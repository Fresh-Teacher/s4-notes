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B54" w:rsidRDefault="009879F3" w:rsidP="009879F3">
      <w:pPr>
        <w:spacing w:before="91" w:line="169" w:lineRule="exact"/>
        <w:ind w:left="720" w:firstLineChars="50" w:firstLine="80"/>
        <w:rPr>
          <w:b/>
          <w:sz w:val="16"/>
        </w:rPr>
      </w:pPr>
      <w:r>
        <w:rPr>
          <w:b/>
          <w:sz w:val="16"/>
        </w:rPr>
        <w:t>A</w:t>
      </w:r>
      <w:r w:rsidR="00574D45">
        <w:rPr>
          <w:b/>
          <w:spacing w:val="-10"/>
          <w:sz w:val="16"/>
        </w:rPr>
        <w:t xml:space="preserve"> </w:t>
      </w:r>
      <w:r w:rsidR="00574D45">
        <w:rPr>
          <w:b/>
          <w:sz w:val="16"/>
        </w:rPr>
        <w:t>COMPLETE</w:t>
      </w:r>
      <w:r w:rsidR="00574D45">
        <w:rPr>
          <w:b/>
          <w:spacing w:val="-8"/>
          <w:sz w:val="16"/>
        </w:rPr>
        <w:t xml:space="preserve"> </w:t>
      </w:r>
      <w:r w:rsidR="00574D45">
        <w:rPr>
          <w:b/>
          <w:sz w:val="16"/>
        </w:rPr>
        <w:t>GUIDE</w:t>
      </w:r>
      <w:r w:rsidR="00574D45">
        <w:rPr>
          <w:b/>
          <w:spacing w:val="-9"/>
          <w:sz w:val="16"/>
        </w:rPr>
        <w:t xml:space="preserve"> </w:t>
      </w:r>
      <w:r w:rsidR="00574D45">
        <w:rPr>
          <w:b/>
          <w:sz w:val="16"/>
        </w:rPr>
        <w:t>TO</w:t>
      </w:r>
      <w:r w:rsidR="00574D45">
        <w:rPr>
          <w:b/>
          <w:spacing w:val="-9"/>
          <w:sz w:val="16"/>
        </w:rPr>
        <w:t xml:space="preserve"> </w:t>
      </w:r>
      <w:r w:rsidR="00574D45">
        <w:rPr>
          <w:b/>
          <w:sz w:val="16"/>
        </w:rPr>
        <w:t>PASSING</w:t>
      </w:r>
      <w:r w:rsidR="00574D45">
        <w:rPr>
          <w:b/>
          <w:spacing w:val="-9"/>
          <w:sz w:val="16"/>
        </w:rPr>
        <w:t xml:space="preserve"> </w:t>
      </w:r>
      <w:r w:rsidR="00574D45">
        <w:rPr>
          <w:b/>
          <w:sz w:val="16"/>
        </w:rPr>
        <w:t>PHYSICAL</w:t>
      </w:r>
      <w:r w:rsidR="00574D45">
        <w:rPr>
          <w:b/>
          <w:spacing w:val="-10"/>
          <w:sz w:val="16"/>
        </w:rPr>
        <w:t xml:space="preserve"> </w:t>
      </w:r>
      <w:r w:rsidR="00574D45">
        <w:rPr>
          <w:b/>
          <w:sz w:val="16"/>
        </w:rPr>
        <w:t>GEOGRAPHY</w:t>
      </w:r>
    </w:p>
    <w:p w:rsidR="00393B54" w:rsidRDefault="00574D45">
      <w:pPr>
        <w:pStyle w:val="Heading1"/>
        <w:spacing w:line="258" w:lineRule="exact"/>
        <w:ind w:left="869" w:right="270"/>
        <w:jc w:val="center"/>
      </w:pPr>
      <w:r>
        <w:t>CONTINENTAL</w:t>
      </w:r>
      <w:r>
        <w:rPr>
          <w:spacing w:val="-1"/>
        </w:rPr>
        <w:t xml:space="preserve"> </w:t>
      </w:r>
      <w:r>
        <w:t>DRIFT</w:t>
      </w:r>
    </w:p>
    <w:p w:rsidR="00393B54" w:rsidRDefault="00574D45">
      <w:pPr>
        <w:pStyle w:val="BodyText"/>
        <w:ind w:right="240"/>
      </w:pPr>
      <w:r>
        <w:t>Continental</w:t>
      </w:r>
      <w:r>
        <w:rPr>
          <w:spacing w:val="-1"/>
        </w:rPr>
        <w:t xml:space="preserve"> </w:t>
      </w:r>
      <w:r>
        <w:t>drift</w:t>
      </w:r>
      <w:r>
        <w:rPr>
          <w:spacing w:val="-1"/>
        </w:rPr>
        <w:t xml:space="preserve"> </w:t>
      </w:r>
      <w:r>
        <w:t>is the movement of</w:t>
      </w:r>
      <w:r>
        <w:rPr>
          <w:spacing w:val="-2"/>
        </w:rPr>
        <w:t xml:space="preserve"> </w:t>
      </w:r>
      <w:r>
        <w:t>plates in</w:t>
      </w:r>
      <w:r>
        <w:rPr>
          <w:spacing w:val="-1"/>
        </w:rPr>
        <w:t xml:space="preserve"> </w:t>
      </w:r>
      <w:r>
        <w:t>the Earth’s crust.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Earth’s</w:t>
      </w:r>
      <w:r>
        <w:rPr>
          <w:spacing w:val="-1"/>
        </w:rPr>
        <w:t xml:space="preserve"> </w:t>
      </w:r>
      <w:r>
        <w:t>crust is</w:t>
      </w:r>
      <w:r>
        <w:rPr>
          <w:spacing w:val="-1"/>
        </w:rPr>
        <w:t xml:space="preserve"> </w:t>
      </w:r>
      <w:r>
        <w:t>not 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unit</w:t>
      </w:r>
      <w:r>
        <w:rPr>
          <w:spacing w:val="-57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is made</w:t>
      </w:r>
      <w:r>
        <w:rPr>
          <w:spacing w:val="-2"/>
        </w:rPr>
        <w:t xml:space="preserve"> </w:t>
      </w:r>
      <w:r>
        <w:t>of large</w:t>
      </w:r>
      <w:r>
        <w:rPr>
          <w:spacing w:val="-2"/>
        </w:rPr>
        <w:t xml:space="preserve"> </w:t>
      </w:r>
      <w:r>
        <w:t>rigid and mobile</w:t>
      </w:r>
      <w:r>
        <w:rPr>
          <w:spacing w:val="-1"/>
        </w:rPr>
        <w:t xml:space="preserve"> </w:t>
      </w:r>
      <w:r>
        <w:t>pieces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blocks called plates</w:t>
      </w:r>
      <w:r>
        <w:rPr>
          <w:spacing w:val="-1"/>
        </w:rPr>
        <w:t xml:space="preserve"> </w:t>
      </w:r>
      <w:r>
        <w:t>which carry;</w:t>
      </w:r>
    </w:p>
    <w:p w:rsidR="00393B54" w:rsidRDefault="00574D45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rPr>
          <w:sz w:val="24"/>
        </w:rPr>
      </w:pPr>
      <w:r>
        <w:rPr>
          <w:sz w:val="24"/>
        </w:rPr>
        <w:t>Continents</w:t>
      </w:r>
    </w:p>
    <w:p w:rsidR="00393B54" w:rsidRDefault="00574D4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Ocean</w:t>
      </w:r>
      <w:r>
        <w:rPr>
          <w:spacing w:val="-2"/>
          <w:sz w:val="24"/>
        </w:rPr>
        <w:t xml:space="preserve"> </w:t>
      </w:r>
      <w:r>
        <w:rPr>
          <w:sz w:val="24"/>
        </w:rPr>
        <w:t>basins.</w:t>
      </w:r>
    </w:p>
    <w:p w:rsidR="00393B54" w:rsidRDefault="00574D45">
      <w:pPr>
        <w:pStyle w:val="BodyText"/>
        <w:ind w:right="256"/>
      </w:pPr>
      <w:r>
        <w:t>The continental plate/ crust is made of light rocks rich in Silica and Alumina hence the term ‘Sial’</w:t>
      </w:r>
      <w:r>
        <w:rPr>
          <w:spacing w:val="1"/>
        </w:rPr>
        <w:t xml:space="preserve"> </w:t>
      </w:r>
      <w:r>
        <w:t>while the oceanic plate is made of heavier rocks rich in sil</w:t>
      </w:r>
      <w:r>
        <w:t>ica and magnesia hence the term ‘Sima’.</w:t>
      </w:r>
      <w:r>
        <w:rPr>
          <w:spacing w:val="1"/>
        </w:rPr>
        <w:t xml:space="preserve"> </w:t>
      </w:r>
      <w:r>
        <w:t>It is believed that both continents and oceans did not exist but came into existence after the breakup</w:t>
      </w:r>
      <w:r>
        <w:rPr>
          <w:spacing w:val="-58"/>
        </w:rPr>
        <w:t xml:space="preserve"> </w:t>
      </w:r>
      <w:r>
        <w:t>of a single Sialic landmass called Pangaea about 250 million years before the present. From then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continents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oceans</w:t>
      </w:r>
      <w:r>
        <w:rPr>
          <w:spacing w:val="-1"/>
        </w:rPr>
        <w:t xml:space="preserve"> </w:t>
      </w:r>
      <w:r>
        <w:t>moved /</w:t>
      </w:r>
      <w:r>
        <w:rPr>
          <w:spacing w:val="-1"/>
        </w:rPr>
        <w:t xml:space="preserve"> </w:t>
      </w:r>
      <w:r>
        <w:t>drifted to</w:t>
      </w:r>
      <w:r>
        <w:rPr>
          <w:spacing w:val="-1"/>
        </w:rPr>
        <w:t xml:space="preserve"> </w:t>
      </w:r>
      <w:r>
        <w:t>attain their</w:t>
      </w:r>
      <w:r>
        <w:rPr>
          <w:spacing w:val="-1"/>
        </w:rPr>
        <w:t xml:space="preserve"> </w:t>
      </w:r>
      <w:r>
        <w:t>current location</w:t>
      </w:r>
      <w:r>
        <w:rPr>
          <w:spacing w:val="-1"/>
        </w:rPr>
        <w:t xml:space="preserve"> </w:t>
      </w:r>
      <w:r>
        <w:t>and are</w:t>
      </w:r>
      <w:r>
        <w:rPr>
          <w:spacing w:val="-3"/>
        </w:rPr>
        <w:t xml:space="preserve"> </w:t>
      </w:r>
      <w:r>
        <w:t>still drifting.</w:t>
      </w:r>
    </w:p>
    <w:p w:rsidR="00393B54" w:rsidRDefault="00574D45">
      <w:pPr>
        <w:pStyle w:val="BodyText"/>
        <w:ind w:right="115"/>
      </w:pPr>
      <w:r>
        <w:t>This led to the theory of continental drift to explain the origin of both continents and oceans and why</w:t>
      </w:r>
      <w:r>
        <w:rPr>
          <w:spacing w:val="-58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drifting.</w:t>
      </w:r>
    </w:p>
    <w:p w:rsidR="00393B54" w:rsidRDefault="00574D45">
      <w:pPr>
        <w:pStyle w:val="Heading1"/>
        <w:spacing w:before="3"/>
        <w:ind w:left="864" w:right="272"/>
        <w:jc w:val="center"/>
      </w:pPr>
      <w:r>
        <w:t>CAUSES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THEORIES</w:t>
      </w:r>
      <w:r>
        <w:rPr>
          <w:spacing w:val="-1"/>
        </w:rPr>
        <w:t xml:space="preserve"> </w:t>
      </w:r>
      <w:r>
        <w:t>CONTINENT</w:t>
      </w:r>
      <w:r>
        <w:t>AL</w:t>
      </w:r>
      <w:r>
        <w:rPr>
          <w:spacing w:val="-1"/>
        </w:rPr>
        <w:t xml:space="preserve"> </w:t>
      </w:r>
      <w:r>
        <w:t>DRIFT</w:t>
      </w:r>
    </w:p>
    <w:p w:rsidR="00393B54" w:rsidRDefault="00574D45">
      <w:pPr>
        <w:pStyle w:val="BodyText"/>
        <w:ind w:right="514"/>
      </w:pPr>
      <w:r>
        <w:t>There are five major theories put forward by different Geographers to explain the causes of</w:t>
      </w:r>
      <w:r>
        <w:rPr>
          <w:spacing w:val="1"/>
        </w:rPr>
        <w:t xml:space="preserve"> </w:t>
      </w:r>
      <w:r>
        <w:t>continental</w:t>
      </w:r>
      <w:r>
        <w:rPr>
          <w:spacing w:val="-2"/>
        </w:rPr>
        <w:t xml:space="preserve"> </w:t>
      </w:r>
      <w:r>
        <w:t>drift.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Expanding</w:t>
      </w:r>
      <w:r>
        <w:rPr>
          <w:spacing w:val="-3"/>
        </w:rPr>
        <w:t xml:space="preserve"> </w:t>
      </w:r>
      <w:r>
        <w:t>Earth</w:t>
      </w:r>
      <w:r>
        <w:rPr>
          <w:spacing w:val="-2"/>
        </w:rPr>
        <w:t xml:space="preserve"> </w:t>
      </w:r>
      <w:r>
        <w:t>theory, F.B</w:t>
      </w:r>
      <w:r>
        <w:rPr>
          <w:spacing w:val="-4"/>
        </w:rPr>
        <w:t xml:space="preserve"> </w:t>
      </w:r>
      <w:r>
        <w:t>Taylor’s</w:t>
      </w:r>
      <w:r>
        <w:rPr>
          <w:spacing w:val="-2"/>
        </w:rPr>
        <w:t xml:space="preserve"> </w:t>
      </w:r>
      <w:r>
        <w:t>theory,</w:t>
      </w:r>
      <w:r>
        <w:rPr>
          <w:spacing w:val="-2"/>
        </w:rPr>
        <w:t xml:space="preserve"> </w:t>
      </w:r>
      <w:r>
        <w:t>Alfred</w:t>
      </w:r>
      <w:r>
        <w:rPr>
          <w:spacing w:val="-2"/>
        </w:rPr>
        <w:t xml:space="preserve"> </w:t>
      </w:r>
      <w:r>
        <w:t>Wegener’s</w:t>
      </w:r>
      <w:r>
        <w:rPr>
          <w:spacing w:val="-2"/>
        </w:rPr>
        <w:t xml:space="preserve"> </w:t>
      </w:r>
      <w:r>
        <w:t>theory,</w:t>
      </w:r>
      <w:r>
        <w:rPr>
          <w:spacing w:val="-57"/>
        </w:rPr>
        <w:t xml:space="preserve"> </w:t>
      </w:r>
      <w:r>
        <w:t>Sea-</w:t>
      </w:r>
      <w:r>
        <w:rPr>
          <w:spacing w:val="-2"/>
        </w:rPr>
        <w:t xml:space="preserve"> </w:t>
      </w:r>
      <w:r>
        <w:t>Floor Spreading</w:t>
      </w:r>
      <w:r>
        <w:rPr>
          <w:spacing w:val="-3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and Plate</w:t>
      </w:r>
      <w:r>
        <w:rPr>
          <w:spacing w:val="-1"/>
        </w:rPr>
        <w:t xml:space="preserve"> </w:t>
      </w:r>
      <w:r>
        <w:t>Tectonism.</w:t>
      </w:r>
    </w:p>
    <w:p w:rsidR="00393B54" w:rsidRDefault="00574D45">
      <w:pPr>
        <w:pStyle w:val="Heading1"/>
        <w:spacing w:before="3"/>
      </w:pPr>
      <w:r>
        <w:t>The</w:t>
      </w:r>
      <w:r>
        <w:rPr>
          <w:spacing w:val="-3"/>
        </w:rPr>
        <w:t xml:space="preserve"> </w:t>
      </w:r>
      <w:r>
        <w:t>Eart</w:t>
      </w:r>
      <w:r>
        <w:t>h</w:t>
      </w:r>
      <w:r>
        <w:rPr>
          <w:spacing w:val="-2"/>
        </w:rPr>
        <w:t xml:space="preserve"> </w:t>
      </w:r>
      <w:r>
        <w:t>expansion</w:t>
      </w:r>
      <w:r>
        <w:rPr>
          <w:spacing w:val="-1"/>
        </w:rPr>
        <w:t xml:space="preserve"> </w:t>
      </w:r>
      <w:r>
        <w:t>theory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It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earliest</w:t>
      </w:r>
      <w:r>
        <w:rPr>
          <w:spacing w:val="-1"/>
        </w:rPr>
        <w:t xml:space="preserve"> </w:t>
      </w:r>
      <w:r>
        <w:t>theories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continental drift.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that: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9" w:lineRule="exact"/>
        <w:ind w:left="90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was originally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planet covered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thin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 crust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639" w:hanging="360"/>
        <w:rPr>
          <w:sz w:val="24"/>
        </w:rPr>
      </w:pPr>
      <w:r>
        <w:tab/>
      </w:r>
      <w:r>
        <w:rPr>
          <w:sz w:val="24"/>
        </w:rPr>
        <w:t>Gradually</w:t>
      </w:r>
      <w:r>
        <w:rPr>
          <w:spacing w:val="-6"/>
          <w:sz w:val="24"/>
        </w:rPr>
        <w:t xml:space="preserve"> </w:t>
      </w:r>
      <w:r>
        <w:rPr>
          <w:sz w:val="24"/>
        </w:rPr>
        <w:t>its interior</w:t>
      </w:r>
      <w:r>
        <w:rPr>
          <w:spacing w:val="-1"/>
          <w:sz w:val="24"/>
        </w:rPr>
        <w:t xml:space="preserve"> </w:t>
      </w:r>
      <w:r>
        <w:rPr>
          <w:sz w:val="24"/>
        </w:rPr>
        <w:t>started expanding</w:t>
      </w:r>
      <w:r>
        <w:rPr>
          <w:spacing w:val="-3"/>
          <w:sz w:val="24"/>
        </w:rPr>
        <w:t xml:space="preserve"> </w:t>
      </w:r>
      <w:r>
        <w:rPr>
          <w:sz w:val="24"/>
        </w:rPr>
        <w:t>forcing</w:t>
      </w:r>
      <w:r>
        <w:rPr>
          <w:spacing w:val="-3"/>
          <w:sz w:val="24"/>
        </w:rPr>
        <w:t xml:space="preserve"> </w:t>
      </w:r>
      <w:r>
        <w:rPr>
          <w:sz w:val="24"/>
        </w:rPr>
        <w:t>the outer crust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z w:val="24"/>
        </w:rPr>
        <w:t>fracture</w:t>
      </w:r>
      <w:r>
        <w:rPr>
          <w:spacing w:val="-2"/>
          <w:sz w:val="24"/>
        </w:rPr>
        <w:t xml:space="preserve"> </w:t>
      </w:r>
      <w:r>
        <w:rPr>
          <w:sz w:val="24"/>
        </w:rPr>
        <w:t>or split into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-57"/>
          <w:sz w:val="24"/>
        </w:rPr>
        <w:t xml:space="preserve"> </w:t>
      </w:r>
      <w:r>
        <w:rPr>
          <w:sz w:val="24"/>
        </w:rPr>
        <w:t>crustal</w:t>
      </w:r>
      <w:r>
        <w:rPr>
          <w:spacing w:val="-1"/>
          <w:sz w:val="24"/>
        </w:rPr>
        <w:t xml:space="preserve"> </w:t>
      </w:r>
      <w:r>
        <w:rPr>
          <w:sz w:val="24"/>
        </w:rPr>
        <w:t>blocks called</w:t>
      </w:r>
      <w:r>
        <w:rPr>
          <w:spacing w:val="2"/>
          <w:sz w:val="24"/>
        </w:rPr>
        <w:t xml:space="preserve"> </w:t>
      </w:r>
      <w:r>
        <w:rPr>
          <w:sz w:val="24"/>
        </w:rPr>
        <w:t>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356" w:hanging="360"/>
        <w:rPr>
          <w:sz w:val="24"/>
        </w:rPr>
      </w:pPr>
      <w:r>
        <w:tab/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interior</w:t>
      </w:r>
      <w:r>
        <w:rPr>
          <w:spacing w:val="-1"/>
          <w:sz w:val="24"/>
        </w:rPr>
        <w:t xml:space="preserve"> </w:t>
      </w:r>
      <w:r>
        <w:rPr>
          <w:sz w:val="24"/>
        </w:rPr>
        <w:t>continued</w:t>
      </w:r>
      <w:r>
        <w:rPr>
          <w:spacing w:val="1"/>
          <w:sz w:val="24"/>
        </w:rPr>
        <w:t xml:space="preserve"> </w:t>
      </w:r>
      <w:r>
        <w:rPr>
          <w:sz w:val="24"/>
        </w:rPr>
        <w:t>to expand,</w:t>
      </w:r>
      <w:r>
        <w:rPr>
          <w:spacing w:val="-1"/>
          <w:sz w:val="24"/>
        </w:rPr>
        <w:t xml:space="preserve"> </w:t>
      </w:r>
      <w:r>
        <w:rPr>
          <w:sz w:val="24"/>
        </w:rPr>
        <w:t>the cracks</w:t>
      </w:r>
      <w:r>
        <w:rPr>
          <w:spacing w:val="-1"/>
          <w:sz w:val="24"/>
        </w:rPr>
        <w:t xml:space="preserve"> </w:t>
      </w:r>
      <w:r>
        <w:rPr>
          <w:sz w:val="24"/>
        </w:rPr>
        <w:t>widened forming</w:t>
      </w:r>
      <w:r>
        <w:rPr>
          <w:spacing w:val="-4"/>
          <w:sz w:val="24"/>
        </w:rPr>
        <w:t xml:space="preserve"> </w:t>
      </w: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gaps which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57"/>
          <w:sz w:val="24"/>
        </w:rPr>
        <w:t xml:space="preserve"> </w:t>
      </w:r>
      <w:r>
        <w:rPr>
          <w:sz w:val="24"/>
        </w:rPr>
        <w:t>later occupied by</w:t>
      </w:r>
      <w:r>
        <w:rPr>
          <w:spacing w:val="-5"/>
          <w:sz w:val="24"/>
        </w:rPr>
        <w:t xml:space="preserve"> </w:t>
      </w:r>
      <w:r>
        <w:rPr>
          <w:sz w:val="24"/>
        </w:rPr>
        <w:t>water to 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 day</w:t>
      </w:r>
      <w:r>
        <w:rPr>
          <w:spacing w:val="-5"/>
          <w:sz w:val="24"/>
        </w:rPr>
        <w:t xml:space="preserve"> </w:t>
      </w:r>
      <w:r>
        <w:rPr>
          <w:sz w:val="24"/>
        </w:rPr>
        <w:t>oceans.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283" w:hanging="360"/>
        <w:rPr>
          <w:sz w:val="24"/>
        </w:rPr>
      </w:pPr>
      <w:r>
        <w:tab/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4"/>
          <w:sz w:val="24"/>
        </w:rPr>
        <w:t xml:space="preserve"> </w:t>
      </w:r>
      <w:r>
        <w:rPr>
          <w:sz w:val="24"/>
        </w:rPr>
        <w:t>explains 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reason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expansion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earth’s</w:t>
      </w:r>
      <w:r>
        <w:rPr>
          <w:spacing w:val="-2"/>
          <w:sz w:val="24"/>
        </w:rPr>
        <w:t xml:space="preserve"> </w:t>
      </w:r>
      <w:r>
        <w:rPr>
          <w:sz w:val="24"/>
        </w:rPr>
        <w:t>interior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that it</w:t>
      </w:r>
      <w:r>
        <w:rPr>
          <w:spacing w:val="-1"/>
          <w:sz w:val="24"/>
        </w:rPr>
        <w:t xml:space="preserve"> </w:t>
      </w:r>
      <w:r>
        <w:rPr>
          <w:sz w:val="24"/>
        </w:rPr>
        <w:t>grew</w:t>
      </w:r>
      <w:r>
        <w:rPr>
          <w:spacing w:val="-1"/>
          <w:sz w:val="24"/>
        </w:rPr>
        <w:t xml:space="preserve"> </w:t>
      </w:r>
      <w:r>
        <w:rPr>
          <w:sz w:val="24"/>
        </w:rPr>
        <w:t>older</w:t>
      </w:r>
      <w:r>
        <w:rPr>
          <w:spacing w:val="-57"/>
          <w:sz w:val="24"/>
        </w:rPr>
        <w:t xml:space="preserve"> </w:t>
      </w:r>
      <w:r>
        <w:rPr>
          <w:sz w:val="24"/>
        </w:rPr>
        <w:t>and its gravitational force became weak; making its materials spread outwards and expand hence</w:t>
      </w:r>
      <w:r>
        <w:rPr>
          <w:spacing w:val="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drift.</w:t>
      </w:r>
    </w:p>
    <w:p w:rsidR="00393B54" w:rsidRDefault="00574D45">
      <w:pPr>
        <w:pStyle w:val="Heading1"/>
        <w:spacing w:before="6" w:line="240" w:lineRule="auto"/>
        <w:rPr>
          <w:b w:val="0"/>
        </w:rPr>
      </w:pPr>
      <w:r>
        <w:t>F.B</w:t>
      </w:r>
      <w:r>
        <w:rPr>
          <w:spacing w:val="-2"/>
        </w:rPr>
        <w:t xml:space="preserve"> </w:t>
      </w:r>
      <w:r>
        <w:t>Taylor’s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of continental</w:t>
      </w:r>
      <w:r>
        <w:rPr>
          <w:spacing w:val="-1"/>
        </w:rPr>
        <w:t xml:space="preserve"> </w:t>
      </w:r>
      <w:r>
        <w:t>drift</w:t>
      </w:r>
      <w:r>
        <w:rPr>
          <w:spacing w:val="1"/>
        </w:rPr>
        <w:t xml:space="preserve"> </w:t>
      </w:r>
      <w:r>
        <w:rPr>
          <w:b w:val="0"/>
        </w:rPr>
        <w:t>1910</w:t>
      </w:r>
    </w:p>
    <w:p w:rsidR="00393B54" w:rsidRDefault="00574D45">
      <w:pPr>
        <w:pStyle w:val="BodyText"/>
      </w:pPr>
      <w:r>
        <w:t>Taylor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contine</w:t>
      </w:r>
      <w:r>
        <w:t>ntal</w:t>
      </w:r>
      <w:r>
        <w:rPr>
          <w:spacing w:val="-1"/>
        </w:rPr>
        <w:t xml:space="preserve"> </w:t>
      </w:r>
      <w:r>
        <w:t>drift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landslide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Polar</w:t>
      </w:r>
      <w:r>
        <w:rPr>
          <w:spacing w:val="-3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equator.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5" w:line="220" w:lineRule="auto"/>
        <w:ind w:right="231" w:hanging="360"/>
        <w:rPr>
          <w:sz w:val="24"/>
        </w:rPr>
      </w:pPr>
      <w:r>
        <w:tab/>
      </w:r>
      <w:r>
        <w:rPr>
          <w:sz w:val="24"/>
        </w:rPr>
        <w:t>Taylor assumed that originally two super landmasses existed. Namely; Lauresia and</w:t>
      </w:r>
      <w:r>
        <w:rPr>
          <w:spacing w:val="1"/>
          <w:sz w:val="24"/>
        </w:rPr>
        <w:t xml:space="preserve"> </w:t>
      </w:r>
      <w:r>
        <w:rPr>
          <w:sz w:val="24"/>
        </w:rPr>
        <w:t>Gondwanaland.</w:t>
      </w:r>
      <w:r>
        <w:rPr>
          <w:spacing w:val="2"/>
          <w:sz w:val="24"/>
        </w:rPr>
        <w:t xml:space="preserve"> </w:t>
      </w:r>
      <w:r>
        <w:rPr>
          <w:sz w:val="24"/>
        </w:rPr>
        <w:t>Lauresia</w:t>
      </w:r>
      <w:r>
        <w:rPr>
          <w:spacing w:val="-2"/>
          <w:sz w:val="24"/>
        </w:rPr>
        <w:t xml:space="preserve"> </w:t>
      </w:r>
      <w:r>
        <w:rPr>
          <w:sz w:val="24"/>
        </w:rPr>
        <w:t>existed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present day</w:t>
      </w:r>
      <w:r>
        <w:rPr>
          <w:spacing w:val="-4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Pole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Gondwanaland existed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present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South Pole and was</w:t>
      </w:r>
      <w:r>
        <w:rPr>
          <w:spacing w:val="3"/>
          <w:sz w:val="24"/>
        </w:rPr>
        <w:t xml:space="preserve"> </w:t>
      </w:r>
      <w:r>
        <w:rPr>
          <w:sz w:val="24"/>
        </w:rPr>
        <w:t>covered by</w:t>
      </w:r>
      <w:r>
        <w:rPr>
          <w:spacing w:val="-5"/>
          <w:sz w:val="24"/>
        </w:rPr>
        <w:t xml:space="preserve"> </w:t>
      </w:r>
      <w:r>
        <w:rPr>
          <w:sz w:val="24"/>
        </w:rPr>
        <w:t>huge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1"/>
          <w:sz w:val="24"/>
        </w:rPr>
        <w:t xml:space="preserve"> </w:t>
      </w:r>
      <w:r>
        <w:rPr>
          <w:sz w:val="24"/>
        </w:rPr>
        <w:t>sheets.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414" w:hanging="360"/>
        <w:rPr>
          <w:sz w:val="24"/>
        </w:rPr>
      </w:pPr>
      <w:r>
        <w:tab/>
      </w:r>
      <w:r>
        <w:rPr>
          <w:sz w:val="24"/>
        </w:rPr>
        <w:t>Taylor argued that during the cretaceous period (about 146 million years before the present), the</w:t>
      </w:r>
      <w:r>
        <w:rPr>
          <w:spacing w:val="-57"/>
          <w:sz w:val="24"/>
        </w:rPr>
        <w:t xml:space="preserve"> </w:t>
      </w:r>
      <w:r>
        <w:rPr>
          <w:sz w:val="24"/>
        </w:rPr>
        <w:t>moon came close to the earth</w:t>
      </w:r>
      <w:r>
        <w:rPr>
          <w:spacing w:val="1"/>
          <w:sz w:val="24"/>
        </w:rPr>
        <w:t xml:space="preserve"> </w:t>
      </w:r>
      <w:r>
        <w:rPr>
          <w:sz w:val="24"/>
        </w:rPr>
        <w:t>at the equator and exerted its gravitation force or pull that dragged</w:t>
      </w:r>
      <w:r>
        <w:rPr>
          <w:spacing w:val="1"/>
          <w:sz w:val="24"/>
        </w:rPr>
        <w:t xml:space="preserve"> </w:t>
      </w:r>
      <w:r>
        <w:rPr>
          <w:sz w:val="24"/>
        </w:rPr>
        <w:t>Lauresi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wards to</w:t>
      </w:r>
      <w:r>
        <w:rPr>
          <w:spacing w:val="1"/>
          <w:sz w:val="24"/>
        </w:rPr>
        <w:t xml:space="preserve"> </w:t>
      </w:r>
      <w:r>
        <w:rPr>
          <w:sz w:val="24"/>
        </w:rPr>
        <w:t>the equator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Gondwanaland</w:t>
      </w:r>
      <w:r>
        <w:rPr>
          <w:spacing w:val="59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wards toward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Equator.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331" w:hanging="360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some cases,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crust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stretch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behind</w:t>
      </w:r>
      <w:r>
        <w:rPr>
          <w:spacing w:val="-1"/>
          <w:sz w:val="24"/>
        </w:rPr>
        <w:t xml:space="preserve"> </w:t>
      </w:r>
      <w:r>
        <w:rPr>
          <w:sz w:val="24"/>
        </w:rPr>
        <w:t>forming</w:t>
      </w:r>
      <w:r>
        <w:rPr>
          <w:spacing w:val="-4"/>
          <w:sz w:val="24"/>
        </w:rPr>
        <w:t xml:space="preserve"> </w:t>
      </w:r>
      <w:r>
        <w:rPr>
          <w:sz w:val="24"/>
        </w:rPr>
        <w:t>troughs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became</w:t>
      </w:r>
      <w:r>
        <w:rPr>
          <w:spacing w:val="-2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where the crust encountered resistance, it would experience uneven flow </w:t>
      </w:r>
      <w:r>
        <w:rPr>
          <w:sz w:val="24"/>
        </w:rPr>
        <w:t>hence folded to</w:t>
      </w:r>
      <w:r>
        <w:rPr>
          <w:spacing w:val="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mountains.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814" w:hanging="360"/>
        <w:rPr>
          <w:sz w:val="24"/>
        </w:rPr>
      </w:pPr>
      <w:r>
        <w:tab/>
      </w:r>
      <w:r>
        <w:rPr>
          <w:sz w:val="24"/>
        </w:rPr>
        <w:t>Taylor</w:t>
      </w:r>
      <w:r>
        <w:rPr>
          <w:spacing w:val="-2"/>
          <w:sz w:val="24"/>
        </w:rPr>
        <w:t xml:space="preserve"> </w:t>
      </w:r>
      <w:r>
        <w:rPr>
          <w:sz w:val="24"/>
        </w:rPr>
        <w:t>suggested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 basins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Atlantic</w:t>
      </w:r>
      <w:r>
        <w:rPr>
          <w:spacing w:val="-2"/>
          <w:sz w:val="24"/>
        </w:rPr>
        <w:t xml:space="preserve"> </w:t>
      </w:r>
      <w:r>
        <w:rPr>
          <w:sz w:val="24"/>
        </w:rPr>
        <w:t>and 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Oceans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behind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drifting</w:t>
      </w:r>
      <w:r>
        <w:rPr>
          <w:spacing w:val="-4"/>
          <w:sz w:val="24"/>
        </w:rPr>
        <w:t xml:space="preserve"> </w:t>
      </w:r>
      <w:r>
        <w:rPr>
          <w:sz w:val="24"/>
        </w:rPr>
        <w:t>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171" w:hanging="360"/>
        <w:rPr>
          <w:sz w:val="24"/>
        </w:rPr>
      </w:pPr>
      <w:r>
        <w:tab/>
      </w:r>
      <w:r>
        <w:rPr>
          <w:sz w:val="24"/>
        </w:rPr>
        <w:t>According to Taylor, when the two landmasses collided at the Equator, the sediments between</w:t>
      </w:r>
      <w:r>
        <w:rPr>
          <w:spacing w:val="1"/>
          <w:sz w:val="24"/>
        </w:rPr>
        <w:t xml:space="preserve"> </w:t>
      </w:r>
      <w:r>
        <w:rPr>
          <w:sz w:val="24"/>
        </w:rPr>
        <w:t>th</w:t>
      </w:r>
      <w:bookmarkStart w:id="0" w:name="_GoBack"/>
      <w:bookmarkEnd w:id="0"/>
      <w:r>
        <w:rPr>
          <w:sz w:val="24"/>
        </w:rPr>
        <w:t>em folded to</w:t>
      </w:r>
      <w:r>
        <w:rPr>
          <w:sz w:val="24"/>
        </w:rPr>
        <w:t xml:space="preserve"> the form the Fold Mountains of Alps in southern Europe and the Atlas range in North</w:t>
      </w:r>
      <w:r>
        <w:rPr>
          <w:spacing w:val="-57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Heading1"/>
        <w:spacing w:before="11"/>
      </w:pPr>
      <w:r>
        <w:t>Alfred</w:t>
      </w:r>
      <w:r>
        <w:rPr>
          <w:spacing w:val="-3"/>
        </w:rPr>
        <w:t xml:space="preserve"> </w:t>
      </w:r>
      <w:r>
        <w:t>Wegener’s</w:t>
      </w:r>
      <w:r>
        <w:rPr>
          <w:spacing w:val="-2"/>
        </w:rPr>
        <w:t xml:space="preserve"> </w:t>
      </w:r>
      <w:r>
        <w:t>theory</w:t>
      </w:r>
    </w:p>
    <w:p w:rsidR="00393B54" w:rsidRDefault="00574D45">
      <w:pPr>
        <w:pStyle w:val="BodyText"/>
        <w:ind w:right="135"/>
      </w:pPr>
      <w:r>
        <w:t>He is the one who brought the concept of continental drift to lime light. His theory is one of the most</w:t>
      </w:r>
      <w:r>
        <w:rPr>
          <w:spacing w:val="-57"/>
        </w:rPr>
        <w:t xml:space="preserve"> </w:t>
      </w:r>
      <w:r>
        <w:t>famous</w:t>
      </w:r>
      <w:r>
        <w:rPr>
          <w:spacing w:val="-1"/>
        </w:rPr>
        <w:t xml:space="preserve"> </w:t>
      </w:r>
      <w:r>
        <w:t>theories of</w:t>
      </w:r>
      <w:r>
        <w:rPr>
          <w:spacing w:val="1"/>
        </w:rPr>
        <w:t xml:space="preserve"> </w:t>
      </w:r>
      <w:r>
        <w:t xml:space="preserve">continental </w:t>
      </w:r>
      <w:r>
        <w:t>drift.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3" w:line="206" w:lineRule="auto"/>
        <w:ind w:right="140" w:hanging="360"/>
        <w:rPr>
          <w:sz w:val="24"/>
        </w:rPr>
      </w:pPr>
      <w:r>
        <w:tab/>
      </w:r>
      <w:r>
        <w:rPr>
          <w:b/>
          <w:sz w:val="24"/>
        </w:rPr>
        <w:t>Wegener’s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6"/>
          <w:sz w:val="24"/>
        </w:rPr>
        <w:t xml:space="preserve"> </w:t>
      </w:r>
      <w:r>
        <w:rPr>
          <w:sz w:val="24"/>
        </w:rPr>
        <w:t>states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present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came into</w:t>
      </w:r>
      <w:r>
        <w:rPr>
          <w:spacing w:val="-1"/>
          <w:sz w:val="24"/>
        </w:rPr>
        <w:t xml:space="preserve"> </w:t>
      </w: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disintegration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super</w:t>
      </w:r>
      <w:r>
        <w:rPr>
          <w:spacing w:val="-1"/>
          <w:sz w:val="24"/>
        </w:rPr>
        <w:t xml:space="preserve"> </w:t>
      </w:r>
      <w:r>
        <w:rPr>
          <w:sz w:val="24"/>
        </w:rPr>
        <w:t>continent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Pangaea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existed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280</w:t>
      </w:r>
      <w:r>
        <w:rPr>
          <w:spacing w:val="-1"/>
          <w:sz w:val="24"/>
        </w:rPr>
        <w:t xml:space="preserve"> </w:t>
      </w:r>
      <w:r>
        <w:rPr>
          <w:sz w:val="24"/>
        </w:rPr>
        <w:t>million</w:t>
      </w:r>
      <w:r>
        <w:rPr>
          <w:spacing w:val="-1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present.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401" w:hanging="360"/>
        <w:rPr>
          <w:b/>
          <w:sz w:val="24"/>
        </w:rPr>
      </w:pPr>
      <w:r>
        <w:tab/>
      </w:r>
      <w:r>
        <w:rPr>
          <w:sz w:val="24"/>
        </w:rPr>
        <w:t xml:space="preserve">Wegener believed that </w:t>
      </w:r>
      <w:r>
        <w:rPr>
          <w:b/>
          <w:sz w:val="24"/>
        </w:rPr>
        <w:t xml:space="preserve">Pangaea </w:t>
      </w:r>
      <w:r>
        <w:rPr>
          <w:sz w:val="24"/>
        </w:rPr>
        <w:t xml:space="preserve">existed near </w:t>
      </w:r>
      <w:r>
        <w:rPr>
          <w:sz w:val="24"/>
        </w:rPr>
        <w:t>the present day South Pole and covered 40% of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earth’s surface and was surrounded by a large ocean called </w:t>
      </w:r>
      <w:r>
        <w:rPr>
          <w:b/>
          <w:sz w:val="24"/>
        </w:rPr>
        <w:t xml:space="preserve">Panthalassa which </w:t>
      </w:r>
      <w:r>
        <w:rPr>
          <w:sz w:val="24"/>
        </w:rPr>
        <w:t>covered the</w:t>
      </w:r>
      <w:r>
        <w:rPr>
          <w:spacing w:val="1"/>
          <w:sz w:val="24"/>
        </w:rPr>
        <w:t xml:space="preserve"> </w:t>
      </w:r>
      <w:r>
        <w:rPr>
          <w:sz w:val="24"/>
        </w:rPr>
        <w:t>remaining</w:t>
      </w:r>
      <w:r>
        <w:rPr>
          <w:spacing w:val="-2"/>
          <w:sz w:val="24"/>
        </w:rPr>
        <w:t xml:space="preserve"> </w:t>
      </w:r>
      <w:r>
        <w:rPr>
          <w:sz w:val="24"/>
        </w:rPr>
        <w:t>60%</w:t>
      </w:r>
      <w:r>
        <w:rPr>
          <w:b/>
          <w:sz w:val="24"/>
        </w:rPr>
        <w:t>.</w:t>
      </w:r>
    </w:p>
    <w:p w:rsidR="00393B54" w:rsidRDefault="00393B54">
      <w:pPr>
        <w:spacing w:line="220" w:lineRule="auto"/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4" w:line="220" w:lineRule="auto"/>
        <w:ind w:right="550" w:hanging="360"/>
        <w:rPr>
          <w:b/>
          <w:sz w:val="24"/>
        </w:rPr>
      </w:pPr>
      <w:r>
        <w:lastRenderedPageBreak/>
        <w:tab/>
      </w:r>
      <w:r>
        <w:rPr>
          <w:sz w:val="24"/>
        </w:rPr>
        <w:t>In the late pre-Cambrian (About 250 million years before the present), Pangaea began drif</w:t>
      </w:r>
      <w:r>
        <w:rPr>
          <w:sz w:val="24"/>
        </w:rPr>
        <w:t>ting</w:t>
      </w:r>
      <w:r>
        <w:rPr>
          <w:spacing w:val="1"/>
          <w:sz w:val="24"/>
        </w:rPr>
        <w:t xml:space="preserve"> </w:t>
      </w:r>
      <w:r>
        <w:rPr>
          <w:sz w:val="24"/>
        </w:rPr>
        <w:t>northwards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numerous</w:t>
      </w:r>
      <w:r>
        <w:rPr>
          <w:spacing w:val="-1"/>
          <w:sz w:val="24"/>
        </w:rPr>
        <w:t xml:space="preserve"> </w:t>
      </w:r>
      <w:r>
        <w:rPr>
          <w:sz w:val="24"/>
        </w:rPr>
        <w:t>fractures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  <w:r>
        <w:rPr>
          <w:spacing w:val="-57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Lauresia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Gondwanaland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separated 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narrow</w:t>
      </w:r>
      <w:r>
        <w:rPr>
          <w:spacing w:val="-1"/>
          <w:sz w:val="24"/>
        </w:rPr>
        <w:t xml:space="preserve"> </w:t>
      </w:r>
      <w:r>
        <w:rPr>
          <w:sz w:val="24"/>
        </w:rPr>
        <w:t>ocean 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Tethys.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446" w:hanging="360"/>
        <w:rPr>
          <w:sz w:val="24"/>
        </w:rPr>
      </w:pPr>
      <w:r>
        <w:tab/>
      </w:r>
      <w:r>
        <w:rPr>
          <w:sz w:val="24"/>
        </w:rPr>
        <w:t>Lauresia</w:t>
      </w:r>
      <w:r>
        <w:rPr>
          <w:spacing w:val="-1"/>
          <w:sz w:val="24"/>
        </w:rPr>
        <w:t xml:space="preserve"> </w:t>
      </w:r>
      <w:r>
        <w:rPr>
          <w:sz w:val="24"/>
        </w:rPr>
        <w:t>lay</w:t>
      </w:r>
      <w:r>
        <w:rPr>
          <w:spacing w:val="-3"/>
          <w:sz w:val="24"/>
        </w:rPr>
        <w:t xml:space="preserve"> </w:t>
      </w:r>
      <w:r>
        <w:rPr>
          <w:sz w:val="24"/>
        </w:rPr>
        <w:t>across the equator and Gondwanaland land lay</w:t>
      </w:r>
      <w:r>
        <w:rPr>
          <w:spacing w:val="-5"/>
          <w:sz w:val="24"/>
        </w:rPr>
        <w:t xml:space="preserve"> </w:t>
      </w:r>
      <w:r>
        <w:rPr>
          <w:sz w:val="24"/>
        </w:rPr>
        <w:t>near 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South Pole and</w:t>
      </w:r>
      <w:r>
        <w:rPr>
          <w:spacing w:val="-57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covered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1"/>
          <w:sz w:val="24"/>
        </w:rPr>
        <w:t xml:space="preserve"> </w:t>
      </w:r>
      <w:r>
        <w:rPr>
          <w:sz w:val="24"/>
        </w:rPr>
        <w:t>sheet.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184" w:hanging="360"/>
        <w:rPr>
          <w:sz w:val="24"/>
        </w:rPr>
      </w:pPr>
      <w:r>
        <w:tab/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135</w:t>
      </w:r>
      <w:r>
        <w:rPr>
          <w:spacing w:val="-1"/>
          <w:sz w:val="24"/>
        </w:rPr>
        <w:t xml:space="preserve"> </w:t>
      </w:r>
      <w:r>
        <w:rPr>
          <w:sz w:val="24"/>
        </w:rPr>
        <w:t>million years before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present,</w:t>
      </w:r>
      <w:r>
        <w:rPr>
          <w:spacing w:val="-2"/>
          <w:sz w:val="24"/>
        </w:rPr>
        <w:t xml:space="preserve"> </w:t>
      </w:r>
      <w:r>
        <w:rPr>
          <w:sz w:val="24"/>
        </w:rPr>
        <w:t>Gondwanaland and Lauresia</w:t>
      </w:r>
      <w:r>
        <w:rPr>
          <w:spacing w:val="-1"/>
          <w:sz w:val="24"/>
        </w:rPr>
        <w:t xml:space="preserve"> </w:t>
      </w:r>
      <w:r>
        <w:rPr>
          <w:sz w:val="24"/>
        </w:rPr>
        <w:t>drifted</w:t>
      </w:r>
      <w:r>
        <w:rPr>
          <w:spacing w:val="-1"/>
          <w:sz w:val="24"/>
        </w:rPr>
        <w:t xml:space="preserve"> </w:t>
      </w:r>
      <w:r>
        <w:rPr>
          <w:sz w:val="24"/>
        </w:rPr>
        <w:t>northwards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 process, numerous fractures/ cracks developed in both land masses and broke up completely to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rise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 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565" w:hanging="360"/>
        <w:rPr>
          <w:sz w:val="24"/>
        </w:rPr>
      </w:pPr>
      <w:r>
        <w:tab/>
      </w:r>
      <w:r>
        <w:rPr>
          <w:sz w:val="24"/>
        </w:rPr>
        <w:t>Lauresia</w:t>
      </w:r>
      <w:r>
        <w:rPr>
          <w:spacing w:val="-1"/>
          <w:sz w:val="24"/>
        </w:rPr>
        <w:t xml:space="preserve"> </w:t>
      </w:r>
      <w:r>
        <w:rPr>
          <w:sz w:val="24"/>
        </w:rPr>
        <w:t>broke</w:t>
      </w:r>
      <w:r>
        <w:rPr>
          <w:spacing w:val="-3"/>
          <w:sz w:val="24"/>
        </w:rPr>
        <w:t xml:space="preserve"> </w:t>
      </w:r>
      <w:r>
        <w:rPr>
          <w:sz w:val="24"/>
        </w:rPr>
        <w:t>up first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America,</w:t>
      </w:r>
      <w:r>
        <w:rPr>
          <w:spacing w:val="-1"/>
          <w:sz w:val="24"/>
        </w:rPr>
        <w:t xml:space="preserve"> </w:t>
      </w:r>
      <w:r>
        <w:rPr>
          <w:sz w:val="24"/>
        </w:rPr>
        <w:t>Europe, Asia</w:t>
      </w:r>
      <w:r>
        <w:rPr>
          <w:spacing w:val="-2"/>
          <w:sz w:val="24"/>
        </w:rPr>
        <w:t xml:space="preserve"> </w:t>
      </w:r>
      <w:r>
        <w:rPr>
          <w:sz w:val="24"/>
        </w:rPr>
        <w:t>and major</w:t>
      </w:r>
      <w:r>
        <w:rPr>
          <w:spacing w:val="-2"/>
          <w:sz w:val="24"/>
        </w:rPr>
        <w:t xml:space="preserve"> </w:t>
      </w:r>
      <w:r>
        <w:rPr>
          <w:sz w:val="24"/>
        </w:rPr>
        <w:t>islands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Britain and Greenland in</w:t>
      </w:r>
      <w:r>
        <w:rPr>
          <w:spacing w:val="2"/>
          <w:sz w:val="24"/>
        </w:rPr>
        <w:t xml:space="preserve"> </w:t>
      </w:r>
      <w:r>
        <w:rPr>
          <w:sz w:val="24"/>
        </w:rPr>
        <w:t>the Northern 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467" w:hanging="360"/>
        <w:rPr>
          <w:sz w:val="24"/>
        </w:rPr>
      </w:pPr>
      <w:r>
        <w:tab/>
      </w:r>
      <w:r>
        <w:rPr>
          <w:sz w:val="24"/>
        </w:rPr>
        <w:t xml:space="preserve">Gondwanaland broke up into Africa, South America, Australia, Antarctica, </w:t>
      </w:r>
      <w:r>
        <w:rPr>
          <w:sz w:val="24"/>
        </w:rPr>
        <w:t>the sub-continent of</w:t>
      </w:r>
      <w:r>
        <w:rPr>
          <w:spacing w:val="-57"/>
          <w:sz w:val="24"/>
        </w:rPr>
        <w:t xml:space="preserve"> </w:t>
      </w:r>
      <w:r>
        <w:rPr>
          <w:sz w:val="24"/>
        </w:rPr>
        <w:t>India and major</w:t>
      </w:r>
      <w:r>
        <w:rPr>
          <w:spacing w:val="-1"/>
          <w:sz w:val="24"/>
        </w:rPr>
        <w:t xml:space="preserve"> </w:t>
      </w:r>
      <w:r>
        <w:rPr>
          <w:sz w:val="24"/>
        </w:rPr>
        <w:t>islands</w:t>
      </w:r>
      <w:r>
        <w:rPr>
          <w:spacing w:val="-1"/>
          <w:sz w:val="24"/>
        </w:rPr>
        <w:t xml:space="preserve"> </w:t>
      </w:r>
      <w:r>
        <w:rPr>
          <w:sz w:val="24"/>
        </w:rPr>
        <w:t>such as Madagascar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southern 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242" w:hanging="360"/>
        <w:rPr>
          <w:sz w:val="24"/>
        </w:rPr>
      </w:pPr>
      <w:r>
        <w:tab/>
      </w:r>
      <w:r>
        <w:rPr>
          <w:sz w:val="24"/>
        </w:rPr>
        <w:t>The space in between them formed basins of major oceans such as Atlantic Ocean between Africa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South America.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5" w:line="228" w:lineRule="auto"/>
        <w:ind w:right="514" w:hanging="360"/>
        <w:rPr>
          <w:sz w:val="24"/>
        </w:rPr>
      </w:pPr>
      <w:r>
        <w:tab/>
      </w:r>
      <w:r>
        <w:rPr>
          <w:sz w:val="24"/>
        </w:rPr>
        <w:t>In the North, Eurasia drifted East wards while No</w:t>
      </w:r>
      <w:r>
        <w:rPr>
          <w:sz w:val="24"/>
        </w:rPr>
        <w:t>rth America drifted westwards. In the south,</w:t>
      </w:r>
      <w:r>
        <w:rPr>
          <w:spacing w:val="1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moved</w:t>
      </w:r>
      <w:r>
        <w:rPr>
          <w:spacing w:val="-1"/>
          <w:sz w:val="24"/>
        </w:rPr>
        <w:t xml:space="preserve"> </w:t>
      </w:r>
      <w:r>
        <w:rPr>
          <w:sz w:val="24"/>
        </w:rPr>
        <w:t>northwards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attain its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astride</w:t>
      </w:r>
      <w:r>
        <w:rPr>
          <w:spacing w:val="-2"/>
          <w:sz w:val="24"/>
        </w:rPr>
        <w:t xml:space="preserve"> </w:t>
      </w:r>
      <w:r>
        <w:rPr>
          <w:sz w:val="24"/>
        </w:rPr>
        <w:t>the equator.</w:t>
      </w:r>
      <w:r>
        <w:rPr>
          <w:spacing w:val="3"/>
          <w:sz w:val="24"/>
        </w:rPr>
        <w:t xml:space="preserve"> </w:t>
      </w:r>
      <w:r>
        <w:rPr>
          <w:sz w:val="24"/>
        </w:rPr>
        <w:t>India</w:t>
      </w:r>
      <w:r>
        <w:rPr>
          <w:spacing w:val="-3"/>
          <w:sz w:val="24"/>
        </w:rPr>
        <w:t xml:space="preserve"> </w:t>
      </w:r>
      <w:r>
        <w:rPr>
          <w:sz w:val="24"/>
        </w:rPr>
        <w:t>drifted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57"/>
          <w:sz w:val="24"/>
        </w:rPr>
        <w:t xml:space="preserve"> </w:t>
      </w:r>
      <w:r>
        <w:rPr>
          <w:sz w:val="24"/>
        </w:rPr>
        <w:t>wards and northwards towards the equator to join North America. Madagascar separated from</w:t>
      </w:r>
      <w:r>
        <w:rPr>
          <w:spacing w:val="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6" w:line="206" w:lineRule="auto"/>
        <w:ind w:right="830" w:hanging="360"/>
        <w:rPr>
          <w:sz w:val="24"/>
        </w:rPr>
      </w:pPr>
      <w:r>
        <w:tab/>
      </w:r>
      <w:r>
        <w:rPr>
          <w:sz w:val="24"/>
        </w:rPr>
        <w:t>Australia</w:t>
      </w:r>
      <w:r>
        <w:rPr>
          <w:spacing w:val="-2"/>
          <w:sz w:val="24"/>
        </w:rPr>
        <w:t xml:space="preserve"> </w:t>
      </w:r>
      <w:r>
        <w:rPr>
          <w:sz w:val="24"/>
        </w:rPr>
        <w:t>d</w:t>
      </w:r>
      <w:r>
        <w:rPr>
          <w:sz w:val="24"/>
        </w:rPr>
        <w:t>rifted eastwards</w:t>
      </w:r>
      <w:r>
        <w:rPr>
          <w:spacing w:val="-1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Antarctica approximately</w:t>
      </w:r>
      <w:r>
        <w:rPr>
          <w:spacing w:val="-6"/>
          <w:sz w:val="24"/>
        </w:rPr>
        <w:t xml:space="preserve"> </w:t>
      </w:r>
      <w:r>
        <w:rPr>
          <w:sz w:val="24"/>
        </w:rPr>
        <w:t>65 million</w:t>
      </w:r>
      <w:r>
        <w:rPr>
          <w:spacing w:val="1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present.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743" w:hanging="360"/>
        <w:rPr>
          <w:sz w:val="24"/>
        </w:rPr>
      </w:pPr>
      <w:r>
        <w:tab/>
      </w:r>
      <w:r>
        <w:rPr>
          <w:sz w:val="24"/>
        </w:rPr>
        <w:t>Wegener</w:t>
      </w:r>
      <w:r>
        <w:rPr>
          <w:spacing w:val="-2"/>
          <w:sz w:val="24"/>
        </w:rPr>
        <w:t xml:space="preserve"> </w:t>
      </w:r>
      <w:r>
        <w:rPr>
          <w:sz w:val="24"/>
        </w:rPr>
        <w:t>assumed</w:t>
      </w:r>
      <w:r>
        <w:rPr>
          <w:spacing w:val="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centrifugal</w:t>
      </w:r>
      <w:r>
        <w:rPr>
          <w:spacing w:val="-1"/>
          <w:sz w:val="24"/>
        </w:rPr>
        <w:t xml:space="preserve"> </w:t>
      </w:r>
      <w:r>
        <w:rPr>
          <w:sz w:val="24"/>
        </w:rPr>
        <w:t>force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tidal</w:t>
      </w:r>
      <w:r>
        <w:rPr>
          <w:spacing w:val="-1"/>
          <w:sz w:val="24"/>
        </w:rPr>
        <w:t xml:space="preserve"> </w:t>
      </w:r>
      <w:r>
        <w:rPr>
          <w:sz w:val="24"/>
        </w:rPr>
        <w:t>attraction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moon.</w:t>
      </w:r>
    </w:p>
    <w:p w:rsidR="00393B54" w:rsidRDefault="00574D45">
      <w:pPr>
        <w:pStyle w:val="Heading1"/>
        <w:spacing w:before="12"/>
      </w:pPr>
      <w:r>
        <w:t>Sea-</w:t>
      </w:r>
      <w:r>
        <w:rPr>
          <w:spacing w:val="-3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spreading</w:t>
      </w:r>
      <w:r>
        <w:rPr>
          <w:spacing w:val="-1"/>
        </w:rPr>
        <w:t xml:space="preserve"> </w:t>
      </w:r>
      <w:r>
        <w:t>theory by</w:t>
      </w:r>
      <w:r>
        <w:rPr>
          <w:spacing w:val="-1"/>
        </w:rPr>
        <w:t xml:space="preserve"> </w:t>
      </w:r>
      <w:r>
        <w:t>Henry</w:t>
      </w:r>
      <w:r>
        <w:rPr>
          <w:spacing w:val="-1"/>
        </w:rPr>
        <w:t xml:space="preserve"> </w:t>
      </w:r>
      <w:r>
        <w:t>Harris</w:t>
      </w:r>
      <w:r>
        <w:rPr>
          <w:spacing w:val="-1"/>
        </w:rPr>
        <w:t xml:space="preserve"> </w:t>
      </w:r>
      <w:r>
        <w:t>Hess</w:t>
      </w:r>
    </w:p>
    <w:p w:rsidR="00393B54" w:rsidRDefault="00574D45">
      <w:pPr>
        <w:pStyle w:val="BodyText"/>
        <w:ind w:right="152"/>
      </w:pPr>
      <w:r>
        <w:rPr>
          <w:b/>
        </w:rPr>
        <w:t xml:space="preserve">This </w:t>
      </w:r>
      <w:r>
        <w:t xml:space="preserve">is one of </w:t>
      </w:r>
      <w:r>
        <w:t>the modern theories of continental drift which did not focus on the geological</w:t>
      </w:r>
      <w:r>
        <w:rPr>
          <w:spacing w:val="1"/>
        </w:rPr>
        <w:t xml:space="preserve"> </w:t>
      </w:r>
      <w:r>
        <w:t>similarity of coast lines but on the origin of the forces that drive continents. Professor Harris Hess</w:t>
      </w:r>
      <w:r>
        <w:rPr>
          <w:spacing w:val="1"/>
        </w:rPr>
        <w:t xml:space="preserve"> </w:t>
      </w:r>
      <w:r>
        <w:t>discovered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centrifugal</w:t>
      </w:r>
      <w:r>
        <w:rPr>
          <w:spacing w:val="-1"/>
        </w:rPr>
        <w:t xml:space="preserve"> </w:t>
      </w:r>
      <w:r>
        <w:t>force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tidal attraction</w:t>
      </w:r>
      <w:r>
        <w:rPr>
          <w:spacing w:val="-1"/>
        </w:rPr>
        <w:t xml:space="preserve"> </w:t>
      </w:r>
      <w:r>
        <w:t>suggested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We</w:t>
      </w:r>
      <w:r>
        <w:t>gener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weak to</w:t>
      </w:r>
      <w:r>
        <w:rPr>
          <w:spacing w:val="-1"/>
        </w:rPr>
        <w:t xml:space="preserve"> </w:t>
      </w:r>
      <w:r>
        <w:t>cause</w:t>
      </w:r>
      <w:r>
        <w:rPr>
          <w:spacing w:val="-57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drift. His theory</w:t>
      </w:r>
      <w:r>
        <w:rPr>
          <w:spacing w:val="-5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focused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 forces</w:t>
      </w:r>
      <w:r>
        <w:rPr>
          <w:spacing w:val="-1"/>
        </w:rPr>
        <w:t xml:space="preserve"> </w:t>
      </w:r>
      <w:r>
        <w:t>that cause</w:t>
      </w:r>
      <w:r>
        <w:rPr>
          <w:spacing w:val="-1"/>
        </w:rPr>
        <w:t xml:space="preserve"> </w:t>
      </w:r>
      <w:r>
        <w:t>continental drift.</w:t>
      </w:r>
    </w:p>
    <w:p w:rsidR="00393B54" w:rsidRDefault="00574D45">
      <w:pPr>
        <w:pStyle w:val="Heading1"/>
        <w:spacing w:before="3"/>
      </w:pP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assumes</w:t>
      </w:r>
      <w:r>
        <w:rPr>
          <w:spacing w:val="-1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2" w:line="206" w:lineRule="auto"/>
        <w:ind w:right="538" w:hanging="360"/>
        <w:rPr>
          <w:sz w:val="24"/>
        </w:rPr>
      </w:pPr>
      <w:r>
        <w:tab/>
      </w:r>
      <w:r>
        <w:rPr>
          <w:sz w:val="24"/>
        </w:rPr>
        <w:t>The interior of the Earth is in molten state (semi-fluid) because of the intense heat produced by</w:t>
      </w:r>
      <w:r>
        <w:rPr>
          <w:spacing w:val="-57"/>
          <w:sz w:val="24"/>
        </w:rPr>
        <w:t xml:space="preserve"> </w:t>
      </w:r>
      <w:r>
        <w:rPr>
          <w:sz w:val="24"/>
        </w:rPr>
        <w:t>radio-activity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geo-</w:t>
      </w:r>
      <w:r>
        <w:rPr>
          <w:spacing w:val="-1"/>
          <w:sz w:val="24"/>
        </w:rPr>
        <w:t xml:space="preserve"> </w:t>
      </w:r>
      <w:r>
        <w:rPr>
          <w:sz w:val="24"/>
        </w:rPr>
        <w:t>chemical reactions within the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1"/>
          <w:sz w:val="24"/>
        </w:rPr>
        <w:t xml:space="preserve"> </w:t>
      </w:r>
      <w:r>
        <w:rPr>
          <w:sz w:val="24"/>
        </w:rPr>
        <w:t>&amp;mantle.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0" w:line="276" w:lineRule="exact"/>
        <w:ind w:right="224" w:hanging="360"/>
        <w:rPr>
          <w:sz w:val="24"/>
        </w:rPr>
      </w:pPr>
      <w:r>
        <w:tab/>
      </w:r>
      <w:r>
        <w:rPr>
          <w:sz w:val="24"/>
        </w:rPr>
        <w:t>Molten rock (magma) is light hence rise inform of convective currents which flow horizontally/</w:t>
      </w:r>
      <w:r>
        <w:rPr>
          <w:spacing w:val="1"/>
          <w:sz w:val="24"/>
        </w:rPr>
        <w:t xml:space="preserve"> </w:t>
      </w:r>
      <w:r>
        <w:rPr>
          <w:sz w:val="24"/>
        </w:rPr>
        <w:t>laterally underneath the crust before sinking back into the mantle to complete the cycle. Th</w:t>
      </w:r>
      <w:r>
        <w:rPr>
          <w:sz w:val="24"/>
        </w:rPr>
        <w:t>e lateral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crust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tension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compression</w:t>
      </w:r>
      <w:r>
        <w:rPr>
          <w:spacing w:val="-1"/>
          <w:sz w:val="24"/>
        </w:rPr>
        <w:t xml:space="preserve"> </w:t>
      </w:r>
      <w:r>
        <w:rPr>
          <w:sz w:val="24"/>
        </w:rPr>
        <w:t>forces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eventually</w:t>
      </w:r>
      <w:r>
        <w:rPr>
          <w:spacing w:val="-6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fracturing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crust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1" w:line="220" w:lineRule="auto"/>
        <w:ind w:right="251" w:hanging="360"/>
        <w:rPr>
          <w:sz w:val="24"/>
        </w:rPr>
      </w:pPr>
      <w:r>
        <w:tab/>
      </w:r>
      <w:r>
        <w:rPr>
          <w:sz w:val="24"/>
        </w:rPr>
        <w:t>Hess</w:t>
      </w:r>
      <w:r>
        <w:rPr>
          <w:spacing w:val="-1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fracturing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oceanic crust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diverging</w:t>
      </w:r>
      <w:r>
        <w:rPr>
          <w:spacing w:val="-2"/>
          <w:sz w:val="24"/>
        </w:rPr>
        <w:t xml:space="preserve"> </w:t>
      </w:r>
      <w:r>
        <w:rPr>
          <w:sz w:val="24"/>
        </w:rPr>
        <w:t>convective</w:t>
      </w:r>
      <w:r>
        <w:rPr>
          <w:spacing w:val="-2"/>
          <w:sz w:val="24"/>
        </w:rPr>
        <w:t xml:space="preserve"> </w:t>
      </w:r>
      <w:r>
        <w:rPr>
          <w:sz w:val="24"/>
        </w:rPr>
        <w:t>currents creates</w:t>
      </w:r>
      <w:r>
        <w:rPr>
          <w:spacing w:val="-57"/>
          <w:sz w:val="24"/>
        </w:rPr>
        <w:t xml:space="preserve"> </w:t>
      </w:r>
      <w:r>
        <w:rPr>
          <w:sz w:val="24"/>
        </w:rPr>
        <w:t>a rift through which</w:t>
      </w:r>
      <w:r>
        <w:rPr>
          <w:sz w:val="24"/>
        </w:rPr>
        <w:t xml:space="preserve"> magma flows to the ocean floor where it cools into solid rock on contact with</w:t>
      </w:r>
      <w:r>
        <w:rPr>
          <w:spacing w:val="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water.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294" w:hanging="360"/>
        <w:rPr>
          <w:sz w:val="24"/>
        </w:rPr>
      </w:pPr>
      <w:r>
        <w:tab/>
      </w:r>
      <w:r>
        <w:rPr>
          <w:sz w:val="24"/>
        </w:rPr>
        <w:t>According to Hess, the continuous upwelling magma and eventual solidification creates a new</w:t>
      </w:r>
      <w:r>
        <w:rPr>
          <w:spacing w:val="1"/>
          <w:sz w:val="24"/>
        </w:rPr>
        <w:t xml:space="preserve"> </w:t>
      </w:r>
      <w:r>
        <w:rPr>
          <w:sz w:val="24"/>
        </w:rPr>
        <w:t>crust (young rock) at the mid ocean ridge which pushes the old crust (o</w:t>
      </w:r>
      <w:r>
        <w:rPr>
          <w:sz w:val="24"/>
        </w:rPr>
        <w:t>ld rock) side- ways from the</w:t>
      </w:r>
      <w:r>
        <w:rPr>
          <w:spacing w:val="-58"/>
          <w:sz w:val="24"/>
        </w:rPr>
        <w:t xml:space="preserve"> </w:t>
      </w:r>
      <w:r>
        <w:rPr>
          <w:sz w:val="24"/>
        </w:rPr>
        <w:t>ridge and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the ocean</w:t>
      </w:r>
      <w:r>
        <w:rPr>
          <w:spacing w:val="1"/>
          <w:sz w:val="24"/>
        </w:rPr>
        <w:t xml:space="preserve"> </w:t>
      </w:r>
      <w:r>
        <w:rPr>
          <w:sz w:val="24"/>
        </w:rPr>
        <w:t>floor</w:t>
      </w:r>
      <w:r>
        <w:rPr>
          <w:spacing w:val="-1"/>
          <w:sz w:val="24"/>
        </w:rPr>
        <w:t xml:space="preserve"> </w:t>
      </w:r>
      <w:r>
        <w:rPr>
          <w:sz w:val="24"/>
        </w:rPr>
        <w:t>spreads</w:t>
      </w:r>
      <w:r>
        <w:rPr>
          <w:spacing w:val="-1"/>
          <w:sz w:val="24"/>
        </w:rPr>
        <w:t xml:space="preserve"> </w:t>
      </w:r>
      <w:r>
        <w:rPr>
          <w:sz w:val="24"/>
        </w:rPr>
        <w:t>or widens/</w:t>
      </w:r>
      <w:r>
        <w:rPr>
          <w:spacing w:val="-1"/>
          <w:sz w:val="24"/>
        </w:rPr>
        <w:t xml:space="preserve"> </w:t>
      </w:r>
      <w:r>
        <w:rPr>
          <w:sz w:val="24"/>
        </w:rPr>
        <w:t>expands causing</w:t>
      </w:r>
      <w:r>
        <w:rPr>
          <w:spacing w:val="-4"/>
          <w:sz w:val="24"/>
        </w:rPr>
        <w:t xml:space="preserve"> </w:t>
      </w:r>
      <w:r>
        <w:rPr>
          <w:sz w:val="24"/>
        </w:rPr>
        <w:t>continental drift.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241" w:hanging="360"/>
        <w:rPr>
          <w:sz w:val="24"/>
        </w:rPr>
      </w:pPr>
      <w:r>
        <w:tab/>
      </w:r>
      <w:r>
        <w:rPr>
          <w:sz w:val="24"/>
        </w:rPr>
        <w:t>This is the reason why mid-0cean ridges (chain of under water mountain range) encircle the entire</w:t>
      </w:r>
      <w:r>
        <w:rPr>
          <w:spacing w:val="-57"/>
          <w:sz w:val="24"/>
        </w:rPr>
        <w:t xml:space="preserve"> </w:t>
      </w:r>
      <w:r>
        <w:rPr>
          <w:sz w:val="24"/>
        </w:rPr>
        <w:t>globe</w:t>
      </w:r>
      <w:r>
        <w:rPr>
          <w:spacing w:val="-1"/>
          <w:sz w:val="24"/>
        </w:rPr>
        <w:t xml:space="preserve"> </w:t>
      </w:r>
      <w:r>
        <w:rPr>
          <w:sz w:val="24"/>
        </w:rPr>
        <w:t>for over</w:t>
      </w:r>
      <w:r>
        <w:rPr>
          <w:spacing w:val="1"/>
          <w:sz w:val="24"/>
        </w:rPr>
        <w:t xml:space="preserve"> </w:t>
      </w:r>
      <w:r>
        <w:rPr>
          <w:sz w:val="24"/>
        </w:rPr>
        <w:t>40, 000 miles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258" w:hanging="360"/>
        <w:rPr>
          <w:sz w:val="24"/>
        </w:rPr>
      </w:pPr>
      <w:r>
        <w:tab/>
      </w:r>
      <w:r>
        <w:rPr>
          <w:sz w:val="24"/>
        </w:rPr>
        <w:t>The theory suggests that rate of sea-flow spreading of Atlantic ocean is at an average rate of 3- 5</w:t>
      </w:r>
      <w:r>
        <w:rPr>
          <w:spacing w:val="1"/>
          <w:sz w:val="24"/>
        </w:rPr>
        <w:t xml:space="preserve"> </w:t>
      </w:r>
      <w:r>
        <w:rPr>
          <w:sz w:val="24"/>
        </w:rPr>
        <w:t>cm (1-2 inches) per year while that of pacific ocean is 2-4 inches per year; although its East</w:t>
      </w:r>
      <w:r>
        <w:rPr>
          <w:spacing w:val="1"/>
          <w:sz w:val="24"/>
        </w:rPr>
        <w:t xml:space="preserve"> </w:t>
      </w:r>
      <w:r>
        <w:rPr>
          <w:sz w:val="24"/>
        </w:rPr>
        <w:t>side</w:t>
      </w:r>
      <w:r>
        <w:rPr>
          <w:spacing w:val="1"/>
          <w:sz w:val="24"/>
        </w:rPr>
        <w:t xml:space="preserve"> </w:t>
      </w:r>
      <w:r>
        <w:rPr>
          <w:sz w:val="24"/>
        </w:rPr>
        <w:t>edge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disappearing</w:t>
      </w:r>
      <w:r>
        <w:rPr>
          <w:spacing w:val="-4"/>
          <w:sz w:val="24"/>
        </w:rPr>
        <w:t xml:space="preserve"> </w:t>
      </w:r>
      <w:r>
        <w:rPr>
          <w:sz w:val="24"/>
        </w:rPr>
        <w:t>due to</w:t>
      </w:r>
      <w:r>
        <w:rPr>
          <w:spacing w:val="-1"/>
          <w:sz w:val="24"/>
        </w:rPr>
        <w:t xml:space="preserve"> </w:t>
      </w:r>
      <w:r>
        <w:rPr>
          <w:sz w:val="24"/>
        </w:rPr>
        <w:t>subduction</w:t>
      </w:r>
      <w:r>
        <w:rPr>
          <w:spacing w:val="-1"/>
          <w:sz w:val="24"/>
        </w:rPr>
        <w:t xml:space="preserve"> </w:t>
      </w:r>
      <w:r>
        <w:rPr>
          <w:sz w:val="24"/>
        </w:rPr>
        <w:t>underneath the</w:t>
      </w:r>
      <w:r>
        <w:rPr>
          <w:spacing w:val="-1"/>
          <w:sz w:val="24"/>
        </w:rPr>
        <w:t xml:space="preserve"> </w:t>
      </w:r>
      <w:r>
        <w:rPr>
          <w:sz w:val="24"/>
        </w:rPr>
        <w:t>co</w:t>
      </w:r>
      <w:r>
        <w:rPr>
          <w:sz w:val="24"/>
        </w:rPr>
        <w:t>ntinental</w:t>
      </w:r>
      <w:r>
        <w:rPr>
          <w:spacing w:val="-1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of North</w:t>
      </w:r>
      <w:r>
        <w:rPr>
          <w:spacing w:val="-1"/>
          <w:sz w:val="24"/>
        </w:rPr>
        <w:t xml:space="preserve"> </w:t>
      </w:r>
      <w:r>
        <w:rPr>
          <w:sz w:val="24"/>
        </w:rPr>
        <w:t>&amp;South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America.</w:t>
      </w:r>
    </w:p>
    <w:p w:rsidR="00393B54" w:rsidRDefault="00574D45">
      <w:pPr>
        <w:pStyle w:val="Heading1"/>
        <w:spacing w:before="11"/>
      </w:pPr>
      <w:r>
        <w:t>Plate</w:t>
      </w:r>
      <w:r>
        <w:rPr>
          <w:spacing w:val="-3"/>
        </w:rPr>
        <w:t xml:space="preserve"> </w:t>
      </w:r>
      <w:r>
        <w:t>tectonic</w:t>
      </w:r>
      <w:r>
        <w:rPr>
          <w:spacing w:val="-3"/>
        </w:rPr>
        <w:t xml:space="preserve"> </w:t>
      </w:r>
      <w:r>
        <w:t>theory</w:t>
      </w:r>
    </w:p>
    <w:p w:rsidR="00393B54" w:rsidRDefault="00574D45">
      <w:pPr>
        <w:pStyle w:val="BodyText"/>
        <w:ind w:right="152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drift.</w:t>
      </w:r>
      <w:r>
        <w:rPr>
          <w:spacing w:val="2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tectonism refers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movement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separate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rigid blocks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earth called</w:t>
      </w:r>
      <w:r>
        <w:rPr>
          <w:spacing w:val="-1"/>
        </w:rPr>
        <w:t xml:space="preserve"> </w:t>
      </w:r>
      <w:r>
        <w:t>tectonic</w:t>
      </w:r>
      <w:r>
        <w:rPr>
          <w:spacing w:val="-1"/>
        </w:rPr>
        <w:t xml:space="preserve"> </w:t>
      </w:r>
      <w:r>
        <w:t>plates on which</w:t>
      </w:r>
      <w:r>
        <w:rPr>
          <w:spacing w:val="-1"/>
        </w:rPr>
        <w:t xml:space="preserve"> </w:t>
      </w:r>
      <w:r>
        <w:t xml:space="preserve">continents and ocean </w:t>
      </w:r>
      <w:r>
        <w:t>basins</w:t>
      </w:r>
      <w:r>
        <w:rPr>
          <w:spacing w:val="-1"/>
        </w:rPr>
        <w:t xml:space="preserve"> </w:t>
      </w:r>
      <w:r>
        <w:t>rest.</w:t>
      </w:r>
    </w:p>
    <w:p w:rsidR="00393B54" w:rsidRDefault="00574D45">
      <w:pPr>
        <w:pStyle w:val="Heading1"/>
        <w:spacing w:before="2"/>
      </w:pP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assumes</w:t>
      </w:r>
      <w:r>
        <w:rPr>
          <w:spacing w:val="-1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320" w:lineRule="exact"/>
        <w:ind w:left="90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crust</w:t>
      </w:r>
      <w:r>
        <w:rPr>
          <w:spacing w:val="-1"/>
          <w:sz w:val="24"/>
        </w:rPr>
        <w:t xml:space="preserve"> </w:t>
      </w:r>
      <w:r>
        <w:rPr>
          <w:sz w:val="24"/>
        </w:rPr>
        <w:t>is divided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six</w:t>
      </w:r>
      <w:r>
        <w:rPr>
          <w:spacing w:val="2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plates.</w:t>
      </w:r>
    </w:p>
    <w:p w:rsidR="00393B54" w:rsidRDefault="00393B54">
      <w:pPr>
        <w:spacing w:line="320" w:lineRule="exact"/>
        <w:rPr>
          <w:sz w:val="24"/>
        </w:rPr>
        <w:sectPr w:rsidR="00393B54">
          <w:headerReference w:type="default" r:id="rId9"/>
          <w:footerReference w:type="default" r:id="rId10"/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pStyle w:val="BodyText"/>
        <w:ind w:right="582"/>
        <w:jc w:val="both"/>
      </w:pPr>
      <w:r>
        <w:lastRenderedPageBreak/>
        <w:t>and Asia) Austrian-Indian plate, Pacific plate, and Antarctic plate while the minor</w:t>
      </w:r>
      <w:r>
        <w:t xml:space="preserve"> plates include</w:t>
      </w:r>
      <w:r>
        <w:rPr>
          <w:spacing w:val="-58"/>
        </w:rPr>
        <w:t xml:space="preserve"> </w:t>
      </w:r>
      <w:r>
        <w:t>Nazca</w:t>
      </w:r>
      <w:r>
        <w:rPr>
          <w:spacing w:val="-2"/>
        </w:rPr>
        <w:t xml:space="preserve"> </w:t>
      </w:r>
      <w:r>
        <w:t>(on the</w:t>
      </w:r>
      <w:r>
        <w:rPr>
          <w:spacing w:val="-1"/>
        </w:rPr>
        <w:t xml:space="preserve"> </w:t>
      </w:r>
      <w:r>
        <w:t>west edge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South America),</w:t>
      </w:r>
      <w:r>
        <w:rPr>
          <w:spacing w:val="-1"/>
        </w:rPr>
        <w:t xml:space="preserve"> </w:t>
      </w:r>
      <w:r>
        <w:t>Philippine plate, Caribbean</w:t>
      </w:r>
      <w:r>
        <w:rPr>
          <w:spacing w:val="-1"/>
        </w:rPr>
        <w:t xml:space="preserve"> </w:t>
      </w:r>
      <w:r>
        <w:t>plate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8" w:line="220" w:lineRule="auto"/>
        <w:ind w:right="366" w:hanging="360"/>
        <w:jc w:val="both"/>
        <w:rPr>
          <w:sz w:val="24"/>
        </w:rPr>
      </w:pPr>
      <w:r>
        <w:tab/>
      </w:r>
      <w:r>
        <w:rPr>
          <w:sz w:val="24"/>
        </w:rPr>
        <w:t>The theory assumes that a plate carries either an oceanic crust or continental crust and that plates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mobile floating</w:t>
      </w:r>
      <w:r>
        <w:rPr>
          <w:spacing w:val="-4"/>
          <w:sz w:val="24"/>
        </w:rPr>
        <w:t xml:space="preserve"> </w:t>
      </w:r>
      <w:r>
        <w:rPr>
          <w:sz w:val="24"/>
        </w:rPr>
        <w:t>on a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molten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rock called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Asthenosphere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tabular ice</w:t>
      </w:r>
      <w:r>
        <w:rPr>
          <w:spacing w:val="-2"/>
          <w:sz w:val="24"/>
        </w:rPr>
        <w:t xml:space="preserve"> </w:t>
      </w:r>
      <w:r>
        <w:rPr>
          <w:sz w:val="24"/>
        </w:rPr>
        <w:t>bergs 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frozen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808" w:hanging="360"/>
        <w:jc w:val="both"/>
        <w:rPr>
          <w:sz w:val="24"/>
        </w:rPr>
      </w:pPr>
      <w:r>
        <w:tab/>
      </w:r>
      <w:r>
        <w:rPr>
          <w:sz w:val="24"/>
        </w:rPr>
        <w:t>The theory also assumes that the Plates are driven by giant convective currents generated by</w:t>
      </w:r>
      <w:r>
        <w:rPr>
          <w:spacing w:val="-58"/>
          <w:sz w:val="24"/>
        </w:rPr>
        <w:t xml:space="preserve"> </w:t>
      </w:r>
      <w:r>
        <w:rPr>
          <w:sz w:val="24"/>
        </w:rPr>
        <w:t>intense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4"/>
          <w:sz w:val="24"/>
        </w:rPr>
        <w:t xml:space="preserve"> </w:t>
      </w:r>
      <w:r>
        <w:rPr>
          <w:sz w:val="24"/>
        </w:rPr>
        <w:t>radio-activity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geo-</w:t>
      </w:r>
      <w:r>
        <w:rPr>
          <w:spacing w:val="-2"/>
          <w:sz w:val="24"/>
        </w:rPr>
        <w:t xml:space="preserve"> </w:t>
      </w:r>
      <w:r>
        <w:rPr>
          <w:sz w:val="24"/>
        </w:rPr>
        <w:t>chemical reactions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core &amp;mantle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7" w:line="299" w:lineRule="exact"/>
        <w:ind w:left="900"/>
        <w:jc w:val="both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z w:val="24"/>
        </w:rPr>
        <w:t>ove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drift,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carried on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“passengers”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807" w:hanging="360"/>
        <w:jc w:val="both"/>
        <w:rPr>
          <w:sz w:val="24"/>
        </w:rPr>
      </w:pPr>
      <w:r>
        <w:tab/>
      </w:r>
      <w:r>
        <w:rPr>
          <w:sz w:val="24"/>
        </w:rPr>
        <w:t>The theory assumes that plates move along thee active plate margins or boundaries- areas of</w:t>
      </w:r>
      <w:r>
        <w:rPr>
          <w:spacing w:val="-57"/>
          <w:sz w:val="24"/>
        </w:rPr>
        <w:t xml:space="preserve"> </w:t>
      </w:r>
      <w:r>
        <w:rPr>
          <w:sz w:val="24"/>
        </w:rPr>
        <w:t>seismological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 created by</w:t>
      </w:r>
      <w:r>
        <w:rPr>
          <w:spacing w:val="-4"/>
          <w:sz w:val="24"/>
        </w:rPr>
        <w:t xml:space="preserve"> </w:t>
      </w:r>
      <w:r>
        <w:rPr>
          <w:sz w:val="24"/>
        </w:rPr>
        <w:t>convective</w:t>
      </w:r>
      <w:r>
        <w:rPr>
          <w:spacing w:val="1"/>
          <w:sz w:val="24"/>
        </w:rPr>
        <w:t xml:space="preserve"> </w:t>
      </w:r>
      <w:r>
        <w:rPr>
          <w:sz w:val="24"/>
        </w:rPr>
        <w:t>currents namely;</w:t>
      </w:r>
    </w:p>
    <w:p w:rsidR="00393B54" w:rsidRDefault="00574D45">
      <w:pPr>
        <w:pStyle w:val="ListParagraph"/>
        <w:numPr>
          <w:ilvl w:val="0"/>
          <w:numId w:val="3"/>
        </w:numPr>
        <w:tabs>
          <w:tab w:val="left" w:pos="1044"/>
        </w:tabs>
        <w:spacing w:before="6"/>
        <w:ind w:right="143" w:firstLine="0"/>
        <w:rPr>
          <w:sz w:val="24"/>
        </w:rPr>
      </w:pPr>
      <w:r>
        <w:rPr>
          <w:b/>
          <w:sz w:val="24"/>
        </w:rPr>
        <w:t xml:space="preserve">Divergent </w:t>
      </w:r>
      <w:r>
        <w:rPr>
          <w:b/>
          <w:sz w:val="24"/>
        </w:rPr>
        <w:t>(constructive) boundary</w:t>
      </w:r>
      <w:r>
        <w:rPr>
          <w:sz w:val="24"/>
        </w:rPr>
        <w:t>- formed when two plates move apart / away from each</w:t>
      </w:r>
      <w:r>
        <w:rPr>
          <w:spacing w:val="1"/>
          <w:sz w:val="24"/>
        </w:rPr>
        <w:t xml:space="preserve"> </w:t>
      </w:r>
      <w:r>
        <w:rPr>
          <w:sz w:val="24"/>
        </w:rPr>
        <w:t>other. When this takes place underneath the oceanic plate, mid-ocean ridge is formed; pushing the</w:t>
      </w:r>
      <w:r>
        <w:rPr>
          <w:spacing w:val="1"/>
          <w:sz w:val="24"/>
        </w:rPr>
        <w:t xml:space="preserve"> </w:t>
      </w:r>
      <w:r>
        <w:rPr>
          <w:sz w:val="24"/>
        </w:rPr>
        <w:t>old</w:t>
      </w:r>
      <w:r>
        <w:rPr>
          <w:spacing w:val="-1"/>
          <w:sz w:val="24"/>
        </w:rPr>
        <w:t xml:space="preserve"> </w:t>
      </w:r>
      <w:r>
        <w:rPr>
          <w:sz w:val="24"/>
        </w:rPr>
        <w:t>crust of</w:t>
      </w:r>
      <w:r>
        <w:rPr>
          <w:spacing w:val="-1"/>
          <w:sz w:val="24"/>
        </w:rPr>
        <w:t xml:space="preserve"> </w:t>
      </w:r>
      <w:r>
        <w:rPr>
          <w:sz w:val="24"/>
        </w:rPr>
        <w:t>the ocean floor</w:t>
      </w:r>
      <w:r>
        <w:rPr>
          <w:spacing w:val="-2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sea-floor</w:t>
      </w:r>
      <w:r>
        <w:rPr>
          <w:spacing w:val="-1"/>
          <w:sz w:val="24"/>
        </w:rPr>
        <w:t xml:space="preserve"> </w:t>
      </w:r>
      <w:r>
        <w:rPr>
          <w:sz w:val="24"/>
        </w:rPr>
        <w:t>spreading. The</w:t>
      </w:r>
      <w:r>
        <w:rPr>
          <w:spacing w:val="-3"/>
          <w:sz w:val="24"/>
        </w:rPr>
        <w:t xml:space="preserve"> </w:t>
      </w:r>
      <w:r>
        <w:rPr>
          <w:sz w:val="24"/>
        </w:rPr>
        <w:t>mid-ocean</w:t>
      </w:r>
      <w:r>
        <w:rPr>
          <w:spacing w:val="2"/>
          <w:sz w:val="24"/>
        </w:rPr>
        <w:t xml:space="preserve"> </w:t>
      </w:r>
      <w:r>
        <w:rPr>
          <w:sz w:val="24"/>
        </w:rPr>
        <w:t>ridge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therefore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-57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two tectonic</w:t>
      </w:r>
      <w:r>
        <w:rPr>
          <w:spacing w:val="-1"/>
          <w:sz w:val="24"/>
        </w:rPr>
        <w:t xml:space="preserve"> </w:t>
      </w:r>
      <w:r>
        <w:rPr>
          <w:sz w:val="24"/>
        </w:rPr>
        <w:t>plates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separating</w:t>
      </w:r>
    </w:p>
    <w:p w:rsidR="00393B54" w:rsidRDefault="00574D45">
      <w:pPr>
        <w:pStyle w:val="BodyText"/>
        <w:spacing w:before="1"/>
        <w:ind w:right="669" w:firstLine="60"/>
      </w:pPr>
      <w:r>
        <w:t>For example mid-Atlantic ridge between South America and Africa, Indian –ocean ridge, mid-</w:t>
      </w:r>
      <w:r>
        <w:rPr>
          <w:spacing w:val="-57"/>
        </w:rPr>
        <w:t xml:space="preserve"> </w:t>
      </w:r>
      <w:r>
        <w:t>pacific</w:t>
      </w:r>
      <w:r>
        <w:rPr>
          <w:spacing w:val="-1"/>
        </w:rPr>
        <w:t xml:space="preserve"> </w:t>
      </w:r>
      <w:r>
        <w:t>ridge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ListParagraph"/>
        <w:numPr>
          <w:ilvl w:val="0"/>
          <w:numId w:val="3"/>
        </w:numPr>
        <w:tabs>
          <w:tab w:val="left" w:pos="1059"/>
        </w:tabs>
        <w:ind w:right="299" w:firstLine="0"/>
        <w:rPr>
          <w:sz w:val="24"/>
        </w:rPr>
      </w:pPr>
      <w:r>
        <w:rPr>
          <w:b/>
          <w:sz w:val="24"/>
        </w:rPr>
        <w:t>Convergent (destructive) boundary</w:t>
      </w:r>
      <w:r>
        <w:rPr>
          <w:sz w:val="24"/>
        </w:rPr>
        <w:t>- formed where two tectonic plates move towards eac</w:t>
      </w:r>
      <w:r>
        <w:rPr>
          <w:sz w:val="24"/>
        </w:rPr>
        <w:t>h</w:t>
      </w:r>
      <w:r>
        <w:rPr>
          <w:spacing w:val="1"/>
          <w:sz w:val="24"/>
        </w:rPr>
        <w:t xml:space="preserve"> </w:t>
      </w:r>
      <w:r>
        <w:rPr>
          <w:sz w:val="24"/>
        </w:rPr>
        <w:t>other and collide. When two oceanic plates meet, they collide head –on and the edge of one plate</w:t>
      </w:r>
      <w:r>
        <w:rPr>
          <w:spacing w:val="1"/>
          <w:sz w:val="24"/>
        </w:rPr>
        <w:t xml:space="preserve"> </w:t>
      </w:r>
      <w:r>
        <w:rPr>
          <w:sz w:val="24"/>
        </w:rPr>
        <w:t>(oceanic which is heavier) slides underneath the other forming trenches in the ocean floor at the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subduction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Tonga,</w:t>
      </w:r>
      <w:r>
        <w:rPr>
          <w:spacing w:val="-1"/>
          <w:sz w:val="24"/>
        </w:rPr>
        <w:t xml:space="preserve"> </w:t>
      </w:r>
      <w:r>
        <w:rPr>
          <w:sz w:val="24"/>
        </w:rPr>
        <w:t>Mariana,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collision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plates</w:t>
      </w:r>
      <w:r>
        <w:rPr>
          <w:spacing w:val="-57"/>
          <w:sz w:val="24"/>
        </w:rPr>
        <w:t xml:space="preserve"> </w:t>
      </w:r>
      <w:r>
        <w:rPr>
          <w:sz w:val="24"/>
        </w:rPr>
        <w:t>produces</w:t>
      </w:r>
      <w:r>
        <w:rPr>
          <w:spacing w:val="1"/>
          <w:sz w:val="24"/>
        </w:rPr>
        <w:t xml:space="preserve"> </w:t>
      </w:r>
      <w:r>
        <w:rPr>
          <w:sz w:val="24"/>
        </w:rPr>
        <w:t>Fold</w:t>
      </w:r>
      <w:r>
        <w:rPr>
          <w:spacing w:val="-1"/>
          <w:sz w:val="24"/>
        </w:rPr>
        <w:t xml:space="preserve"> </w:t>
      </w:r>
      <w:r>
        <w:rPr>
          <w:sz w:val="24"/>
        </w:rPr>
        <w:t>Mountains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Himalaya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collision</w:t>
      </w:r>
      <w:r>
        <w:rPr>
          <w:spacing w:val="-1"/>
          <w:sz w:val="24"/>
        </w:rPr>
        <w:t xml:space="preserve"> </w:t>
      </w:r>
      <w:r>
        <w:rPr>
          <w:sz w:val="24"/>
        </w:rPr>
        <w:t>of Asian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</w:p>
    <w:p w:rsidR="00393B54" w:rsidRDefault="00574D45">
      <w:pPr>
        <w:pStyle w:val="BodyText"/>
        <w:ind w:right="374"/>
      </w:pPr>
      <w:r>
        <w:t xml:space="preserve">(C) </w:t>
      </w:r>
      <w:r>
        <w:rPr>
          <w:b/>
        </w:rPr>
        <w:t>Transform boundary</w:t>
      </w:r>
      <w:r>
        <w:t>- plates go past each other without collision or diversion; creating faults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</w:t>
      </w:r>
      <w:r>
        <w:t>mple</w:t>
      </w:r>
      <w:r>
        <w:rPr>
          <w:spacing w:val="-1"/>
        </w:rPr>
        <w:t xml:space="preserve"> </w:t>
      </w:r>
      <w:r>
        <w:rPr>
          <w:b/>
        </w:rPr>
        <w:t>Andes</w:t>
      </w:r>
      <w:r>
        <w:rPr>
          <w:b/>
          <w:spacing w:val="-1"/>
        </w:rPr>
        <w:t xml:space="preserve"> </w:t>
      </w:r>
      <w:r>
        <w:rPr>
          <w:b/>
        </w:rPr>
        <w:t xml:space="preserve">fault </w:t>
      </w:r>
      <w:r>
        <w:t>where</w:t>
      </w:r>
      <w:r>
        <w:rPr>
          <w:spacing w:val="-3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American</w:t>
      </w:r>
      <w:r>
        <w:rPr>
          <w:spacing w:val="-1"/>
        </w:rPr>
        <w:t xml:space="preserve"> </w:t>
      </w:r>
      <w:r>
        <w:t>plate rides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pacific</w:t>
      </w:r>
      <w:r>
        <w:rPr>
          <w:spacing w:val="-1"/>
        </w:rPr>
        <w:t xml:space="preserve"> </w:t>
      </w:r>
      <w:r>
        <w:t>plate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960"/>
        </w:tabs>
        <w:spacing w:before="5"/>
      </w:pPr>
      <w:r>
        <w:t>Examine</w:t>
      </w:r>
      <w:r>
        <w:rPr>
          <w:spacing w:val="-3"/>
        </w:rPr>
        <w:t xml:space="preserve"> </w:t>
      </w:r>
      <w:r>
        <w:t>the causes</w:t>
      </w:r>
      <w:r>
        <w:rPr>
          <w:spacing w:val="-2"/>
        </w:rPr>
        <w:t xml:space="preserve"> </w:t>
      </w:r>
      <w:r>
        <w:t>of continental</w:t>
      </w:r>
      <w:r>
        <w:rPr>
          <w:spacing w:val="-2"/>
        </w:rPr>
        <w:t xml:space="preserve"> </w:t>
      </w:r>
      <w: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and 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theories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weaknesses of</w:t>
      </w:r>
      <w:r>
        <w:rPr>
          <w:spacing w:val="1"/>
          <w:sz w:val="24"/>
        </w:rPr>
        <w:t xml:space="preserve"> </w:t>
      </w:r>
      <w:r>
        <w:rPr>
          <w:sz w:val="24"/>
        </w:rPr>
        <w:t>each theory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applicable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2"/>
        </w:rPr>
        <w:t xml:space="preserve"> </w:t>
      </w:r>
      <w:r>
        <w:t>Guide</w:t>
      </w:r>
    </w:p>
    <w:p w:rsidR="00393B54" w:rsidRDefault="00574D45">
      <w:pPr>
        <w:pStyle w:val="BodyText"/>
        <w:ind w:right="190"/>
      </w:pPr>
      <w:r>
        <w:rPr>
          <w:b/>
        </w:rPr>
        <w:t xml:space="preserve">Continental drift </w:t>
      </w:r>
      <w:r>
        <w:t>refers to the large scale movement of sialic blocks relative to one another across</w:t>
      </w:r>
      <w:r>
        <w:rPr>
          <w:spacing w:val="1"/>
        </w:rPr>
        <w:t xml:space="preserve"> </w:t>
      </w:r>
      <w:r>
        <w:t>the surface of the Earth to their present positions to create continents and ocean basins, for example</w:t>
      </w:r>
      <w:r>
        <w:rPr>
          <w:spacing w:val="1"/>
        </w:rPr>
        <w:t xml:space="preserve"> </w:t>
      </w:r>
      <w:r>
        <w:t xml:space="preserve">North America, South America, Africa, Eurasia </w:t>
      </w:r>
      <w:r>
        <w:t>e.t.c. and Ocean basins such as Atlantic, Pacific and</w:t>
      </w:r>
      <w:r>
        <w:rPr>
          <w:spacing w:val="-57"/>
        </w:rPr>
        <w:t xml:space="preserve"> </w:t>
      </w:r>
      <w:r>
        <w:t>Indian Ocean.</w:t>
      </w:r>
    </w:p>
    <w:p w:rsidR="00393B54" w:rsidRDefault="00574D45">
      <w:pPr>
        <w:pStyle w:val="BodyText"/>
        <w:ind w:right="514"/>
      </w:pPr>
      <w:r>
        <w:t>There are five major theories put forward by different geographers to explain the causes of</w:t>
      </w:r>
      <w:r>
        <w:rPr>
          <w:spacing w:val="1"/>
        </w:rPr>
        <w:t xml:space="preserve"> </w:t>
      </w:r>
      <w:r>
        <w:t>continental</w:t>
      </w:r>
      <w:r>
        <w:rPr>
          <w:spacing w:val="-2"/>
        </w:rPr>
        <w:t xml:space="preserve"> </w:t>
      </w:r>
      <w:r>
        <w:t>drift.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Expanding</w:t>
      </w:r>
      <w:r>
        <w:rPr>
          <w:spacing w:val="-3"/>
        </w:rPr>
        <w:t xml:space="preserve"> </w:t>
      </w:r>
      <w:r>
        <w:t>Earth</w:t>
      </w:r>
      <w:r>
        <w:rPr>
          <w:spacing w:val="-2"/>
        </w:rPr>
        <w:t xml:space="preserve"> </w:t>
      </w:r>
      <w:r>
        <w:t>theory, F.B</w:t>
      </w:r>
      <w:r>
        <w:rPr>
          <w:spacing w:val="-4"/>
        </w:rPr>
        <w:t xml:space="preserve"> </w:t>
      </w:r>
      <w:r>
        <w:t>Taylor’s</w:t>
      </w:r>
      <w:r>
        <w:rPr>
          <w:spacing w:val="-2"/>
        </w:rPr>
        <w:t xml:space="preserve"> </w:t>
      </w:r>
      <w:r>
        <w:t>theory,</w:t>
      </w:r>
      <w:r>
        <w:rPr>
          <w:spacing w:val="-2"/>
        </w:rPr>
        <w:t xml:space="preserve"> </w:t>
      </w:r>
      <w:r>
        <w:t>Alfred</w:t>
      </w:r>
      <w:r>
        <w:rPr>
          <w:spacing w:val="-2"/>
        </w:rPr>
        <w:t xml:space="preserve"> </w:t>
      </w:r>
      <w:r>
        <w:t>Wegener’s</w:t>
      </w:r>
      <w:r>
        <w:rPr>
          <w:spacing w:val="-2"/>
        </w:rPr>
        <w:t xml:space="preserve"> </w:t>
      </w:r>
      <w:r>
        <w:t>theory</w:t>
      </w:r>
      <w:r>
        <w:t>,</w:t>
      </w:r>
      <w:r>
        <w:rPr>
          <w:spacing w:val="-57"/>
        </w:rPr>
        <w:t xml:space="preserve"> </w:t>
      </w:r>
      <w:r>
        <w:t>Sea-</w:t>
      </w:r>
      <w:r>
        <w:rPr>
          <w:spacing w:val="-2"/>
        </w:rPr>
        <w:t xml:space="preserve"> </w:t>
      </w:r>
      <w:r>
        <w:t>Floor Spreading</w:t>
      </w:r>
      <w:r>
        <w:rPr>
          <w:spacing w:val="-3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and Plate</w:t>
      </w:r>
      <w:r>
        <w:rPr>
          <w:spacing w:val="-1"/>
        </w:rPr>
        <w:t xml:space="preserve"> </w:t>
      </w:r>
      <w:r>
        <w:t>Tectonism.</w:t>
      </w:r>
    </w:p>
    <w:p w:rsidR="00393B54" w:rsidRDefault="00574D45">
      <w:pPr>
        <w:pStyle w:val="Heading1"/>
        <w:spacing w:before="3"/>
      </w:pPr>
      <w:r>
        <w:t>The</w:t>
      </w:r>
      <w:r>
        <w:rPr>
          <w:spacing w:val="-3"/>
        </w:rPr>
        <w:t xml:space="preserve"> </w:t>
      </w:r>
      <w:r>
        <w:t>Earth</w:t>
      </w:r>
      <w:r>
        <w:rPr>
          <w:spacing w:val="-2"/>
        </w:rPr>
        <w:t xml:space="preserve"> </w:t>
      </w:r>
      <w:r>
        <w:t>expansion</w:t>
      </w:r>
      <w:r>
        <w:rPr>
          <w:spacing w:val="-1"/>
        </w:rPr>
        <w:t xml:space="preserve"> </w:t>
      </w:r>
      <w:r>
        <w:t>theory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It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earliest</w:t>
      </w:r>
      <w:r>
        <w:rPr>
          <w:spacing w:val="-1"/>
        </w:rPr>
        <w:t xml:space="preserve"> </w:t>
      </w:r>
      <w:r>
        <w:t>theories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continental drift.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that: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9" w:lineRule="exact"/>
        <w:ind w:left="90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was originally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planet covered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thin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 crust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639" w:hanging="360"/>
        <w:rPr>
          <w:sz w:val="24"/>
        </w:rPr>
      </w:pPr>
      <w:r>
        <w:tab/>
      </w:r>
      <w:r>
        <w:rPr>
          <w:sz w:val="24"/>
        </w:rPr>
        <w:t>Gradually</w:t>
      </w:r>
      <w:r>
        <w:rPr>
          <w:spacing w:val="-6"/>
          <w:sz w:val="24"/>
        </w:rPr>
        <w:t xml:space="preserve"> </w:t>
      </w:r>
      <w:r>
        <w:rPr>
          <w:sz w:val="24"/>
        </w:rPr>
        <w:t>its interior</w:t>
      </w:r>
      <w:r>
        <w:rPr>
          <w:spacing w:val="-1"/>
          <w:sz w:val="24"/>
        </w:rPr>
        <w:t xml:space="preserve"> </w:t>
      </w:r>
      <w:r>
        <w:rPr>
          <w:sz w:val="24"/>
        </w:rPr>
        <w:t>started expanding</w:t>
      </w:r>
      <w:r>
        <w:rPr>
          <w:spacing w:val="-3"/>
          <w:sz w:val="24"/>
        </w:rPr>
        <w:t xml:space="preserve"> </w:t>
      </w:r>
      <w:r>
        <w:rPr>
          <w:sz w:val="24"/>
        </w:rPr>
        <w:t>forcing</w:t>
      </w:r>
      <w:r>
        <w:rPr>
          <w:spacing w:val="-3"/>
          <w:sz w:val="24"/>
        </w:rPr>
        <w:t xml:space="preserve"> </w:t>
      </w:r>
      <w:r>
        <w:rPr>
          <w:sz w:val="24"/>
        </w:rPr>
        <w:t>the outer crust</w:t>
      </w:r>
      <w:r>
        <w:rPr>
          <w:spacing w:val="-1"/>
          <w:sz w:val="24"/>
        </w:rPr>
        <w:t xml:space="preserve"> </w:t>
      </w:r>
      <w:r>
        <w:rPr>
          <w:sz w:val="24"/>
        </w:rPr>
        <w:t>to fracture</w:t>
      </w:r>
      <w:r>
        <w:rPr>
          <w:spacing w:val="-2"/>
          <w:sz w:val="24"/>
        </w:rPr>
        <w:t xml:space="preserve"> </w:t>
      </w:r>
      <w:r>
        <w:rPr>
          <w:sz w:val="24"/>
        </w:rPr>
        <w:t>or split into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-57"/>
          <w:sz w:val="24"/>
        </w:rPr>
        <w:t xml:space="preserve"> </w:t>
      </w:r>
      <w:r>
        <w:rPr>
          <w:sz w:val="24"/>
        </w:rPr>
        <w:t>crustal</w:t>
      </w:r>
      <w:r>
        <w:rPr>
          <w:spacing w:val="-1"/>
          <w:sz w:val="24"/>
        </w:rPr>
        <w:t xml:space="preserve"> </w:t>
      </w:r>
      <w:r>
        <w:rPr>
          <w:sz w:val="24"/>
        </w:rPr>
        <w:t>blocks called</w:t>
      </w:r>
      <w:r>
        <w:rPr>
          <w:spacing w:val="2"/>
          <w:sz w:val="24"/>
        </w:rPr>
        <w:t xml:space="preserve"> </w:t>
      </w:r>
      <w:r>
        <w:rPr>
          <w:sz w:val="24"/>
        </w:rPr>
        <w:t>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357" w:hanging="360"/>
        <w:rPr>
          <w:sz w:val="24"/>
        </w:rPr>
      </w:pPr>
      <w:r>
        <w:tab/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interior</w:t>
      </w:r>
      <w:r>
        <w:rPr>
          <w:spacing w:val="-1"/>
          <w:sz w:val="24"/>
        </w:rPr>
        <w:t xml:space="preserve"> </w:t>
      </w:r>
      <w:r>
        <w:rPr>
          <w:sz w:val="24"/>
        </w:rPr>
        <w:t>continued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expand, the cracks widened</w:t>
      </w:r>
      <w:r>
        <w:rPr>
          <w:spacing w:val="-1"/>
          <w:sz w:val="24"/>
        </w:rPr>
        <w:t xml:space="preserve"> </w:t>
      </w:r>
      <w:r>
        <w:rPr>
          <w:sz w:val="24"/>
        </w:rPr>
        <w:t>forming</w:t>
      </w:r>
      <w:r>
        <w:rPr>
          <w:spacing w:val="-4"/>
          <w:sz w:val="24"/>
        </w:rPr>
        <w:t xml:space="preserve"> </w:t>
      </w: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  <w:r>
        <w:rPr>
          <w:spacing w:val="-1"/>
          <w:sz w:val="24"/>
        </w:rPr>
        <w:t xml:space="preserve"> </w:t>
      </w:r>
      <w:r>
        <w:rPr>
          <w:sz w:val="24"/>
        </w:rPr>
        <w:t>or gaps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57"/>
          <w:sz w:val="24"/>
        </w:rPr>
        <w:t xml:space="preserve"> </w:t>
      </w:r>
      <w:r>
        <w:rPr>
          <w:sz w:val="24"/>
        </w:rPr>
        <w:t>later occupied by</w:t>
      </w:r>
      <w:r>
        <w:rPr>
          <w:spacing w:val="-5"/>
          <w:sz w:val="24"/>
        </w:rPr>
        <w:t xml:space="preserve"> </w:t>
      </w:r>
      <w:r>
        <w:rPr>
          <w:sz w:val="24"/>
        </w:rPr>
        <w:t>water to 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 day</w:t>
      </w:r>
      <w:r>
        <w:rPr>
          <w:spacing w:val="-5"/>
          <w:sz w:val="24"/>
        </w:rPr>
        <w:t xml:space="preserve"> </w:t>
      </w:r>
      <w:r>
        <w:rPr>
          <w:sz w:val="24"/>
        </w:rPr>
        <w:t>oceans.</w:t>
      </w:r>
    </w:p>
    <w:p w:rsidR="00393B54" w:rsidRDefault="00574D45">
      <w:pPr>
        <w:pStyle w:val="BodyText"/>
        <w:spacing w:before="6"/>
        <w:ind w:right="461"/>
      </w:pPr>
      <w:r>
        <w:t>This</w:t>
      </w:r>
      <w:r>
        <w:rPr>
          <w:spacing w:val="-1"/>
        </w:rPr>
        <w:t xml:space="preserve"> </w:t>
      </w:r>
      <w:r>
        <w:t>theory</w:t>
      </w:r>
      <w:r>
        <w:rPr>
          <w:spacing w:val="-4"/>
        </w:rPr>
        <w:t xml:space="preserve"> </w:t>
      </w:r>
      <w:r>
        <w:t>explains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expansion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earth’s</w:t>
      </w:r>
      <w:r>
        <w:rPr>
          <w:spacing w:val="-2"/>
        </w:rPr>
        <w:t xml:space="preserve"> </w:t>
      </w:r>
      <w:r>
        <w:t>interior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 it</w:t>
      </w:r>
      <w:r>
        <w:rPr>
          <w:spacing w:val="-1"/>
        </w:rPr>
        <w:t xml:space="preserve"> </w:t>
      </w:r>
      <w:r>
        <w:t>grew</w:t>
      </w:r>
      <w:r>
        <w:rPr>
          <w:spacing w:val="-1"/>
        </w:rPr>
        <w:t xml:space="preserve"> </w:t>
      </w:r>
      <w:r>
        <w:t>older</w:t>
      </w:r>
      <w:r>
        <w:rPr>
          <w:spacing w:val="-57"/>
        </w:rPr>
        <w:t xml:space="preserve"> </w:t>
      </w:r>
      <w:r>
        <w:t>and its gravitational force became weak; making its materials spread outwards and expand hence</w:t>
      </w:r>
      <w:r>
        <w:rPr>
          <w:spacing w:val="1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</w:t>
      </w:r>
    </w:p>
    <w:p w:rsidR="00393B54" w:rsidRDefault="00574D45">
      <w:pPr>
        <w:pStyle w:val="Heading1"/>
        <w:spacing w:line="240" w:lineRule="auto"/>
        <w:rPr>
          <w:b w:val="0"/>
        </w:rPr>
      </w:pPr>
      <w:r>
        <w:t>F.B</w:t>
      </w:r>
      <w:r>
        <w:rPr>
          <w:spacing w:val="-2"/>
        </w:rPr>
        <w:t xml:space="preserve"> </w:t>
      </w:r>
      <w:r>
        <w:t>Taylor’s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of continental</w:t>
      </w:r>
      <w:r>
        <w:rPr>
          <w:spacing w:val="-1"/>
        </w:rPr>
        <w:t xml:space="preserve"> </w:t>
      </w:r>
      <w:r>
        <w:t>drift</w:t>
      </w:r>
      <w:r>
        <w:rPr>
          <w:spacing w:val="1"/>
        </w:rPr>
        <w:t xml:space="preserve"> </w:t>
      </w:r>
      <w:r>
        <w:rPr>
          <w:b w:val="0"/>
        </w:rPr>
        <w:t>1910</w:t>
      </w:r>
    </w:p>
    <w:p w:rsidR="00393B54" w:rsidRDefault="00574D45">
      <w:pPr>
        <w:pStyle w:val="BodyText"/>
      </w:pPr>
      <w:r>
        <w:t>Taylor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landslide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Polar</w:t>
      </w:r>
      <w:r>
        <w:rPr>
          <w:spacing w:val="-3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equator.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5" w:line="206" w:lineRule="auto"/>
        <w:ind w:right="231" w:hanging="360"/>
        <w:rPr>
          <w:sz w:val="24"/>
        </w:rPr>
      </w:pPr>
      <w:r>
        <w:tab/>
      </w:r>
      <w:r>
        <w:rPr>
          <w:sz w:val="24"/>
        </w:rPr>
        <w:t>Taylor assumed that originally two super landmasses existed. Namely; Lauresia and</w:t>
      </w:r>
      <w:r>
        <w:rPr>
          <w:spacing w:val="1"/>
          <w:sz w:val="24"/>
        </w:rPr>
        <w:t xml:space="preserve"> </w:t>
      </w:r>
      <w:r>
        <w:rPr>
          <w:sz w:val="24"/>
        </w:rPr>
        <w:t>Gondwanaland.</w:t>
      </w:r>
      <w:r>
        <w:rPr>
          <w:spacing w:val="2"/>
          <w:sz w:val="24"/>
        </w:rPr>
        <w:t xml:space="preserve"> </w:t>
      </w:r>
      <w:r>
        <w:rPr>
          <w:sz w:val="24"/>
        </w:rPr>
        <w:t>Lauresia</w:t>
      </w:r>
      <w:r>
        <w:rPr>
          <w:spacing w:val="-2"/>
          <w:sz w:val="24"/>
        </w:rPr>
        <w:t xml:space="preserve"> </w:t>
      </w:r>
      <w:r>
        <w:rPr>
          <w:sz w:val="24"/>
        </w:rPr>
        <w:t>existed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present </w:t>
      </w: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Pole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Gondwanaland existed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</w:p>
    <w:p w:rsidR="00393B54" w:rsidRDefault="00393B54">
      <w:pPr>
        <w:spacing w:line="206" w:lineRule="auto"/>
        <w:rPr>
          <w:sz w:val="24"/>
        </w:rPr>
        <w:sectPr w:rsidR="00393B54">
          <w:headerReference w:type="default" r:id="rId11"/>
          <w:footerReference w:type="default" r:id="rId12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4" w:line="220" w:lineRule="auto"/>
        <w:ind w:right="414" w:hanging="360"/>
        <w:rPr>
          <w:sz w:val="24"/>
        </w:rPr>
      </w:pPr>
      <w:r>
        <w:lastRenderedPageBreak/>
        <w:tab/>
      </w:r>
      <w:r>
        <w:rPr>
          <w:sz w:val="24"/>
        </w:rPr>
        <w:t xml:space="preserve">Taylor argued that during the cretaceous </w:t>
      </w:r>
      <w:r>
        <w:rPr>
          <w:sz w:val="24"/>
        </w:rPr>
        <w:t>period (about 146 million years before the present), the</w:t>
      </w:r>
      <w:r>
        <w:rPr>
          <w:spacing w:val="-57"/>
          <w:sz w:val="24"/>
        </w:rPr>
        <w:t xml:space="preserve"> </w:t>
      </w:r>
      <w:r>
        <w:rPr>
          <w:sz w:val="24"/>
        </w:rPr>
        <w:t>moon came close to the earth</w:t>
      </w:r>
      <w:r>
        <w:rPr>
          <w:spacing w:val="1"/>
          <w:sz w:val="24"/>
        </w:rPr>
        <w:t xml:space="preserve"> </w:t>
      </w:r>
      <w:r>
        <w:rPr>
          <w:sz w:val="24"/>
        </w:rPr>
        <w:t>at the equator and exerted its gravitation force or pull that dragged</w:t>
      </w:r>
      <w:r>
        <w:rPr>
          <w:spacing w:val="1"/>
          <w:sz w:val="24"/>
        </w:rPr>
        <w:t xml:space="preserve"> </w:t>
      </w:r>
      <w:r>
        <w:rPr>
          <w:sz w:val="24"/>
        </w:rPr>
        <w:t>Lauresia</w:t>
      </w:r>
      <w:r>
        <w:rPr>
          <w:spacing w:val="59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wards to</w:t>
      </w:r>
      <w:r>
        <w:rPr>
          <w:spacing w:val="1"/>
          <w:sz w:val="24"/>
        </w:rPr>
        <w:t xml:space="preserve"> </w:t>
      </w:r>
      <w:r>
        <w:rPr>
          <w:sz w:val="24"/>
        </w:rPr>
        <w:t>the equator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Gondwanaland</w:t>
      </w:r>
      <w:r>
        <w:rPr>
          <w:spacing w:val="59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wards toward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Equator.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331" w:hanging="360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some cases,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crust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stretch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behind</w:t>
      </w:r>
      <w:r>
        <w:rPr>
          <w:spacing w:val="-1"/>
          <w:sz w:val="24"/>
        </w:rPr>
        <w:t xml:space="preserve"> </w:t>
      </w:r>
      <w:r>
        <w:rPr>
          <w:sz w:val="24"/>
        </w:rPr>
        <w:t>forming</w:t>
      </w:r>
      <w:r>
        <w:rPr>
          <w:spacing w:val="-4"/>
          <w:sz w:val="24"/>
        </w:rPr>
        <w:t xml:space="preserve"> </w:t>
      </w:r>
      <w:r>
        <w:rPr>
          <w:sz w:val="24"/>
        </w:rPr>
        <w:t>troughs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became</w:t>
      </w:r>
      <w:r>
        <w:rPr>
          <w:spacing w:val="-2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  <w:r>
        <w:rPr>
          <w:spacing w:val="-57"/>
          <w:sz w:val="24"/>
        </w:rPr>
        <w:t xml:space="preserve"> </w:t>
      </w:r>
      <w:r>
        <w:rPr>
          <w:sz w:val="24"/>
        </w:rPr>
        <w:t>and where the crust encountered resistance, it would experience uneven flow hence folded to</w:t>
      </w:r>
      <w:r>
        <w:rPr>
          <w:spacing w:val="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mountains.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809" w:hanging="360"/>
        <w:rPr>
          <w:sz w:val="24"/>
        </w:rPr>
      </w:pPr>
      <w:r>
        <w:tab/>
      </w:r>
      <w:r>
        <w:rPr>
          <w:sz w:val="24"/>
        </w:rPr>
        <w:t>Taylor</w:t>
      </w:r>
      <w:r>
        <w:rPr>
          <w:spacing w:val="-2"/>
          <w:sz w:val="24"/>
        </w:rPr>
        <w:t xml:space="preserve"> </w:t>
      </w:r>
      <w:r>
        <w:rPr>
          <w:sz w:val="24"/>
        </w:rPr>
        <w:t>suggested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basins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Atlantic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behind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drifting</w:t>
      </w:r>
      <w:r>
        <w:rPr>
          <w:spacing w:val="-3"/>
          <w:sz w:val="24"/>
        </w:rPr>
        <w:t xml:space="preserve"> </w:t>
      </w:r>
      <w:r>
        <w:rPr>
          <w:sz w:val="24"/>
        </w:rPr>
        <w:t>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171" w:hanging="360"/>
        <w:rPr>
          <w:sz w:val="24"/>
        </w:rPr>
      </w:pPr>
      <w:r>
        <w:tab/>
      </w:r>
      <w:r>
        <w:rPr>
          <w:sz w:val="24"/>
        </w:rPr>
        <w:t>According to Taylor, when the two landmasses collided at the Equator, the sediments between</w:t>
      </w:r>
      <w:r>
        <w:rPr>
          <w:spacing w:val="1"/>
          <w:sz w:val="24"/>
        </w:rPr>
        <w:t xml:space="preserve"> </w:t>
      </w:r>
      <w:r>
        <w:rPr>
          <w:sz w:val="24"/>
        </w:rPr>
        <w:t>them folded to the form the Fold Mountains of Alps in southern Europe and the Atlas range in North</w:t>
      </w:r>
      <w:r>
        <w:rPr>
          <w:spacing w:val="-57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Heading1"/>
        <w:spacing w:before="11"/>
        <w:ind w:left="4009"/>
      </w:pPr>
      <w:r>
        <w:t>Weaknesses</w:t>
      </w:r>
      <w:r>
        <w:rPr>
          <w:spacing w:val="-2"/>
        </w:rPr>
        <w:t xml:space="preserve"> </w:t>
      </w:r>
      <w:r>
        <w:t>of Taylor’s</w:t>
      </w:r>
      <w:r>
        <w:rPr>
          <w:spacing w:val="-2"/>
        </w:rPr>
        <w:t xml:space="preserve"> </w:t>
      </w:r>
      <w:r>
        <w:t>theory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2" w:line="206" w:lineRule="auto"/>
        <w:ind w:right="284" w:hanging="360"/>
        <w:rPr>
          <w:sz w:val="24"/>
        </w:rPr>
      </w:pPr>
      <w:r>
        <w:tab/>
      </w:r>
      <w:r>
        <w:rPr>
          <w:sz w:val="24"/>
        </w:rPr>
        <w:t>Although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moon</w:t>
      </w:r>
      <w:r>
        <w:rPr>
          <w:spacing w:val="-1"/>
          <w:sz w:val="24"/>
        </w:rPr>
        <w:t xml:space="preserve"> </w:t>
      </w:r>
      <w:r>
        <w:rPr>
          <w:sz w:val="24"/>
        </w:rPr>
        <w:t>came close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earth,</w:t>
      </w:r>
      <w:r>
        <w:rPr>
          <w:spacing w:val="-1"/>
          <w:sz w:val="24"/>
        </w:rPr>
        <w:t xml:space="preserve"> </w:t>
      </w:r>
      <w:r>
        <w:rPr>
          <w:sz w:val="24"/>
        </w:rPr>
        <w:t>its force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too</w:t>
      </w:r>
      <w:r>
        <w:rPr>
          <w:spacing w:val="-1"/>
          <w:sz w:val="24"/>
        </w:rPr>
        <w:t xml:space="preserve"> </w:t>
      </w:r>
      <w:r>
        <w:rPr>
          <w:sz w:val="24"/>
        </w:rPr>
        <w:t>weak</w:t>
      </w:r>
      <w:r>
        <w:rPr>
          <w:spacing w:val="-1"/>
          <w:sz w:val="24"/>
        </w:rPr>
        <w:t xml:space="preserve"> </w:t>
      </w:r>
      <w:r>
        <w:rPr>
          <w:sz w:val="24"/>
        </w:rPr>
        <w:t>to pull</w:t>
      </w:r>
      <w:r>
        <w:rPr>
          <w:spacing w:val="-1"/>
          <w:sz w:val="24"/>
        </w:rPr>
        <w:t xml:space="preserve"> </w:t>
      </w:r>
      <w:r>
        <w:rPr>
          <w:sz w:val="24"/>
        </w:rPr>
        <w:t>the giant</w:t>
      </w:r>
      <w:r>
        <w:rPr>
          <w:spacing w:val="-1"/>
          <w:sz w:val="24"/>
        </w:rPr>
        <w:t xml:space="preserve"> </w:t>
      </w:r>
      <w:r>
        <w:rPr>
          <w:sz w:val="24"/>
        </w:rPr>
        <w:t>super continents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their polar</w:t>
      </w:r>
      <w:r>
        <w:rPr>
          <w:spacing w:val="-2"/>
          <w:sz w:val="24"/>
        </w:rPr>
        <w:t xml:space="preserve"> </w:t>
      </w:r>
      <w:r>
        <w:rPr>
          <w:sz w:val="24"/>
        </w:rPr>
        <w:t>locations.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369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concept does not</w:t>
      </w:r>
      <w:r>
        <w:rPr>
          <w:spacing w:val="1"/>
          <w:sz w:val="24"/>
        </w:rPr>
        <w:t xml:space="preserve"> </w:t>
      </w:r>
      <w:r>
        <w:rPr>
          <w:sz w:val="24"/>
        </w:rPr>
        <w:t>apply</w:t>
      </w:r>
      <w:r>
        <w:rPr>
          <w:spacing w:val="-5"/>
          <w:sz w:val="24"/>
        </w:rPr>
        <w:t xml:space="preserve"> </w:t>
      </w:r>
      <w:r>
        <w:rPr>
          <w:sz w:val="24"/>
        </w:rPr>
        <w:t>to other fold mountains of</w:t>
      </w:r>
      <w:r>
        <w:rPr>
          <w:spacing w:val="1"/>
          <w:sz w:val="24"/>
        </w:rPr>
        <w:t xml:space="preserve"> </w:t>
      </w:r>
      <w:r>
        <w:rPr>
          <w:sz w:val="24"/>
        </w:rPr>
        <w:t>Caledonian folding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-1"/>
          <w:sz w:val="24"/>
        </w:rPr>
        <w:t xml:space="preserve"> </w:t>
      </w:r>
      <w:r>
        <w:rPr>
          <w:sz w:val="24"/>
        </w:rPr>
        <w:t>uplands of</w:t>
      </w:r>
      <w:r>
        <w:rPr>
          <w:spacing w:val="-57"/>
          <w:sz w:val="24"/>
        </w:rPr>
        <w:t xml:space="preserve"> </w:t>
      </w:r>
      <w:r>
        <w:rPr>
          <w:sz w:val="24"/>
        </w:rPr>
        <w:t>north-western</w:t>
      </w:r>
      <w:r>
        <w:rPr>
          <w:spacing w:val="2"/>
          <w:sz w:val="24"/>
        </w:rPr>
        <w:t xml:space="preserve"> </w:t>
      </w:r>
      <w:r>
        <w:rPr>
          <w:sz w:val="24"/>
        </w:rPr>
        <w:t>Ireland,</w:t>
      </w:r>
      <w:r>
        <w:rPr>
          <w:spacing w:val="-1"/>
          <w:sz w:val="24"/>
        </w:rPr>
        <w:t xml:space="preserve"> </w:t>
      </w:r>
      <w:r>
        <w:rPr>
          <w:sz w:val="24"/>
        </w:rPr>
        <w:t>Scotland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Scandinavia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fold</w:t>
      </w:r>
      <w:r>
        <w:rPr>
          <w:spacing w:val="-1"/>
          <w:sz w:val="24"/>
        </w:rPr>
        <w:t xml:space="preserve"> </w:t>
      </w:r>
      <w:r>
        <w:rPr>
          <w:sz w:val="24"/>
        </w:rPr>
        <w:t>mountains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Hercynian</w:t>
      </w:r>
      <w:r>
        <w:rPr>
          <w:spacing w:val="-1"/>
          <w:sz w:val="24"/>
        </w:rPr>
        <w:t xml:space="preserve"> </w:t>
      </w:r>
      <w:r>
        <w:rPr>
          <w:sz w:val="24"/>
        </w:rPr>
        <w:t>folding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484" w:hanging="360"/>
        <w:rPr>
          <w:sz w:val="24"/>
        </w:rPr>
      </w:pPr>
      <w:r>
        <w:tab/>
      </w:r>
      <w:r>
        <w:rPr>
          <w:sz w:val="24"/>
        </w:rPr>
        <w:t>The cause of continental drift is ought to come from within the interior of the earth and not out-</w:t>
      </w:r>
      <w:r>
        <w:rPr>
          <w:spacing w:val="-57"/>
          <w:sz w:val="24"/>
        </w:rPr>
        <w:t xml:space="preserve"> </w:t>
      </w:r>
      <w:r>
        <w:rPr>
          <w:sz w:val="24"/>
        </w:rPr>
        <w:t>side it.</w:t>
      </w:r>
    </w:p>
    <w:p w:rsidR="00393B54" w:rsidRDefault="00574D45">
      <w:pPr>
        <w:pStyle w:val="Heading1"/>
        <w:spacing w:before="11"/>
      </w:pPr>
      <w:r>
        <w:t>Alfred</w:t>
      </w:r>
      <w:r>
        <w:rPr>
          <w:spacing w:val="-3"/>
        </w:rPr>
        <w:t xml:space="preserve"> </w:t>
      </w:r>
      <w:r>
        <w:t>Wegener’s</w:t>
      </w:r>
      <w:r>
        <w:rPr>
          <w:spacing w:val="-2"/>
        </w:rPr>
        <w:t xml:space="preserve"> </w:t>
      </w:r>
      <w:r>
        <w:t>theory</w:t>
      </w:r>
    </w:p>
    <w:p w:rsidR="00393B54" w:rsidRDefault="00574D45">
      <w:pPr>
        <w:pStyle w:val="BodyText"/>
        <w:ind w:right="564"/>
      </w:pPr>
      <w:r>
        <w:t>He</w:t>
      </w:r>
      <w:r>
        <w:rPr>
          <w:spacing w:val="-3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 xml:space="preserve">who brought </w:t>
      </w:r>
      <w:r>
        <w:t>the</w:t>
      </w:r>
      <w:r>
        <w:rPr>
          <w:spacing w:val="-2"/>
        </w:rPr>
        <w:t xml:space="preserve"> </w:t>
      </w:r>
      <w:r>
        <w:t>concept of</w:t>
      </w:r>
      <w:r>
        <w:rPr>
          <w:spacing w:val="1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 to lime</w:t>
      </w:r>
      <w:r>
        <w:rPr>
          <w:spacing w:val="-1"/>
        </w:rPr>
        <w:t xml:space="preserve"> </w:t>
      </w:r>
      <w:r>
        <w:t>light.</w:t>
      </w:r>
      <w:r>
        <w:rPr>
          <w:spacing w:val="1"/>
        </w:rPr>
        <w:t xml:space="preserve"> </w:t>
      </w:r>
      <w:r>
        <w:rPr>
          <w:b/>
        </w:rPr>
        <w:t>Wegener’s</w:t>
      </w:r>
      <w:r>
        <w:rPr>
          <w:b/>
          <w:spacing w:val="-1"/>
        </w:rPr>
        <w:t xml:space="preserve"> </w:t>
      </w:r>
      <w:r>
        <w:t>theory</w:t>
      </w:r>
      <w:r>
        <w:rPr>
          <w:spacing w:val="-6"/>
        </w:rPr>
        <w:t xml:space="preserve"> </w:t>
      </w:r>
      <w:r>
        <w:t>states</w:t>
      </w:r>
      <w:r>
        <w:rPr>
          <w:spacing w:val="-57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2" w:line="206" w:lineRule="auto"/>
        <w:ind w:right="225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present day</w:t>
      </w:r>
      <w:r>
        <w:rPr>
          <w:spacing w:val="-6"/>
          <w:sz w:val="24"/>
        </w:rPr>
        <w:t xml:space="preserve"> </w:t>
      </w:r>
      <w:r>
        <w:rPr>
          <w:sz w:val="24"/>
        </w:rPr>
        <w:t>continents came</w:t>
      </w:r>
      <w:r>
        <w:rPr>
          <w:spacing w:val="-1"/>
          <w:sz w:val="24"/>
        </w:rPr>
        <w:t xml:space="preserve"> </w:t>
      </w:r>
      <w:r>
        <w:rPr>
          <w:sz w:val="24"/>
        </w:rPr>
        <w:t>into existence</w:t>
      </w:r>
      <w:r>
        <w:rPr>
          <w:spacing w:val="-2"/>
          <w:sz w:val="24"/>
        </w:rPr>
        <w:t xml:space="preserve"> </w:t>
      </w:r>
      <w:r>
        <w:rPr>
          <w:sz w:val="24"/>
        </w:rPr>
        <w:t>after the</w:t>
      </w:r>
      <w:r>
        <w:rPr>
          <w:spacing w:val="-3"/>
          <w:sz w:val="24"/>
        </w:rPr>
        <w:t xml:space="preserve"> </w:t>
      </w:r>
      <w:r>
        <w:rPr>
          <w:sz w:val="24"/>
        </w:rPr>
        <w:t>disintegration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super</w:t>
      </w:r>
      <w:r>
        <w:rPr>
          <w:spacing w:val="1"/>
          <w:sz w:val="24"/>
        </w:rPr>
        <w:t xml:space="preserve"> </w:t>
      </w:r>
      <w:r>
        <w:rPr>
          <w:sz w:val="24"/>
        </w:rPr>
        <w:t>continent</w:t>
      </w:r>
      <w:r>
        <w:rPr>
          <w:spacing w:val="-57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Pangaea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existed</w:t>
      </w:r>
      <w:r>
        <w:rPr>
          <w:spacing w:val="-1"/>
          <w:sz w:val="24"/>
        </w:rPr>
        <w:t xml:space="preserve"> </w:t>
      </w:r>
      <w:r>
        <w:rPr>
          <w:sz w:val="24"/>
        </w:rPr>
        <w:t>about 280 million</w:t>
      </w:r>
      <w:r>
        <w:rPr>
          <w:spacing w:val="2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 present.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400" w:hanging="360"/>
        <w:rPr>
          <w:b/>
          <w:sz w:val="24"/>
        </w:rPr>
      </w:pPr>
      <w:r>
        <w:tab/>
      </w:r>
      <w:r>
        <w:rPr>
          <w:sz w:val="24"/>
        </w:rPr>
        <w:t xml:space="preserve">Wegener believed that </w:t>
      </w:r>
      <w:r>
        <w:rPr>
          <w:b/>
          <w:sz w:val="24"/>
        </w:rPr>
        <w:t xml:space="preserve">Pangaea </w:t>
      </w:r>
      <w:r>
        <w:rPr>
          <w:sz w:val="24"/>
        </w:rPr>
        <w:t>existed near the present day South Pole and covered 40% of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earth’s surface and was surrounded by a large ocean called </w:t>
      </w:r>
      <w:r>
        <w:rPr>
          <w:b/>
          <w:sz w:val="24"/>
        </w:rPr>
        <w:t xml:space="preserve">Panthalassa which </w:t>
      </w:r>
      <w:r>
        <w:rPr>
          <w:sz w:val="24"/>
        </w:rPr>
        <w:t>covered the</w:t>
      </w:r>
      <w:r>
        <w:rPr>
          <w:spacing w:val="1"/>
          <w:sz w:val="24"/>
        </w:rPr>
        <w:t xml:space="preserve"> </w:t>
      </w:r>
      <w:r>
        <w:rPr>
          <w:sz w:val="24"/>
        </w:rPr>
        <w:t>remaining</w:t>
      </w:r>
      <w:r>
        <w:rPr>
          <w:spacing w:val="-2"/>
          <w:sz w:val="24"/>
        </w:rPr>
        <w:t xml:space="preserve"> </w:t>
      </w:r>
      <w:r>
        <w:rPr>
          <w:sz w:val="24"/>
        </w:rPr>
        <w:t>60%</w:t>
      </w:r>
      <w:r>
        <w:rPr>
          <w:b/>
          <w:sz w:val="24"/>
        </w:rPr>
        <w:t>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550" w:hanging="360"/>
        <w:rPr>
          <w:b/>
          <w:sz w:val="24"/>
        </w:rPr>
      </w:pPr>
      <w:r>
        <w:tab/>
      </w:r>
      <w:r>
        <w:rPr>
          <w:sz w:val="24"/>
        </w:rPr>
        <w:t xml:space="preserve">In the late pre-Cambrian (About 250 million years before </w:t>
      </w:r>
      <w:r>
        <w:rPr>
          <w:sz w:val="24"/>
        </w:rPr>
        <w:t>the present), Pangaea began drifting</w:t>
      </w:r>
      <w:r>
        <w:rPr>
          <w:spacing w:val="1"/>
          <w:sz w:val="24"/>
        </w:rPr>
        <w:t xml:space="preserve"> </w:t>
      </w:r>
      <w:r>
        <w:rPr>
          <w:sz w:val="24"/>
        </w:rPr>
        <w:t>northwards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numerous</w:t>
      </w:r>
      <w:r>
        <w:rPr>
          <w:spacing w:val="-1"/>
          <w:sz w:val="24"/>
        </w:rPr>
        <w:t xml:space="preserve"> </w:t>
      </w:r>
      <w:r>
        <w:rPr>
          <w:sz w:val="24"/>
        </w:rPr>
        <w:t>fractures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  <w:r>
        <w:rPr>
          <w:spacing w:val="-57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Lauresia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Gondwanaland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separated 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narrow</w:t>
      </w:r>
      <w:r>
        <w:rPr>
          <w:spacing w:val="-1"/>
          <w:sz w:val="24"/>
        </w:rPr>
        <w:t xml:space="preserve"> </w:t>
      </w:r>
      <w:r>
        <w:rPr>
          <w:sz w:val="24"/>
        </w:rPr>
        <w:t>ocean 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Tethys.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0" w:line="206" w:lineRule="auto"/>
        <w:ind w:right="440" w:hanging="360"/>
        <w:rPr>
          <w:sz w:val="24"/>
        </w:rPr>
      </w:pPr>
      <w:r>
        <w:tab/>
      </w:r>
      <w:r>
        <w:rPr>
          <w:sz w:val="24"/>
        </w:rPr>
        <w:t>Lauresia lay across the equator and Gondwanal</w:t>
      </w:r>
      <w:r>
        <w:rPr>
          <w:sz w:val="24"/>
        </w:rPr>
        <w:t>and land lay near the present day South Pole and</w:t>
      </w:r>
      <w:r>
        <w:rPr>
          <w:spacing w:val="-57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covered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1"/>
          <w:sz w:val="24"/>
        </w:rPr>
        <w:t xml:space="preserve"> </w:t>
      </w:r>
      <w:r>
        <w:rPr>
          <w:sz w:val="24"/>
        </w:rPr>
        <w:t>sheet.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184" w:hanging="360"/>
        <w:rPr>
          <w:sz w:val="24"/>
        </w:rPr>
      </w:pPr>
      <w:r>
        <w:tab/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135</w:t>
      </w:r>
      <w:r>
        <w:rPr>
          <w:spacing w:val="-1"/>
          <w:sz w:val="24"/>
        </w:rPr>
        <w:t xml:space="preserve"> </w:t>
      </w:r>
      <w:r>
        <w:rPr>
          <w:sz w:val="24"/>
        </w:rPr>
        <w:t>million years before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present,</w:t>
      </w:r>
      <w:r>
        <w:rPr>
          <w:spacing w:val="-2"/>
          <w:sz w:val="24"/>
        </w:rPr>
        <w:t xml:space="preserve"> </w:t>
      </w:r>
      <w:r>
        <w:rPr>
          <w:sz w:val="24"/>
        </w:rPr>
        <w:t>Gondwanaland and Lauresia</w:t>
      </w:r>
      <w:r>
        <w:rPr>
          <w:spacing w:val="-1"/>
          <w:sz w:val="24"/>
        </w:rPr>
        <w:t xml:space="preserve"> </w:t>
      </w:r>
      <w:r>
        <w:rPr>
          <w:sz w:val="24"/>
        </w:rPr>
        <w:t>drifted</w:t>
      </w:r>
      <w:r>
        <w:rPr>
          <w:spacing w:val="-1"/>
          <w:sz w:val="24"/>
        </w:rPr>
        <w:t xml:space="preserve"> </w:t>
      </w:r>
      <w:r>
        <w:rPr>
          <w:sz w:val="24"/>
        </w:rPr>
        <w:t>northwards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process, numerous fractures/ cracks developed in both land masses and </w:t>
      </w:r>
      <w:r>
        <w:rPr>
          <w:sz w:val="24"/>
        </w:rPr>
        <w:t>broke up completely to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rise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 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565" w:hanging="360"/>
        <w:rPr>
          <w:sz w:val="24"/>
        </w:rPr>
      </w:pPr>
      <w:r>
        <w:tab/>
      </w:r>
      <w:r>
        <w:rPr>
          <w:sz w:val="24"/>
        </w:rPr>
        <w:t>Lauresia</w:t>
      </w:r>
      <w:r>
        <w:rPr>
          <w:spacing w:val="-1"/>
          <w:sz w:val="24"/>
        </w:rPr>
        <w:t xml:space="preserve"> </w:t>
      </w:r>
      <w:r>
        <w:rPr>
          <w:sz w:val="24"/>
        </w:rPr>
        <w:t>broke</w:t>
      </w:r>
      <w:r>
        <w:rPr>
          <w:spacing w:val="-3"/>
          <w:sz w:val="24"/>
        </w:rPr>
        <w:t xml:space="preserve"> </w:t>
      </w:r>
      <w:r>
        <w:rPr>
          <w:sz w:val="24"/>
        </w:rPr>
        <w:t>up first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America,</w:t>
      </w:r>
      <w:r>
        <w:rPr>
          <w:spacing w:val="-1"/>
          <w:sz w:val="24"/>
        </w:rPr>
        <w:t xml:space="preserve"> </w:t>
      </w:r>
      <w:r>
        <w:rPr>
          <w:sz w:val="24"/>
        </w:rPr>
        <w:t>Europe, Asia</w:t>
      </w:r>
      <w:r>
        <w:rPr>
          <w:spacing w:val="-2"/>
          <w:sz w:val="24"/>
        </w:rPr>
        <w:t xml:space="preserve"> </w:t>
      </w:r>
      <w:r>
        <w:rPr>
          <w:sz w:val="24"/>
        </w:rPr>
        <w:t>and major</w:t>
      </w:r>
      <w:r>
        <w:rPr>
          <w:spacing w:val="-2"/>
          <w:sz w:val="24"/>
        </w:rPr>
        <w:t xml:space="preserve"> </w:t>
      </w:r>
      <w:r>
        <w:rPr>
          <w:sz w:val="24"/>
        </w:rPr>
        <w:t>islands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Britain and Greenland in the Northern 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465" w:hanging="360"/>
        <w:rPr>
          <w:sz w:val="24"/>
        </w:rPr>
      </w:pPr>
      <w:r>
        <w:tab/>
      </w:r>
      <w:r>
        <w:rPr>
          <w:sz w:val="24"/>
        </w:rPr>
        <w:t>Gondwanaland broke up into Africa, South A</w:t>
      </w:r>
      <w:r>
        <w:rPr>
          <w:sz w:val="24"/>
        </w:rPr>
        <w:t>merica, Australia, Antarctica, the sub-continent of</w:t>
      </w:r>
      <w:r>
        <w:rPr>
          <w:spacing w:val="-57"/>
          <w:sz w:val="24"/>
        </w:rPr>
        <w:t xml:space="preserve"> </w:t>
      </w:r>
      <w:r>
        <w:rPr>
          <w:sz w:val="24"/>
        </w:rPr>
        <w:t>India and major</w:t>
      </w:r>
      <w:r>
        <w:rPr>
          <w:spacing w:val="-1"/>
          <w:sz w:val="24"/>
        </w:rPr>
        <w:t xml:space="preserve"> </w:t>
      </w:r>
      <w:r>
        <w:rPr>
          <w:sz w:val="24"/>
        </w:rPr>
        <w:t>islands</w:t>
      </w:r>
      <w:r>
        <w:rPr>
          <w:spacing w:val="-1"/>
          <w:sz w:val="24"/>
        </w:rPr>
        <w:t xml:space="preserve"> </w:t>
      </w:r>
      <w:r>
        <w:rPr>
          <w:sz w:val="24"/>
        </w:rPr>
        <w:t>such as Madagascar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southern 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245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space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formed basins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oceans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Atlantic Ocean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South America.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0" w:line="276" w:lineRule="exact"/>
        <w:ind w:right="514" w:hanging="360"/>
        <w:rPr>
          <w:sz w:val="24"/>
        </w:rPr>
      </w:pPr>
      <w:r>
        <w:tab/>
      </w:r>
      <w:r>
        <w:rPr>
          <w:sz w:val="24"/>
        </w:rPr>
        <w:t xml:space="preserve">In the North, </w:t>
      </w:r>
      <w:r>
        <w:rPr>
          <w:sz w:val="24"/>
        </w:rPr>
        <w:t>Eurasia drifted East wards while North America drifted westwards. In the south,</w:t>
      </w:r>
      <w:r>
        <w:rPr>
          <w:spacing w:val="1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moved</w:t>
      </w:r>
      <w:r>
        <w:rPr>
          <w:spacing w:val="-1"/>
          <w:sz w:val="24"/>
        </w:rPr>
        <w:t xml:space="preserve"> </w:t>
      </w:r>
      <w:r>
        <w:rPr>
          <w:sz w:val="24"/>
        </w:rPr>
        <w:t>northwards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attain its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astride</w:t>
      </w:r>
      <w:r>
        <w:rPr>
          <w:spacing w:val="-2"/>
          <w:sz w:val="24"/>
        </w:rPr>
        <w:t xml:space="preserve"> </w:t>
      </w:r>
      <w:r>
        <w:rPr>
          <w:sz w:val="24"/>
        </w:rPr>
        <w:t>the equator.</w:t>
      </w:r>
      <w:r>
        <w:rPr>
          <w:spacing w:val="3"/>
          <w:sz w:val="24"/>
        </w:rPr>
        <w:t xml:space="preserve"> </w:t>
      </w:r>
      <w:r>
        <w:rPr>
          <w:sz w:val="24"/>
        </w:rPr>
        <w:t>India</w:t>
      </w:r>
      <w:r>
        <w:rPr>
          <w:spacing w:val="-3"/>
          <w:sz w:val="24"/>
        </w:rPr>
        <w:t xml:space="preserve"> </w:t>
      </w:r>
      <w:r>
        <w:rPr>
          <w:sz w:val="24"/>
        </w:rPr>
        <w:t>drifted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wards and northwards towards the equator to join North America. Madagascar </w:t>
      </w:r>
      <w:r>
        <w:rPr>
          <w:sz w:val="24"/>
        </w:rPr>
        <w:t>separated from</w:t>
      </w:r>
      <w:r>
        <w:rPr>
          <w:spacing w:val="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06" w:lineRule="auto"/>
        <w:ind w:right="828" w:hanging="360"/>
        <w:rPr>
          <w:sz w:val="24"/>
        </w:rPr>
      </w:pPr>
      <w:r>
        <w:tab/>
      </w:r>
      <w:r>
        <w:rPr>
          <w:sz w:val="24"/>
        </w:rPr>
        <w:t>Australia drifted eastwards away from Antarctica approximately 65 million years before the</w:t>
      </w:r>
      <w:r>
        <w:rPr>
          <w:spacing w:val="-58"/>
          <w:sz w:val="24"/>
        </w:rPr>
        <w:t xml:space="preserve"> </w:t>
      </w:r>
      <w:r>
        <w:rPr>
          <w:sz w:val="24"/>
        </w:rPr>
        <w:t>present.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747" w:hanging="360"/>
        <w:rPr>
          <w:sz w:val="24"/>
        </w:rPr>
      </w:pPr>
      <w:r>
        <w:tab/>
      </w:r>
      <w:r>
        <w:rPr>
          <w:sz w:val="24"/>
        </w:rPr>
        <w:t>Wegener</w:t>
      </w:r>
      <w:r>
        <w:rPr>
          <w:spacing w:val="-2"/>
          <w:sz w:val="24"/>
        </w:rPr>
        <w:t xml:space="preserve"> </w:t>
      </w:r>
      <w:r>
        <w:rPr>
          <w:sz w:val="24"/>
        </w:rPr>
        <w:t>assumed</w:t>
      </w:r>
      <w:r>
        <w:rPr>
          <w:spacing w:val="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centrifugal</w:t>
      </w:r>
      <w:r>
        <w:rPr>
          <w:spacing w:val="-1"/>
          <w:sz w:val="24"/>
        </w:rPr>
        <w:t xml:space="preserve"> </w:t>
      </w:r>
      <w:r>
        <w:rPr>
          <w:sz w:val="24"/>
        </w:rPr>
        <w:t>force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tidal</w:t>
      </w:r>
      <w:r>
        <w:rPr>
          <w:spacing w:val="-1"/>
          <w:sz w:val="24"/>
        </w:rPr>
        <w:t xml:space="preserve"> </w:t>
      </w:r>
      <w:r>
        <w:rPr>
          <w:sz w:val="24"/>
        </w:rPr>
        <w:t>attraction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moon.</w:t>
      </w:r>
    </w:p>
    <w:p w:rsidR="00393B54" w:rsidRDefault="00574D45">
      <w:pPr>
        <w:pStyle w:val="Heading1"/>
        <w:spacing w:before="11" w:line="240" w:lineRule="auto"/>
        <w:ind w:left="3898"/>
      </w:pPr>
      <w:r>
        <w:t>Weaknesses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Wegener’s</w:t>
      </w:r>
      <w:r>
        <w:rPr>
          <w:spacing w:val="-3"/>
        </w:rPr>
        <w:t xml:space="preserve"> </w:t>
      </w:r>
      <w:r>
        <w:t>theory</w:t>
      </w:r>
    </w:p>
    <w:p w:rsidR="00393B54" w:rsidRDefault="00393B54">
      <w:pPr>
        <w:sectPr w:rsidR="00393B54">
          <w:headerReference w:type="default" r:id="rId13"/>
          <w:footerReference w:type="default" r:id="rId1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4" w:line="206" w:lineRule="auto"/>
        <w:ind w:right="1379" w:hanging="360"/>
        <w:rPr>
          <w:sz w:val="24"/>
        </w:rPr>
      </w:pPr>
      <w:r>
        <w:lastRenderedPageBreak/>
        <w:tab/>
      </w:r>
      <w:r>
        <w:rPr>
          <w:sz w:val="24"/>
        </w:rPr>
        <w:t>Wegener is criticized for intruding into a field outside his profession because he was a</w:t>
      </w:r>
      <w:r>
        <w:rPr>
          <w:spacing w:val="-57"/>
          <w:sz w:val="24"/>
        </w:rPr>
        <w:t xml:space="preserve"> </w:t>
      </w:r>
      <w:r>
        <w:rPr>
          <w:sz w:val="24"/>
        </w:rPr>
        <w:t>meteorologist</w:t>
      </w:r>
      <w:r>
        <w:rPr>
          <w:spacing w:val="-1"/>
          <w:sz w:val="24"/>
        </w:rPr>
        <w:t xml:space="preserve"> </w:t>
      </w:r>
      <w:r>
        <w:rPr>
          <w:sz w:val="24"/>
        </w:rPr>
        <w:t>not a Geologist.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620" w:hanging="360"/>
        <w:rPr>
          <w:sz w:val="24"/>
        </w:rPr>
      </w:pPr>
      <w:r>
        <w:tab/>
      </w:r>
      <w:r>
        <w:rPr>
          <w:sz w:val="24"/>
        </w:rPr>
        <w:t>Although centrifugal forces and tidal attraction of the moon exist they are too weak to pull the</w:t>
      </w:r>
      <w:r>
        <w:rPr>
          <w:spacing w:val="-57"/>
          <w:sz w:val="24"/>
        </w:rPr>
        <w:t xml:space="preserve"> </w:t>
      </w:r>
      <w:r>
        <w:rPr>
          <w:sz w:val="24"/>
        </w:rPr>
        <w:t>giant</w:t>
      </w:r>
      <w:r>
        <w:rPr>
          <w:spacing w:val="-1"/>
          <w:sz w:val="24"/>
        </w:rPr>
        <w:t xml:space="preserve"> </w:t>
      </w:r>
      <w:r>
        <w:rPr>
          <w:sz w:val="24"/>
        </w:rPr>
        <w:t>super continents from their polar</w:t>
      </w:r>
      <w:r>
        <w:rPr>
          <w:spacing w:val="-2"/>
          <w:sz w:val="24"/>
        </w:rPr>
        <w:t xml:space="preserve"> </w:t>
      </w:r>
      <w:r>
        <w:rPr>
          <w:sz w:val="24"/>
        </w:rPr>
        <w:t>location.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6" w:line="299" w:lineRule="exact"/>
        <w:ind w:left="900"/>
        <w:rPr>
          <w:sz w:val="24"/>
        </w:rPr>
      </w:pP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failed to explain the exact forces responsible for</w:t>
      </w:r>
      <w:r>
        <w:rPr>
          <w:spacing w:val="-1"/>
          <w:sz w:val="24"/>
        </w:rPr>
        <w:t xml:space="preserve"> </w:t>
      </w:r>
      <w:r>
        <w:rPr>
          <w:sz w:val="24"/>
        </w:rPr>
        <w:t>the drifting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220" w:hanging="360"/>
        <w:rPr>
          <w:sz w:val="24"/>
        </w:rPr>
      </w:pPr>
      <w:r>
        <w:tab/>
      </w:r>
      <w:r>
        <w:rPr>
          <w:sz w:val="24"/>
        </w:rPr>
        <w:t>Wegener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failed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forces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2"/>
          <w:sz w:val="24"/>
        </w:rPr>
        <w:t xml:space="preserve"> </w:t>
      </w:r>
      <w:r>
        <w:rPr>
          <w:sz w:val="24"/>
        </w:rPr>
        <w:t>drift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interior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earth and not out of it.</w:t>
      </w:r>
    </w:p>
    <w:p w:rsidR="00393B54" w:rsidRDefault="00574D45">
      <w:pPr>
        <w:pStyle w:val="Heading1"/>
        <w:spacing w:before="11"/>
        <w:jc w:val="both"/>
      </w:pPr>
      <w:r>
        <w:t>Sea-</w:t>
      </w:r>
      <w:r>
        <w:rPr>
          <w:spacing w:val="-3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spreading</w:t>
      </w:r>
      <w:r>
        <w:rPr>
          <w:spacing w:val="-1"/>
        </w:rPr>
        <w:t xml:space="preserve"> </w:t>
      </w:r>
      <w:r>
        <w:t>theory by</w:t>
      </w:r>
      <w:r>
        <w:rPr>
          <w:spacing w:val="-1"/>
        </w:rPr>
        <w:t xml:space="preserve"> </w:t>
      </w:r>
      <w:r>
        <w:t>Henry</w:t>
      </w:r>
      <w:r>
        <w:rPr>
          <w:spacing w:val="-1"/>
        </w:rPr>
        <w:t xml:space="preserve"> </w:t>
      </w:r>
      <w:r>
        <w:t>Harris</w:t>
      </w:r>
      <w:r>
        <w:rPr>
          <w:spacing w:val="-1"/>
        </w:rPr>
        <w:t xml:space="preserve"> </w:t>
      </w:r>
      <w:r>
        <w:t>Hess</w:t>
      </w:r>
    </w:p>
    <w:p w:rsidR="00393B54" w:rsidRDefault="00574D45">
      <w:pPr>
        <w:pStyle w:val="BodyText"/>
        <w:ind w:right="123"/>
        <w:jc w:val="both"/>
      </w:pPr>
      <w:r>
        <w:rPr>
          <w:b/>
        </w:rPr>
        <w:t xml:space="preserve">This </w:t>
      </w:r>
      <w:r>
        <w:t xml:space="preserve">is one of the modern theories of continental drift put forward by Professor Henry </w:t>
      </w:r>
      <w:r>
        <w:t>Harris Hess to</w:t>
      </w:r>
      <w:r>
        <w:rPr>
          <w:spacing w:val="-57"/>
        </w:rPr>
        <w:t xml:space="preserve"> </w:t>
      </w:r>
      <w:r>
        <w:t>explain the origin of the forces that drive continents than the geological similarity of coast lines. Sea-</w:t>
      </w:r>
      <w:r>
        <w:rPr>
          <w:spacing w:val="-57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spreading</w:t>
      </w:r>
      <w:r>
        <w:rPr>
          <w:spacing w:val="-3"/>
        </w:rPr>
        <w:t xml:space="preserve"> </w:t>
      </w:r>
      <w:r>
        <w:t>theory</w:t>
      </w:r>
      <w:r>
        <w:rPr>
          <w:spacing w:val="-4"/>
        </w:rPr>
        <w:t xml:space="preserve"> </w:t>
      </w:r>
      <w:r>
        <w:t>states 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3" w:line="206" w:lineRule="auto"/>
        <w:ind w:right="538" w:hanging="360"/>
        <w:rPr>
          <w:sz w:val="24"/>
        </w:rPr>
      </w:pPr>
      <w:r>
        <w:tab/>
      </w:r>
      <w:r>
        <w:rPr>
          <w:sz w:val="24"/>
        </w:rPr>
        <w:t>The interior of the Earth is in molten state (semi-fluid) because of the intense heat produced by</w:t>
      </w:r>
      <w:r>
        <w:rPr>
          <w:spacing w:val="-57"/>
          <w:sz w:val="24"/>
        </w:rPr>
        <w:t xml:space="preserve"> </w:t>
      </w:r>
      <w:r>
        <w:rPr>
          <w:sz w:val="24"/>
        </w:rPr>
        <w:t>radio-activity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geo-</w:t>
      </w:r>
      <w:r>
        <w:rPr>
          <w:spacing w:val="-1"/>
          <w:sz w:val="24"/>
        </w:rPr>
        <w:t xml:space="preserve"> </w:t>
      </w:r>
      <w:r>
        <w:rPr>
          <w:sz w:val="24"/>
        </w:rPr>
        <w:t>chemical reactions within the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1"/>
          <w:sz w:val="24"/>
        </w:rPr>
        <w:t xml:space="preserve"> </w:t>
      </w:r>
      <w:r>
        <w:rPr>
          <w:sz w:val="24"/>
        </w:rPr>
        <w:t>&amp;mantle.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224" w:hanging="360"/>
        <w:rPr>
          <w:sz w:val="24"/>
        </w:rPr>
      </w:pPr>
      <w:r>
        <w:tab/>
      </w:r>
      <w:r>
        <w:rPr>
          <w:sz w:val="24"/>
        </w:rPr>
        <w:t>Molten rock (magma) is light hence rise inform of convective currents which flow horizontally/</w:t>
      </w:r>
      <w:r>
        <w:rPr>
          <w:spacing w:val="1"/>
          <w:sz w:val="24"/>
        </w:rPr>
        <w:t xml:space="preserve"> </w:t>
      </w:r>
      <w:r>
        <w:rPr>
          <w:sz w:val="24"/>
        </w:rPr>
        <w:t>laterally underneath the crust before sinking back into the mantle to complete the cycle. T</w:t>
      </w:r>
      <w:r>
        <w:rPr>
          <w:sz w:val="24"/>
        </w:rPr>
        <w:t>he lateral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crust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tension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compression</w:t>
      </w:r>
      <w:r>
        <w:rPr>
          <w:spacing w:val="-1"/>
          <w:sz w:val="24"/>
        </w:rPr>
        <w:t xml:space="preserve"> </w:t>
      </w:r>
      <w:r>
        <w:rPr>
          <w:sz w:val="24"/>
        </w:rPr>
        <w:t>forces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eventually</w:t>
      </w:r>
      <w:r>
        <w:rPr>
          <w:spacing w:val="-6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</w:p>
    <w:p w:rsidR="00393B54" w:rsidRDefault="00574D45">
      <w:pPr>
        <w:pStyle w:val="BodyText"/>
        <w:spacing w:before="6"/>
      </w:pPr>
      <w:r>
        <w:t>fracturing</w:t>
      </w:r>
      <w:r>
        <w:rPr>
          <w:spacing w:val="-4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crust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5" w:line="220" w:lineRule="auto"/>
        <w:ind w:right="250" w:hanging="360"/>
        <w:rPr>
          <w:sz w:val="24"/>
        </w:rPr>
      </w:pPr>
      <w:r>
        <w:tab/>
      </w:r>
      <w:r>
        <w:rPr>
          <w:sz w:val="24"/>
        </w:rPr>
        <w:t>Hess</w:t>
      </w:r>
      <w:r>
        <w:rPr>
          <w:spacing w:val="-1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fracturing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oceanic crust</w:t>
      </w:r>
      <w:r>
        <w:rPr>
          <w:spacing w:val="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diverging</w:t>
      </w:r>
      <w:r>
        <w:rPr>
          <w:spacing w:val="-2"/>
          <w:sz w:val="24"/>
        </w:rPr>
        <w:t xml:space="preserve"> </w:t>
      </w:r>
      <w:r>
        <w:rPr>
          <w:sz w:val="24"/>
        </w:rPr>
        <w:t>convective</w:t>
      </w:r>
      <w:r>
        <w:rPr>
          <w:spacing w:val="-2"/>
          <w:sz w:val="24"/>
        </w:rPr>
        <w:t xml:space="preserve"> </w:t>
      </w:r>
      <w:r>
        <w:rPr>
          <w:sz w:val="24"/>
        </w:rPr>
        <w:t>currents creates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 rift through </w:t>
      </w:r>
      <w:r>
        <w:rPr>
          <w:sz w:val="24"/>
        </w:rPr>
        <w:t>which magma flows to the ocean floor where it cools into solid rock on contact with</w:t>
      </w:r>
      <w:r>
        <w:rPr>
          <w:spacing w:val="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water.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294" w:hanging="360"/>
        <w:rPr>
          <w:sz w:val="24"/>
        </w:rPr>
      </w:pPr>
      <w:r>
        <w:tab/>
      </w:r>
      <w:r>
        <w:rPr>
          <w:sz w:val="24"/>
        </w:rPr>
        <w:t>According to Hess, the continuous upwelling magma and eventual solidification creates a new</w:t>
      </w:r>
      <w:r>
        <w:rPr>
          <w:spacing w:val="1"/>
          <w:sz w:val="24"/>
        </w:rPr>
        <w:t xml:space="preserve"> </w:t>
      </w:r>
      <w:r>
        <w:rPr>
          <w:sz w:val="24"/>
        </w:rPr>
        <w:t>crust (young rock) at the mid ocean ridge which pushes the old cru</w:t>
      </w:r>
      <w:r>
        <w:rPr>
          <w:sz w:val="24"/>
        </w:rPr>
        <w:t>st (old rock) side- ways from the</w:t>
      </w:r>
      <w:r>
        <w:rPr>
          <w:spacing w:val="-58"/>
          <w:sz w:val="24"/>
        </w:rPr>
        <w:t xml:space="preserve"> </w:t>
      </w:r>
      <w:r>
        <w:rPr>
          <w:sz w:val="24"/>
        </w:rPr>
        <w:t>ridge and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the ocean</w:t>
      </w:r>
      <w:r>
        <w:rPr>
          <w:spacing w:val="1"/>
          <w:sz w:val="24"/>
        </w:rPr>
        <w:t xml:space="preserve"> </w:t>
      </w:r>
      <w:r>
        <w:rPr>
          <w:sz w:val="24"/>
        </w:rPr>
        <w:t>floor</w:t>
      </w:r>
      <w:r>
        <w:rPr>
          <w:spacing w:val="-1"/>
          <w:sz w:val="24"/>
        </w:rPr>
        <w:t xml:space="preserve"> </w:t>
      </w:r>
      <w:r>
        <w:rPr>
          <w:sz w:val="24"/>
        </w:rPr>
        <w:t>spreads</w:t>
      </w:r>
      <w:r>
        <w:rPr>
          <w:spacing w:val="-1"/>
          <w:sz w:val="24"/>
        </w:rPr>
        <w:t xml:space="preserve"> </w:t>
      </w:r>
      <w:r>
        <w:rPr>
          <w:sz w:val="24"/>
        </w:rPr>
        <w:t>or widens/</w:t>
      </w:r>
      <w:r>
        <w:rPr>
          <w:spacing w:val="-1"/>
          <w:sz w:val="24"/>
        </w:rPr>
        <w:t xml:space="preserve"> </w:t>
      </w:r>
      <w:r>
        <w:rPr>
          <w:sz w:val="24"/>
        </w:rPr>
        <w:t>expands causing</w:t>
      </w:r>
      <w:r>
        <w:rPr>
          <w:spacing w:val="-4"/>
          <w:sz w:val="24"/>
        </w:rPr>
        <w:t xml:space="preserve"> </w:t>
      </w:r>
      <w:r>
        <w:rPr>
          <w:sz w:val="24"/>
        </w:rPr>
        <w:t>continental drift.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301" w:hanging="360"/>
        <w:rPr>
          <w:sz w:val="24"/>
        </w:rPr>
      </w:pPr>
      <w:r>
        <w:tab/>
      </w:r>
      <w:r>
        <w:rPr>
          <w:sz w:val="24"/>
        </w:rPr>
        <w:t>This is the reason why mid-0cean ridges (chain of underwater mountain range) encircle the entire</w:t>
      </w:r>
      <w:r>
        <w:rPr>
          <w:spacing w:val="-57"/>
          <w:sz w:val="24"/>
        </w:rPr>
        <w:t xml:space="preserve"> </w:t>
      </w:r>
      <w:r>
        <w:rPr>
          <w:sz w:val="24"/>
        </w:rPr>
        <w:t>globe</w:t>
      </w:r>
      <w:r>
        <w:rPr>
          <w:spacing w:val="-1"/>
          <w:sz w:val="24"/>
        </w:rPr>
        <w:t xml:space="preserve"> </w:t>
      </w:r>
      <w:r>
        <w:rPr>
          <w:sz w:val="24"/>
        </w:rPr>
        <w:t>for over</w:t>
      </w:r>
      <w:r>
        <w:rPr>
          <w:spacing w:val="1"/>
          <w:sz w:val="24"/>
        </w:rPr>
        <w:t xml:space="preserve"> </w:t>
      </w:r>
      <w:r>
        <w:rPr>
          <w:sz w:val="24"/>
        </w:rPr>
        <w:t>40, 000 miles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382" w:hanging="360"/>
        <w:rPr>
          <w:sz w:val="24"/>
        </w:rPr>
      </w:pPr>
      <w:r>
        <w:tab/>
      </w:r>
      <w:r>
        <w:rPr>
          <w:sz w:val="24"/>
        </w:rPr>
        <w:t>The theory suggests that rate of sea-flow spreading of Atlantic ocean is at an average rate of 3- 5</w:t>
      </w:r>
      <w:r>
        <w:rPr>
          <w:spacing w:val="-58"/>
          <w:sz w:val="24"/>
        </w:rPr>
        <w:t xml:space="preserve"> </w:t>
      </w:r>
      <w:r>
        <w:rPr>
          <w:sz w:val="24"/>
        </w:rPr>
        <w:t>cm</w:t>
      </w:r>
      <w:r>
        <w:rPr>
          <w:spacing w:val="-1"/>
          <w:sz w:val="24"/>
        </w:rPr>
        <w:t xml:space="preserve"> </w:t>
      </w:r>
      <w:r>
        <w:rPr>
          <w:sz w:val="24"/>
        </w:rPr>
        <w:t>(1-2 inches) per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  <w:r>
        <w:rPr>
          <w:spacing w:val="1"/>
          <w:sz w:val="24"/>
        </w:rPr>
        <w:t xml:space="preserve"> </w:t>
      </w:r>
      <w:r>
        <w:rPr>
          <w:sz w:val="24"/>
        </w:rPr>
        <w:t>while that</w:t>
      </w:r>
      <w:r>
        <w:rPr>
          <w:spacing w:val="-1"/>
          <w:sz w:val="24"/>
        </w:rPr>
        <w:t xml:space="preserve"> </w:t>
      </w:r>
      <w:r>
        <w:rPr>
          <w:sz w:val="24"/>
        </w:rPr>
        <w:t>of pacific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is 2-4 inches per</w:t>
      </w:r>
      <w:r>
        <w:rPr>
          <w:spacing w:val="2"/>
          <w:sz w:val="24"/>
        </w:rPr>
        <w:t xml:space="preserve"> </w:t>
      </w:r>
      <w:r>
        <w:rPr>
          <w:sz w:val="24"/>
        </w:rPr>
        <w:t>year.</w:t>
      </w:r>
    </w:p>
    <w:p w:rsidR="00393B54" w:rsidRDefault="00574D45">
      <w:pPr>
        <w:pStyle w:val="Heading1"/>
        <w:spacing w:before="12"/>
      </w:pPr>
      <w:r>
        <w:t>Plate</w:t>
      </w:r>
      <w:r>
        <w:rPr>
          <w:spacing w:val="-3"/>
        </w:rPr>
        <w:t xml:space="preserve"> </w:t>
      </w:r>
      <w:r>
        <w:t>tectonic</w:t>
      </w:r>
      <w:r>
        <w:rPr>
          <w:spacing w:val="-3"/>
        </w:rPr>
        <w:t xml:space="preserve"> </w:t>
      </w:r>
      <w:r>
        <w:t>theory</w:t>
      </w:r>
    </w:p>
    <w:p w:rsidR="00393B54" w:rsidRDefault="00574D45">
      <w:pPr>
        <w:pStyle w:val="BodyText"/>
        <w:ind w:right="152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drift.</w:t>
      </w:r>
      <w:r>
        <w:rPr>
          <w:spacing w:val="2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tectonism refers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movement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separate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rigid blocks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earth called</w:t>
      </w:r>
      <w:r>
        <w:rPr>
          <w:spacing w:val="-1"/>
        </w:rPr>
        <w:t xml:space="preserve"> </w:t>
      </w:r>
      <w:r>
        <w:t>tectonic</w:t>
      </w:r>
      <w:r>
        <w:rPr>
          <w:spacing w:val="-1"/>
        </w:rPr>
        <w:t xml:space="preserve"> </w:t>
      </w:r>
      <w:r>
        <w:t>plates on which</w:t>
      </w:r>
      <w:r>
        <w:rPr>
          <w:spacing w:val="-1"/>
        </w:rPr>
        <w:t xml:space="preserve"> </w:t>
      </w:r>
      <w:r>
        <w:t>continents and ocean basins</w:t>
      </w:r>
      <w:r>
        <w:rPr>
          <w:spacing w:val="-1"/>
        </w:rPr>
        <w:t xml:space="preserve"> </w:t>
      </w:r>
      <w:r>
        <w:t>rest.</w:t>
      </w:r>
    </w:p>
    <w:p w:rsidR="00393B54" w:rsidRDefault="00574D45">
      <w:pPr>
        <w:pStyle w:val="Heading1"/>
        <w:spacing w:before="2"/>
      </w:pP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assumes</w:t>
      </w:r>
      <w:r>
        <w:rPr>
          <w:spacing w:val="-1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7" w:lineRule="exact"/>
        <w:ind w:left="90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crust is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into six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12 small</w:t>
      </w:r>
      <w:r>
        <w:rPr>
          <w:spacing w:val="-1"/>
          <w:sz w:val="24"/>
        </w:rPr>
        <w:t xml:space="preserve"> </w:t>
      </w:r>
      <w:r>
        <w:rPr>
          <w:sz w:val="24"/>
        </w:rPr>
        <w:t>plates.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20" w:lineRule="auto"/>
        <w:ind w:right="246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include African</w:t>
      </w:r>
      <w:r>
        <w:rPr>
          <w:spacing w:val="-2"/>
          <w:sz w:val="24"/>
        </w:rPr>
        <w:t xml:space="preserve"> </w:t>
      </w:r>
      <w:r>
        <w:rPr>
          <w:sz w:val="24"/>
        </w:rPr>
        <w:t>plate,</w:t>
      </w:r>
      <w:r>
        <w:rPr>
          <w:spacing w:val="-1"/>
          <w:sz w:val="24"/>
        </w:rPr>
        <w:t xml:space="preserve"> </w:t>
      </w:r>
      <w:r>
        <w:rPr>
          <w:sz w:val="24"/>
        </w:rPr>
        <w:t>American</w:t>
      </w:r>
      <w:r>
        <w:rPr>
          <w:spacing w:val="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(North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South),</w:t>
      </w:r>
      <w:r>
        <w:rPr>
          <w:spacing w:val="1"/>
          <w:sz w:val="24"/>
        </w:rPr>
        <w:t xml:space="preserve"> </w:t>
      </w:r>
      <w:r>
        <w:rPr>
          <w:sz w:val="24"/>
        </w:rPr>
        <w:t>Eurasian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(Europe</w:t>
      </w:r>
      <w:r>
        <w:rPr>
          <w:spacing w:val="-57"/>
          <w:sz w:val="24"/>
        </w:rPr>
        <w:t xml:space="preserve"> </w:t>
      </w:r>
      <w:r>
        <w:rPr>
          <w:sz w:val="24"/>
        </w:rPr>
        <w:t>and Asia) Austrian-Indian plate, Pacific plate, and Antarctic plate while the minor plates include</w:t>
      </w:r>
      <w:r>
        <w:rPr>
          <w:spacing w:val="1"/>
          <w:sz w:val="24"/>
        </w:rPr>
        <w:t xml:space="preserve"> </w:t>
      </w:r>
      <w:r>
        <w:rPr>
          <w:sz w:val="24"/>
        </w:rPr>
        <w:t>Nazca</w:t>
      </w:r>
      <w:r>
        <w:rPr>
          <w:spacing w:val="-2"/>
          <w:sz w:val="24"/>
        </w:rPr>
        <w:t xml:space="preserve"> </w:t>
      </w:r>
      <w:r>
        <w:rPr>
          <w:sz w:val="24"/>
        </w:rPr>
        <w:t>(on the west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America), Philippine plate,</w:t>
      </w:r>
      <w:r>
        <w:rPr>
          <w:spacing w:val="-1"/>
          <w:sz w:val="24"/>
        </w:rPr>
        <w:t xml:space="preserve"> </w:t>
      </w:r>
      <w:r>
        <w:rPr>
          <w:sz w:val="24"/>
        </w:rPr>
        <w:t>Caribbean</w:t>
      </w:r>
      <w:r>
        <w:rPr>
          <w:sz w:val="24"/>
        </w:rPr>
        <w:t xml:space="preserve"> plate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1" w:line="220" w:lineRule="auto"/>
        <w:ind w:right="360" w:hanging="360"/>
        <w:jc w:val="both"/>
        <w:rPr>
          <w:sz w:val="24"/>
        </w:rPr>
      </w:pPr>
      <w:r>
        <w:tab/>
      </w:r>
      <w:r>
        <w:rPr>
          <w:sz w:val="24"/>
        </w:rPr>
        <w:t>The theory assumes that a plate carries either an oceanic crust or continental crust and that plates</w:t>
      </w:r>
      <w:r>
        <w:rPr>
          <w:spacing w:val="-57"/>
          <w:sz w:val="24"/>
        </w:rPr>
        <w:t xml:space="preserve"> </w:t>
      </w:r>
      <w:r>
        <w:rPr>
          <w:sz w:val="24"/>
        </w:rPr>
        <w:t>are mobile floating on a layer of molten rock called the Asthenosphere like a tabular ice bergs on a</w:t>
      </w:r>
      <w:r>
        <w:rPr>
          <w:spacing w:val="-57"/>
          <w:sz w:val="24"/>
        </w:rPr>
        <w:t xml:space="preserve"> </w:t>
      </w:r>
      <w:r>
        <w:rPr>
          <w:sz w:val="24"/>
        </w:rPr>
        <w:t>frozen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808" w:hanging="360"/>
        <w:jc w:val="both"/>
        <w:rPr>
          <w:sz w:val="24"/>
        </w:rPr>
      </w:pPr>
      <w:r>
        <w:tab/>
      </w:r>
      <w:r>
        <w:rPr>
          <w:sz w:val="24"/>
        </w:rPr>
        <w:t>The theory also assumes that</w:t>
      </w:r>
      <w:r>
        <w:rPr>
          <w:sz w:val="24"/>
        </w:rPr>
        <w:t xml:space="preserve"> the Plates are driven by giant convective currents generated by</w:t>
      </w:r>
      <w:r>
        <w:rPr>
          <w:spacing w:val="-58"/>
          <w:sz w:val="24"/>
        </w:rPr>
        <w:t xml:space="preserve"> </w:t>
      </w:r>
      <w:r>
        <w:rPr>
          <w:sz w:val="24"/>
        </w:rPr>
        <w:t>intense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4"/>
          <w:sz w:val="24"/>
        </w:rPr>
        <w:t xml:space="preserve"> </w:t>
      </w:r>
      <w:r>
        <w:rPr>
          <w:sz w:val="24"/>
        </w:rPr>
        <w:t>radio-activity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geo-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 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1"/>
          <w:sz w:val="24"/>
        </w:rPr>
        <w:t xml:space="preserve"> </w:t>
      </w:r>
      <w:r>
        <w:rPr>
          <w:sz w:val="24"/>
        </w:rPr>
        <w:t>&amp;mantle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7" w:line="299" w:lineRule="exact"/>
        <w:ind w:left="900"/>
        <w:jc w:val="both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drift,</w:t>
      </w:r>
      <w:r>
        <w:rPr>
          <w:spacing w:val="-1"/>
          <w:sz w:val="24"/>
        </w:rPr>
        <w:t xml:space="preserve"> </w:t>
      </w:r>
      <w:r>
        <w:rPr>
          <w:sz w:val="24"/>
        </w:rPr>
        <w:t>so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 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carried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top as</w:t>
      </w:r>
      <w:r>
        <w:rPr>
          <w:spacing w:val="-1"/>
          <w:sz w:val="24"/>
        </w:rPr>
        <w:t xml:space="preserve"> </w:t>
      </w:r>
      <w:r>
        <w:rPr>
          <w:sz w:val="24"/>
        </w:rPr>
        <w:t>“passengers”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1007" w:hanging="360"/>
        <w:jc w:val="both"/>
        <w:rPr>
          <w:sz w:val="24"/>
        </w:rPr>
      </w:pPr>
      <w:r>
        <w:tab/>
      </w:r>
      <w:r>
        <w:rPr>
          <w:sz w:val="24"/>
        </w:rPr>
        <w:t>Tectonic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move along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"/>
          <w:sz w:val="24"/>
        </w:rPr>
        <w:t xml:space="preserve"> </w:t>
      </w:r>
      <w:r>
        <w:rPr>
          <w:sz w:val="24"/>
        </w:rPr>
        <w:t>or margins</w:t>
      </w:r>
      <w:r>
        <w:rPr>
          <w:spacing w:val="1"/>
          <w:sz w:val="24"/>
        </w:rPr>
        <w:t xml:space="preserve"> </w:t>
      </w:r>
      <w:r>
        <w:rPr>
          <w:sz w:val="24"/>
        </w:rPr>
        <w:t>caused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convective</w:t>
      </w:r>
      <w:r>
        <w:rPr>
          <w:spacing w:val="-2"/>
          <w:sz w:val="24"/>
        </w:rPr>
        <w:t xml:space="preserve"> </w:t>
      </w:r>
      <w:r>
        <w:rPr>
          <w:sz w:val="24"/>
        </w:rPr>
        <w:t>currents.</w:t>
      </w:r>
      <w:r>
        <w:rPr>
          <w:spacing w:val="-58"/>
          <w:sz w:val="24"/>
        </w:rPr>
        <w:t xml:space="preserve"> </w:t>
      </w:r>
      <w:r>
        <w:rPr>
          <w:sz w:val="24"/>
        </w:rPr>
        <w:t>Namely;</w:t>
      </w:r>
    </w:p>
    <w:p w:rsidR="00393B54" w:rsidRDefault="00574D45">
      <w:pPr>
        <w:spacing w:before="7"/>
        <w:ind w:left="720" w:right="169"/>
        <w:rPr>
          <w:sz w:val="24"/>
        </w:rPr>
      </w:pPr>
      <w:r>
        <w:rPr>
          <w:sz w:val="24"/>
        </w:rPr>
        <w:t xml:space="preserve">(a) </w:t>
      </w:r>
      <w:r>
        <w:rPr>
          <w:b/>
          <w:sz w:val="24"/>
        </w:rPr>
        <w:t>Constructive / divergent margins</w:t>
      </w:r>
      <w:r>
        <w:rPr>
          <w:sz w:val="24"/>
        </w:rPr>
        <w:t>-plates move away from each other to form a mid-ocean ridge</w:t>
      </w:r>
      <w:r>
        <w:rPr>
          <w:spacing w:val="-57"/>
          <w:sz w:val="24"/>
        </w:rPr>
        <w:t xml:space="preserve"> </w:t>
      </w:r>
      <w:r>
        <w:rPr>
          <w:sz w:val="24"/>
        </w:rPr>
        <w:t>(b)</w:t>
      </w:r>
      <w:r>
        <w:rPr>
          <w:b/>
          <w:sz w:val="24"/>
        </w:rPr>
        <w:t>Destructive boundary/convergent margin</w:t>
      </w:r>
      <w:r>
        <w:rPr>
          <w:sz w:val="24"/>
        </w:rPr>
        <w:t>- the plates move towards each o</w:t>
      </w:r>
      <w:r>
        <w:rPr>
          <w:sz w:val="24"/>
        </w:rPr>
        <w:t>ther hence collide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dense oceanic</w:t>
      </w:r>
      <w:r>
        <w:rPr>
          <w:spacing w:val="-1"/>
          <w:sz w:val="24"/>
        </w:rPr>
        <w:t xml:space="preserve"> </w:t>
      </w:r>
      <w:r>
        <w:rPr>
          <w:sz w:val="24"/>
        </w:rPr>
        <w:t>plate sinks below at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subduction zone</w:t>
      </w:r>
    </w:p>
    <w:p w:rsidR="00393B54" w:rsidRDefault="00574D45">
      <w:pPr>
        <w:pStyle w:val="BodyText"/>
        <w:ind w:right="300"/>
        <w:jc w:val="both"/>
      </w:pPr>
      <w:r>
        <w:t>(c)</w:t>
      </w:r>
      <w:r>
        <w:rPr>
          <w:b/>
        </w:rPr>
        <w:t>Neutral / conservative or transform boundary</w:t>
      </w:r>
      <w:r>
        <w:t>- Plates move past each other without adding or</w:t>
      </w:r>
      <w:r>
        <w:rPr>
          <w:spacing w:val="-58"/>
        </w:rPr>
        <w:t xml:space="preserve"> </w:t>
      </w:r>
      <w:r>
        <w:t>destroying the ocean floor example North American plate against the Pacific pla</w:t>
      </w:r>
      <w:r>
        <w:t>te forming the San</w:t>
      </w:r>
      <w:r>
        <w:rPr>
          <w:spacing w:val="-57"/>
        </w:rPr>
        <w:t xml:space="preserve"> </w:t>
      </w:r>
      <w:r>
        <w:t>Andes</w:t>
      </w:r>
      <w:r>
        <w:rPr>
          <w:spacing w:val="-1"/>
        </w:rPr>
        <w:t xml:space="preserve"> </w:t>
      </w:r>
      <w:r>
        <w:t>fault causing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of land to the</w:t>
      </w:r>
      <w:r>
        <w:rPr>
          <w:spacing w:val="-1"/>
        </w:rPr>
        <w:t xml:space="preserve"> </w:t>
      </w:r>
      <w:r>
        <w:t>west.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960"/>
        </w:tabs>
        <w:spacing w:before="4" w:line="240" w:lineRule="auto"/>
        <w:jc w:val="both"/>
      </w:pPr>
      <w:r>
        <w:t>(a)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 continental drift?</w:t>
      </w:r>
    </w:p>
    <w:p w:rsidR="00393B54" w:rsidRDefault="00393B54">
      <w:pPr>
        <w:jc w:val="both"/>
        <w:sectPr w:rsidR="00393B54">
          <w:headerReference w:type="default" r:id="rId15"/>
          <w:footerReference w:type="default" r:id="rId16"/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lastRenderedPageBreak/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and 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theories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how each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3"/>
          <w:sz w:val="24"/>
        </w:rPr>
        <w:t xml:space="preserve"> </w:t>
      </w:r>
      <w:r>
        <w:rPr>
          <w:sz w:val="24"/>
        </w:rPr>
        <w:t>explains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</w:t>
      </w:r>
      <w:r>
        <w:rPr>
          <w:spacing w:val="-1"/>
          <w:sz w:val="24"/>
        </w:rPr>
        <w:t xml:space="preserve"> </w:t>
      </w:r>
      <w:r>
        <w:rPr>
          <w:sz w:val="24"/>
        </w:rPr>
        <w:t>of continents and</w:t>
      </w:r>
      <w:r>
        <w:rPr>
          <w:spacing w:val="-1"/>
          <w:sz w:val="24"/>
        </w:rPr>
        <w:t xml:space="preserve"> </w:t>
      </w:r>
      <w:r>
        <w:rPr>
          <w:sz w:val="24"/>
        </w:rPr>
        <w:t>oceans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why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 drifting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ListParagraph"/>
        <w:numPr>
          <w:ilvl w:val="0"/>
          <w:numId w:val="6"/>
        </w:numPr>
        <w:tabs>
          <w:tab w:val="left" w:pos="1059"/>
        </w:tabs>
        <w:ind w:right="566" w:firstLine="0"/>
        <w:jc w:val="left"/>
        <w:rPr>
          <w:sz w:val="24"/>
        </w:rPr>
      </w:pPr>
      <w:r>
        <w:rPr>
          <w:b/>
          <w:sz w:val="24"/>
        </w:rPr>
        <w:t xml:space="preserve">Continental drift </w:t>
      </w:r>
      <w:r>
        <w:rPr>
          <w:sz w:val="24"/>
        </w:rPr>
        <w:t>refers to the large scale movement of sialic blocks relative to one another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present pos</w:t>
      </w:r>
      <w:r>
        <w:rPr>
          <w:sz w:val="24"/>
        </w:rPr>
        <w:t>itions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 North America, South America, Africa, Eurasia e.t.c. and Ocean basins like Pacific and</w:t>
      </w:r>
      <w:r>
        <w:rPr>
          <w:spacing w:val="-57"/>
          <w:sz w:val="24"/>
        </w:rPr>
        <w:t xml:space="preserve"> </w:t>
      </w:r>
      <w:r>
        <w:rPr>
          <w:sz w:val="24"/>
        </w:rPr>
        <w:t>Indian Ocean.</w:t>
      </w:r>
    </w:p>
    <w:p w:rsidR="00393B54" w:rsidRDefault="00574D45">
      <w:pPr>
        <w:pStyle w:val="Heading1"/>
        <w:spacing w:before="2"/>
        <w:ind w:left="2609"/>
      </w:pPr>
      <w:r>
        <w:t>Causes</w:t>
      </w:r>
      <w:r>
        <w:rPr>
          <w:spacing w:val="-2"/>
        </w:rPr>
        <w:t xml:space="preserve"> </w:t>
      </w:r>
      <w:r>
        <w:t>of Continental</w:t>
      </w:r>
      <w:r>
        <w:rPr>
          <w:spacing w:val="-4"/>
        </w:rPr>
        <w:t xml:space="preserve"> </w:t>
      </w:r>
      <w:r>
        <w:t>Drift/</w:t>
      </w:r>
      <w:r>
        <w:rPr>
          <w:spacing w:val="-1"/>
        </w:rPr>
        <w:t xml:space="preserve"> </w:t>
      </w:r>
      <w:r>
        <w:t>Theories</w:t>
      </w:r>
      <w:r>
        <w:rPr>
          <w:spacing w:val="-1"/>
        </w:rPr>
        <w:t xml:space="preserve"> </w:t>
      </w:r>
      <w:r>
        <w:t>of Continental</w:t>
      </w:r>
      <w:r>
        <w:rPr>
          <w:spacing w:val="1"/>
        </w:rPr>
        <w:t xml:space="preserve"> </w:t>
      </w:r>
      <w:r>
        <w:t>Drift</w:t>
      </w:r>
    </w:p>
    <w:p w:rsidR="00393B54" w:rsidRDefault="00574D45">
      <w:pPr>
        <w:pStyle w:val="BodyText"/>
        <w:ind w:right="514"/>
      </w:pPr>
      <w:r>
        <w:t xml:space="preserve">There are five major theories put </w:t>
      </w:r>
      <w:r>
        <w:t>forward by different Geographers to explain the causes of</w:t>
      </w:r>
      <w:r>
        <w:rPr>
          <w:spacing w:val="1"/>
        </w:rPr>
        <w:t xml:space="preserve"> </w:t>
      </w:r>
      <w:r>
        <w:t>continental</w:t>
      </w:r>
      <w:r>
        <w:rPr>
          <w:spacing w:val="-2"/>
        </w:rPr>
        <w:t xml:space="preserve"> </w:t>
      </w:r>
      <w:r>
        <w:t>drift.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Expanding</w:t>
      </w:r>
      <w:r>
        <w:rPr>
          <w:spacing w:val="-3"/>
        </w:rPr>
        <w:t xml:space="preserve"> </w:t>
      </w:r>
      <w:r>
        <w:t>Earth</w:t>
      </w:r>
      <w:r>
        <w:rPr>
          <w:spacing w:val="-2"/>
        </w:rPr>
        <w:t xml:space="preserve"> </w:t>
      </w:r>
      <w:r>
        <w:t>theory, F.B</w:t>
      </w:r>
      <w:r>
        <w:rPr>
          <w:spacing w:val="-4"/>
        </w:rPr>
        <w:t xml:space="preserve"> </w:t>
      </w:r>
      <w:r>
        <w:t>Taylor’s</w:t>
      </w:r>
      <w:r>
        <w:rPr>
          <w:spacing w:val="-2"/>
        </w:rPr>
        <w:t xml:space="preserve"> </w:t>
      </w:r>
      <w:r>
        <w:t>theory,</w:t>
      </w:r>
      <w:r>
        <w:rPr>
          <w:spacing w:val="-2"/>
        </w:rPr>
        <w:t xml:space="preserve"> </w:t>
      </w:r>
      <w:r>
        <w:t>Alfred</w:t>
      </w:r>
      <w:r>
        <w:rPr>
          <w:spacing w:val="-2"/>
        </w:rPr>
        <w:t xml:space="preserve"> </w:t>
      </w:r>
      <w:r>
        <w:t>Wegener’s</w:t>
      </w:r>
      <w:r>
        <w:rPr>
          <w:spacing w:val="-2"/>
        </w:rPr>
        <w:t xml:space="preserve"> </w:t>
      </w:r>
      <w:r>
        <w:t>theory,</w:t>
      </w:r>
      <w:r>
        <w:rPr>
          <w:spacing w:val="-57"/>
        </w:rPr>
        <w:t xml:space="preserve"> </w:t>
      </w:r>
      <w:r>
        <w:t>Sea-</w:t>
      </w:r>
      <w:r>
        <w:rPr>
          <w:spacing w:val="-2"/>
        </w:rPr>
        <w:t xml:space="preserve"> </w:t>
      </w:r>
      <w:r>
        <w:t>Floor Spreading</w:t>
      </w:r>
      <w:r>
        <w:rPr>
          <w:spacing w:val="-3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and Plate</w:t>
      </w:r>
      <w:r>
        <w:rPr>
          <w:spacing w:val="-1"/>
        </w:rPr>
        <w:t xml:space="preserve"> </w:t>
      </w:r>
      <w:r>
        <w:t>Tectonism.</w:t>
      </w:r>
    </w:p>
    <w:p w:rsidR="00393B54" w:rsidRDefault="00574D45">
      <w:pPr>
        <w:pStyle w:val="Heading1"/>
        <w:spacing w:before="3" w:line="240" w:lineRule="auto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explanation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weaknesses</w:t>
      </w:r>
      <w:r>
        <w:rPr>
          <w:spacing w:val="-3"/>
        </w:rPr>
        <w:t xml:space="preserve"> </w:t>
      </w:r>
      <w:r>
        <w:t>of each</w:t>
      </w:r>
      <w:r>
        <w:rPr>
          <w:spacing w:val="-2"/>
        </w:rPr>
        <w:t xml:space="preserve"> </w:t>
      </w:r>
      <w:r>
        <w:t>theory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960"/>
        </w:tabs>
        <w:spacing w:before="1"/>
        <w:ind w:left="1980" w:right="1786" w:hanging="1261"/>
        <w:rPr>
          <w:b/>
          <w:sz w:val="24"/>
        </w:rPr>
      </w:pP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continents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Or</w:t>
      </w:r>
    </w:p>
    <w:p w:rsidR="00393B54" w:rsidRDefault="00574D45">
      <w:pPr>
        <w:pStyle w:val="Heading1"/>
        <w:spacing w:line="240" w:lineRule="auto"/>
        <w:ind w:right="4281" w:firstLine="60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continents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oceans.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 of</w:t>
      </w:r>
      <w:r>
        <w:rPr>
          <w:spacing w:val="-2"/>
          <w:sz w:val="24"/>
        </w:rPr>
        <w:t xml:space="preserve"> </w:t>
      </w:r>
      <w:r>
        <w:rPr>
          <w:sz w:val="24"/>
        </w:rPr>
        <w:t>continents and</w:t>
      </w:r>
      <w:r>
        <w:rPr>
          <w:spacing w:val="-1"/>
          <w:sz w:val="24"/>
        </w:rPr>
        <w:t xml:space="preserve"> </w:t>
      </w:r>
      <w:r>
        <w:rPr>
          <w:sz w:val="24"/>
        </w:rPr>
        <w:t>oceans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 or</w:t>
      </w:r>
      <w:r>
        <w:rPr>
          <w:spacing w:val="-2"/>
          <w:sz w:val="24"/>
        </w:rPr>
        <w:t xml:space="preserve"> </w:t>
      </w:r>
      <w:r>
        <w:rPr>
          <w:sz w:val="24"/>
        </w:rPr>
        <w:t>theories of</w:t>
      </w:r>
      <w:r>
        <w:rPr>
          <w:spacing w:val="-2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 /continents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and 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basins.</w:t>
      </w:r>
    </w:p>
    <w:p w:rsidR="00393B54" w:rsidRDefault="00574D45">
      <w:pPr>
        <w:pStyle w:val="Heading1"/>
        <w:spacing w:before="5"/>
      </w:pP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of continents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oceans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7" w:lineRule="exact"/>
        <w:ind w:left="90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earth’s</w:t>
      </w:r>
      <w:r>
        <w:rPr>
          <w:spacing w:val="-2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divided into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and water</w:t>
      </w:r>
      <w:r>
        <w:rPr>
          <w:spacing w:val="-3"/>
          <w:sz w:val="24"/>
        </w:rPr>
        <w:t xml:space="preserve"> </w:t>
      </w:r>
      <w:r>
        <w:rPr>
          <w:sz w:val="24"/>
        </w:rPr>
        <w:t>bodies.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" w:line="206" w:lineRule="auto"/>
        <w:ind w:right="401" w:hanging="360"/>
        <w:rPr>
          <w:sz w:val="24"/>
        </w:rPr>
      </w:pPr>
      <w:r>
        <w:tab/>
      </w:r>
      <w:r>
        <w:rPr>
          <w:sz w:val="24"/>
        </w:rPr>
        <w:t>Today,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six 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landmasses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separated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57"/>
          <w:sz w:val="24"/>
        </w:rPr>
        <w:t xml:space="preserve"> </w:t>
      </w:r>
      <w:r>
        <w:rPr>
          <w:sz w:val="24"/>
        </w:rPr>
        <w:t>bodies</w:t>
      </w:r>
      <w:r>
        <w:rPr>
          <w:spacing w:val="-1"/>
          <w:sz w:val="24"/>
        </w:rPr>
        <w:t xml:space="preserve"> </w:t>
      </w:r>
      <w:r>
        <w:rPr>
          <w:sz w:val="24"/>
        </w:rPr>
        <w:t>such as pacific,</w:t>
      </w:r>
      <w:r>
        <w:rPr>
          <w:spacing w:val="1"/>
          <w:sz w:val="24"/>
        </w:rPr>
        <w:t xml:space="preserve"> </w:t>
      </w:r>
      <w:r>
        <w:rPr>
          <w:sz w:val="24"/>
        </w:rPr>
        <w:t>Indian and Atlantic Ocean.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7" w:line="299" w:lineRule="exact"/>
        <w:ind w:left="900"/>
        <w:rPr>
          <w:sz w:val="24"/>
        </w:rPr>
      </w:pP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bodies are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lands called</w:t>
      </w:r>
      <w:r>
        <w:rPr>
          <w:spacing w:val="2"/>
          <w:sz w:val="24"/>
        </w:rPr>
        <w:t xml:space="preserve"> </w:t>
      </w:r>
      <w:r>
        <w:rPr>
          <w:sz w:val="24"/>
        </w:rPr>
        <w:t>islands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412" w:hanging="360"/>
        <w:rPr>
          <w:sz w:val="24"/>
        </w:rPr>
      </w:pPr>
      <w:r>
        <w:tab/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believed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emanated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super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1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Pangaea,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cracks</w:t>
      </w:r>
      <w:r>
        <w:rPr>
          <w:spacing w:val="2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breaking</w:t>
      </w:r>
      <w:r>
        <w:rPr>
          <w:spacing w:val="-3"/>
          <w:sz w:val="24"/>
        </w:rPr>
        <w:t xml:space="preserve"> </w:t>
      </w:r>
      <w:r>
        <w:rPr>
          <w:sz w:val="24"/>
        </w:rPr>
        <w:t>up.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6" w:line="299" w:lineRule="exact"/>
        <w:ind w:left="90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continents have</w:t>
      </w:r>
      <w:r>
        <w:rPr>
          <w:spacing w:val="-3"/>
          <w:sz w:val="24"/>
        </w:rPr>
        <w:t xml:space="preserve"> </w:t>
      </w:r>
      <w:r>
        <w:rPr>
          <w:sz w:val="24"/>
        </w:rPr>
        <w:t>drifted and</w:t>
      </w:r>
      <w:r>
        <w:rPr>
          <w:spacing w:val="-1"/>
          <w:sz w:val="24"/>
        </w:rPr>
        <w:t xml:space="preserve"> </w:t>
      </w:r>
      <w:r>
        <w:rPr>
          <w:sz w:val="24"/>
        </w:rPr>
        <w:t>still drifting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original positions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 ones.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believed that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continent that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not moved</w:t>
      </w:r>
      <w:r>
        <w:rPr>
          <w:spacing w:val="-1"/>
          <w:sz w:val="24"/>
        </w:rPr>
        <w:t xml:space="preserve"> </w:t>
      </w:r>
      <w:r>
        <w:rPr>
          <w:sz w:val="24"/>
        </w:rPr>
        <w:t>much but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rest</w:t>
      </w:r>
      <w:r>
        <w:rPr>
          <w:spacing w:val="-1"/>
          <w:sz w:val="24"/>
        </w:rPr>
        <w:t xml:space="preserve"> </w:t>
      </w:r>
      <w:r>
        <w:rPr>
          <w:sz w:val="24"/>
        </w:rPr>
        <w:t>have.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409" w:hanging="360"/>
        <w:rPr>
          <w:sz w:val="24"/>
        </w:rPr>
      </w:pPr>
      <w:r>
        <w:tab/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American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moved</w:t>
      </w:r>
      <w:r>
        <w:rPr>
          <w:spacing w:val="-1"/>
          <w:sz w:val="24"/>
        </w:rPr>
        <w:t xml:space="preserve"> </w:t>
      </w:r>
      <w:r>
        <w:rPr>
          <w:sz w:val="24"/>
        </w:rPr>
        <w:t>westwards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Atlantic</w:t>
      </w:r>
      <w:r>
        <w:rPr>
          <w:spacing w:val="-2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America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moved North east wards.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6" w:line="299" w:lineRule="exact"/>
        <w:ind w:left="900"/>
        <w:rPr>
          <w:sz w:val="24"/>
        </w:rPr>
      </w:pPr>
      <w:r>
        <w:rPr>
          <w:sz w:val="24"/>
        </w:rPr>
        <w:t>Europe</w:t>
      </w:r>
      <w:r>
        <w:rPr>
          <w:spacing w:val="-2"/>
          <w:sz w:val="24"/>
        </w:rPr>
        <w:t xml:space="preserve"> </w:t>
      </w:r>
      <w:r>
        <w:rPr>
          <w:sz w:val="24"/>
        </w:rPr>
        <w:t>drifted North</w:t>
      </w:r>
      <w:r>
        <w:rPr>
          <w:spacing w:val="-1"/>
          <w:sz w:val="24"/>
        </w:rPr>
        <w:t xml:space="preserve"> </w:t>
      </w:r>
      <w:r>
        <w:rPr>
          <w:sz w:val="24"/>
        </w:rPr>
        <w:t>West</w:t>
      </w:r>
      <w:r>
        <w:rPr>
          <w:spacing w:val="-1"/>
          <w:sz w:val="24"/>
        </w:rPr>
        <w:t xml:space="preserve"> </w:t>
      </w:r>
      <w:r>
        <w:rPr>
          <w:sz w:val="24"/>
        </w:rPr>
        <w:t>wards creating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Mediterranean Sea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middle.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Asia</w:t>
      </w:r>
      <w:r>
        <w:rPr>
          <w:spacing w:val="-2"/>
          <w:sz w:val="24"/>
        </w:rPr>
        <w:t xml:space="preserve"> </w:t>
      </w:r>
      <w:r>
        <w:rPr>
          <w:sz w:val="24"/>
        </w:rPr>
        <w:t>moved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Australia</w:t>
      </w:r>
      <w:r>
        <w:rPr>
          <w:spacing w:val="-2"/>
          <w:sz w:val="24"/>
        </w:rPr>
        <w:t xml:space="preserve"> </w:t>
      </w:r>
      <w:r>
        <w:rPr>
          <w:sz w:val="24"/>
        </w:rPr>
        <w:t>went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east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the Indian Ocean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921" w:hanging="360"/>
        <w:rPr>
          <w:sz w:val="24"/>
        </w:rPr>
      </w:pPr>
      <w:r>
        <w:tab/>
      </w:r>
      <w:r>
        <w:rPr>
          <w:sz w:val="24"/>
        </w:rPr>
        <w:t>Africa,</w:t>
      </w:r>
      <w:r>
        <w:rPr>
          <w:spacing w:val="-2"/>
          <w:sz w:val="24"/>
        </w:rPr>
        <w:t xml:space="preserve"> </w:t>
      </w:r>
      <w:r>
        <w:rPr>
          <w:sz w:val="24"/>
        </w:rPr>
        <w:t>South</w:t>
      </w:r>
      <w:r>
        <w:rPr>
          <w:spacing w:val="-2"/>
          <w:sz w:val="24"/>
        </w:rPr>
        <w:t xml:space="preserve"> </w:t>
      </w:r>
      <w:r>
        <w:rPr>
          <w:sz w:val="24"/>
        </w:rPr>
        <w:t>America, Antarctica, Australia</w:t>
      </w:r>
      <w:r>
        <w:rPr>
          <w:spacing w:val="-2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Indian</w:t>
      </w:r>
      <w:r>
        <w:rPr>
          <w:spacing w:val="-2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7" w:line="299" w:lineRule="exact"/>
        <w:ind w:left="900"/>
        <w:rPr>
          <w:sz w:val="24"/>
        </w:rPr>
      </w:pPr>
      <w:r>
        <w:rPr>
          <w:sz w:val="24"/>
        </w:rPr>
        <w:t>North</w:t>
      </w:r>
      <w:r>
        <w:rPr>
          <w:spacing w:val="-2"/>
          <w:sz w:val="24"/>
        </w:rPr>
        <w:t xml:space="preserve"> </w:t>
      </w:r>
      <w:r>
        <w:rPr>
          <w:sz w:val="24"/>
        </w:rPr>
        <w:t>America,</w:t>
      </w:r>
      <w:r>
        <w:rPr>
          <w:spacing w:val="-1"/>
          <w:sz w:val="24"/>
        </w:rPr>
        <w:t xml:space="preserve"> </w:t>
      </w:r>
      <w:r>
        <w:rPr>
          <w:sz w:val="24"/>
        </w:rPr>
        <w:t>Europe and</w:t>
      </w:r>
      <w:r>
        <w:rPr>
          <w:spacing w:val="-1"/>
          <w:sz w:val="24"/>
        </w:rPr>
        <w:t xml:space="preserve"> </w:t>
      </w:r>
      <w:r>
        <w:rPr>
          <w:sz w:val="24"/>
        </w:rPr>
        <w:t>Asia</w:t>
      </w:r>
      <w:r>
        <w:rPr>
          <w:spacing w:val="-1"/>
          <w:sz w:val="24"/>
        </w:rPr>
        <w:t xml:space="preserve"> </w:t>
      </w:r>
      <w:r>
        <w:rPr>
          <w:sz w:val="24"/>
        </w:rPr>
        <w:t>exist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hemisphere.</w:t>
      </w:r>
    </w:p>
    <w:p w:rsidR="00393B54" w:rsidRDefault="00574D45">
      <w:pPr>
        <w:pStyle w:val="BodyText"/>
        <w:spacing w:line="253" w:lineRule="exact"/>
      </w:pPr>
      <w:r>
        <w:t>Several</w:t>
      </w:r>
      <w:r>
        <w:rPr>
          <w:spacing w:val="-1"/>
        </w:rPr>
        <w:t xml:space="preserve"> </w:t>
      </w:r>
      <w:r>
        <w:t>theories have</w:t>
      </w:r>
      <w:r>
        <w:rPr>
          <w:spacing w:val="-2"/>
        </w:rPr>
        <w:t xml:space="preserve"> </w:t>
      </w:r>
      <w:r>
        <w:t>been advanced</w:t>
      </w:r>
      <w:r>
        <w:rPr>
          <w:spacing w:val="-1"/>
        </w:rPr>
        <w:t xml:space="preserve"> </w:t>
      </w:r>
      <w:r>
        <w:t>to explain</w:t>
      </w:r>
      <w:r>
        <w:rPr>
          <w:spacing w:val="-1"/>
        </w:rPr>
        <w:t xml:space="preserve"> </w:t>
      </w:r>
      <w:r>
        <w:t>the present</w:t>
      </w:r>
      <w:r>
        <w:rPr>
          <w:spacing w:val="-1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continents</w:t>
      </w:r>
      <w:r>
        <w:rPr>
          <w:spacing w:val="-1"/>
        </w:rPr>
        <w:t xml:space="preserve"> </w:t>
      </w:r>
      <w:r>
        <w:t>and water</w:t>
      </w:r>
    </w:p>
    <w:p w:rsidR="00393B54" w:rsidRDefault="00574D45">
      <w:pPr>
        <w:ind w:left="720"/>
        <w:rPr>
          <w:b/>
          <w:sz w:val="24"/>
        </w:rPr>
      </w:pPr>
      <w:r>
        <w:rPr>
          <w:sz w:val="24"/>
        </w:rPr>
        <w:t>bodies.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include;</w:t>
      </w:r>
    </w:p>
    <w:p w:rsidR="00393B54" w:rsidRDefault="00574D45">
      <w:pPr>
        <w:pStyle w:val="BodyText"/>
      </w:pPr>
      <w:r>
        <w:t>Expanding</w:t>
      </w:r>
      <w:r>
        <w:rPr>
          <w:spacing w:val="-3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theory,</w:t>
      </w:r>
    </w:p>
    <w:p w:rsidR="00393B54" w:rsidRDefault="00574D45">
      <w:pPr>
        <w:pStyle w:val="BodyText"/>
        <w:ind w:right="7218"/>
      </w:pPr>
      <w:r>
        <w:t>F.B Taylor’s</w:t>
      </w:r>
      <w:r>
        <w:rPr>
          <w:spacing w:val="60"/>
        </w:rPr>
        <w:t xml:space="preserve"> </w:t>
      </w:r>
      <w:r>
        <w:t>theory,</w:t>
      </w:r>
      <w:r>
        <w:rPr>
          <w:spacing w:val="1"/>
        </w:rPr>
        <w:t xml:space="preserve"> </w:t>
      </w:r>
      <w:r>
        <w:t>Alfred Wegener’s theory,</w:t>
      </w:r>
      <w:r>
        <w:rPr>
          <w:spacing w:val="1"/>
        </w:rPr>
        <w:t xml:space="preserve"> </w:t>
      </w:r>
      <w:r>
        <w:t>Sea- floor spreading theory</w:t>
      </w:r>
      <w:r>
        <w:rPr>
          <w:spacing w:val="-58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tectonism</w:t>
      </w:r>
    </w:p>
    <w:p w:rsidR="00393B54" w:rsidRDefault="00574D45">
      <w:pPr>
        <w:pStyle w:val="BodyTex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 to explain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theories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960"/>
        </w:tabs>
        <w:spacing w:before="5" w:line="240" w:lineRule="auto"/>
      </w:pPr>
      <w:r>
        <w:t>(a)What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tectonics?</w:t>
      </w:r>
    </w:p>
    <w:p w:rsidR="00393B54" w:rsidRDefault="00574D45">
      <w:pPr>
        <w:pStyle w:val="ListParagraph"/>
        <w:numPr>
          <w:ilvl w:val="0"/>
          <w:numId w:val="6"/>
        </w:numPr>
        <w:tabs>
          <w:tab w:val="left" w:pos="1255"/>
        </w:tabs>
        <w:ind w:left="1254" w:hanging="295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tectonics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continents?</w:t>
      </w: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tectonism, outline the</w:t>
      </w:r>
      <w:r>
        <w:rPr>
          <w:spacing w:val="-1"/>
          <w:sz w:val="24"/>
        </w:rPr>
        <w:t xml:space="preserve"> </w:t>
      </w:r>
      <w:r>
        <w:rPr>
          <w:sz w:val="24"/>
        </w:rPr>
        <w:t>assumptions of the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;</w:t>
      </w:r>
    </w:p>
    <w:p w:rsidR="00393B54" w:rsidRDefault="00393B54">
      <w:pPr>
        <w:spacing w:line="274" w:lineRule="exact"/>
        <w:rPr>
          <w:sz w:val="24"/>
        </w:rPr>
        <w:sectPr w:rsidR="00393B54">
          <w:headerReference w:type="default" r:id="rId17"/>
          <w:footerReference w:type="default" r:id="rId18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right="1150" w:hanging="360"/>
        <w:rPr>
          <w:sz w:val="24"/>
        </w:rPr>
      </w:pPr>
      <w:r>
        <w:lastRenderedPageBreak/>
        <w:tab/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-2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continents,</w:t>
      </w:r>
      <w:r>
        <w:rPr>
          <w:spacing w:val="-1"/>
          <w:sz w:val="24"/>
        </w:rPr>
        <w:t xml:space="preserve"> </w:t>
      </w:r>
      <w:r>
        <w:rPr>
          <w:sz w:val="24"/>
        </w:rPr>
        <w:t>movements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57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 plate</w:t>
      </w:r>
      <w:r>
        <w:rPr>
          <w:spacing w:val="-1"/>
          <w:sz w:val="24"/>
        </w:rPr>
        <w:t xml:space="preserve"> </w:t>
      </w:r>
      <w:r>
        <w:rPr>
          <w:sz w:val="24"/>
        </w:rPr>
        <w:t>margins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0"/>
          <w:numId w:val="7"/>
        </w:numPr>
        <w:tabs>
          <w:tab w:val="left" w:pos="1047"/>
        </w:tabs>
        <w:ind w:right="330" w:firstLine="0"/>
        <w:jc w:val="left"/>
        <w:rPr>
          <w:sz w:val="24"/>
        </w:rPr>
      </w:pPr>
      <w:r>
        <w:rPr>
          <w:b/>
          <w:sz w:val="24"/>
        </w:rPr>
        <w:t>Plate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tectonic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theory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recent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drift.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tectonism</w:t>
      </w:r>
      <w:r>
        <w:rPr>
          <w:spacing w:val="-1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57"/>
          <w:sz w:val="24"/>
        </w:rPr>
        <w:t xml:space="preserve"> </w:t>
      </w:r>
      <w:r>
        <w:rPr>
          <w:sz w:val="24"/>
        </w:rPr>
        <w:t>movement of separate and rigid blocks of the earth called tectonic plates on which continents and</w:t>
      </w:r>
      <w:r>
        <w:rPr>
          <w:spacing w:val="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 rest.</w:t>
      </w:r>
    </w:p>
    <w:p w:rsidR="00393B54" w:rsidRDefault="00574D45">
      <w:pPr>
        <w:pStyle w:val="Heading1"/>
        <w:spacing w:before="2"/>
      </w:pP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assumes</w:t>
      </w:r>
      <w:r>
        <w:rPr>
          <w:spacing w:val="-1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7" w:lineRule="exact"/>
        <w:ind w:left="90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crust</w:t>
      </w:r>
      <w:r>
        <w:rPr>
          <w:spacing w:val="-1"/>
          <w:sz w:val="24"/>
        </w:rPr>
        <w:t xml:space="preserve"> </w:t>
      </w:r>
      <w:r>
        <w:rPr>
          <w:sz w:val="24"/>
        </w:rPr>
        <w:t>is divided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six</w:t>
      </w:r>
      <w:r>
        <w:rPr>
          <w:spacing w:val="2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plates.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20" w:lineRule="auto"/>
        <w:ind w:right="245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African</w:t>
      </w:r>
      <w:r>
        <w:rPr>
          <w:spacing w:val="-2"/>
          <w:sz w:val="24"/>
        </w:rPr>
        <w:t xml:space="preserve"> </w:t>
      </w:r>
      <w:r>
        <w:rPr>
          <w:sz w:val="24"/>
        </w:rPr>
        <w:t>plate,</w:t>
      </w:r>
      <w:r>
        <w:rPr>
          <w:spacing w:val="-1"/>
          <w:sz w:val="24"/>
        </w:rPr>
        <w:t xml:space="preserve"> </w:t>
      </w:r>
      <w:r>
        <w:rPr>
          <w:sz w:val="24"/>
        </w:rPr>
        <w:t>American</w:t>
      </w:r>
      <w:r>
        <w:rPr>
          <w:spacing w:val="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(North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South),</w:t>
      </w:r>
      <w:r>
        <w:rPr>
          <w:spacing w:val="1"/>
          <w:sz w:val="24"/>
        </w:rPr>
        <w:t xml:space="preserve"> </w:t>
      </w:r>
      <w:r>
        <w:rPr>
          <w:sz w:val="24"/>
        </w:rPr>
        <w:t>Eurasian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(Europe</w:t>
      </w:r>
      <w:r>
        <w:rPr>
          <w:spacing w:val="-57"/>
          <w:sz w:val="24"/>
        </w:rPr>
        <w:t xml:space="preserve"> </w:t>
      </w:r>
      <w:r>
        <w:rPr>
          <w:sz w:val="24"/>
        </w:rPr>
        <w:t>and Asia) Austrian-Indian plate, Pacific plate, and Antarctic plate while the minor plates include</w:t>
      </w:r>
      <w:r>
        <w:rPr>
          <w:spacing w:val="1"/>
          <w:sz w:val="24"/>
        </w:rPr>
        <w:t xml:space="preserve"> </w:t>
      </w:r>
      <w:r>
        <w:rPr>
          <w:sz w:val="24"/>
        </w:rPr>
        <w:t>Nazca</w:t>
      </w:r>
      <w:r>
        <w:rPr>
          <w:spacing w:val="-2"/>
          <w:sz w:val="24"/>
        </w:rPr>
        <w:t xml:space="preserve"> </w:t>
      </w:r>
      <w:r>
        <w:rPr>
          <w:sz w:val="24"/>
        </w:rPr>
        <w:t>(on the west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America), Philippine plate,</w:t>
      </w:r>
      <w:r>
        <w:rPr>
          <w:spacing w:val="-1"/>
          <w:sz w:val="24"/>
        </w:rPr>
        <w:t xml:space="preserve"> </w:t>
      </w:r>
      <w:r>
        <w:rPr>
          <w:sz w:val="24"/>
        </w:rPr>
        <w:t>Caribbean plate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2" w:line="220" w:lineRule="auto"/>
        <w:ind w:right="366" w:hanging="360"/>
        <w:jc w:val="both"/>
        <w:rPr>
          <w:sz w:val="24"/>
        </w:rPr>
      </w:pPr>
      <w:r>
        <w:tab/>
      </w:r>
      <w:r>
        <w:rPr>
          <w:sz w:val="24"/>
        </w:rPr>
        <w:t>The theor</w:t>
      </w:r>
      <w:r>
        <w:rPr>
          <w:sz w:val="24"/>
        </w:rPr>
        <w:t>y assumes that a plate carries either an oceanic crust or continental crust and that plates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mobile floating</w:t>
      </w:r>
      <w:r>
        <w:rPr>
          <w:spacing w:val="-4"/>
          <w:sz w:val="24"/>
        </w:rPr>
        <w:t xml:space="preserve"> </w:t>
      </w:r>
      <w:r>
        <w:rPr>
          <w:sz w:val="24"/>
        </w:rPr>
        <w:t>on a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molten</w:t>
      </w:r>
      <w:r>
        <w:rPr>
          <w:spacing w:val="-1"/>
          <w:sz w:val="24"/>
        </w:rPr>
        <w:t xml:space="preserve"> </w:t>
      </w:r>
      <w:r>
        <w:rPr>
          <w:sz w:val="24"/>
        </w:rPr>
        <w:t>rock called the</w:t>
      </w:r>
      <w:r>
        <w:rPr>
          <w:spacing w:val="-1"/>
          <w:sz w:val="24"/>
        </w:rPr>
        <w:t xml:space="preserve"> </w:t>
      </w:r>
      <w:r>
        <w:rPr>
          <w:sz w:val="24"/>
        </w:rPr>
        <w:t>Asthenosphere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tabular ice</w:t>
      </w:r>
      <w:r>
        <w:rPr>
          <w:spacing w:val="-2"/>
          <w:sz w:val="24"/>
        </w:rPr>
        <w:t xml:space="preserve"> </w:t>
      </w:r>
      <w:r>
        <w:rPr>
          <w:sz w:val="24"/>
        </w:rPr>
        <w:t>bergs 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frozen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806" w:hanging="360"/>
        <w:jc w:val="both"/>
        <w:rPr>
          <w:sz w:val="24"/>
        </w:rPr>
      </w:pPr>
      <w:r>
        <w:tab/>
      </w:r>
      <w:r>
        <w:rPr>
          <w:sz w:val="24"/>
        </w:rPr>
        <w:t xml:space="preserve">The theory also assumes that the Plates are driven </w:t>
      </w:r>
      <w:r>
        <w:rPr>
          <w:sz w:val="24"/>
        </w:rPr>
        <w:t>by giant convective currents generated by</w:t>
      </w:r>
      <w:r>
        <w:rPr>
          <w:spacing w:val="-57"/>
          <w:sz w:val="24"/>
        </w:rPr>
        <w:t xml:space="preserve"> </w:t>
      </w:r>
      <w:r>
        <w:rPr>
          <w:sz w:val="24"/>
        </w:rPr>
        <w:t>intense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4"/>
          <w:sz w:val="24"/>
        </w:rPr>
        <w:t xml:space="preserve"> </w:t>
      </w:r>
      <w:r>
        <w:rPr>
          <w:sz w:val="24"/>
        </w:rPr>
        <w:t>radio-activity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geo-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 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1"/>
          <w:sz w:val="24"/>
        </w:rPr>
        <w:t xml:space="preserve"> </w:t>
      </w:r>
      <w:r>
        <w:rPr>
          <w:sz w:val="24"/>
        </w:rPr>
        <w:t>&amp;mantle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7" w:line="299" w:lineRule="exact"/>
        <w:ind w:left="900"/>
        <w:jc w:val="both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drift,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carried on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“passengers”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1006" w:hanging="360"/>
        <w:jc w:val="both"/>
        <w:rPr>
          <w:sz w:val="24"/>
        </w:rPr>
      </w:pPr>
      <w:r>
        <w:tab/>
      </w:r>
      <w:r>
        <w:rPr>
          <w:sz w:val="24"/>
        </w:rPr>
        <w:t>Tectonic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move along</w:t>
      </w:r>
      <w:r>
        <w:rPr>
          <w:spacing w:val="-3"/>
          <w:sz w:val="24"/>
        </w:rPr>
        <w:t xml:space="preserve"> </w:t>
      </w:r>
      <w:r>
        <w:rPr>
          <w:sz w:val="24"/>
        </w:rPr>
        <w:t>3 major</w:t>
      </w:r>
      <w:r>
        <w:rPr>
          <w:spacing w:val="-2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"/>
          <w:sz w:val="24"/>
        </w:rPr>
        <w:t xml:space="preserve"> </w:t>
      </w:r>
      <w:r>
        <w:rPr>
          <w:sz w:val="24"/>
        </w:rPr>
        <w:t>or margins</w:t>
      </w:r>
      <w:r>
        <w:rPr>
          <w:spacing w:val="1"/>
          <w:sz w:val="24"/>
        </w:rPr>
        <w:t xml:space="preserve"> </w:t>
      </w:r>
      <w:r>
        <w:rPr>
          <w:sz w:val="24"/>
        </w:rPr>
        <w:t>caused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convective</w:t>
      </w:r>
      <w:r>
        <w:rPr>
          <w:spacing w:val="-2"/>
          <w:sz w:val="24"/>
        </w:rPr>
        <w:t xml:space="preserve"> </w:t>
      </w:r>
      <w:r>
        <w:rPr>
          <w:sz w:val="24"/>
        </w:rPr>
        <w:t>currents.</w:t>
      </w:r>
      <w:r>
        <w:rPr>
          <w:spacing w:val="-58"/>
          <w:sz w:val="24"/>
        </w:rPr>
        <w:t xml:space="preserve"> </w:t>
      </w:r>
      <w:r>
        <w:rPr>
          <w:sz w:val="24"/>
        </w:rPr>
        <w:t>Namely;</w:t>
      </w:r>
    </w:p>
    <w:p w:rsidR="00393B54" w:rsidRDefault="00574D45">
      <w:pPr>
        <w:pStyle w:val="BodyText"/>
        <w:spacing w:before="6"/>
      </w:pPr>
      <w:r>
        <w:t>-Constructive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divergent</w:t>
      </w:r>
      <w:r>
        <w:rPr>
          <w:spacing w:val="-1"/>
        </w:rPr>
        <w:t xml:space="preserve"> </w:t>
      </w:r>
      <w:r>
        <w:t>margins,</w:t>
      </w:r>
    </w:p>
    <w:p w:rsidR="00393B54" w:rsidRDefault="00574D45">
      <w:pPr>
        <w:pStyle w:val="BodyText"/>
      </w:pPr>
      <w:r>
        <w:t>-Destructive</w:t>
      </w:r>
      <w:r>
        <w:rPr>
          <w:spacing w:val="-5"/>
        </w:rPr>
        <w:t xml:space="preserve"> </w:t>
      </w:r>
      <w:r>
        <w:t>boundary/convergent</w:t>
      </w:r>
      <w:r>
        <w:rPr>
          <w:spacing w:val="-3"/>
        </w:rPr>
        <w:t xml:space="preserve"> </w:t>
      </w:r>
      <w:r>
        <w:t>margin,</w:t>
      </w:r>
    </w:p>
    <w:p w:rsidR="00393B54" w:rsidRDefault="00574D45">
      <w:pPr>
        <w:pStyle w:val="BodyText"/>
      </w:pPr>
      <w:r>
        <w:t>-Neutral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conservative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transform</w:t>
      </w:r>
      <w:r>
        <w:rPr>
          <w:spacing w:val="-1"/>
        </w:rPr>
        <w:t xml:space="preserve"> </w:t>
      </w:r>
      <w:r>
        <w:t>boundary.</w:t>
      </w:r>
    </w:p>
    <w:p w:rsidR="00393B54" w:rsidRDefault="00574D45">
      <w:pPr>
        <w:pStyle w:val="BodyText"/>
        <w:ind w:left="780"/>
      </w:pPr>
      <w:r>
        <w:rPr>
          <w:b/>
        </w:rPr>
        <w:t>(b).</w:t>
      </w: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4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5" w:line="206" w:lineRule="auto"/>
        <w:ind w:right="538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greatest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landmasses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continents 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Northern hemisphere</w:t>
      </w:r>
      <w:r>
        <w:rPr>
          <w:spacing w:val="-3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283" w:hanging="360"/>
        <w:rPr>
          <w:sz w:val="24"/>
        </w:rPr>
      </w:pPr>
      <w:r>
        <w:tab/>
      </w:r>
      <w:r>
        <w:rPr>
          <w:sz w:val="24"/>
        </w:rPr>
        <w:t>The theory presupposes that the plates generally move North ward others like the Americas move</w:t>
      </w:r>
      <w:r>
        <w:rPr>
          <w:spacing w:val="-57"/>
          <w:sz w:val="24"/>
        </w:rPr>
        <w:t xml:space="preserve"> </w:t>
      </w:r>
      <w:r>
        <w:rPr>
          <w:sz w:val="24"/>
        </w:rPr>
        <w:t>westward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Africa, Europe, Asia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Australia</w:t>
      </w:r>
      <w:r>
        <w:rPr>
          <w:spacing w:val="1"/>
          <w:sz w:val="24"/>
        </w:rPr>
        <w:t xml:space="preserve"> </w:t>
      </w:r>
      <w:r>
        <w:rPr>
          <w:sz w:val="24"/>
        </w:rPr>
        <w:t>move North</w:t>
      </w:r>
      <w:r>
        <w:rPr>
          <w:spacing w:val="-1"/>
          <w:sz w:val="24"/>
        </w:rPr>
        <w:t xml:space="preserve"> </w:t>
      </w:r>
      <w:r>
        <w:rPr>
          <w:sz w:val="24"/>
        </w:rPr>
        <w:t>Eastward.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445" w:hanging="360"/>
        <w:rPr>
          <w:sz w:val="24"/>
        </w:rPr>
      </w:pPr>
      <w:r>
        <w:tab/>
      </w:r>
      <w:r>
        <w:rPr>
          <w:sz w:val="24"/>
        </w:rPr>
        <w:t>Geo-chemical,</w:t>
      </w:r>
      <w:r>
        <w:rPr>
          <w:spacing w:val="-2"/>
          <w:sz w:val="24"/>
        </w:rPr>
        <w:t xml:space="preserve"> </w:t>
      </w:r>
      <w:r>
        <w:rPr>
          <w:sz w:val="24"/>
        </w:rPr>
        <w:t>radio-activity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geo-chemical</w:t>
      </w:r>
      <w:r>
        <w:rPr>
          <w:spacing w:val="-2"/>
          <w:sz w:val="24"/>
        </w:rPr>
        <w:t xml:space="preserve"> </w:t>
      </w:r>
      <w:r>
        <w:rPr>
          <w:sz w:val="24"/>
        </w:rPr>
        <w:t>reactions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melt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mantle</w:t>
      </w:r>
      <w:r>
        <w:rPr>
          <w:spacing w:val="-1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rise</w:t>
      </w:r>
      <w:r>
        <w:rPr>
          <w:spacing w:val="-1"/>
          <w:sz w:val="24"/>
        </w:rPr>
        <w:t xml:space="preserve"> </w:t>
      </w:r>
      <w:r>
        <w:rPr>
          <w:sz w:val="24"/>
        </w:rPr>
        <w:t>to convective</w:t>
      </w:r>
      <w:r>
        <w:rPr>
          <w:spacing w:val="-1"/>
          <w:sz w:val="24"/>
        </w:rPr>
        <w:t xml:space="preserve"> </w:t>
      </w:r>
      <w:r>
        <w:rPr>
          <w:sz w:val="24"/>
        </w:rPr>
        <w:t>currents</w:t>
      </w:r>
      <w:r>
        <w:rPr>
          <w:spacing w:val="-1"/>
          <w:sz w:val="24"/>
        </w:rPr>
        <w:t xml:space="preserve"> </w:t>
      </w:r>
      <w:r>
        <w:rPr>
          <w:sz w:val="24"/>
        </w:rPr>
        <w:t>which drive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plates to</w:t>
      </w:r>
      <w:r>
        <w:rPr>
          <w:spacing w:val="-1"/>
          <w:sz w:val="24"/>
        </w:rPr>
        <w:t xml:space="preserve"> </w:t>
      </w:r>
      <w:r>
        <w:rPr>
          <w:sz w:val="24"/>
        </w:rPr>
        <w:t>their direction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movement.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812" w:hanging="360"/>
        <w:rPr>
          <w:sz w:val="24"/>
        </w:rPr>
      </w:pPr>
      <w:r>
        <w:tab/>
      </w:r>
      <w:r>
        <w:rPr>
          <w:sz w:val="24"/>
        </w:rPr>
        <w:t xml:space="preserve">There three types of movements caused by convective currents </w:t>
      </w:r>
      <w:r>
        <w:rPr>
          <w:sz w:val="24"/>
        </w:rPr>
        <w:t>that affect the distribution of</w:t>
      </w:r>
      <w:r>
        <w:rPr>
          <w:spacing w:val="-57"/>
          <w:sz w:val="24"/>
        </w:rPr>
        <w:t xml:space="preserve"> </w:t>
      </w:r>
      <w:r>
        <w:rPr>
          <w:sz w:val="24"/>
        </w:rPr>
        <w:t>continents;</w:t>
      </w:r>
    </w:p>
    <w:p w:rsidR="00393B54" w:rsidRDefault="00574D45">
      <w:pPr>
        <w:pStyle w:val="BodyText"/>
        <w:spacing w:before="7"/>
        <w:ind w:right="139"/>
      </w:pPr>
      <w:r>
        <w:rPr>
          <w:b/>
        </w:rPr>
        <w:t>Divergent boundar</w:t>
      </w:r>
      <w:r>
        <w:t>y or movements cause rifting of the crust and consequently outward movement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continents.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process, ocean</w:t>
      </w:r>
      <w:r>
        <w:rPr>
          <w:spacing w:val="-1"/>
        </w:rPr>
        <w:t xml:space="preserve"> </w:t>
      </w:r>
      <w:r>
        <w:t>basins</w:t>
      </w:r>
      <w:r>
        <w:rPr>
          <w:spacing w:val="-1"/>
        </w:rPr>
        <w:t xml:space="preserve"> </w:t>
      </w:r>
      <w:r>
        <w:t>characterized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mid-ocean</w:t>
      </w:r>
      <w:r>
        <w:rPr>
          <w:spacing w:val="2"/>
        </w:rPr>
        <w:t xml:space="preserve"> </w:t>
      </w:r>
      <w:r>
        <w:t>ridges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islands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formed.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 xml:space="preserve">the </w:t>
      </w:r>
      <w:r>
        <w:t>mid-Atlantic</w:t>
      </w:r>
      <w:r>
        <w:rPr>
          <w:spacing w:val="-1"/>
        </w:rPr>
        <w:t xml:space="preserve"> </w:t>
      </w:r>
      <w:r>
        <w:t>ridge between South</w:t>
      </w:r>
      <w:r>
        <w:rPr>
          <w:spacing w:val="-1"/>
        </w:rPr>
        <w:t xml:space="preserve"> </w:t>
      </w:r>
      <w:r>
        <w:t>America and Africa.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Convergent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boundary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movements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2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another.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5" w:line="206" w:lineRule="auto"/>
        <w:ind w:right="409" w:hanging="360"/>
        <w:rPr>
          <w:sz w:val="24"/>
        </w:rPr>
      </w:pPr>
      <w:r>
        <w:tab/>
      </w:r>
      <w:r>
        <w:rPr>
          <w:sz w:val="24"/>
        </w:rPr>
        <w:t>Continents may move towards each other. In the process, sediments are folded to form Fold</w:t>
      </w:r>
      <w:r>
        <w:rPr>
          <w:spacing w:val="1"/>
          <w:sz w:val="24"/>
        </w:rPr>
        <w:t xml:space="preserve"> </w:t>
      </w:r>
      <w:r>
        <w:rPr>
          <w:sz w:val="24"/>
        </w:rPr>
        <w:t>Mountains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>dia</w:t>
      </w:r>
      <w:r>
        <w:rPr>
          <w:spacing w:val="-1"/>
          <w:sz w:val="24"/>
        </w:rPr>
        <w:t xml:space="preserve"> </w:t>
      </w:r>
      <w:r>
        <w:rPr>
          <w:sz w:val="24"/>
        </w:rPr>
        <w:t>moved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Asia, sediments</w:t>
      </w:r>
      <w:r>
        <w:rPr>
          <w:spacing w:val="-1"/>
          <w:sz w:val="24"/>
        </w:rPr>
        <w:t xml:space="preserve"> </w:t>
      </w:r>
      <w:r>
        <w:rPr>
          <w:sz w:val="24"/>
        </w:rPr>
        <w:t>folded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Himalayas.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5" w:line="228" w:lineRule="auto"/>
        <w:ind w:right="150" w:hanging="360"/>
        <w:rPr>
          <w:sz w:val="24"/>
        </w:rPr>
      </w:pPr>
      <w:r>
        <w:tab/>
      </w:r>
      <w:r>
        <w:rPr>
          <w:sz w:val="24"/>
        </w:rPr>
        <w:t>A Continental plate may move towards the oceanic plate causing subduction of the denser simatic</w:t>
      </w:r>
      <w:r>
        <w:rPr>
          <w:spacing w:val="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trench</w:t>
      </w:r>
      <w:r>
        <w:rPr>
          <w:spacing w:val="1"/>
          <w:sz w:val="24"/>
        </w:rPr>
        <w:t xml:space="preserve"> </w:t>
      </w:r>
      <w:r>
        <w:rPr>
          <w:sz w:val="24"/>
        </w:rPr>
        <w:t>forms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subduction and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 sink</w:t>
      </w:r>
      <w:r>
        <w:rPr>
          <w:spacing w:val="-1"/>
          <w:sz w:val="24"/>
        </w:rPr>
        <w:t xml:space="preserve"> </w:t>
      </w:r>
      <w:r>
        <w:rPr>
          <w:sz w:val="24"/>
        </w:rPr>
        <w:t>into the</w:t>
      </w:r>
      <w:r>
        <w:rPr>
          <w:spacing w:val="-2"/>
          <w:sz w:val="24"/>
        </w:rPr>
        <w:t xml:space="preserve"> </w:t>
      </w:r>
      <w:r>
        <w:rPr>
          <w:sz w:val="24"/>
        </w:rPr>
        <w:t>mantle where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assimilated, forming trenches and volcanic mountains. For example the Nazca trench formed where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Nazca</w:t>
      </w:r>
      <w:r>
        <w:rPr>
          <w:spacing w:val="-1"/>
          <w:sz w:val="24"/>
        </w:rPr>
        <w:t xml:space="preserve"> </w:t>
      </w:r>
      <w:r>
        <w:rPr>
          <w:sz w:val="24"/>
        </w:rPr>
        <w:t>plate collides with 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American plate</w:t>
      </w:r>
      <w:r>
        <w:rPr>
          <w:spacing w:val="-1"/>
          <w:sz w:val="24"/>
        </w:rPr>
        <w:t xml:space="preserve"> </w:t>
      </w:r>
      <w:r>
        <w:rPr>
          <w:sz w:val="24"/>
        </w:rPr>
        <w:t>and Andes Mountains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formed.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4" w:line="276" w:lineRule="exact"/>
        <w:ind w:right="265" w:hanging="360"/>
        <w:rPr>
          <w:sz w:val="24"/>
        </w:rPr>
      </w:pPr>
      <w:r>
        <w:tab/>
      </w:r>
      <w:r>
        <w:rPr>
          <w:sz w:val="24"/>
        </w:rPr>
        <w:t>Oceanic crust may move towards each other. This causes narrowing of</w:t>
      </w:r>
      <w:r>
        <w:rPr>
          <w:sz w:val="24"/>
        </w:rPr>
        <w:t xml:space="preserve"> the ocean basins and</w:t>
      </w:r>
      <w:r>
        <w:rPr>
          <w:spacing w:val="1"/>
          <w:sz w:val="24"/>
        </w:rPr>
        <w:t xml:space="preserve"> </w:t>
      </w:r>
      <w:r>
        <w:rPr>
          <w:sz w:val="24"/>
        </w:rPr>
        <w:t>continents move nearer. In the process, trenches and volcanic arc form. For example Pacific and</w:t>
      </w:r>
      <w:r>
        <w:rPr>
          <w:spacing w:val="1"/>
          <w:sz w:val="24"/>
        </w:rPr>
        <w:t xml:space="preserve"> </w:t>
      </w:r>
      <w:r>
        <w:rPr>
          <w:sz w:val="24"/>
        </w:rPr>
        <w:t>Eurasian plates have led to the formation of the Marina trench, Java, Peru, Tonga and Japan arc.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Transform boundary</w:t>
      </w:r>
      <w:r>
        <w:rPr>
          <w:sz w:val="24"/>
        </w:rPr>
        <w:t>. Plates move past each</w:t>
      </w:r>
      <w:r>
        <w:rPr>
          <w:sz w:val="24"/>
        </w:rPr>
        <w:t xml:space="preserve"> other without causing any collision or diversion.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off</w:t>
      </w:r>
      <w:r>
        <w:rPr>
          <w:spacing w:val="-3"/>
          <w:sz w:val="24"/>
        </w:rPr>
        <w:t xml:space="preserve"> </w:t>
      </w:r>
      <w:r>
        <w:rPr>
          <w:sz w:val="24"/>
        </w:rPr>
        <w:t>set sections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continents,</w:t>
      </w:r>
      <w:r>
        <w:rPr>
          <w:spacing w:val="1"/>
          <w:sz w:val="24"/>
        </w:rPr>
        <w:t xml:space="preserve"> </w:t>
      </w:r>
      <w:r>
        <w:rPr>
          <w:sz w:val="24"/>
        </w:rPr>
        <w:t>ridges</w:t>
      </w:r>
      <w:r>
        <w:rPr>
          <w:spacing w:val="1"/>
          <w:sz w:val="24"/>
        </w:rPr>
        <w:t xml:space="preserve"> </w:t>
      </w:r>
      <w:r>
        <w:rPr>
          <w:sz w:val="24"/>
        </w:rPr>
        <w:t>and trenches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American</w:t>
      </w:r>
      <w:r>
        <w:rPr>
          <w:spacing w:val="-57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against the</w:t>
      </w:r>
      <w:r>
        <w:rPr>
          <w:spacing w:val="-1"/>
          <w:sz w:val="24"/>
        </w:rPr>
        <w:t xml:space="preserve"> </w:t>
      </w:r>
      <w:r>
        <w:rPr>
          <w:sz w:val="24"/>
        </w:rPr>
        <w:t>Pacific</w:t>
      </w:r>
      <w:r>
        <w:rPr>
          <w:spacing w:val="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forming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San Andes</w:t>
      </w:r>
      <w:r>
        <w:rPr>
          <w:spacing w:val="-1"/>
          <w:sz w:val="24"/>
        </w:rPr>
        <w:t xml:space="preserve"> </w:t>
      </w:r>
      <w:r>
        <w:rPr>
          <w:sz w:val="24"/>
        </w:rPr>
        <w:t>fault causing</w:t>
      </w:r>
      <w:r>
        <w:rPr>
          <w:spacing w:val="-4"/>
          <w:sz w:val="24"/>
        </w:rPr>
        <w:t xml:space="preserve"> </w:t>
      </w:r>
      <w:r>
        <w:rPr>
          <w:sz w:val="24"/>
        </w:rPr>
        <w:t>off setting</w:t>
      </w:r>
      <w:r>
        <w:rPr>
          <w:spacing w:val="-3"/>
          <w:sz w:val="24"/>
        </w:rPr>
        <w:t xml:space="preserve"> </w:t>
      </w:r>
      <w:r>
        <w:rPr>
          <w:sz w:val="24"/>
        </w:rPr>
        <w:t>of land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west.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960"/>
        </w:tabs>
        <w:spacing w:before="2" w:line="240" w:lineRule="auto"/>
        <w:ind w:left="720" w:right="419" w:firstLine="0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releva</w:t>
      </w:r>
      <w:r>
        <w:t xml:space="preserve"> </w:t>
      </w:r>
      <w:r>
        <w:t>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Wegener’s</w:t>
      </w:r>
      <w:r>
        <w:rPr>
          <w:spacing w:val="-2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continental</w:t>
      </w:r>
      <w:r>
        <w:rPr>
          <w:spacing w:val="-2"/>
        </w:rPr>
        <w:t xml:space="preserve"> </w:t>
      </w:r>
      <w:r>
        <w:t>drift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day distribution of</w:t>
      </w:r>
      <w:r>
        <w:rPr>
          <w:spacing w:val="1"/>
        </w:rPr>
        <w:t xml:space="preserve"> </w:t>
      </w:r>
      <w:r>
        <w:t>continents and</w:t>
      </w:r>
      <w:r>
        <w:rPr>
          <w:spacing w:val="-1"/>
        </w:rPr>
        <w:t xml:space="preserve"> </w:t>
      </w:r>
      <w:r>
        <w:t>ocean basins.</w:t>
      </w:r>
    </w:p>
    <w:p w:rsidR="00393B54" w:rsidRDefault="00393B54">
      <w:pPr>
        <w:sectPr w:rsidR="00393B54">
          <w:headerReference w:type="default" r:id="rId19"/>
          <w:footerReference w:type="default" r:id="rId2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lastRenderedPageBreak/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underlying</w:t>
      </w:r>
      <w:r>
        <w:rPr>
          <w:spacing w:val="-4"/>
          <w:sz w:val="24"/>
        </w:rPr>
        <w:t xml:space="preserve"> </w:t>
      </w:r>
      <w:r>
        <w:rPr>
          <w:sz w:val="24"/>
        </w:rPr>
        <w:t>assumptions in</w:t>
      </w:r>
      <w:r>
        <w:rPr>
          <w:spacing w:val="-4"/>
          <w:sz w:val="24"/>
        </w:rPr>
        <w:t xml:space="preserve"> </w:t>
      </w:r>
      <w:r>
        <w:rPr>
          <w:sz w:val="24"/>
        </w:rPr>
        <w:t>Wegener’s</w:t>
      </w:r>
      <w:r>
        <w:rPr>
          <w:spacing w:val="-2"/>
          <w:sz w:val="24"/>
        </w:rPr>
        <w:t xml:space="preserve"> </w:t>
      </w:r>
      <w:r>
        <w:rPr>
          <w:sz w:val="24"/>
        </w:rPr>
        <w:t>theory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59"/>
          <w:sz w:val="24"/>
        </w:rPr>
        <w:t xml:space="preserve"> </w:t>
      </w:r>
      <w:r>
        <w:rPr>
          <w:sz w:val="24"/>
        </w:rPr>
        <w:t>distribution of</w:t>
      </w:r>
      <w:r>
        <w:rPr>
          <w:spacing w:val="-2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and 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Show the relevance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explaining</w:t>
      </w:r>
      <w:r>
        <w:rPr>
          <w:spacing w:val="-1"/>
          <w:sz w:val="24"/>
        </w:rPr>
        <w:t xml:space="preserve"> </w:t>
      </w:r>
      <w:r>
        <w:rPr>
          <w:sz w:val="24"/>
        </w:rPr>
        <w:t>the evidences.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theory.</w:t>
      </w:r>
    </w:p>
    <w:p w:rsidR="00393B54" w:rsidRDefault="00574D45">
      <w:pPr>
        <w:pStyle w:val="Heading1"/>
        <w:spacing w:before="5"/>
        <w:jc w:val="both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BodyText"/>
        <w:ind w:right="280"/>
        <w:jc w:val="both"/>
      </w:pPr>
      <w:r>
        <w:t>Continental drift is the movement of continental blocks relative to one another across the surface of</w:t>
      </w:r>
      <w:r>
        <w:rPr>
          <w:spacing w:val="-57"/>
        </w:rPr>
        <w:t xml:space="preserve"> </w:t>
      </w:r>
      <w:r>
        <w:t>the earth to their present position to create continents and ocean basins for example South America,</w:t>
      </w:r>
      <w:r>
        <w:rPr>
          <w:spacing w:val="-57"/>
        </w:rPr>
        <w:t xml:space="preserve"> </w:t>
      </w:r>
      <w:r>
        <w:t>Africa,</w:t>
      </w:r>
      <w:r>
        <w:rPr>
          <w:spacing w:val="-2"/>
        </w:rPr>
        <w:t xml:space="preserve"> </w:t>
      </w:r>
      <w:r>
        <w:t>Eura</w:t>
      </w:r>
      <w:r>
        <w:t>sia e.t.c.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basins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pacific and</w:t>
      </w:r>
      <w:r>
        <w:rPr>
          <w:spacing w:val="1"/>
        </w:rPr>
        <w:t xml:space="preserve"> </w:t>
      </w:r>
      <w:r>
        <w:t>Indian</w:t>
      </w:r>
      <w:r>
        <w:rPr>
          <w:spacing w:val="2"/>
        </w:rPr>
        <w:t xml:space="preserve"> </w:t>
      </w:r>
      <w:r>
        <w:t>Ocean.</w:t>
      </w:r>
      <w:r>
        <w:rPr>
          <w:spacing w:val="-1"/>
        </w:rPr>
        <w:t xml:space="preserve"> </w:t>
      </w:r>
      <w:r>
        <w:rPr>
          <w:b/>
        </w:rPr>
        <w:t>Wegener’s</w:t>
      </w:r>
      <w:r>
        <w:rPr>
          <w:b/>
          <w:spacing w:val="-1"/>
        </w:rPr>
        <w:t xml:space="preserve"> </w:t>
      </w:r>
      <w:r>
        <w:t>theory</w:t>
      </w:r>
      <w:r>
        <w:rPr>
          <w:spacing w:val="-6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3" w:line="206" w:lineRule="auto"/>
        <w:ind w:right="222" w:hanging="360"/>
        <w:rPr>
          <w:sz w:val="24"/>
        </w:rPr>
      </w:pPr>
      <w:r>
        <w:tab/>
      </w:r>
      <w:r>
        <w:rPr>
          <w:sz w:val="24"/>
        </w:rPr>
        <w:t>The present day continents came into existence after the disintegration of the huge super continent</w:t>
      </w:r>
      <w:r>
        <w:rPr>
          <w:spacing w:val="-58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Pangaea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existed</w:t>
      </w:r>
      <w:r>
        <w:rPr>
          <w:spacing w:val="-1"/>
          <w:sz w:val="24"/>
        </w:rPr>
        <w:t xml:space="preserve"> </w:t>
      </w:r>
      <w:r>
        <w:rPr>
          <w:sz w:val="24"/>
        </w:rPr>
        <w:t>about 280 million</w:t>
      </w:r>
      <w:r>
        <w:rPr>
          <w:spacing w:val="2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present.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401" w:hanging="360"/>
        <w:rPr>
          <w:b/>
          <w:sz w:val="24"/>
        </w:rPr>
      </w:pPr>
      <w:r>
        <w:tab/>
      </w:r>
      <w:r>
        <w:rPr>
          <w:sz w:val="24"/>
        </w:rPr>
        <w:t xml:space="preserve">Wegener believed that </w:t>
      </w:r>
      <w:r>
        <w:rPr>
          <w:b/>
          <w:sz w:val="24"/>
        </w:rPr>
        <w:t xml:space="preserve">Pangaea </w:t>
      </w:r>
      <w:r>
        <w:rPr>
          <w:sz w:val="24"/>
        </w:rPr>
        <w:t>existed near the present day South Pole and covered 40% of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earth’s surface and was surrounded by a large ocean called </w:t>
      </w:r>
      <w:r>
        <w:rPr>
          <w:b/>
          <w:sz w:val="24"/>
        </w:rPr>
        <w:t xml:space="preserve">Panthalassa which </w:t>
      </w:r>
      <w:r>
        <w:rPr>
          <w:sz w:val="24"/>
        </w:rPr>
        <w:t>covered the</w:t>
      </w:r>
      <w:r>
        <w:rPr>
          <w:spacing w:val="1"/>
          <w:sz w:val="24"/>
        </w:rPr>
        <w:t xml:space="preserve"> </w:t>
      </w:r>
      <w:r>
        <w:rPr>
          <w:sz w:val="24"/>
        </w:rPr>
        <w:t>remaining</w:t>
      </w:r>
      <w:r>
        <w:rPr>
          <w:spacing w:val="-2"/>
          <w:sz w:val="24"/>
        </w:rPr>
        <w:t xml:space="preserve"> </w:t>
      </w:r>
      <w:r>
        <w:rPr>
          <w:sz w:val="24"/>
        </w:rPr>
        <w:t>60%</w:t>
      </w:r>
      <w:r>
        <w:rPr>
          <w:b/>
          <w:sz w:val="24"/>
        </w:rPr>
        <w:t>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550" w:hanging="360"/>
        <w:rPr>
          <w:b/>
          <w:sz w:val="24"/>
        </w:rPr>
      </w:pPr>
      <w:r>
        <w:tab/>
      </w:r>
      <w:r>
        <w:rPr>
          <w:sz w:val="24"/>
        </w:rPr>
        <w:t>In the late pre-Cambrian (About 250 million year</w:t>
      </w:r>
      <w:r>
        <w:rPr>
          <w:sz w:val="24"/>
        </w:rPr>
        <w:t>s before the present), Pangaea began drifting</w:t>
      </w:r>
      <w:r>
        <w:rPr>
          <w:spacing w:val="1"/>
          <w:sz w:val="24"/>
        </w:rPr>
        <w:t xml:space="preserve"> </w:t>
      </w:r>
      <w:r>
        <w:rPr>
          <w:sz w:val="24"/>
        </w:rPr>
        <w:t>northwards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numerous</w:t>
      </w:r>
      <w:r>
        <w:rPr>
          <w:spacing w:val="-1"/>
          <w:sz w:val="24"/>
        </w:rPr>
        <w:t xml:space="preserve"> </w:t>
      </w:r>
      <w:r>
        <w:rPr>
          <w:sz w:val="24"/>
        </w:rPr>
        <w:t>fractures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  <w:r>
        <w:rPr>
          <w:spacing w:val="-57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Lauresia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Gondwanaland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separated 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narrow</w:t>
      </w:r>
      <w:r>
        <w:rPr>
          <w:spacing w:val="-1"/>
          <w:sz w:val="24"/>
        </w:rPr>
        <w:t xml:space="preserve"> </w:t>
      </w:r>
      <w:r>
        <w:rPr>
          <w:sz w:val="24"/>
        </w:rPr>
        <w:t>ocean 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Tethys.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446" w:hanging="360"/>
        <w:rPr>
          <w:sz w:val="24"/>
        </w:rPr>
      </w:pPr>
      <w:r>
        <w:tab/>
      </w:r>
      <w:r>
        <w:rPr>
          <w:sz w:val="24"/>
        </w:rPr>
        <w:t>Lauresia</w:t>
      </w:r>
      <w:r>
        <w:rPr>
          <w:spacing w:val="-1"/>
          <w:sz w:val="24"/>
        </w:rPr>
        <w:t xml:space="preserve"> </w:t>
      </w:r>
      <w:r>
        <w:rPr>
          <w:sz w:val="24"/>
        </w:rPr>
        <w:t>lay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across the equator and </w:t>
      </w:r>
      <w:r>
        <w:rPr>
          <w:sz w:val="24"/>
        </w:rPr>
        <w:t>Gondwanaland land lay</w:t>
      </w:r>
      <w:r>
        <w:rPr>
          <w:spacing w:val="-5"/>
          <w:sz w:val="24"/>
        </w:rPr>
        <w:t xml:space="preserve"> </w:t>
      </w:r>
      <w:r>
        <w:rPr>
          <w:sz w:val="24"/>
        </w:rPr>
        <w:t>near 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South Pole and</w:t>
      </w:r>
      <w:r>
        <w:rPr>
          <w:spacing w:val="-57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covered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1"/>
          <w:sz w:val="24"/>
        </w:rPr>
        <w:t xml:space="preserve"> </w:t>
      </w:r>
      <w:r>
        <w:rPr>
          <w:sz w:val="24"/>
        </w:rPr>
        <w:t>sheet.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181" w:hanging="360"/>
        <w:rPr>
          <w:sz w:val="24"/>
        </w:rPr>
      </w:pPr>
      <w:r>
        <w:tab/>
      </w:r>
      <w:r>
        <w:rPr>
          <w:sz w:val="24"/>
        </w:rPr>
        <w:t>About 135 million years before the present, Gondwanaland and Lauresia drifted northwards and in</w:t>
      </w:r>
      <w:r>
        <w:rPr>
          <w:spacing w:val="-58"/>
          <w:sz w:val="24"/>
        </w:rPr>
        <w:t xml:space="preserve"> </w:t>
      </w:r>
      <w:r>
        <w:rPr>
          <w:sz w:val="24"/>
        </w:rPr>
        <w:t>the process, numerous fractures/ cracks developed in both land mass</w:t>
      </w:r>
      <w:r>
        <w:rPr>
          <w:sz w:val="24"/>
        </w:rPr>
        <w:t>es and broke up completely to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rise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 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561" w:hanging="360"/>
        <w:rPr>
          <w:sz w:val="24"/>
        </w:rPr>
      </w:pPr>
      <w:r>
        <w:tab/>
      </w:r>
      <w:r>
        <w:rPr>
          <w:sz w:val="24"/>
        </w:rPr>
        <w:t>Lauresia broke up first to form the present day North America, Europe, Asia and major islands</w:t>
      </w:r>
      <w:r>
        <w:rPr>
          <w:spacing w:val="-58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Britain and Greenland in the Northern 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467" w:hanging="360"/>
        <w:rPr>
          <w:sz w:val="24"/>
        </w:rPr>
      </w:pPr>
      <w:r>
        <w:tab/>
      </w:r>
      <w:r>
        <w:rPr>
          <w:sz w:val="24"/>
        </w:rPr>
        <w:t xml:space="preserve">Gondwanaland broke up into Africa, </w:t>
      </w:r>
      <w:r>
        <w:rPr>
          <w:sz w:val="24"/>
        </w:rPr>
        <w:t>South America, Australia, Antarctica, the sub-continent of</w:t>
      </w:r>
      <w:r>
        <w:rPr>
          <w:spacing w:val="-57"/>
          <w:sz w:val="24"/>
        </w:rPr>
        <w:t xml:space="preserve"> </w:t>
      </w:r>
      <w:r>
        <w:rPr>
          <w:sz w:val="24"/>
        </w:rPr>
        <w:t>India and major</w:t>
      </w:r>
      <w:r>
        <w:rPr>
          <w:spacing w:val="-1"/>
          <w:sz w:val="24"/>
        </w:rPr>
        <w:t xml:space="preserve"> </w:t>
      </w:r>
      <w:r>
        <w:rPr>
          <w:sz w:val="24"/>
        </w:rPr>
        <w:t>islands</w:t>
      </w:r>
      <w:r>
        <w:rPr>
          <w:spacing w:val="-1"/>
          <w:sz w:val="24"/>
        </w:rPr>
        <w:t xml:space="preserve"> </w:t>
      </w:r>
      <w:r>
        <w:rPr>
          <w:sz w:val="24"/>
        </w:rPr>
        <w:t>such as Madagascar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southern 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420" w:hanging="360"/>
        <w:rPr>
          <w:sz w:val="24"/>
        </w:rPr>
      </w:pPr>
      <w:r>
        <w:tab/>
      </w:r>
      <w:r>
        <w:rPr>
          <w:sz w:val="24"/>
        </w:rPr>
        <w:t>During drifting, the space between the continental blocks became wider forming the present day</w:t>
      </w:r>
      <w:r>
        <w:rPr>
          <w:spacing w:val="-57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 such</w:t>
      </w:r>
      <w:r>
        <w:rPr>
          <w:spacing w:val="-1"/>
          <w:sz w:val="24"/>
        </w:rPr>
        <w:t xml:space="preserve"> </w:t>
      </w:r>
      <w:r>
        <w:rPr>
          <w:sz w:val="24"/>
        </w:rPr>
        <w:t>as Atlantic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between Africa</w:t>
      </w:r>
      <w:r>
        <w:rPr>
          <w:spacing w:val="-1"/>
          <w:sz w:val="24"/>
        </w:rPr>
        <w:t xml:space="preserve"> </w:t>
      </w:r>
      <w:r>
        <w:rPr>
          <w:sz w:val="24"/>
        </w:rPr>
        <w:t>and 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0" w:line="276" w:lineRule="exact"/>
        <w:ind w:right="513" w:hanging="360"/>
        <w:rPr>
          <w:sz w:val="24"/>
        </w:rPr>
      </w:pPr>
      <w:r>
        <w:tab/>
      </w:r>
      <w:r>
        <w:rPr>
          <w:sz w:val="24"/>
        </w:rPr>
        <w:t>In the North, Eurasia drifted East wards while North America drifted westwards. In the south,</w:t>
      </w:r>
      <w:r>
        <w:rPr>
          <w:spacing w:val="1"/>
          <w:sz w:val="24"/>
        </w:rPr>
        <w:t xml:space="preserve"> </w:t>
      </w:r>
      <w:r>
        <w:rPr>
          <w:sz w:val="24"/>
        </w:rPr>
        <w:t>Africa moved northwards to attain its present position astride the equator. India drifted north east</w:t>
      </w:r>
      <w:r>
        <w:rPr>
          <w:spacing w:val="-58"/>
          <w:sz w:val="24"/>
        </w:rPr>
        <w:t xml:space="preserve"> </w:t>
      </w:r>
      <w:r>
        <w:rPr>
          <w:sz w:val="24"/>
        </w:rPr>
        <w:t>wards and northwards</w:t>
      </w:r>
      <w:r>
        <w:rPr>
          <w:sz w:val="24"/>
        </w:rPr>
        <w:t xml:space="preserve"> towards the equator to join North America. Madagascar separated from</w:t>
      </w:r>
      <w:r>
        <w:rPr>
          <w:spacing w:val="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2" w:line="206" w:lineRule="auto"/>
        <w:ind w:right="824" w:hanging="360"/>
        <w:rPr>
          <w:sz w:val="24"/>
        </w:rPr>
      </w:pPr>
      <w:r>
        <w:tab/>
      </w:r>
      <w:r>
        <w:rPr>
          <w:sz w:val="24"/>
        </w:rPr>
        <w:t>Australia drifted eastwards away from Antarctica approximately 65 million years before the</w:t>
      </w:r>
      <w:r>
        <w:rPr>
          <w:spacing w:val="-57"/>
          <w:sz w:val="24"/>
        </w:rPr>
        <w:t xml:space="preserve"> </w:t>
      </w:r>
      <w:r>
        <w:rPr>
          <w:sz w:val="24"/>
        </w:rPr>
        <w:t>present.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765" w:hanging="360"/>
        <w:rPr>
          <w:sz w:val="24"/>
        </w:rPr>
      </w:pPr>
      <w:r>
        <w:tab/>
      </w:r>
      <w:r>
        <w:rPr>
          <w:sz w:val="24"/>
        </w:rPr>
        <w:t xml:space="preserve">Africa, South America, Antarctica, Australia and the Indian sub continents </w:t>
      </w:r>
      <w:r>
        <w:rPr>
          <w:sz w:val="24"/>
        </w:rPr>
        <w:t>are found in the</w:t>
      </w:r>
      <w:r>
        <w:rPr>
          <w:spacing w:val="1"/>
          <w:sz w:val="24"/>
        </w:rPr>
        <w:t xml:space="preserve"> </w:t>
      </w:r>
      <w:r>
        <w:rPr>
          <w:sz w:val="24"/>
        </w:rPr>
        <w:t>southern</w:t>
      </w:r>
      <w:r>
        <w:rPr>
          <w:spacing w:val="-2"/>
          <w:sz w:val="24"/>
        </w:rPr>
        <w:t xml:space="preserve"> </w:t>
      </w:r>
      <w:r>
        <w:rPr>
          <w:sz w:val="24"/>
        </w:rPr>
        <w:t>hemisphere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America,</w:t>
      </w:r>
      <w:r>
        <w:rPr>
          <w:spacing w:val="-2"/>
          <w:sz w:val="24"/>
        </w:rPr>
        <w:t xml:space="preserve"> </w:t>
      </w:r>
      <w:r>
        <w:rPr>
          <w:sz w:val="24"/>
        </w:rPr>
        <w:t>Europe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Asia</w:t>
      </w:r>
      <w:r>
        <w:rPr>
          <w:spacing w:val="-1"/>
          <w:sz w:val="24"/>
        </w:rPr>
        <w:t xml:space="preserve"> </w:t>
      </w:r>
      <w:r>
        <w:rPr>
          <w:sz w:val="24"/>
        </w:rPr>
        <w:t>exist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hemisphere.</w:t>
      </w:r>
    </w:p>
    <w:p w:rsidR="00393B54" w:rsidRDefault="00393B54">
      <w:pPr>
        <w:pStyle w:val="BodyText"/>
        <w:spacing w:before="2"/>
        <w:ind w:left="0"/>
        <w:rPr>
          <w:sz w:val="17"/>
        </w:rPr>
      </w:pPr>
    </w:p>
    <w:p w:rsidR="00393B54" w:rsidRDefault="00574D45">
      <w:pPr>
        <w:pStyle w:val="Heading1"/>
        <w:spacing w:before="90" w:line="240" w:lineRule="auto"/>
        <w:ind w:left="3355"/>
      </w:pPr>
      <w:r>
        <w:t>EVIDENCES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Relevance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theory</w:t>
      </w:r>
    </w:p>
    <w:p w:rsidR="00393B54" w:rsidRDefault="00574D45">
      <w:pPr>
        <w:pStyle w:val="BodyText"/>
        <w:ind w:right="160"/>
      </w:pPr>
      <w:r>
        <w:rPr>
          <w:b/>
        </w:rPr>
        <w:t>Jig</w:t>
      </w:r>
      <w:r>
        <w:rPr>
          <w:b/>
          <w:spacing w:val="-1"/>
        </w:rPr>
        <w:t xml:space="preserve"> </w:t>
      </w:r>
      <w:r>
        <w:rPr>
          <w:b/>
        </w:rPr>
        <w:t>saw and</w:t>
      </w:r>
      <w:r>
        <w:rPr>
          <w:b/>
          <w:spacing w:val="-1"/>
        </w:rPr>
        <w:t xml:space="preserve"> </w:t>
      </w:r>
      <w:r>
        <w:rPr>
          <w:b/>
        </w:rPr>
        <w:t>visual</w:t>
      </w:r>
      <w:r>
        <w:rPr>
          <w:b/>
          <w:spacing w:val="-1"/>
        </w:rPr>
        <w:t xml:space="preserve"> </w:t>
      </w:r>
      <w:r>
        <w:rPr>
          <w:b/>
        </w:rPr>
        <w:t>fit</w:t>
      </w:r>
      <w:r>
        <w:t>. 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close</w:t>
      </w:r>
      <w:r>
        <w:rPr>
          <w:spacing w:val="-1"/>
        </w:rPr>
        <w:t xml:space="preserve"> </w:t>
      </w:r>
      <w:r>
        <w:t>fitting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coastlines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Atlantic</w:t>
      </w:r>
      <w:r>
        <w:rPr>
          <w:spacing w:val="-2"/>
        </w:rPr>
        <w:t xml:space="preserve"> </w:t>
      </w:r>
      <w:r>
        <w:t>Ocean</w:t>
      </w:r>
      <w:r>
        <w:rPr>
          <w:spacing w:val="-57"/>
        </w:rPr>
        <w:t xml:space="preserve"> </w:t>
      </w:r>
      <w:r>
        <w:t>like a jig saw puzzle. That is, the East coast of South America and west coast of Africa (Guinea)</w:t>
      </w:r>
      <w:r>
        <w:rPr>
          <w:spacing w:val="1"/>
        </w:rPr>
        <w:t xml:space="preserve"> </w:t>
      </w:r>
      <w:r>
        <w:t>have good visual fits not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at the</w:t>
      </w:r>
      <w:r>
        <w:rPr>
          <w:spacing w:val="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but also at a</w:t>
      </w:r>
      <w:r>
        <w:rPr>
          <w:spacing w:val="-2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of 2000 meters below</w:t>
      </w:r>
      <w:r>
        <w:rPr>
          <w:spacing w:val="-1"/>
        </w:rPr>
        <w:t xml:space="preserve"> </w:t>
      </w:r>
      <w:r>
        <w:t>the sea-level.</w:t>
      </w:r>
    </w:p>
    <w:p w:rsidR="00393B54" w:rsidRDefault="00574D45">
      <w:pPr>
        <w:pStyle w:val="BodyText"/>
      </w:pPr>
      <w:r>
        <w:t>Thus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continents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toge</w:t>
      </w:r>
      <w:r>
        <w:t>ther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drifting.</w:t>
      </w:r>
    </w:p>
    <w:p w:rsidR="00393B54" w:rsidRDefault="00574D45">
      <w:pPr>
        <w:pStyle w:val="BodyText"/>
        <w:ind w:right="136"/>
      </w:pPr>
      <w:r>
        <w:rPr>
          <w:b/>
        </w:rPr>
        <w:t xml:space="preserve">Geometric fit. </w:t>
      </w:r>
      <w:r>
        <w:t>That is, the west coast line of Africa and eastern coastline of South America fit</w:t>
      </w:r>
      <w:r>
        <w:rPr>
          <w:spacing w:val="1"/>
        </w:rPr>
        <w:t xml:space="preserve"> </w:t>
      </w:r>
      <w:r>
        <w:t>almost exactly in each other if rotated through an angle of 57</w:t>
      </w:r>
      <w:r>
        <w:rPr>
          <w:vertAlign w:val="superscript"/>
        </w:rPr>
        <w:t>0</w:t>
      </w:r>
      <w:r>
        <w:t xml:space="preserve"> with rotational points at 40</w:t>
      </w:r>
      <w:r>
        <w:rPr>
          <w:vertAlign w:val="superscript"/>
        </w:rPr>
        <w:t>0</w:t>
      </w:r>
      <w:r>
        <w:t xml:space="preserve"> North and</w:t>
      </w:r>
      <w:r>
        <w:rPr>
          <w:spacing w:val="-57"/>
        </w:rPr>
        <w:t xml:space="preserve"> </w:t>
      </w:r>
      <w:r>
        <w:t>30</w:t>
      </w:r>
      <w:r>
        <w:rPr>
          <w:vertAlign w:val="superscript"/>
        </w:rPr>
        <w:t>0</w:t>
      </w:r>
      <w:r>
        <w:rPr>
          <w:spacing w:val="1"/>
        </w:rPr>
        <w:t xml:space="preserve"> </w:t>
      </w:r>
      <w:r>
        <w:t>West.</w:t>
      </w:r>
    </w:p>
    <w:p w:rsidR="00393B54" w:rsidRDefault="00574D45">
      <w:pPr>
        <w:pStyle w:val="BodyText"/>
        <w:ind w:right="175"/>
      </w:pPr>
      <w:r>
        <w:rPr>
          <w:b/>
        </w:rPr>
        <w:t>Matching Geology</w:t>
      </w:r>
      <w:r>
        <w:t>. There</w:t>
      </w:r>
      <w:r>
        <w:t xml:space="preserve"> is Similarity in rock alignment and minerals between the west coast line</w:t>
      </w:r>
      <w:r>
        <w:rPr>
          <w:spacing w:val="1"/>
        </w:rPr>
        <w:t xml:space="preserve"> </w:t>
      </w:r>
      <w:r>
        <w:t>of Africa and eastern coastline of South America. For example the gold deposits of Guyana in South</w:t>
      </w:r>
      <w:r>
        <w:rPr>
          <w:spacing w:val="-57"/>
        </w:rPr>
        <w:t xml:space="preserve"> </w:t>
      </w:r>
      <w:r>
        <w:t>America appear 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 continuation of</w:t>
      </w:r>
      <w:r>
        <w:rPr>
          <w:spacing w:val="-2"/>
        </w:rPr>
        <w:t xml:space="preserve"> </w:t>
      </w:r>
      <w:r>
        <w:t>the gold</w:t>
      </w:r>
      <w:r>
        <w:rPr>
          <w:spacing w:val="-1"/>
        </w:rPr>
        <w:t xml:space="preserve"> </w:t>
      </w:r>
      <w:r>
        <w:t>deposits of</w:t>
      </w:r>
      <w:r>
        <w:rPr>
          <w:spacing w:val="-1"/>
        </w:rPr>
        <w:t xml:space="preserve"> </w:t>
      </w:r>
      <w:r>
        <w:t>Ghana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Africa. The</w:t>
      </w:r>
      <w:r>
        <w:rPr>
          <w:spacing w:val="2"/>
        </w:rPr>
        <w:t xml:space="preserve"> </w:t>
      </w:r>
      <w:r>
        <w:t>Cretaceous oil</w:t>
      </w:r>
    </w:p>
    <w:p w:rsidR="00393B54" w:rsidRDefault="00393B54">
      <w:pPr>
        <w:sectPr w:rsidR="00393B54">
          <w:headerReference w:type="default" r:id="rId21"/>
          <w:footerReference w:type="default" r:id="rId22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197"/>
      </w:pPr>
      <w:r>
        <w:lastRenderedPageBreak/>
        <w:t>together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drift.</w:t>
      </w:r>
      <w:r>
        <w:rPr>
          <w:spacing w:val="-1"/>
        </w:rPr>
        <w:t xml:space="preserve"> </w:t>
      </w:r>
      <w:r>
        <w:t>The coal</w:t>
      </w:r>
      <w:r>
        <w:rPr>
          <w:spacing w:val="-1"/>
        </w:rPr>
        <w:t xml:space="preserve"> </w:t>
      </w:r>
      <w:r>
        <w:t>bearing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of Eurasia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America</w:t>
      </w:r>
      <w:r>
        <w:rPr>
          <w:spacing w:val="-57"/>
        </w:rPr>
        <w:t xml:space="preserve"> </w:t>
      </w:r>
      <w:r>
        <w:t>(Appalachian).</w:t>
      </w:r>
    </w:p>
    <w:p w:rsidR="00393B54" w:rsidRDefault="00574D45">
      <w:pPr>
        <w:pStyle w:val="BodyText"/>
        <w:ind w:right="115"/>
      </w:pPr>
      <w:r>
        <w:rPr>
          <w:b/>
        </w:rPr>
        <w:t xml:space="preserve">Existence of orogenic belts of Pre-Cambrian age and structure </w:t>
      </w:r>
      <w:r>
        <w:t>both in South America and Africa</w:t>
      </w:r>
      <w:r>
        <w:rPr>
          <w:spacing w:val="-57"/>
        </w:rPr>
        <w:t xml:space="preserve"> </w:t>
      </w:r>
      <w:r>
        <w:t>yet are sub-parallel to the coasts; proves that these continents were once joined together during their</w:t>
      </w:r>
      <w:r>
        <w:rPr>
          <w:spacing w:val="1"/>
        </w:rPr>
        <w:t xml:space="preserve"> </w:t>
      </w:r>
      <w:r>
        <w:t>formation but separated due to continental drift. For exa</w:t>
      </w:r>
      <w:r>
        <w:t>mple the cape ranges of South Africa appear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a</w:t>
      </w:r>
      <w:r>
        <w:rPr>
          <w:spacing w:val="-3"/>
        </w:rPr>
        <w:t xml:space="preserve"> </w:t>
      </w:r>
      <w:r>
        <w:t>continuation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 mountain</w:t>
      </w:r>
      <w:r>
        <w:rPr>
          <w:spacing w:val="-1"/>
        </w:rPr>
        <w:t xml:space="preserve"> </w:t>
      </w:r>
      <w:r>
        <w:t>ranges of</w:t>
      </w:r>
      <w:r>
        <w:rPr>
          <w:spacing w:val="-1"/>
        </w:rPr>
        <w:t xml:space="preserve"> </w:t>
      </w:r>
      <w:r>
        <w:t>Falkland</w:t>
      </w:r>
      <w:r>
        <w:rPr>
          <w:spacing w:val="4"/>
        </w:rPr>
        <w:t xml:space="preserve"> </w:t>
      </w:r>
      <w:r>
        <w:t>Island in</w:t>
      </w:r>
      <w:r>
        <w:rPr>
          <w:spacing w:val="-1"/>
        </w:rPr>
        <w:t xml:space="preserve"> </w:t>
      </w:r>
      <w:r>
        <w:t>South America.</w:t>
      </w:r>
    </w:p>
    <w:p w:rsidR="00393B54" w:rsidRDefault="00574D45">
      <w:pPr>
        <w:pStyle w:val="BodyText"/>
        <w:ind w:right="431"/>
      </w:pPr>
      <w:r>
        <w:rPr>
          <w:b/>
        </w:rPr>
        <w:t xml:space="preserve">Occurrence of carboniferous glacial deposits </w:t>
      </w:r>
      <w:r>
        <w:t>called Dwyka tillites in South Africa, South</w:t>
      </w:r>
      <w:r>
        <w:rPr>
          <w:spacing w:val="1"/>
        </w:rPr>
        <w:t xml:space="preserve"> </w:t>
      </w:r>
      <w:r>
        <w:t>America,</w:t>
      </w:r>
      <w:r>
        <w:rPr>
          <w:spacing w:val="-2"/>
        </w:rPr>
        <w:t xml:space="preserve"> </w:t>
      </w:r>
      <w:r>
        <w:t>southern</w:t>
      </w:r>
      <w:r>
        <w:rPr>
          <w:spacing w:val="-1"/>
        </w:rPr>
        <w:t xml:space="preserve"> </w:t>
      </w:r>
      <w:r>
        <w:t>Australia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Indi</w:t>
      </w:r>
      <w:r>
        <w:t>a</w:t>
      </w:r>
      <w:r>
        <w:rPr>
          <w:spacing w:val="-1"/>
        </w:rPr>
        <w:t xml:space="preserve"> </w:t>
      </w:r>
      <w:r>
        <w:t>proves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continents</w:t>
      </w:r>
      <w:r>
        <w:rPr>
          <w:spacing w:val="-1"/>
        </w:rPr>
        <w:t xml:space="preserve"> </w:t>
      </w:r>
      <w:r>
        <w:t>emanated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Gondwanaland which had huge</w:t>
      </w:r>
      <w:r>
        <w:rPr>
          <w:spacing w:val="-1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sheets due to its proximity</w:t>
      </w:r>
      <w:r>
        <w:rPr>
          <w:spacing w:val="-8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South</w:t>
      </w:r>
      <w:r>
        <w:rPr>
          <w:spacing w:val="2"/>
        </w:rPr>
        <w:t xml:space="preserve"> </w:t>
      </w:r>
      <w:r>
        <w:t>Pole.</w:t>
      </w:r>
    </w:p>
    <w:p w:rsidR="00393B54" w:rsidRDefault="00574D45">
      <w:pPr>
        <w:pStyle w:val="BodyText"/>
        <w:ind w:right="236"/>
      </w:pPr>
      <w:r>
        <w:rPr>
          <w:b/>
        </w:rPr>
        <w:t xml:space="preserve">Existence of Similar sedimentary basins </w:t>
      </w:r>
      <w:r>
        <w:t>along some parts of north eastern coast of Brazil, south</w:t>
      </w:r>
      <w:r>
        <w:rPr>
          <w:spacing w:val="1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Nigeria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Cameroon 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continents broke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Pangaea</w:t>
      </w:r>
      <w:r>
        <w:rPr>
          <w:spacing w:val="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drift.</w:t>
      </w:r>
    </w:p>
    <w:p w:rsidR="00393B54" w:rsidRDefault="00574D45">
      <w:pPr>
        <w:pStyle w:val="BodyText"/>
        <w:ind w:right="310"/>
      </w:pPr>
      <w:r>
        <w:rPr>
          <w:b/>
        </w:rPr>
        <w:t xml:space="preserve">Occurrence of Similar plant and animal species </w:t>
      </w:r>
      <w:r>
        <w:t>both in South America and Africa for example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tropical</w:t>
      </w:r>
      <w:r>
        <w:rPr>
          <w:spacing w:val="-1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forests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Brazil,</w:t>
      </w:r>
      <w:r>
        <w:rPr>
          <w:spacing w:val="-1"/>
        </w:rPr>
        <w:t xml:space="preserve"> </w:t>
      </w:r>
      <w:r>
        <w:t>Congo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Gabon</w:t>
      </w:r>
      <w:r>
        <w:rPr>
          <w:spacing w:val="-1"/>
        </w:rPr>
        <w:t xml:space="preserve"> </w:t>
      </w:r>
      <w:r>
        <w:t>in Africa</w:t>
      </w:r>
      <w:r>
        <w:rPr>
          <w:spacing w:val="-2"/>
        </w:rPr>
        <w:t xml:space="preserve"> </w:t>
      </w:r>
      <w:r>
        <w:t>show</w:t>
      </w:r>
      <w:r>
        <w:t>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continents</w:t>
      </w:r>
      <w:r>
        <w:rPr>
          <w:spacing w:val="-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together and experienced similar</w:t>
      </w:r>
      <w:r>
        <w:rPr>
          <w:spacing w:val="-2"/>
        </w:rPr>
        <w:t xml:space="preserve"> </w:t>
      </w:r>
      <w:r>
        <w:t>climatic</w:t>
      </w:r>
      <w:r>
        <w:rPr>
          <w:spacing w:val="-1"/>
        </w:rPr>
        <w:t xml:space="preserve"> </w:t>
      </w:r>
      <w:r>
        <w:t>conditions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period of time.</w:t>
      </w:r>
    </w:p>
    <w:p w:rsidR="00393B54" w:rsidRDefault="00574D45">
      <w:pPr>
        <w:pStyle w:val="BodyText"/>
        <w:spacing w:before="1"/>
        <w:ind w:right="374"/>
      </w:pPr>
      <w:r>
        <w:rPr>
          <w:b/>
        </w:rPr>
        <w:t>Palaeo magnetic</w:t>
      </w:r>
      <w:r>
        <w:rPr>
          <w:b/>
          <w:spacing w:val="-3"/>
        </w:rPr>
        <w:t xml:space="preserve"> </w:t>
      </w:r>
      <w:r>
        <w:rPr>
          <w:b/>
        </w:rPr>
        <w:t>evidence</w:t>
      </w:r>
      <w:r>
        <w:t>.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igneous rocks</w:t>
      </w:r>
      <w:r>
        <w:rPr>
          <w:spacing w:val="1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magnetized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earth’s</w:t>
      </w:r>
      <w:r>
        <w:rPr>
          <w:spacing w:val="-1"/>
        </w:rPr>
        <w:t xml:space="preserve"> </w:t>
      </w:r>
      <w:r>
        <w:t>magnetic</w:t>
      </w:r>
      <w:r>
        <w:rPr>
          <w:spacing w:val="-57"/>
        </w:rPr>
        <w:t xml:space="preserve"> </w:t>
      </w:r>
      <w:r>
        <w:t>field. In India, Australia and South America</w:t>
      </w:r>
      <w:r>
        <w:t xml:space="preserve"> the magnetic properties in the magnetized rocks no</w:t>
      </w:r>
      <w:r>
        <w:rPr>
          <w:spacing w:val="1"/>
        </w:rPr>
        <w:t xml:space="preserve"> </w:t>
      </w:r>
      <w:r>
        <w:t>longer point in the N-S direction as it should be. This suggests that during the course of drifting</w:t>
      </w:r>
      <w:r>
        <w:rPr>
          <w:spacing w:val="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twisted and</w:t>
      </w:r>
      <w:r>
        <w:rPr>
          <w:spacing w:val="3"/>
        </w:rPr>
        <w:t xml:space="preserve"> </w:t>
      </w:r>
      <w:r>
        <w:t>changed their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magnetic north direction.</w:t>
      </w:r>
    </w:p>
    <w:p w:rsidR="00393B54" w:rsidRDefault="00574D45">
      <w:pPr>
        <w:pStyle w:val="BodyText"/>
        <w:ind w:right="552"/>
      </w:pPr>
      <w:r>
        <w:rPr>
          <w:b/>
        </w:rPr>
        <w:t>Existence</w:t>
      </w:r>
      <w:r>
        <w:rPr>
          <w:b/>
          <w:spacing w:val="-2"/>
        </w:rPr>
        <w:t xml:space="preserve"> </w:t>
      </w:r>
      <w:r>
        <w:rPr>
          <w:b/>
        </w:rPr>
        <w:t>of laterites.</w:t>
      </w:r>
      <w:r>
        <w:rPr>
          <w:b/>
          <w:spacing w:val="2"/>
        </w:rPr>
        <w:t xml:space="preserve"> </w:t>
      </w:r>
      <w:r>
        <w:t>Laterites on</w:t>
      </w:r>
      <w:r>
        <w:t>ly</w:t>
      </w:r>
      <w:r>
        <w:rPr>
          <w:spacing w:val="-6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under tropical</w:t>
      </w:r>
      <w:r>
        <w:rPr>
          <w:spacing w:val="-1"/>
        </w:rPr>
        <w:t xml:space="preserve"> </w:t>
      </w:r>
      <w:r>
        <w:t>climates.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laterites in</w:t>
      </w:r>
      <w:r>
        <w:rPr>
          <w:spacing w:val="-57"/>
        </w:rPr>
        <w:t xml:space="preserve"> </w:t>
      </w:r>
      <w:r>
        <w:t>cold continental climatic regions like North America (Kentucky and Ohio), Ayrshire in Britain,</w:t>
      </w:r>
      <w:r>
        <w:rPr>
          <w:spacing w:val="1"/>
        </w:rPr>
        <w:t xml:space="preserve"> </w:t>
      </w:r>
      <w:r>
        <w:t>Germany and Russia shows that these continents drifted from the tropics with laterites to their</w:t>
      </w:r>
      <w:r>
        <w:rPr>
          <w:spacing w:val="1"/>
        </w:rPr>
        <w:t xml:space="preserve"> </w:t>
      </w:r>
      <w:r>
        <w:t>p</w:t>
      </w:r>
      <w:r>
        <w:t>resent</w:t>
      </w:r>
      <w:r>
        <w:rPr>
          <w:spacing w:val="-1"/>
        </w:rPr>
        <w:t xml:space="preserve"> </w:t>
      </w:r>
      <w:r>
        <w:t>positions.</w:t>
      </w:r>
    </w:p>
    <w:p w:rsidR="00393B54" w:rsidRDefault="00574D45">
      <w:pPr>
        <w:pStyle w:val="BodyText"/>
        <w:ind w:right="391"/>
        <w:jc w:val="both"/>
      </w:pPr>
      <w:r>
        <w:rPr>
          <w:b/>
        </w:rPr>
        <w:t xml:space="preserve">Existence of coral reefs- </w:t>
      </w:r>
      <w:r>
        <w:t>in Green land, Britain and North America shows that these areas drifted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tropics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reef</w:t>
      </w:r>
      <w:r>
        <w:rPr>
          <w:spacing w:val="-1"/>
        </w:rPr>
        <w:t xml:space="preserve"> </w:t>
      </w:r>
      <w:r>
        <w:t>formation</w:t>
      </w:r>
      <w:r>
        <w:rPr>
          <w:spacing w:val="2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temperatures of</w:t>
      </w:r>
      <w:r>
        <w:rPr>
          <w:spacing w:val="-58"/>
        </w:rPr>
        <w:t xml:space="preserve"> </w:t>
      </w:r>
      <w:r>
        <w:t>tropical</w:t>
      </w:r>
      <w:r>
        <w:rPr>
          <w:spacing w:val="-1"/>
        </w:rPr>
        <w:t xml:space="preserve"> </w:t>
      </w:r>
      <w:r>
        <w:t>climate, clear, salty</w:t>
      </w:r>
      <w:r>
        <w:rPr>
          <w:spacing w:val="-5"/>
        </w:rPr>
        <w:t xml:space="preserve"> </w:t>
      </w:r>
      <w:r>
        <w:t xml:space="preserve">and well </w:t>
      </w:r>
      <w:r>
        <w:t>oxygenated</w:t>
      </w:r>
      <w:r>
        <w:rPr>
          <w:spacing w:val="1"/>
        </w:rPr>
        <w:t xml:space="preserve"> </w:t>
      </w:r>
      <w:r>
        <w:t>water.</w:t>
      </w:r>
    </w:p>
    <w:p w:rsidR="00393B54" w:rsidRDefault="00574D45">
      <w:pPr>
        <w:pStyle w:val="BodyText"/>
        <w:spacing w:before="1"/>
        <w:ind w:right="217"/>
        <w:jc w:val="both"/>
      </w:pPr>
      <w:r>
        <w:rPr>
          <w:b/>
        </w:rPr>
        <w:t xml:space="preserve">The occurrence of salt evaporites in cold </w:t>
      </w:r>
      <w:r>
        <w:t>parts of southern states of Britain, U.S.A., Germany and</w:t>
      </w:r>
      <w:r>
        <w:rPr>
          <w:spacing w:val="-57"/>
        </w:rPr>
        <w:t xml:space="preserve"> </w:t>
      </w:r>
      <w:r>
        <w:t>Russia yet</w:t>
      </w:r>
      <w:r>
        <w:rPr>
          <w:spacing w:val="-1"/>
        </w:rPr>
        <w:t xml:space="preserve"> </w:t>
      </w:r>
      <w:r>
        <w:t>salt</w:t>
      </w:r>
      <w:r>
        <w:rPr>
          <w:spacing w:val="-1"/>
        </w:rPr>
        <w:t xml:space="preserve"> </w:t>
      </w:r>
      <w:r>
        <w:t>evaporites</w:t>
      </w:r>
      <w:r>
        <w:rPr>
          <w:spacing w:val="1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tropics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existed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tropics</w:t>
      </w:r>
      <w:r>
        <w:rPr>
          <w:spacing w:val="-1"/>
        </w:rPr>
        <w:t xml:space="preserve"> </w:t>
      </w:r>
      <w:r>
        <w:t>before</w:t>
      </w:r>
      <w:r>
        <w:rPr>
          <w:spacing w:val="-57"/>
        </w:rPr>
        <w:t xml:space="preserve"> </w:t>
      </w:r>
      <w:r>
        <w:t>attaining</w:t>
      </w:r>
      <w:r>
        <w:rPr>
          <w:spacing w:val="-4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current position.</w:t>
      </w:r>
    </w:p>
    <w:p w:rsidR="00393B54" w:rsidRDefault="00574D45">
      <w:pPr>
        <w:ind w:left="720" w:right="613"/>
        <w:rPr>
          <w:sz w:val="24"/>
        </w:rPr>
      </w:pPr>
      <w:r>
        <w:rPr>
          <w:b/>
          <w:sz w:val="24"/>
        </w:rPr>
        <w:t>P</w:t>
      </w:r>
      <w:r>
        <w:rPr>
          <w:b/>
          <w:sz w:val="24"/>
        </w:rPr>
        <w:t xml:space="preserve">roximity of the continental blocks to the North Pole than the South Pole </w:t>
      </w:r>
      <w:r>
        <w:rPr>
          <w:sz w:val="24"/>
        </w:rPr>
        <w:t>justifies the north</w:t>
      </w:r>
      <w:r>
        <w:rPr>
          <w:spacing w:val="-57"/>
          <w:sz w:val="24"/>
        </w:rPr>
        <w:t xml:space="preserve"> </w:t>
      </w:r>
      <w:r>
        <w:rPr>
          <w:sz w:val="24"/>
        </w:rPr>
        <w:t>ward</w:t>
      </w:r>
      <w:r>
        <w:rPr>
          <w:spacing w:val="-1"/>
          <w:sz w:val="24"/>
        </w:rPr>
        <w:t xml:space="preserve"> </w:t>
      </w:r>
      <w:r>
        <w:rPr>
          <w:sz w:val="24"/>
        </w:rPr>
        <w:t>drift of</w:t>
      </w:r>
      <w:r>
        <w:rPr>
          <w:spacing w:val="1"/>
          <w:sz w:val="24"/>
        </w:rPr>
        <w:t xml:space="preserve"> </w:t>
      </w:r>
      <w:r>
        <w:rPr>
          <w:sz w:val="24"/>
        </w:rPr>
        <w:t>Gondwanaland and</w:t>
      </w:r>
      <w:r>
        <w:rPr>
          <w:spacing w:val="2"/>
          <w:sz w:val="24"/>
        </w:rPr>
        <w:t xml:space="preserve"> </w:t>
      </w:r>
      <w:r>
        <w:rPr>
          <w:sz w:val="24"/>
        </w:rPr>
        <w:t>Lauresia.</w:t>
      </w:r>
    </w:p>
    <w:p w:rsidR="00393B54" w:rsidRDefault="00574D45">
      <w:pPr>
        <w:pStyle w:val="BodyText"/>
        <w:ind w:right="133"/>
      </w:pPr>
      <w:r>
        <w:rPr>
          <w:b/>
        </w:rPr>
        <w:t>Deposition of new rocks at the mid-ocean ridge</w:t>
      </w:r>
      <w:r>
        <w:t>, trenches in ocean floor, expansion of Atlantic</w:t>
      </w:r>
      <w:r>
        <w:rPr>
          <w:spacing w:val="1"/>
        </w:rPr>
        <w:t xml:space="preserve"> </w:t>
      </w:r>
      <w:r>
        <w:t>Ocean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widening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</w:t>
      </w:r>
      <w:r>
        <w:t>he</w:t>
      </w:r>
      <w:r>
        <w:rPr>
          <w:spacing w:val="-1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floor at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2cms</w:t>
      </w:r>
      <w:r>
        <w:rPr>
          <w:spacing w:val="-1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proves</w:t>
      </w:r>
      <w:r>
        <w:rPr>
          <w:spacing w:val="-1"/>
        </w:rPr>
        <w:t xml:space="preserve"> </w:t>
      </w:r>
      <w:r>
        <w:t>that continental</w:t>
      </w:r>
      <w:r>
        <w:rPr>
          <w:spacing w:val="-57"/>
        </w:rPr>
        <w:t xml:space="preserve"> </w:t>
      </w:r>
      <w:r>
        <w:t>drift</w:t>
      </w:r>
      <w:r>
        <w:rPr>
          <w:spacing w:val="-1"/>
        </w:rPr>
        <w:t xml:space="preserve"> </w:t>
      </w:r>
      <w:r>
        <w:t>took place</w:t>
      </w:r>
      <w:r>
        <w:rPr>
          <w:spacing w:val="-1"/>
        </w:rPr>
        <w:t xml:space="preserve"> </w:t>
      </w:r>
      <w:r>
        <w:t>and is still taking</w:t>
      </w:r>
      <w:r>
        <w:rPr>
          <w:spacing w:val="-3"/>
        </w:rPr>
        <w:t xml:space="preserve"> </w:t>
      </w:r>
      <w:r>
        <w:t>place.</w:t>
      </w:r>
    </w:p>
    <w:p w:rsidR="00393B54" w:rsidRDefault="00574D45">
      <w:pPr>
        <w:pStyle w:val="Heading1"/>
        <w:spacing w:before="5"/>
        <w:ind w:left="3276"/>
      </w:pPr>
      <w:r>
        <w:t>Weakness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Wegener’s</w:t>
      </w:r>
      <w:r>
        <w:rPr>
          <w:spacing w:val="-2"/>
        </w:rPr>
        <w:t xml:space="preserve"> </w:t>
      </w:r>
      <w:r>
        <w:t>theory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2" w:line="206" w:lineRule="auto"/>
        <w:ind w:right="1379" w:hanging="360"/>
        <w:rPr>
          <w:sz w:val="24"/>
        </w:rPr>
      </w:pPr>
      <w:r>
        <w:tab/>
      </w:r>
      <w:r>
        <w:rPr>
          <w:sz w:val="24"/>
        </w:rPr>
        <w:t>Wegener is criticized for intruding into a field outside his profession because he was a</w:t>
      </w:r>
      <w:r>
        <w:rPr>
          <w:spacing w:val="-57"/>
          <w:sz w:val="24"/>
        </w:rPr>
        <w:t xml:space="preserve"> </w:t>
      </w:r>
      <w:r>
        <w:rPr>
          <w:sz w:val="24"/>
        </w:rPr>
        <w:t>meteorologist</w:t>
      </w:r>
      <w:r>
        <w:rPr>
          <w:spacing w:val="-1"/>
          <w:sz w:val="24"/>
        </w:rPr>
        <w:t xml:space="preserve"> </w:t>
      </w:r>
      <w:r>
        <w:rPr>
          <w:sz w:val="24"/>
        </w:rPr>
        <w:t>not a Geologist.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620" w:hanging="360"/>
        <w:rPr>
          <w:sz w:val="24"/>
        </w:rPr>
      </w:pPr>
      <w:r>
        <w:tab/>
      </w:r>
      <w:r>
        <w:rPr>
          <w:sz w:val="24"/>
        </w:rPr>
        <w:t>Although centrifugal forces and tidal attraction of the moon exist they are too weak to pull the</w:t>
      </w:r>
      <w:r>
        <w:rPr>
          <w:spacing w:val="-57"/>
          <w:sz w:val="24"/>
        </w:rPr>
        <w:t xml:space="preserve"> </w:t>
      </w:r>
      <w:r>
        <w:rPr>
          <w:sz w:val="24"/>
        </w:rPr>
        <w:t>giant</w:t>
      </w:r>
      <w:r>
        <w:rPr>
          <w:spacing w:val="-1"/>
          <w:sz w:val="24"/>
        </w:rPr>
        <w:t xml:space="preserve"> </w:t>
      </w:r>
      <w:r>
        <w:rPr>
          <w:sz w:val="24"/>
        </w:rPr>
        <w:t>super continents from their polar</w:t>
      </w:r>
      <w:r>
        <w:rPr>
          <w:spacing w:val="-2"/>
          <w:sz w:val="24"/>
        </w:rPr>
        <w:t xml:space="preserve"> </w:t>
      </w:r>
      <w:r>
        <w:rPr>
          <w:sz w:val="24"/>
        </w:rPr>
        <w:t>location.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6" w:line="299" w:lineRule="exact"/>
        <w:ind w:left="900"/>
        <w:rPr>
          <w:sz w:val="24"/>
        </w:rPr>
      </w:pP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failed to</w:t>
      </w:r>
      <w:r>
        <w:rPr>
          <w:spacing w:val="-1"/>
          <w:sz w:val="24"/>
        </w:rPr>
        <w:t xml:space="preserve"> </w:t>
      </w:r>
      <w:r>
        <w:rPr>
          <w:sz w:val="24"/>
        </w:rPr>
        <w:t>explain the exact</w:t>
      </w:r>
      <w:r>
        <w:rPr>
          <w:spacing w:val="-1"/>
          <w:sz w:val="24"/>
        </w:rPr>
        <w:t xml:space="preserve"> </w:t>
      </w:r>
      <w:r>
        <w:rPr>
          <w:sz w:val="24"/>
        </w:rPr>
        <w:t>forces responsible for</w:t>
      </w:r>
      <w:r>
        <w:rPr>
          <w:spacing w:val="-2"/>
          <w:sz w:val="24"/>
        </w:rPr>
        <w:t xml:space="preserve"> </w:t>
      </w:r>
      <w:r>
        <w:rPr>
          <w:sz w:val="24"/>
        </w:rPr>
        <w:t>the drifting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220" w:hanging="360"/>
        <w:rPr>
          <w:sz w:val="24"/>
        </w:rPr>
      </w:pPr>
      <w:r>
        <w:tab/>
      </w:r>
      <w:r>
        <w:rPr>
          <w:sz w:val="24"/>
        </w:rPr>
        <w:t>Wegener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failed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forces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2"/>
          <w:sz w:val="24"/>
        </w:rPr>
        <w:t xml:space="preserve"> </w:t>
      </w:r>
      <w:r>
        <w:rPr>
          <w:sz w:val="24"/>
        </w:rPr>
        <w:t>drift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interior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earth and not out of it.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960"/>
        </w:tabs>
        <w:spacing w:before="12" w:line="240" w:lineRule="auto"/>
        <w:ind w:left="2700" w:right="272" w:hanging="1981"/>
      </w:pPr>
      <w:r>
        <w:t>Justify</w:t>
      </w:r>
      <w:r>
        <w:rPr>
          <w:spacing w:val="-2"/>
        </w:rPr>
        <w:t xml:space="preserve"> </w:t>
      </w:r>
      <w:r>
        <w:t>Wegener’s</w:t>
      </w:r>
      <w:r>
        <w:rPr>
          <w:spacing w:val="-2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drift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evidence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southern</w:t>
      </w:r>
      <w:r>
        <w:rPr>
          <w:spacing w:val="-1"/>
        </w:rPr>
        <w:t xml:space="preserve"> </w:t>
      </w:r>
      <w:r>
        <w:t>hemisphere.</w:t>
      </w:r>
      <w:r>
        <w:rPr>
          <w:spacing w:val="-57"/>
        </w:rPr>
        <w:t xml:space="preserve"> </w:t>
      </w:r>
      <w:r>
        <w:t>Or</w:t>
      </w:r>
    </w:p>
    <w:p w:rsidR="00393B54" w:rsidRDefault="00574D45">
      <w:pPr>
        <w:ind w:left="720" w:right="914"/>
        <w:rPr>
          <w:b/>
          <w:sz w:val="24"/>
        </w:rPr>
      </w:pPr>
      <w:r>
        <w:rPr>
          <w:b/>
          <w:sz w:val="24"/>
        </w:rPr>
        <w:t>Justify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continental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drifting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evidence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southern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continents.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underlying</w:t>
      </w:r>
      <w:r>
        <w:rPr>
          <w:spacing w:val="-3"/>
          <w:sz w:val="24"/>
        </w:rPr>
        <w:t xml:space="preserve"> </w:t>
      </w:r>
      <w:r>
        <w:rPr>
          <w:sz w:val="24"/>
        </w:rPr>
        <w:t>assumptions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Wegener’s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6"/>
          <w:sz w:val="24"/>
        </w:rPr>
        <w:t xml:space="preserve"> </w:t>
      </w:r>
      <w:r>
        <w:rPr>
          <w:sz w:val="24"/>
        </w:rPr>
        <w:t>of continental 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59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continents and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</w:p>
    <w:p w:rsidR="00393B54" w:rsidRDefault="00393B54">
      <w:pPr>
        <w:rPr>
          <w:sz w:val="24"/>
        </w:rPr>
        <w:sectPr w:rsidR="00393B54">
          <w:headerReference w:type="default" r:id="rId23"/>
          <w:footerReference w:type="default" r:id="rId2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before="5"/>
      </w:pPr>
      <w:r>
        <w:lastRenderedPageBreak/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spacing w:line="274" w:lineRule="exact"/>
        <w:ind w:left="720"/>
        <w:rPr>
          <w:sz w:val="24"/>
        </w:rPr>
      </w:pPr>
      <w:r>
        <w:rPr>
          <w:b/>
          <w:sz w:val="24"/>
        </w:rPr>
        <w:t>Refer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question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5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introduction.</w:t>
      </w:r>
    </w:p>
    <w:p w:rsidR="00393B54" w:rsidRDefault="00574D45">
      <w:pPr>
        <w:pStyle w:val="Heading1"/>
        <w:spacing w:before="5"/>
      </w:pPr>
      <w:r>
        <w:t>Evidences</w:t>
      </w:r>
      <w:r>
        <w:rPr>
          <w:spacing w:val="-2"/>
        </w:rPr>
        <w:t xml:space="preserve"> </w:t>
      </w:r>
      <w:r>
        <w:t>of continental</w:t>
      </w:r>
      <w:r>
        <w:rPr>
          <w:spacing w:val="-1"/>
        </w:rPr>
        <w:t xml:space="preserve"> </w:t>
      </w:r>
      <w:r>
        <w:t>drift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southern</w:t>
      </w:r>
      <w:r>
        <w:rPr>
          <w:spacing w:val="-2"/>
        </w:rPr>
        <w:t xml:space="preserve"> </w:t>
      </w:r>
      <w:r>
        <w:t>continents/</w:t>
      </w:r>
      <w:r>
        <w:rPr>
          <w:spacing w:val="-1"/>
        </w:rPr>
        <w:t xml:space="preserve"> </w:t>
      </w:r>
      <w:r>
        <w:t>hemisphere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  <w:tab w:val="left" w:pos="4092"/>
          <w:tab w:val="left" w:pos="5823"/>
        </w:tabs>
        <w:spacing w:line="274" w:lineRule="exact"/>
        <w:ind w:left="806"/>
        <w:rPr>
          <w:sz w:val="24"/>
        </w:rPr>
      </w:pPr>
      <w:r>
        <w:rPr>
          <w:sz w:val="24"/>
        </w:rPr>
        <w:t>Jig</w:t>
      </w:r>
      <w:r>
        <w:rPr>
          <w:spacing w:val="-3"/>
          <w:sz w:val="24"/>
        </w:rPr>
        <w:t xml:space="preserve"> </w:t>
      </w:r>
      <w:r>
        <w:rPr>
          <w:sz w:val="24"/>
        </w:rPr>
        <w:t>saw</w:t>
      </w:r>
      <w:r>
        <w:rPr>
          <w:spacing w:val="-2"/>
          <w:sz w:val="24"/>
        </w:rPr>
        <w:t xml:space="preserve"> </w:t>
      </w:r>
      <w:r>
        <w:rPr>
          <w:sz w:val="24"/>
        </w:rPr>
        <w:t>and visual fit</w:t>
      </w:r>
      <w:r>
        <w:rPr>
          <w:sz w:val="24"/>
        </w:rPr>
        <w:tab/>
        <w:t>▪Geometric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  <w:r>
        <w:rPr>
          <w:sz w:val="24"/>
        </w:rPr>
        <w:tab/>
        <w:t>▪Matching</w:t>
      </w:r>
      <w:r>
        <w:rPr>
          <w:spacing w:val="-1"/>
          <w:sz w:val="24"/>
        </w:rPr>
        <w:t xml:space="preserve"> </w:t>
      </w:r>
      <w:r>
        <w:rPr>
          <w:sz w:val="24"/>
        </w:rPr>
        <w:t>Geology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Existence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orogenic</w:t>
      </w:r>
      <w:r>
        <w:rPr>
          <w:spacing w:val="-1"/>
          <w:sz w:val="24"/>
        </w:rPr>
        <w:t xml:space="preserve"> </w:t>
      </w:r>
      <w:r>
        <w:rPr>
          <w:sz w:val="24"/>
        </w:rPr>
        <w:t>belts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Pre-Cambrian age and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  <w:tab w:val="left" w:pos="6658"/>
        </w:tabs>
        <w:ind w:left="806"/>
        <w:rPr>
          <w:sz w:val="24"/>
        </w:rPr>
      </w:pPr>
      <w:r>
        <w:rPr>
          <w:sz w:val="24"/>
        </w:rPr>
        <w:t>Occurrence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carboniferous</w:t>
      </w:r>
      <w:r>
        <w:rPr>
          <w:spacing w:val="-1"/>
          <w:sz w:val="24"/>
        </w:rPr>
        <w:t xml:space="preserve"> </w:t>
      </w:r>
      <w:r>
        <w:rPr>
          <w:sz w:val="24"/>
        </w:rPr>
        <w:t>glacial</w:t>
      </w:r>
      <w:r>
        <w:rPr>
          <w:spacing w:val="-2"/>
          <w:sz w:val="24"/>
        </w:rPr>
        <w:t xml:space="preserve"> </w:t>
      </w:r>
      <w:r>
        <w:rPr>
          <w:sz w:val="24"/>
        </w:rPr>
        <w:t>deposits</w:t>
      </w:r>
      <w:r>
        <w:rPr>
          <w:sz w:val="24"/>
        </w:rPr>
        <w:tab/>
        <w:t>▪Palaeo</w:t>
      </w:r>
      <w:r>
        <w:rPr>
          <w:spacing w:val="-1"/>
          <w:sz w:val="24"/>
        </w:rPr>
        <w:t xml:space="preserve"> </w:t>
      </w:r>
      <w:r>
        <w:rPr>
          <w:sz w:val="24"/>
        </w:rPr>
        <w:t>magnetic</w:t>
      </w:r>
      <w:r>
        <w:rPr>
          <w:spacing w:val="-3"/>
          <w:sz w:val="24"/>
        </w:rPr>
        <w:t xml:space="preserve"> </w:t>
      </w:r>
      <w:r>
        <w:rPr>
          <w:sz w:val="24"/>
        </w:rPr>
        <w:t>ev</w:t>
      </w:r>
      <w:r>
        <w:rPr>
          <w:sz w:val="24"/>
        </w:rPr>
        <w:t>idence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of similar</w:t>
      </w:r>
      <w:r>
        <w:rPr>
          <w:spacing w:val="-3"/>
          <w:sz w:val="24"/>
        </w:rPr>
        <w:t xml:space="preserve"> </w:t>
      </w:r>
      <w:r>
        <w:rPr>
          <w:sz w:val="24"/>
        </w:rPr>
        <w:t>sedimentary</w:t>
      </w:r>
      <w:r>
        <w:rPr>
          <w:spacing w:val="-5"/>
          <w:sz w:val="24"/>
        </w:rPr>
        <w:t xml:space="preserve"> </w:t>
      </w:r>
      <w:r>
        <w:rPr>
          <w:sz w:val="24"/>
        </w:rPr>
        <w:t>basins</w:t>
      </w:r>
      <w:r>
        <w:rPr>
          <w:spacing w:val="-1"/>
          <w:sz w:val="24"/>
        </w:rPr>
        <w:t xml:space="preserve"> </w:t>
      </w:r>
      <w:r>
        <w:rPr>
          <w:sz w:val="24"/>
        </w:rPr>
        <w:t>along some</w:t>
      </w:r>
      <w:r>
        <w:rPr>
          <w:spacing w:val="-1"/>
          <w:sz w:val="24"/>
        </w:rPr>
        <w:t xml:space="preserve"> </w:t>
      </w:r>
      <w:r>
        <w:rPr>
          <w:sz w:val="24"/>
        </w:rPr>
        <w:t>parts of</w:t>
      </w:r>
      <w:r>
        <w:rPr>
          <w:spacing w:val="-2"/>
          <w:sz w:val="24"/>
        </w:rPr>
        <w:t xml:space="preserve"> </w:t>
      </w:r>
      <w:r>
        <w:rPr>
          <w:sz w:val="24"/>
        </w:rPr>
        <w:t>north eastern</w:t>
      </w:r>
      <w:r>
        <w:rPr>
          <w:spacing w:val="1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Brazil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Occurrence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and animal</w:t>
      </w:r>
      <w:r>
        <w:rPr>
          <w:spacing w:val="-1"/>
          <w:sz w:val="24"/>
        </w:rPr>
        <w:t xml:space="preserve"> </w:t>
      </w:r>
      <w:r>
        <w:rPr>
          <w:sz w:val="24"/>
        </w:rPr>
        <w:t>species</w:t>
      </w:r>
      <w:r>
        <w:rPr>
          <w:spacing w:val="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in 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Deposition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rocks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mid-ocean</w:t>
      </w:r>
      <w:r>
        <w:rPr>
          <w:spacing w:val="1"/>
          <w:sz w:val="24"/>
        </w:rPr>
        <w:t xml:space="preserve"> </w:t>
      </w:r>
      <w:r>
        <w:rPr>
          <w:sz w:val="24"/>
        </w:rPr>
        <w:t>ridge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Proximity</w:t>
      </w:r>
      <w:r>
        <w:rPr>
          <w:spacing w:val="-9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continental </w:t>
      </w:r>
      <w:r>
        <w:rPr>
          <w:sz w:val="24"/>
        </w:rPr>
        <w:t>blocks to the</w:t>
      </w:r>
      <w:r>
        <w:rPr>
          <w:spacing w:val="-1"/>
          <w:sz w:val="24"/>
        </w:rPr>
        <w:t xml:space="preserve"> </w:t>
      </w:r>
      <w:r>
        <w:rPr>
          <w:sz w:val="24"/>
        </w:rPr>
        <w:t>North Pole than the South Pole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314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widening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rift</w:t>
      </w:r>
      <w:r>
        <w:rPr>
          <w:spacing w:val="1"/>
          <w:sz w:val="24"/>
        </w:rPr>
        <w:t xml:space="preserve"> </w:t>
      </w:r>
      <w:r>
        <w:rPr>
          <w:sz w:val="24"/>
        </w:rPr>
        <w:t>valley</w:t>
      </w:r>
      <w:r>
        <w:rPr>
          <w:spacing w:val="-3"/>
          <w:sz w:val="24"/>
        </w:rPr>
        <w:t xml:space="preserve"> </w:t>
      </w:r>
      <w:r>
        <w:rPr>
          <w:sz w:val="24"/>
        </w:rPr>
        <w:t>floor</w:t>
      </w:r>
      <w:r>
        <w:rPr>
          <w:spacing w:val="-2"/>
          <w:sz w:val="24"/>
        </w:rPr>
        <w:t xml:space="preserve"> </w:t>
      </w:r>
      <w:r>
        <w:rPr>
          <w:sz w:val="24"/>
        </w:rPr>
        <w:t>at an average of 2cms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2"/>
          <w:sz w:val="24"/>
        </w:rPr>
        <w:t xml:space="preserve"> </w:t>
      </w:r>
      <w:r>
        <w:rPr>
          <w:sz w:val="24"/>
        </w:rPr>
        <w:t>year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proof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 drift</w:t>
      </w:r>
      <w:r>
        <w:rPr>
          <w:spacing w:val="-57"/>
          <w:sz w:val="24"/>
        </w:rPr>
        <w:t xml:space="preserve"> </w:t>
      </w:r>
      <w:r>
        <w:rPr>
          <w:sz w:val="24"/>
        </w:rPr>
        <w:t>took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and is still taking</w:t>
      </w:r>
      <w:r>
        <w:rPr>
          <w:spacing w:val="-3"/>
          <w:sz w:val="24"/>
        </w:rPr>
        <w:t xml:space="preserve"> </w:t>
      </w:r>
      <w:r>
        <w:rPr>
          <w:sz w:val="24"/>
        </w:rPr>
        <w:t>place.</w:t>
      </w:r>
    </w:p>
    <w:p w:rsidR="00393B54" w:rsidRDefault="00574D45">
      <w:pPr>
        <w:pStyle w:val="Heading1"/>
        <w:spacing w:before="5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points</w:t>
      </w:r>
    </w:p>
    <w:p w:rsidR="00393B54" w:rsidRDefault="00393B54">
      <w:pPr>
        <w:pStyle w:val="BodyText"/>
        <w:ind w:left="0"/>
        <w:rPr>
          <w:b/>
          <w:sz w:val="26"/>
        </w:rPr>
      </w:pPr>
    </w:p>
    <w:p w:rsidR="00393B54" w:rsidRDefault="00393B54">
      <w:pPr>
        <w:pStyle w:val="BodyText"/>
        <w:ind w:left="0"/>
        <w:rPr>
          <w:b/>
          <w:sz w:val="22"/>
        </w:rPr>
      </w:pPr>
    </w:p>
    <w:p w:rsidR="00393B54" w:rsidRDefault="00574D45">
      <w:pPr>
        <w:ind w:left="1339"/>
        <w:rPr>
          <w:b/>
          <w:sz w:val="24"/>
        </w:rPr>
      </w:pPr>
      <w:r>
        <w:rPr>
          <w:b/>
          <w:sz w:val="24"/>
        </w:rPr>
        <w:t>CONTINETAL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DRIFT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960"/>
        </w:tabs>
        <w:spacing w:line="240" w:lineRule="auto"/>
      </w:pPr>
      <w:r>
        <w:t>(a)What</w:t>
      </w:r>
      <w:r>
        <w:rPr>
          <w:spacing w:val="-3"/>
        </w:rPr>
        <w:t xml:space="preserve"> </w:t>
      </w:r>
      <w:r>
        <w:t>is meant</w:t>
      </w:r>
      <w:r>
        <w:rPr>
          <w:spacing w:val="-1"/>
        </w:rPr>
        <w:t xml:space="preserve"> </w:t>
      </w:r>
      <w:r>
        <w:t>by plate</w:t>
      </w:r>
      <w:r>
        <w:rPr>
          <w:spacing w:val="-4"/>
        </w:rPr>
        <w:t xml:space="preserve"> </w:t>
      </w:r>
      <w:r>
        <w:t>tectonic</w:t>
      </w:r>
      <w:r>
        <w:rPr>
          <w:spacing w:val="-1"/>
        </w:rPr>
        <w:t xml:space="preserve"> </w:t>
      </w:r>
      <w:r>
        <w:t>movements?</w:t>
      </w:r>
    </w:p>
    <w:p w:rsidR="00393B54" w:rsidRDefault="00574D45">
      <w:pPr>
        <w:pStyle w:val="ListParagraph"/>
        <w:numPr>
          <w:ilvl w:val="0"/>
          <w:numId w:val="7"/>
        </w:numPr>
        <w:tabs>
          <w:tab w:val="left" w:pos="1255"/>
        </w:tabs>
        <w:ind w:right="143" w:firstLine="240"/>
        <w:jc w:val="left"/>
        <w:rPr>
          <w:b/>
        </w:rPr>
      </w:pP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plate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tectonic movements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relief land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forms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</w:p>
    <w:p w:rsidR="00393B54" w:rsidRDefault="00574D45">
      <w:pPr>
        <w:pStyle w:val="Heading1"/>
        <w:spacing w:before="1"/>
      </w:pP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tectonic</w:t>
      </w:r>
      <w:r>
        <w:rPr>
          <w:spacing w:val="-1"/>
          <w:sz w:val="24"/>
        </w:rPr>
        <w:t xml:space="preserve"> </w:t>
      </w:r>
      <w:r>
        <w:rPr>
          <w:sz w:val="24"/>
        </w:rPr>
        <w:t>movements, outline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assumptions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;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cause, major</w:t>
      </w:r>
      <w:r>
        <w:rPr>
          <w:spacing w:val="-1"/>
          <w:sz w:val="24"/>
        </w:rPr>
        <w:t xml:space="preserve"> </w:t>
      </w:r>
      <w:r>
        <w:rPr>
          <w:sz w:val="24"/>
        </w:rPr>
        <w:t>plates</w:t>
      </w:r>
      <w:r>
        <w:rPr>
          <w:spacing w:val="1"/>
          <w:sz w:val="24"/>
        </w:rPr>
        <w:t xml:space="preserve"> </w:t>
      </w:r>
      <w:r>
        <w:rPr>
          <w:sz w:val="24"/>
        </w:rPr>
        <w:t>and the major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boundaries.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right="1024" w:hanging="360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tectonism</w:t>
      </w:r>
      <w:r>
        <w:rPr>
          <w:spacing w:val="-1"/>
          <w:sz w:val="24"/>
        </w:rPr>
        <w:t xml:space="preserve"> </w:t>
      </w: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sz w:val="24"/>
        </w:rPr>
        <w:t>tensional;</w:t>
      </w:r>
      <w:r>
        <w:rPr>
          <w:spacing w:val="-1"/>
          <w:sz w:val="24"/>
        </w:rPr>
        <w:t xml:space="preserve"> </w:t>
      </w:r>
      <w:r>
        <w:rPr>
          <w:sz w:val="24"/>
        </w:rPr>
        <w:t>compression</w:t>
      </w:r>
      <w:r>
        <w:rPr>
          <w:spacing w:val="-1"/>
          <w:sz w:val="24"/>
        </w:rPr>
        <w:t xml:space="preserve"> </w:t>
      </w:r>
      <w:r>
        <w:rPr>
          <w:sz w:val="24"/>
        </w:rPr>
        <w:t>forces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vertical</w:t>
      </w:r>
      <w:r>
        <w:rPr>
          <w:spacing w:val="-57"/>
          <w:sz w:val="24"/>
        </w:rPr>
        <w:t xml:space="preserve"> </w:t>
      </w:r>
      <w:r>
        <w:rPr>
          <w:sz w:val="24"/>
        </w:rPr>
        <w:t>movements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led to</w:t>
      </w:r>
      <w:r>
        <w:rPr>
          <w:spacing w:val="-1"/>
          <w:sz w:val="24"/>
        </w:rPr>
        <w:t xml:space="preserve"> </w:t>
      </w:r>
      <w:r>
        <w:rPr>
          <w:sz w:val="24"/>
        </w:rPr>
        <w:t>the occurrence</w:t>
      </w:r>
      <w:r>
        <w:rPr>
          <w:spacing w:val="-2"/>
          <w:sz w:val="24"/>
        </w:rPr>
        <w:t xml:space="preserve"> </w:t>
      </w:r>
      <w:r>
        <w:rPr>
          <w:sz w:val="24"/>
        </w:rPr>
        <w:t>of faulting,</w:t>
      </w:r>
      <w:r>
        <w:rPr>
          <w:spacing w:val="-1"/>
          <w:sz w:val="24"/>
        </w:rPr>
        <w:t xml:space="preserve"> </w:t>
      </w:r>
      <w:r>
        <w:rPr>
          <w:sz w:val="24"/>
        </w:rPr>
        <w:t>vulcanicity,</w:t>
      </w:r>
      <w:r>
        <w:rPr>
          <w:spacing w:val="2"/>
          <w:sz w:val="24"/>
        </w:rPr>
        <w:t xml:space="preserve"> </w:t>
      </w:r>
      <w:r>
        <w:rPr>
          <w:sz w:val="24"/>
        </w:rPr>
        <w:t>warping</w:t>
      </w:r>
      <w:r>
        <w:rPr>
          <w:spacing w:val="-4"/>
          <w:sz w:val="24"/>
        </w:rPr>
        <w:t xml:space="preserve"> </w:t>
      </w:r>
      <w:r>
        <w:rPr>
          <w:sz w:val="24"/>
        </w:rPr>
        <w:t>and folding.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landforms produced by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tectonic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458" w:firstLine="60"/>
      </w:pPr>
      <w:r>
        <w:t>(a)</w:t>
      </w:r>
      <w:r>
        <w:rPr>
          <w:spacing w:val="-2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tectonic</w:t>
      </w:r>
      <w:r>
        <w:rPr>
          <w:spacing w:val="-2"/>
        </w:rPr>
        <w:t xml:space="preserve"> </w:t>
      </w:r>
      <w:r>
        <w:t>movement refers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separate and</w:t>
      </w:r>
      <w:r>
        <w:rPr>
          <w:spacing w:val="1"/>
        </w:rPr>
        <w:t xml:space="preserve"> </w:t>
      </w:r>
      <w:r>
        <w:t>rigid</w:t>
      </w:r>
      <w:r>
        <w:rPr>
          <w:spacing w:val="-1"/>
        </w:rPr>
        <w:t xml:space="preserve"> </w:t>
      </w:r>
      <w:r>
        <w:t>parts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 called</w:t>
      </w:r>
      <w:r>
        <w:rPr>
          <w:spacing w:val="-57"/>
        </w:rPr>
        <w:t xml:space="preserve"> </w:t>
      </w:r>
      <w:r>
        <w:t>tectonic</w:t>
      </w:r>
      <w:r>
        <w:rPr>
          <w:spacing w:val="-2"/>
        </w:rPr>
        <w:t xml:space="preserve"> </w:t>
      </w:r>
      <w:r>
        <w:t>plates on which</w:t>
      </w:r>
      <w:r>
        <w:rPr>
          <w:spacing w:val="1"/>
        </w:rPr>
        <w:t xml:space="preserve"> </w:t>
      </w:r>
      <w:r>
        <w:t>continents and ocean basins rest.</w:t>
      </w:r>
    </w:p>
    <w:p w:rsidR="00393B54" w:rsidRDefault="00574D45">
      <w:pPr>
        <w:pStyle w:val="Heading1"/>
        <w:spacing w:before="3"/>
      </w:pP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assumes</w:t>
      </w:r>
      <w:r>
        <w:rPr>
          <w:spacing w:val="-1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7" w:lineRule="exact"/>
        <w:ind w:left="90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crust</w:t>
      </w:r>
      <w:r>
        <w:rPr>
          <w:spacing w:val="-1"/>
          <w:sz w:val="24"/>
        </w:rPr>
        <w:t xml:space="preserve"> </w:t>
      </w:r>
      <w:r>
        <w:rPr>
          <w:sz w:val="24"/>
        </w:rPr>
        <w:t>is divided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six</w:t>
      </w:r>
      <w:r>
        <w:rPr>
          <w:spacing w:val="2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plates.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20" w:lineRule="auto"/>
        <w:ind w:right="246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include African</w:t>
      </w:r>
      <w:r>
        <w:rPr>
          <w:spacing w:val="-2"/>
          <w:sz w:val="24"/>
        </w:rPr>
        <w:t xml:space="preserve"> </w:t>
      </w:r>
      <w:r>
        <w:rPr>
          <w:sz w:val="24"/>
        </w:rPr>
        <w:t>plate,</w:t>
      </w:r>
      <w:r>
        <w:rPr>
          <w:spacing w:val="-1"/>
          <w:sz w:val="24"/>
        </w:rPr>
        <w:t xml:space="preserve"> </w:t>
      </w:r>
      <w:r>
        <w:rPr>
          <w:sz w:val="24"/>
        </w:rPr>
        <w:t>American</w:t>
      </w:r>
      <w:r>
        <w:rPr>
          <w:spacing w:val="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(North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South),</w:t>
      </w:r>
      <w:r>
        <w:rPr>
          <w:spacing w:val="1"/>
          <w:sz w:val="24"/>
        </w:rPr>
        <w:t xml:space="preserve"> </w:t>
      </w:r>
      <w:r>
        <w:rPr>
          <w:sz w:val="24"/>
        </w:rPr>
        <w:t>Eurasian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(Europe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Asia) Austrian-Indian plate, Pacific plate, and Antarctic plate while </w:t>
      </w:r>
      <w:r>
        <w:rPr>
          <w:sz w:val="24"/>
        </w:rPr>
        <w:t>the minor plates include</w:t>
      </w:r>
      <w:r>
        <w:rPr>
          <w:spacing w:val="1"/>
          <w:sz w:val="24"/>
        </w:rPr>
        <w:t xml:space="preserve"> </w:t>
      </w:r>
      <w:r>
        <w:rPr>
          <w:sz w:val="24"/>
        </w:rPr>
        <w:t>Nazca</w:t>
      </w:r>
      <w:r>
        <w:rPr>
          <w:spacing w:val="-2"/>
          <w:sz w:val="24"/>
        </w:rPr>
        <w:t xml:space="preserve"> </w:t>
      </w:r>
      <w:r>
        <w:rPr>
          <w:sz w:val="24"/>
        </w:rPr>
        <w:t>(on the west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America), Philippine plate,</w:t>
      </w:r>
      <w:r>
        <w:rPr>
          <w:spacing w:val="-1"/>
          <w:sz w:val="24"/>
        </w:rPr>
        <w:t xml:space="preserve"> </w:t>
      </w:r>
      <w:r>
        <w:rPr>
          <w:sz w:val="24"/>
        </w:rPr>
        <w:t>Caribbean plate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2" w:line="220" w:lineRule="auto"/>
        <w:ind w:right="364" w:hanging="360"/>
        <w:jc w:val="both"/>
        <w:rPr>
          <w:sz w:val="24"/>
        </w:rPr>
      </w:pPr>
      <w:r>
        <w:tab/>
      </w:r>
      <w:r>
        <w:rPr>
          <w:sz w:val="24"/>
        </w:rPr>
        <w:t>The theory assumes that a plate carries either an oceanic crust or continental crust and that plates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mobile floating</w:t>
      </w:r>
      <w:r>
        <w:rPr>
          <w:spacing w:val="-4"/>
          <w:sz w:val="24"/>
        </w:rPr>
        <w:t xml:space="preserve"> </w:t>
      </w:r>
      <w:r>
        <w:rPr>
          <w:sz w:val="24"/>
        </w:rPr>
        <w:t>on a</w:t>
      </w:r>
      <w:r>
        <w:rPr>
          <w:spacing w:val="-1"/>
          <w:sz w:val="24"/>
        </w:rPr>
        <w:t xml:space="preserve"> </w:t>
      </w:r>
      <w:r>
        <w:rPr>
          <w:sz w:val="24"/>
        </w:rPr>
        <w:t>layer of</w:t>
      </w:r>
      <w:r>
        <w:rPr>
          <w:spacing w:val="-1"/>
          <w:sz w:val="24"/>
        </w:rPr>
        <w:t xml:space="preserve"> </w:t>
      </w:r>
      <w:r>
        <w:rPr>
          <w:sz w:val="24"/>
        </w:rPr>
        <w:t>molten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rock </w:t>
      </w:r>
      <w:r>
        <w:rPr>
          <w:sz w:val="24"/>
        </w:rPr>
        <w:t>called the</w:t>
      </w:r>
      <w:r>
        <w:rPr>
          <w:spacing w:val="-1"/>
          <w:sz w:val="24"/>
        </w:rPr>
        <w:t xml:space="preserve"> </w:t>
      </w:r>
      <w:r>
        <w:rPr>
          <w:sz w:val="24"/>
        </w:rPr>
        <w:t>Asthenosphere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tabular ice</w:t>
      </w:r>
      <w:r>
        <w:rPr>
          <w:spacing w:val="-2"/>
          <w:sz w:val="24"/>
        </w:rPr>
        <w:t xml:space="preserve"> </w:t>
      </w:r>
      <w:r>
        <w:rPr>
          <w:sz w:val="24"/>
        </w:rPr>
        <w:t>bergs 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frozen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808" w:hanging="360"/>
        <w:jc w:val="both"/>
        <w:rPr>
          <w:sz w:val="24"/>
        </w:rPr>
      </w:pPr>
      <w:r>
        <w:tab/>
      </w:r>
      <w:r>
        <w:rPr>
          <w:sz w:val="24"/>
        </w:rPr>
        <w:t>The theory also assumes that the Plates are driven by giant convective currents generated by</w:t>
      </w:r>
      <w:r>
        <w:rPr>
          <w:spacing w:val="-58"/>
          <w:sz w:val="24"/>
        </w:rPr>
        <w:t xml:space="preserve"> </w:t>
      </w:r>
      <w:r>
        <w:rPr>
          <w:sz w:val="24"/>
        </w:rPr>
        <w:t>intense</w:t>
      </w:r>
      <w:r>
        <w:rPr>
          <w:spacing w:val="-1"/>
          <w:sz w:val="24"/>
        </w:rPr>
        <w:t xml:space="preserve"> </w:t>
      </w:r>
      <w:r>
        <w:rPr>
          <w:sz w:val="24"/>
        </w:rPr>
        <w:t>heat produced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radio-activity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geo-</w:t>
      </w:r>
      <w:r>
        <w:rPr>
          <w:spacing w:val="-1"/>
          <w:sz w:val="24"/>
        </w:rPr>
        <w:t xml:space="preserve"> </w:t>
      </w:r>
      <w:r>
        <w:rPr>
          <w:sz w:val="24"/>
        </w:rPr>
        <w:t>chemical reactions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&amp;mantle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6" w:line="299" w:lineRule="exact"/>
        <w:ind w:left="900"/>
        <w:jc w:val="both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drift,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carried on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“passengers”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1007" w:hanging="360"/>
        <w:jc w:val="both"/>
        <w:rPr>
          <w:sz w:val="24"/>
        </w:rPr>
      </w:pPr>
      <w:r>
        <w:tab/>
      </w:r>
      <w:r>
        <w:rPr>
          <w:sz w:val="24"/>
        </w:rPr>
        <w:t>Tectonic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move along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"/>
          <w:sz w:val="24"/>
        </w:rPr>
        <w:t xml:space="preserve"> </w:t>
      </w:r>
      <w:r>
        <w:rPr>
          <w:sz w:val="24"/>
        </w:rPr>
        <w:t>or margins</w:t>
      </w:r>
      <w:r>
        <w:rPr>
          <w:spacing w:val="1"/>
          <w:sz w:val="24"/>
        </w:rPr>
        <w:t xml:space="preserve"> </w:t>
      </w:r>
      <w:r>
        <w:rPr>
          <w:sz w:val="24"/>
        </w:rPr>
        <w:t>caused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convective</w:t>
      </w:r>
      <w:r>
        <w:rPr>
          <w:spacing w:val="-2"/>
          <w:sz w:val="24"/>
        </w:rPr>
        <w:t xml:space="preserve"> </w:t>
      </w:r>
      <w:r>
        <w:rPr>
          <w:sz w:val="24"/>
        </w:rPr>
        <w:t>currents.</w:t>
      </w:r>
      <w:r>
        <w:rPr>
          <w:spacing w:val="-58"/>
          <w:sz w:val="24"/>
        </w:rPr>
        <w:t xml:space="preserve"> </w:t>
      </w:r>
      <w:r>
        <w:rPr>
          <w:sz w:val="24"/>
        </w:rPr>
        <w:t>Namely;</w:t>
      </w:r>
    </w:p>
    <w:p w:rsidR="00393B54" w:rsidRDefault="00574D45">
      <w:pPr>
        <w:spacing w:before="7"/>
        <w:ind w:left="720" w:right="341"/>
        <w:rPr>
          <w:sz w:val="24"/>
        </w:rPr>
      </w:pPr>
      <w:r>
        <w:rPr>
          <w:b/>
          <w:sz w:val="24"/>
        </w:rPr>
        <w:t>Constructive / divergent margin</w:t>
      </w:r>
      <w:r>
        <w:rPr>
          <w:sz w:val="24"/>
        </w:rPr>
        <w:t>- plates move away from each other to form a</w:t>
      </w:r>
      <w:r>
        <w:rPr>
          <w:sz w:val="24"/>
        </w:rPr>
        <w:t xml:space="preserve"> mid-ocean ridge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Destructive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boundary/convergent margin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each other</w:t>
      </w:r>
      <w:r>
        <w:rPr>
          <w:spacing w:val="-3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collide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dense oceanic plate</w:t>
      </w:r>
      <w:r>
        <w:rPr>
          <w:spacing w:val="-1"/>
          <w:sz w:val="24"/>
        </w:rPr>
        <w:t xml:space="preserve"> </w:t>
      </w:r>
      <w:r>
        <w:rPr>
          <w:sz w:val="24"/>
        </w:rPr>
        <w:t>sinks below at a subduction zone</w:t>
      </w:r>
    </w:p>
    <w:p w:rsidR="00393B54" w:rsidRDefault="00574D45">
      <w:pPr>
        <w:pStyle w:val="BodyText"/>
        <w:ind w:right="347"/>
      </w:pPr>
      <w:r>
        <w:rPr>
          <w:b/>
        </w:rPr>
        <w:t>Neutral / conservative or transform boundary</w:t>
      </w:r>
      <w:r>
        <w:t xml:space="preserve">- Plates move past each other without adding </w:t>
      </w:r>
      <w:r>
        <w:t>or</w:t>
      </w:r>
      <w:r>
        <w:rPr>
          <w:spacing w:val="1"/>
        </w:rPr>
        <w:t xml:space="preserve"> </w:t>
      </w:r>
      <w:r>
        <w:t>destroying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ocean floor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North American</w:t>
      </w:r>
      <w:r>
        <w:rPr>
          <w:spacing w:val="-1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against the</w:t>
      </w:r>
      <w:r>
        <w:rPr>
          <w:spacing w:val="-1"/>
        </w:rPr>
        <w:t xml:space="preserve"> </w:t>
      </w:r>
      <w:r>
        <w:t>Pacific</w:t>
      </w:r>
      <w:r>
        <w:rPr>
          <w:spacing w:val="-1"/>
        </w:rPr>
        <w:t xml:space="preserve"> </w:t>
      </w:r>
      <w:r>
        <w:t>plate forming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San</w:t>
      </w:r>
      <w:r>
        <w:rPr>
          <w:spacing w:val="-57"/>
        </w:rPr>
        <w:t xml:space="preserve"> </w:t>
      </w:r>
      <w:r>
        <w:t>Andes</w:t>
      </w:r>
      <w:r>
        <w:rPr>
          <w:spacing w:val="-1"/>
        </w:rPr>
        <w:t xml:space="preserve"> </w:t>
      </w:r>
      <w:r>
        <w:t>fault causing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of land to the</w:t>
      </w:r>
      <w:r>
        <w:rPr>
          <w:spacing w:val="-1"/>
        </w:rPr>
        <w:t xml:space="preserve"> </w:t>
      </w:r>
      <w:r>
        <w:t>west.</w:t>
      </w:r>
    </w:p>
    <w:p w:rsidR="00393B54" w:rsidRDefault="00393B54">
      <w:pPr>
        <w:sectPr w:rsidR="00393B54">
          <w:headerReference w:type="default" r:id="rId25"/>
          <w:footerReference w:type="default" r:id="rId2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298"/>
      </w:pPr>
      <w:r>
        <w:lastRenderedPageBreak/>
        <w:t>led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tectonic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of faulting,</w:t>
      </w:r>
      <w:r>
        <w:rPr>
          <w:spacing w:val="-1"/>
        </w:rPr>
        <w:t xml:space="preserve"> </w:t>
      </w:r>
      <w:r>
        <w:t>vulcanicity,</w:t>
      </w:r>
      <w:r>
        <w:rPr>
          <w:spacing w:val="-1"/>
        </w:rPr>
        <w:t xml:space="preserve"> </w:t>
      </w:r>
      <w:r>
        <w:t>warping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folding</w:t>
      </w:r>
      <w:r>
        <w:rPr>
          <w:spacing w:val="-2"/>
        </w:rPr>
        <w:t xml:space="preserve"> </w:t>
      </w:r>
      <w:r>
        <w:t>responsible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formation of</w:t>
      </w:r>
      <w:r>
        <w:rPr>
          <w:spacing w:val="-1"/>
        </w:rPr>
        <w:t xml:space="preserve"> </w:t>
      </w:r>
      <w:r>
        <w:t>various relief landforms. For</w:t>
      </w:r>
      <w:r>
        <w:rPr>
          <w:spacing w:val="1"/>
        </w:rPr>
        <w:t xml:space="preserve"> </w:t>
      </w:r>
      <w:r>
        <w:t>example;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Faulting</w:t>
      </w:r>
      <w:r>
        <w:rPr>
          <w:sz w:val="24"/>
        </w:rPr>
        <w:t>-led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of;</w:t>
      </w:r>
    </w:p>
    <w:p w:rsidR="00393B54" w:rsidRDefault="00574D45">
      <w:pPr>
        <w:pStyle w:val="BodyText"/>
        <w:ind w:right="376"/>
      </w:pPr>
      <w:r>
        <w:t>The</w:t>
      </w:r>
      <w:r>
        <w:rPr>
          <w:spacing w:val="-4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African</w:t>
      </w:r>
      <w:r>
        <w:rPr>
          <w:spacing w:val="-2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valley, Block</w:t>
      </w:r>
      <w:r>
        <w:rPr>
          <w:spacing w:val="-1"/>
        </w:rPr>
        <w:t xml:space="preserve"> </w:t>
      </w:r>
      <w:r>
        <w:t>Mountains,</w:t>
      </w:r>
      <w:r>
        <w:rPr>
          <w:spacing w:val="-2"/>
        </w:rPr>
        <w:t xml:space="preserve"> </w:t>
      </w:r>
      <w:r>
        <w:t>Escarpments,</w:t>
      </w:r>
      <w:r>
        <w:rPr>
          <w:spacing w:val="-1"/>
        </w:rPr>
        <w:t xml:space="preserve"> </w:t>
      </w:r>
      <w:r>
        <w:t>Grabens,</w:t>
      </w:r>
      <w:r>
        <w:rPr>
          <w:spacing w:val="-2"/>
        </w:rPr>
        <w:t xml:space="preserve"> </w:t>
      </w:r>
      <w:r>
        <w:t>Tilt</w:t>
      </w:r>
      <w:r>
        <w:rPr>
          <w:spacing w:val="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landscapes,</w:t>
      </w:r>
      <w:r>
        <w:rPr>
          <w:spacing w:val="1"/>
        </w:rPr>
        <w:t xml:space="preserve"> </w:t>
      </w:r>
      <w:r>
        <w:t>Fault</w:t>
      </w:r>
      <w:r>
        <w:rPr>
          <w:spacing w:val="-57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valleys</w:t>
      </w:r>
    </w:p>
    <w:p w:rsidR="00393B54" w:rsidRDefault="00574D45">
      <w:pPr>
        <w:pStyle w:val="BodyText"/>
      </w:pPr>
      <w:r>
        <w:rPr>
          <w:b/>
        </w:rPr>
        <w:t>Vulcanicity</w:t>
      </w:r>
      <w:r>
        <w:t>-occurs 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margins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faulted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to;</w:t>
      </w:r>
    </w:p>
    <w:p w:rsidR="00393B54" w:rsidRDefault="00574D45">
      <w:pPr>
        <w:pStyle w:val="ListParagraph"/>
        <w:numPr>
          <w:ilvl w:val="0"/>
          <w:numId w:val="8"/>
        </w:numPr>
        <w:tabs>
          <w:tab w:val="left" w:pos="1045"/>
        </w:tabs>
        <w:rPr>
          <w:sz w:val="24"/>
        </w:rPr>
      </w:pPr>
      <w:r>
        <w:rPr>
          <w:sz w:val="24"/>
        </w:rPr>
        <w:t>Extrusive</w:t>
      </w:r>
      <w:r>
        <w:rPr>
          <w:spacing w:val="-1"/>
          <w:sz w:val="24"/>
        </w:rPr>
        <w:t xml:space="preserve"> </w:t>
      </w:r>
      <w:r>
        <w:rPr>
          <w:sz w:val="24"/>
        </w:rPr>
        <w:t>volcanicity</w:t>
      </w:r>
      <w:r>
        <w:rPr>
          <w:spacing w:val="-4"/>
          <w:sz w:val="24"/>
        </w:rPr>
        <w:t xml:space="preserve"> </w:t>
      </w:r>
      <w:r>
        <w:rPr>
          <w:sz w:val="24"/>
        </w:rPr>
        <w:t>responsible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cones such</w:t>
      </w:r>
      <w:r>
        <w:rPr>
          <w:spacing w:val="-1"/>
          <w:sz w:val="24"/>
        </w:rPr>
        <w:t xml:space="preserve"> </w:t>
      </w:r>
      <w:r>
        <w:rPr>
          <w:sz w:val="24"/>
        </w:rPr>
        <w:t>as;</w:t>
      </w:r>
    </w:p>
    <w:p w:rsidR="00393B54" w:rsidRDefault="00574D45">
      <w:pPr>
        <w:pStyle w:val="BodyText"/>
        <w:ind w:right="528"/>
      </w:pPr>
      <w:r>
        <w:t>Ash and cinder</w:t>
      </w:r>
      <w:r>
        <w:t xml:space="preserve"> cones, Composite cones, Basaltic cones, lava plateaus, Cumulo domes, Calderas,</w:t>
      </w:r>
      <w:r>
        <w:rPr>
          <w:spacing w:val="-57"/>
        </w:rPr>
        <w:t xml:space="preserve"> </w:t>
      </w:r>
      <w:r>
        <w:t>explosion</w:t>
      </w:r>
      <w:r>
        <w:rPr>
          <w:spacing w:val="-1"/>
        </w:rPr>
        <w:t xml:space="preserve"> </w:t>
      </w:r>
      <w:r>
        <w:t>craters e.t.c</w:t>
      </w:r>
    </w:p>
    <w:p w:rsidR="00393B54" w:rsidRDefault="00574D45">
      <w:pPr>
        <w:pStyle w:val="ListParagraph"/>
        <w:numPr>
          <w:ilvl w:val="0"/>
          <w:numId w:val="8"/>
        </w:numPr>
        <w:tabs>
          <w:tab w:val="left" w:pos="1061"/>
        </w:tabs>
        <w:ind w:left="1060" w:hanging="341"/>
        <w:rPr>
          <w:sz w:val="24"/>
        </w:rPr>
      </w:pPr>
      <w:r>
        <w:rPr>
          <w:sz w:val="24"/>
        </w:rPr>
        <w:t>Intrusive</w:t>
      </w:r>
      <w:r>
        <w:rPr>
          <w:spacing w:val="-2"/>
          <w:sz w:val="24"/>
        </w:rPr>
        <w:t xml:space="preserve"> </w:t>
      </w:r>
      <w:r>
        <w:rPr>
          <w:sz w:val="24"/>
        </w:rPr>
        <w:t>volcanicity</w:t>
      </w:r>
      <w:r>
        <w:rPr>
          <w:spacing w:val="-4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of;</w:t>
      </w:r>
    </w:p>
    <w:p w:rsidR="00393B54" w:rsidRDefault="00574D45">
      <w:pPr>
        <w:pStyle w:val="BodyText"/>
        <w:ind w:right="1628"/>
      </w:pPr>
      <w:r>
        <w:t>Batholiths,</w:t>
      </w:r>
      <w:r>
        <w:rPr>
          <w:spacing w:val="-2"/>
        </w:rPr>
        <w:t xml:space="preserve"> </w:t>
      </w:r>
      <w:r>
        <w:t>sills,</w:t>
      </w:r>
      <w:r>
        <w:rPr>
          <w:spacing w:val="-1"/>
        </w:rPr>
        <w:t xml:space="preserve"> </w:t>
      </w:r>
      <w:r>
        <w:t>dykes,</w:t>
      </w:r>
      <w:r>
        <w:rPr>
          <w:spacing w:val="-2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exposed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denudation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 Inselburgs,</w:t>
      </w:r>
      <w:r>
        <w:rPr>
          <w:spacing w:val="-1"/>
        </w:rPr>
        <w:t xml:space="preserve"> </w:t>
      </w:r>
      <w:r>
        <w:t>ridges,</w:t>
      </w:r>
      <w:r>
        <w:rPr>
          <w:spacing w:val="-57"/>
        </w:rPr>
        <w:t xml:space="preserve"> </w:t>
      </w:r>
      <w:r>
        <w:t>arenas/trenches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322"/>
      </w:pPr>
      <w:r>
        <w:rPr>
          <w:b/>
        </w:rPr>
        <w:t xml:space="preserve">Warping- </w:t>
      </w:r>
      <w:r>
        <w:t>occurred in form of up and down warping and formed depressions occupied by Lake</w:t>
      </w:r>
      <w:r>
        <w:rPr>
          <w:spacing w:val="1"/>
        </w:rPr>
        <w:t xml:space="preserve"> </w:t>
      </w:r>
      <w:r>
        <w:t>Victoria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Kyoga.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shoulders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rift</w:t>
      </w:r>
      <w:r>
        <w:rPr>
          <w:spacing w:val="-2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Kenya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Uganda</w:t>
      </w:r>
      <w:r>
        <w:rPr>
          <w:spacing w:val="-2"/>
        </w:rPr>
        <w:t xml:space="preserve"> </w:t>
      </w:r>
      <w:r>
        <w:t>uplifted</w:t>
      </w:r>
      <w:r>
        <w:rPr>
          <w:spacing w:val="-2"/>
        </w:rPr>
        <w:t xml:space="preserve"> </w:t>
      </w:r>
      <w:r>
        <w:t>before</w:t>
      </w:r>
      <w:r>
        <w:rPr>
          <w:spacing w:val="-57"/>
        </w:rPr>
        <w:t xml:space="preserve"> </w:t>
      </w:r>
      <w:r>
        <w:t>faulting</w:t>
      </w:r>
      <w:r>
        <w:rPr>
          <w:spacing w:val="-3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 xml:space="preserve">formation of ridges / </w:t>
      </w:r>
      <w:r>
        <w:t>watersheds.</w:t>
      </w:r>
    </w:p>
    <w:p w:rsidR="00393B54" w:rsidRDefault="00574D45">
      <w:pPr>
        <w:pStyle w:val="BodyText"/>
        <w:spacing w:before="1"/>
      </w:pPr>
      <w:r>
        <w:rPr>
          <w:b/>
        </w:rPr>
        <w:t>Folding</w:t>
      </w:r>
      <w:r>
        <w:t>-</w:t>
      </w:r>
      <w:r>
        <w:rPr>
          <w:spacing w:val="-2"/>
        </w:rPr>
        <w:t xml:space="preserve"> </w:t>
      </w:r>
      <w:r>
        <w:t>led to</w:t>
      </w:r>
      <w:r>
        <w:rPr>
          <w:spacing w:val="-1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synclines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anticlines.</w:t>
      </w:r>
    </w:p>
    <w:p w:rsidR="00393B54" w:rsidRDefault="00574D45">
      <w:pPr>
        <w:pStyle w:val="BodyTex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 to</w:t>
      </w:r>
      <w:r>
        <w:rPr>
          <w:spacing w:val="-1"/>
        </w:rPr>
        <w:t xml:space="preserve"> </w:t>
      </w:r>
      <w:r>
        <w:t>explain the</w:t>
      </w:r>
      <w:r>
        <w:rPr>
          <w:spacing w:val="-1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with clear</w:t>
      </w:r>
      <w:r>
        <w:rPr>
          <w:spacing w:val="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and examples.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960"/>
        </w:tabs>
        <w:spacing w:before="5" w:line="240" w:lineRule="auto"/>
        <w:ind w:left="720" w:right="184" w:firstLine="0"/>
      </w:pPr>
      <w:r>
        <w:t>Examine</w:t>
      </w:r>
      <w:r>
        <w:rPr>
          <w:spacing w:val="-3"/>
        </w:rPr>
        <w:t xml:space="preserve"> </w:t>
      </w:r>
      <w:r>
        <w:t>the relevance</w:t>
      </w:r>
      <w:r>
        <w:rPr>
          <w:spacing w:val="-3"/>
        </w:rPr>
        <w:t xml:space="preserve"> </w:t>
      </w:r>
      <w:r>
        <w:t>of Wegener’s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of continental</w:t>
      </w:r>
      <w:r>
        <w:rPr>
          <w:spacing w:val="-2"/>
        </w:rPr>
        <w:t xml:space="preserve"> </w:t>
      </w:r>
      <w:r>
        <w:t>drifting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landform</w:t>
      </w:r>
      <w:r>
        <w:rPr>
          <w:spacing w:val="-5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</w:t>
      </w:r>
      <w:r>
        <w:t>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Wegener’s</w:t>
      </w:r>
      <w:r>
        <w:rPr>
          <w:spacing w:val="-2"/>
          <w:sz w:val="24"/>
        </w:rPr>
        <w:t xml:space="preserve"> </w:t>
      </w:r>
      <w:r>
        <w:rPr>
          <w:sz w:val="24"/>
        </w:rPr>
        <w:t>theory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forces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cause 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drift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right="2909" w:hanging="360"/>
        <w:rPr>
          <w:sz w:val="24"/>
        </w:rPr>
      </w:pPr>
      <w:r>
        <w:tab/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tectonic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resultant</w:t>
      </w:r>
      <w:r>
        <w:rPr>
          <w:spacing w:val="-1"/>
          <w:sz w:val="24"/>
        </w:rPr>
        <w:t xml:space="preserve"> </w:t>
      </w:r>
      <w:r>
        <w:rPr>
          <w:sz w:val="24"/>
        </w:rPr>
        <w:t>landform</w:t>
      </w:r>
      <w:r>
        <w:rPr>
          <w:spacing w:val="-57"/>
          <w:sz w:val="24"/>
        </w:rPr>
        <w:t xml:space="preserve"> </w:t>
      </w:r>
      <w:r>
        <w:rPr>
          <w:sz w:val="24"/>
        </w:rPr>
        <w:t>Answer guide</w:t>
      </w:r>
    </w:p>
    <w:p w:rsidR="00393B54" w:rsidRDefault="00574D45">
      <w:pPr>
        <w:pStyle w:val="BodyText"/>
        <w:ind w:right="280"/>
        <w:jc w:val="both"/>
      </w:pPr>
      <w:r>
        <w:t xml:space="preserve">Continental drift is </w:t>
      </w:r>
      <w:r>
        <w:t>the movement of continental blocks relative to one another across the surface of</w:t>
      </w:r>
      <w:r>
        <w:rPr>
          <w:spacing w:val="-57"/>
        </w:rPr>
        <w:t xml:space="preserve"> </w:t>
      </w:r>
      <w:r>
        <w:t>the earth to their present position to create continents and ocean basins for example South America,</w:t>
      </w:r>
      <w:r>
        <w:rPr>
          <w:spacing w:val="-57"/>
        </w:rPr>
        <w:t xml:space="preserve"> </w:t>
      </w:r>
      <w:r>
        <w:t>Africa,</w:t>
      </w:r>
      <w:r>
        <w:rPr>
          <w:spacing w:val="-2"/>
        </w:rPr>
        <w:t xml:space="preserve"> </w:t>
      </w:r>
      <w:r>
        <w:t>Eurasia e.t.c.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basins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pacific and</w:t>
      </w:r>
      <w:r>
        <w:rPr>
          <w:spacing w:val="1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Ocean.</w:t>
      </w:r>
      <w:r>
        <w:rPr>
          <w:spacing w:val="3"/>
        </w:rPr>
        <w:t xml:space="preserve"> </w:t>
      </w:r>
      <w:r>
        <w:rPr>
          <w:b/>
        </w:rPr>
        <w:t>Weg</w:t>
      </w:r>
      <w:r>
        <w:rPr>
          <w:b/>
        </w:rPr>
        <w:t>ener’s</w:t>
      </w:r>
      <w:r>
        <w:rPr>
          <w:b/>
          <w:spacing w:val="-1"/>
        </w:rPr>
        <w:t xml:space="preserve"> </w:t>
      </w:r>
      <w:r>
        <w:t>theory</w:t>
      </w:r>
      <w:r>
        <w:rPr>
          <w:spacing w:val="-6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5" w:line="206" w:lineRule="auto"/>
        <w:ind w:right="224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present day</w:t>
      </w:r>
      <w:r>
        <w:rPr>
          <w:spacing w:val="-6"/>
          <w:sz w:val="24"/>
        </w:rPr>
        <w:t xml:space="preserve"> </w:t>
      </w:r>
      <w:r>
        <w:rPr>
          <w:sz w:val="24"/>
        </w:rPr>
        <w:t>continents came</w:t>
      </w:r>
      <w:r>
        <w:rPr>
          <w:spacing w:val="-1"/>
          <w:sz w:val="24"/>
        </w:rPr>
        <w:t xml:space="preserve"> </w:t>
      </w:r>
      <w:r>
        <w:rPr>
          <w:sz w:val="24"/>
        </w:rPr>
        <w:t>into existence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huge</w:t>
      </w:r>
      <w:r>
        <w:rPr>
          <w:spacing w:val="-1"/>
          <w:sz w:val="24"/>
        </w:rPr>
        <w:t xml:space="preserve"> </w:t>
      </w:r>
      <w:r>
        <w:rPr>
          <w:sz w:val="24"/>
        </w:rPr>
        <w:t>super continent</w:t>
      </w:r>
      <w:r>
        <w:rPr>
          <w:spacing w:val="-57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Pangaea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existed</w:t>
      </w:r>
      <w:r>
        <w:rPr>
          <w:spacing w:val="-1"/>
          <w:sz w:val="24"/>
        </w:rPr>
        <w:t xml:space="preserve"> </w:t>
      </w:r>
      <w:r>
        <w:rPr>
          <w:sz w:val="24"/>
        </w:rPr>
        <w:t>about 280 million</w:t>
      </w:r>
      <w:r>
        <w:rPr>
          <w:spacing w:val="2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 present.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401" w:hanging="360"/>
        <w:rPr>
          <w:b/>
          <w:sz w:val="24"/>
        </w:rPr>
      </w:pPr>
      <w:r>
        <w:tab/>
      </w:r>
      <w:r>
        <w:rPr>
          <w:sz w:val="24"/>
        </w:rPr>
        <w:t xml:space="preserve">Wegener believed that </w:t>
      </w:r>
      <w:r>
        <w:rPr>
          <w:b/>
          <w:sz w:val="24"/>
        </w:rPr>
        <w:t xml:space="preserve">Pangaea </w:t>
      </w:r>
      <w:r>
        <w:rPr>
          <w:sz w:val="24"/>
        </w:rPr>
        <w:t>existed near the present</w:t>
      </w:r>
      <w:r>
        <w:rPr>
          <w:sz w:val="24"/>
        </w:rPr>
        <w:t xml:space="preserve"> day South Pole and covered 40% of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earth’s surface and was surrounded by a large ocean called </w:t>
      </w:r>
      <w:r>
        <w:rPr>
          <w:b/>
          <w:sz w:val="24"/>
        </w:rPr>
        <w:t xml:space="preserve">Panthalassa which </w:t>
      </w:r>
      <w:r>
        <w:rPr>
          <w:sz w:val="24"/>
        </w:rPr>
        <w:t>covered the</w:t>
      </w:r>
      <w:r>
        <w:rPr>
          <w:spacing w:val="1"/>
          <w:sz w:val="24"/>
        </w:rPr>
        <w:t xml:space="preserve"> </w:t>
      </w:r>
      <w:r>
        <w:rPr>
          <w:sz w:val="24"/>
        </w:rPr>
        <w:t>remaining</w:t>
      </w:r>
      <w:r>
        <w:rPr>
          <w:spacing w:val="-2"/>
          <w:sz w:val="24"/>
        </w:rPr>
        <w:t xml:space="preserve"> </w:t>
      </w:r>
      <w:r>
        <w:rPr>
          <w:sz w:val="24"/>
        </w:rPr>
        <w:t>60%</w:t>
      </w:r>
      <w:r>
        <w:rPr>
          <w:b/>
          <w:sz w:val="24"/>
        </w:rPr>
        <w:t>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547" w:hanging="360"/>
        <w:rPr>
          <w:b/>
          <w:sz w:val="24"/>
        </w:rPr>
      </w:pPr>
      <w:r>
        <w:tab/>
      </w:r>
      <w:r>
        <w:rPr>
          <w:sz w:val="24"/>
        </w:rPr>
        <w:t>In the late pre-Cambrian (About 250 million years before the present), Pangaea began drifting</w:t>
      </w:r>
      <w:r>
        <w:rPr>
          <w:spacing w:val="1"/>
          <w:sz w:val="24"/>
        </w:rPr>
        <w:t xml:space="preserve"> </w:t>
      </w:r>
      <w:r>
        <w:rPr>
          <w:sz w:val="24"/>
        </w:rPr>
        <w:t>northwards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 numerous</w:t>
      </w:r>
      <w:r>
        <w:rPr>
          <w:spacing w:val="-1"/>
          <w:sz w:val="24"/>
        </w:rPr>
        <w:t xml:space="preserve"> </w:t>
      </w:r>
      <w:r>
        <w:rPr>
          <w:sz w:val="24"/>
        </w:rPr>
        <w:t>fractures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split into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  <w:r>
        <w:rPr>
          <w:spacing w:val="-57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Lauresia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Gondwanaland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separated 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narrow</w:t>
      </w:r>
      <w:r>
        <w:rPr>
          <w:spacing w:val="-1"/>
          <w:sz w:val="24"/>
        </w:rPr>
        <w:t xml:space="preserve"> </w:t>
      </w:r>
      <w:r>
        <w:rPr>
          <w:sz w:val="24"/>
        </w:rPr>
        <w:t>ocean 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Tethys.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446" w:hanging="360"/>
        <w:rPr>
          <w:sz w:val="24"/>
        </w:rPr>
      </w:pPr>
      <w:r>
        <w:tab/>
      </w:r>
      <w:r>
        <w:rPr>
          <w:sz w:val="24"/>
        </w:rPr>
        <w:t>Lauresia</w:t>
      </w:r>
      <w:r>
        <w:rPr>
          <w:spacing w:val="-1"/>
          <w:sz w:val="24"/>
        </w:rPr>
        <w:t xml:space="preserve"> </w:t>
      </w:r>
      <w:r>
        <w:rPr>
          <w:sz w:val="24"/>
        </w:rPr>
        <w:t>lay</w:t>
      </w:r>
      <w:r>
        <w:rPr>
          <w:spacing w:val="-3"/>
          <w:sz w:val="24"/>
        </w:rPr>
        <w:t xml:space="preserve"> </w:t>
      </w:r>
      <w:r>
        <w:rPr>
          <w:sz w:val="24"/>
        </w:rPr>
        <w:t>across the equator and Gondwanaland land lay</w:t>
      </w:r>
      <w:r>
        <w:rPr>
          <w:spacing w:val="-5"/>
          <w:sz w:val="24"/>
        </w:rPr>
        <w:t xml:space="preserve"> </w:t>
      </w:r>
      <w:r>
        <w:rPr>
          <w:sz w:val="24"/>
        </w:rPr>
        <w:t>near 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South Pole and</w:t>
      </w:r>
      <w:r>
        <w:rPr>
          <w:spacing w:val="-57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covered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1"/>
          <w:sz w:val="24"/>
        </w:rPr>
        <w:t xml:space="preserve"> </w:t>
      </w:r>
      <w:r>
        <w:rPr>
          <w:sz w:val="24"/>
        </w:rPr>
        <w:t>sheet.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183" w:hanging="360"/>
        <w:rPr>
          <w:sz w:val="24"/>
        </w:rPr>
      </w:pPr>
      <w:r>
        <w:tab/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135</w:t>
      </w:r>
      <w:r>
        <w:rPr>
          <w:spacing w:val="-1"/>
          <w:sz w:val="24"/>
        </w:rPr>
        <w:t xml:space="preserve"> </w:t>
      </w:r>
      <w:r>
        <w:rPr>
          <w:sz w:val="24"/>
        </w:rPr>
        <w:t>million years before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present,</w:t>
      </w:r>
      <w:r>
        <w:rPr>
          <w:spacing w:val="-1"/>
          <w:sz w:val="24"/>
        </w:rPr>
        <w:t xml:space="preserve"> </w:t>
      </w:r>
      <w:r>
        <w:rPr>
          <w:sz w:val="24"/>
        </w:rPr>
        <w:t>Gondwanaland and Lauresia</w:t>
      </w:r>
      <w:r>
        <w:rPr>
          <w:spacing w:val="-1"/>
          <w:sz w:val="24"/>
        </w:rPr>
        <w:t xml:space="preserve"> </w:t>
      </w:r>
      <w:r>
        <w:rPr>
          <w:sz w:val="24"/>
        </w:rPr>
        <w:t>drifted</w:t>
      </w:r>
      <w:r>
        <w:rPr>
          <w:spacing w:val="-2"/>
          <w:sz w:val="24"/>
        </w:rPr>
        <w:t xml:space="preserve"> </w:t>
      </w:r>
      <w:r>
        <w:rPr>
          <w:sz w:val="24"/>
        </w:rPr>
        <w:t>northwards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 process, numerous fractures/ cracks developed in both land masses and broke up completely to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rise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 contine</w:t>
      </w:r>
      <w:r>
        <w:rPr>
          <w:sz w:val="24"/>
        </w:rPr>
        <w:t>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562" w:hanging="360"/>
        <w:rPr>
          <w:sz w:val="24"/>
        </w:rPr>
      </w:pPr>
      <w:r>
        <w:tab/>
      </w:r>
      <w:r>
        <w:rPr>
          <w:sz w:val="24"/>
        </w:rPr>
        <w:t>Lauresia</w:t>
      </w:r>
      <w:r>
        <w:rPr>
          <w:spacing w:val="-1"/>
          <w:sz w:val="24"/>
        </w:rPr>
        <w:t xml:space="preserve"> </w:t>
      </w:r>
      <w:r>
        <w:rPr>
          <w:sz w:val="24"/>
        </w:rPr>
        <w:t>broke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first to</w:t>
      </w:r>
      <w:r>
        <w:rPr>
          <w:spacing w:val="1"/>
          <w:sz w:val="24"/>
        </w:rPr>
        <w:t xml:space="preserve"> </w:t>
      </w:r>
      <w:r>
        <w:rPr>
          <w:sz w:val="24"/>
        </w:rPr>
        <w:t>form 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America, Europe, Asia</w:t>
      </w:r>
      <w:r>
        <w:rPr>
          <w:spacing w:val="-2"/>
          <w:sz w:val="24"/>
        </w:rPr>
        <w:t xml:space="preserve"> </w:t>
      </w:r>
      <w:r>
        <w:rPr>
          <w:sz w:val="24"/>
        </w:rPr>
        <w:t>and major</w:t>
      </w:r>
      <w:r>
        <w:rPr>
          <w:spacing w:val="-2"/>
          <w:sz w:val="24"/>
        </w:rPr>
        <w:t xml:space="preserve"> </w:t>
      </w:r>
      <w:r>
        <w:rPr>
          <w:sz w:val="24"/>
        </w:rPr>
        <w:t>islands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Britain and Greenland in the Northern 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467" w:hanging="360"/>
        <w:rPr>
          <w:sz w:val="24"/>
        </w:rPr>
      </w:pPr>
      <w:r>
        <w:tab/>
      </w:r>
      <w:r>
        <w:rPr>
          <w:sz w:val="24"/>
        </w:rPr>
        <w:t>Gondwanaland broke up into Africa, South America, Australia, Antarctica, the sub-continent of</w:t>
      </w:r>
      <w:r>
        <w:rPr>
          <w:spacing w:val="-57"/>
          <w:sz w:val="24"/>
        </w:rPr>
        <w:t xml:space="preserve"> </w:t>
      </w:r>
      <w:r>
        <w:rPr>
          <w:sz w:val="24"/>
        </w:rPr>
        <w:t>India and major</w:t>
      </w:r>
      <w:r>
        <w:rPr>
          <w:spacing w:val="-1"/>
          <w:sz w:val="24"/>
        </w:rPr>
        <w:t xml:space="preserve"> </w:t>
      </w:r>
      <w:r>
        <w:rPr>
          <w:sz w:val="24"/>
        </w:rPr>
        <w:t>islands such as</w:t>
      </w:r>
      <w:r>
        <w:rPr>
          <w:spacing w:val="-1"/>
          <w:sz w:val="24"/>
        </w:rPr>
        <w:t xml:space="preserve"> </w:t>
      </w:r>
      <w:r>
        <w:rPr>
          <w:sz w:val="24"/>
        </w:rPr>
        <w:t>Madagascar in the</w:t>
      </w:r>
      <w:r>
        <w:rPr>
          <w:spacing w:val="1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421" w:hanging="360"/>
        <w:rPr>
          <w:sz w:val="24"/>
        </w:rPr>
      </w:pPr>
      <w:r>
        <w:tab/>
      </w:r>
      <w:r>
        <w:rPr>
          <w:sz w:val="24"/>
        </w:rPr>
        <w:t>During drifting, the space between the continental blocks became wider forming the present day</w:t>
      </w:r>
      <w:r>
        <w:rPr>
          <w:spacing w:val="-57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 such</w:t>
      </w:r>
      <w:r>
        <w:rPr>
          <w:spacing w:val="-1"/>
          <w:sz w:val="24"/>
        </w:rPr>
        <w:t xml:space="preserve"> </w:t>
      </w:r>
      <w:r>
        <w:rPr>
          <w:sz w:val="24"/>
        </w:rPr>
        <w:t>as Atlantic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between Africa</w:t>
      </w:r>
      <w:r>
        <w:rPr>
          <w:spacing w:val="-1"/>
          <w:sz w:val="24"/>
        </w:rPr>
        <w:t xml:space="preserve"> </w:t>
      </w:r>
      <w:r>
        <w:rPr>
          <w:sz w:val="24"/>
        </w:rPr>
        <w:t>and 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514" w:hanging="360"/>
        <w:rPr>
          <w:sz w:val="24"/>
        </w:rPr>
      </w:pPr>
      <w:r>
        <w:tab/>
      </w:r>
      <w:r>
        <w:rPr>
          <w:sz w:val="24"/>
        </w:rPr>
        <w:t>In the North, Eura</w:t>
      </w:r>
      <w:r>
        <w:rPr>
          <w:sz w:val="24"/>
        </w:rPr>
        <w:t>sia drifted East wards while North America drifted westwards. In the south,</w:t>
      </w:r>
      <w:r>
        <w:rPr>
          <w:spacing w:val="1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moved</w:t>
      </w:r>
      <w:r>
        <w:rPr>
          <w:spacing w:val="-1"/>
          <w:sz w:val="24"/>
        </w:rPr>
        <w:t xml:space="preserve"> </w:t>
      </w:r>
      <w:r>
        <w:rPr>
          <w:sz w:val="24"/>
        </w:rPr>
        <w:t>northwards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attain its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astride</w:t>
      </w:r>
      <w:r>
        <w:rPr>
          <w:spacing w:val="-2"/>
          <w:sz w:val="24"/>
        </w:rPr>
        <w:t xml:space="preserve"> </w:t>
      </w:r>
      <w:r>
        <w:rPr>
          <w:sz w:val="24"/>
        </w:rPr>
        <w:t>the equator.</w:t>
      </w:r>
      <w:r>
        <w:rPr>
          <w:spacing w:val="3"/>
          <w:sz w:val="24"/>
        </w:rPr>
        <w:t xml:space="preserve"> </w:t>
      </w:r>
      <w:r>
        <w:rPr>
          <w:sz w:val="24"/>
        </w:rPr>
        <w:t>India</w:t>
      </w:r>
      <w:r>
        <w:rPr>
          <w:spacing w:val="-3"/>
          <w:sz w:val="24"/>
        </w:rPr>
        <w:t xml:space="preserve"> </w:t>
      </w:r>
      <w:r>
        <w:rPr>
          <w:sz w:val="24"/>
        </w:rPr>
        <w:t>drifted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</w:p>
    <w:p w:rsidR="00393B54" w:rsidRDefault="00393B54">
      <w:pPr>
        <w:spacing w:line="206" w:lineRule="auto"/>
        <w:rPr>
          <w:sz w:val="24"/>
        </w:rPr>
        <w:sectPr w:rsidR="00393B54">
          <w:headerReference w:type="default" r:id="rId27"/>
          <w:footerReference w:type="default" r:id="rId2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tabs>
          <w:tab w:val="left" w:pos="10218"/>
        </w:tabs>
        <w:spacing w:before="34"/>
        <w:rPr>
          <w:rFonts w:ascii="Calibri"/>
          <w:sz w:val="22"/>
        </w:rPr>
      </w:pPr>
      <w:r>
        <w:lastRenderedPageBreak/>
        <w:t>wards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northwards</w:t>
      </w:r>
      <w:r>
        <w:rPr>
          <w:spacing w:val="-1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equator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America. Madagascar</w:t>
      </w:r>
      <w:r>
        <w:rPr>
          <w:spacing w:val="-1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from</w:t>
      </w:r>
      <w:r>
        <w:tab/>
      </w:r>
      <w:r>
        <w:rPr>
          <w:rFonts w:ascii="Calibri"/>
          <w:position w:val="18"/>
          <w:sz w:val="22"/>
        </w:rPr>
        <w:t>12</w:t>
      </w:r>
    </w:p>
    <w:p w:rsidR="00393B54" w:rsidRDefault="00574D45">
      <w:pPr>
        <w:pStyle w:val="BodyText"/>
      </w:pPr>
      <w:r>
        <w:t>Africa.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5" w:line="206" w:lineRule="auto"/>
        <w:ind w:right="827" w:hanging="360"/>
        <w:rPr>
          <w:sz w:val="24"/>
        </w:rPr>
      </w:pPr>
      <w:r>
        <w:tab/>
      </w:r>
      <w:r>
        <w:rPr>
          <w:sz w:val="24"/>
        </w:rPr>
        <w:t xml:space="preserve">Australia drifted eastwards away from Antarctica approximately 65 </w:t>
      </w:r>
      <w:r>
        <w:rPr>
          <w:sz w:val="24"/>
        </w:rPr>
        <w:t>million years before the</w:t>
      </w:r>
      <w:r>
        <w:rPr>
          <w:spacing w:val="-57"/>
          <w:sz w:val="24"/>
        </w:rPr>
        <w:t xml:space="preserve"> </w:t>
      </w:r>
      <w:r>
        <w:rPr>
          <w:sz w:val="24"/>
        </w:rPr>
        <w:t>present.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765" w:hanging="360"/>
        <w:rPr>
          <w:sz w:val="24"/>
        </w:rPr>
      </w:pPr>
      <w:r>
        <w:tab/>
      </w:r>
      <w:r>
        <w:rPr>
          <w:sz w:val="24"/>
        </w:rPr>
        <w:t>Africa, South America, Antarctica, Australia and the Indian sub continents are found in the</w:t>
      </w:r>
      <w:r>
        <w:rPr>
          <w:spacing w:val="1"/>
          <w:sz w:val="24"/>
        </w:rPr>
        <w:t xml:space="preserve"> </w:t>
      </w:r>
      <w:r>
        <w:rPr>
          <w:sz w:val="24"/>
        </w:rPr>
        <w:t>southern</w:t>
      </w:r>
      <w:r>
        <w:rPr>
          <w:spacing w:val="-2"/>
          <w:sz w:val="24"/>
        </w:rPr>
        <w:t xml:space="preserve"> </w:t>
      </w:r>
      <w:r>
        <w:rPr>
          <w:sz w:val="24"/>
        </w:rPr>
        <w:t>hemisphere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America,</w:t>
      </w:r>
      <w:r>
        <w:rPr>
          <w:spacing w:val="-2"/>
          <w:sz w:val="24"/>
        </w:rPr>
        <w:t xml:space="preserve"> </w:t>
      </w:r>
      <w:r>
        <w:rPr>
          <w:sz w:val="24"/>
        </w:rPr>
        <w:t>Europe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Asia</w:t>
      </w:r>
      <w:r>
        <w:rPr>
          <w:spacing w:val="-1"/>
          <w:sz w:val="24"/>
        </w:rPr>
        <w:t xml:space="preserve"> </w:t>
      </w:r>
      <w:r>
        <w:rPr>
          <w:sz w:val="24"/>
        </w:rPr>
        <w:t>exist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209" w:hanging="360"/>
        <w:rPr>
          <w:sz w:val="24"/>
        </w:rPr>
      </w:pPr>
      <w:r>
        <w:tab/>
      </w:r>
      <w:r>
        <w:rPr>
          <w:sz w:val="24"/>
        </w:rPr>
        <w:t>Wegener’s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5"/>
          <w:sz w:val="24"/>
        </w:rPr>
        <w:t xml:space="preserve"> </w:t>
      </w:r>
      <w:r>
        <w:rPr>
          <w:sz w:val="24"/>
        </w:rPr>
        <w:t>assumes 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</w:t>
      </w:r>
      <w:r>
        <w:rPr>
          <w:sz w:val="24"/>
        </w:rPr>
        <w:t>erior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Earth is in a</w:t>
      </w:r>
      <w:r>
        <w:rPr>
          <w:spacing w:val="-2"/>
          <w:sz w:val="24"/>
        </w:rPr>
        <w:t xml:space="preserve"> </w:t>
      </w:r>
      <w:r>
        <w:rPr>
          <w:sz w:val="24"/>
        </w:rPr>
        <w:t>molten state</w:t>
      </w:r>
      <w:r>
        <w:rPr>
          <w:spacing w:val="-2"/>
          <w:sz w:val="24"/>
        </w:rPr>
        <w:t xml:space="preserve"> </w:t>
      </w:r>
      <w:r>
        <w:rPr>
          <w:sz w:val="24"/>
        </w:rPr>
        <w:t>(semi-fluid) 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intense heat produced by radio-activity and geo- chemical reactions within the interior of the</w:t>
      </w:r>
      <w:r>
        <w:rPr>
          <w:spacing w:val="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(core &amp;mantle)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1" w:line="220" w:lineRule="auto"/>
        <w:ind w:right="270" w:hanging="360"/>
        <w:rPr>
          <w:sz w:val="24"/>
        </w:rPr>
      </w:pPr>
      <w:r>
        <w:tab/>
      </w:r>
      <w:r>
        <w:rPr>
          <w:sz w:val="24"/>
        </w:rPr>
        <w:t>Molten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(magma)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rises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giant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convective </w:t>
      </w:r>
      <w:r>
        <w:rPr>
          <w:sz w:val="24"/>
        </w:rPr>
        <w:t>currents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mantle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flow laterally or horizontally underneath the crust hence dragging it in the direction to which 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flowing/ moving</w:t>
      </w:r>
      <w:r>
        <w:rPr>
          <w:spacing w:val="-3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sinking</w:t>
      </w:r>
      <w:r>
        <w:rPr>
          <w:spacing w:val="-3"/>
          <w:sz w:val="24"/>
        </w:rPr>
        <w:t xml:space="preserve"> </w:t>
      </w:r>
      <w:r>
        <w:rPr>
          <w:sz w:val="24"/>
        </w:rPr>
        <w:t>back into the</w:t>
      </w:r>
      <w:r>
        <w:rPr>
          <w:spacing w:val="1"/>
          <w:sz w:val="24"/>
        </w:rPr>
        <w:t xml:space="preserve"> </w:t>
      </w:r>
      <w:r>
        <w:rPr>
          <w:sz w:val="24"/>
        </w:rPr>
        <w:t>mantle to</w:t>
      </w:r>
      <w:r>
        <w:rPr>
          <w:spacing w:val="-1"/>
          <w:sz w:val="24"/>
        </w:rPr>
        <w:t xml:space="preserve"> </w:t>
      </w:r>
      <w:r>
        <w:rPr>
          <w:sz w:val="24"/>
        </w:rPr>
        <w:t>complete the</w:t>
      </w:r>
      <w:r>
        <w:rPr>
          <w:spacing w:val="-1"/>
          <w:sz w:val="24"/>
        </w:rPr>
        <w:t xml:space="preserve"> </w:t>
      </w:r>
      <w:r>
        <w:rPr>
          <w:sz w:val="24"/>
        </w:rPr>
        <w:t>cycle.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392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rise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vertical and</w:t>
      </w:r>
      <w:r>
        <w:rPr>
          <w:spacing w:val="-2"/>
          <w:sz w:val="24"/>
        </w:rPr>
        <w:t xml:space="preserve"> </w:t>
      </w:r>
      <w:r>
        <w:rPr>
          <w:sz w:val="24"/>
        </w:rPr>
        <w:t>lateral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conve</w:t>
      </w:r>
      <w:r>
        <w:rPr>
          <w:sz w:val="24"/>
        </w:rPr>
        <w:t>ctive currents generate</w:t>
      </w:r>
      <w:r>
        <w:rPr>
          <w:spacing w:val="-1"/>
          <w:sz w:val="24"/>
        </w:rPr>
        <w:t xml:space="preserve"> </w:t>
      </w:r>
      <w:r>
        <w:rPr>
          <w:sz w:val="24"/>
        </w:rPr>
        <w:t>tensional</w:t>
      </w:r>
      <w:r>
        <w:rPr>
          <w:spacing w:val="-1"/>
          <w:sz w:val="24"/>
        </w:rPr>
        <w:t xml:space="preserve"> </w:t>
      </w:r>
      <w:r>
        <w:rPr>
          <w:sz w:val="24"/>
        </w:rPr>
        <w:t>force;</w:t>
      </w:r>
      <w:r>
        <w:rPr>
          <w:spacing w:val="-1"/>
          <w:sz w:val="24"/>
        </w:rPr>
        <w:t xml:space="preserve"> </w:t>
      </w:r>
      <w:r>
        <w:rPr>
          <w:sz w:val="24"/>
        </w:rPr>
        <w:t>compression</w:t>
      </w:r>
      <w:r>
        <w:rPr>
          <w:spacing w:val="-57"/>
          <w:sz w:val="24"/>
        </w:rPr>
        <w:t xml:space="preserve"> </w:t>
      </w:r>
      <w:r>
        <w:rPr>
          <w:sz w:val="24"/>
        </w:rPr>
        <w:t>force and vertical movements which led to the occurrence of tectonic processes of faulting,</w:t>
      </w:r>
      <w:r>
        <w:rPr>
          <w:spacing w:val="1"/>
          <w:sz w:val="24"/>
        </w:rPr>
        <w:t xml:space="preserve"> </w:t>
      </w:r>
      <w:r>
        <w:rPr>
          <w:sz w:val="24"/>
        </w:rPr>
        <w:t>vulcanicity,</w:t>
      </w:r>
      <w:r>
        <w:rPr>
          <w:spacing w:val="1"/>
          <w:sz w:val="24"/>
        </w:rPr>
        <w:t xml:space="preserve"> </w:t>
      </w:r>
      <w:r>
        <w:rPr>
          <w:sz w:val="24"/>
        </w:rPr>
        <w:t>warping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folding</w:t>
      </w:r>
      <w:r>
        <w:rPr>
          <w:spacing w:val="-3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various relief</w:t>
      </w:r>
      <w:r>
        <w:rPr>
          <w:spacing w:val="-3"/>
          <w:sz w:val="24"/>
        </w:rPr>
        <w:t xml:space="preserve"> </w:t>
      </w:r>
      <w:r>
        <w:rPr>
          <w:sz w:val="24"/>
        </w:rPr>
        <w:t>landforms.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</w:p>
    <w:p w:rsidR="00393B54" w:rsidRDefault="00574D45">
      <w:pPr>
        <w:pStyle w:val="BodyText"/>
        <w:spacing w:before="7"/>
      </w:pPr>
      <w:r>
        <w:t>example;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Faulting</w:t>
      </w:r>
      <w:r>
        <w:rPr>
          <w:sz w:val="24"/>
        </w:rPr>
        <w:t>-led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of;</w:t>
      </w:r>
    </w:p>
    <w:p w:rsidR="00393B54" w:rsidRDefault="00574D45">
      <w:pPr>
        <w:pStyle w:val="BodyText"/>
        <w:ind w:right="378"/>
      </w:pPr>
      <w:r>
        <w:t>The</w:t>
      </w:r>
      <w:r>
        <w:rPr>
          <w:spacing w:val="-4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African</w:t>
      </w:r>
      <w:r>
        <w:rPr>
          <w:spacing w:val="-1"/>
        </w:rPr>
        <w:t xml:space="preserve"> </w:t>
      </w:r>
      <w:r>
        <w:t>rift</w:t>
      </w:r>
      <w:r>
        <w:rPr>
          <w:spacing w:val="-2"/>
        </w:rPr>
        <w:t xml:space="preserve"> </w:t>
      </w:r>
      <w:r>
        <w:t>valley, Block</w:t>
      </w:r>
      <w:r>
        <w:rPr>
          <w:spacing w:val="-1"/>
        </w:rPr>
        <w:t xml:space="preserve"> </w:t>
      </w:r>
      <w:r>
        <w:t>Mountains,</w:t>
      </w:r>
      <w:r>
        <w:rPr>
          <w:spacing w:val="-2"/>
        </w:rPr>
        <w:t xml:space="preserve"> </w:t>
      </w:r>
      <w:r>
        <w:t>Escarpments,</w:t>
      </w:r>
      <w:r>
        <w:rPr>
          <w:spacing w:val="-2"/>
        </w:rPr>
        <w:t xml:space="preserve"> </w:t>
      </w:r>
      <w:r>
        <w:t>Grabens,</w:t>
      </w:r>
      <w:r>
        <w:rPr>
          <w:spacing w:val="-1"/>
        </w:rPr>
        <w:t xml:space="preserve"> </w:t>
      </w:r>
      <w:r>
        <w:t>Tilt block</w:t>
      </w:r>
      <w:r>
        <w:rPr>
          <w:spacing w:val="-2"/>
        </w:rPr>
        <w:t xml:space="preserve"> </w:t>
      </w:r>
      <w:r>
        <w:t>landscapes,</w:t>
      </w:r>
      <w:r>
        <w:rPr>
          <w:spacing w:val="1"/>
        </w:rPr>
        <w:t xml:space="preserve"> </w:t>
      </w:r>
      <w:r>
        <w:t>Fault</w:t>
      </w:r>
      <w:r>
        <w:rPr>
          <w:spacing w:val="-57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valleys</w:t>
      </w:r>
    </w:p>
    <w:p w:rsidR="00393B54" w:rsidRDefault="00574D45">
      <w:pPr>
        <w:pStyle w:val="BodyText"/>
      </w:pPr>
      <w:r>
        <w:rPr>
          <w:b/>
        </w:rPr>
        <w:t>Vulcanicity</w:t>
      </w:r>
      <w:r>
        <w:t>-occurs 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margins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faulted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to;</w:t>
      </w:r>
    </w:p>
    <w:p w:rsidR="00393B54" w:rsidRDefault="00574D45">
      <w:pPr>
        <w:pStyle w:val="ListParagraph"/>
        <w:numPr>
          <w:ilvl w:val="0"/>
          <w:numId w:val="9"/>
        </w:numPr>
        <w:tabs>
          <w:tab w:val="left" w:pos="1045"/>
        </w:tabs>
        <w:rPr>
          <w:sz w:val="24"/>
        </w:rPr>
      </w:pPr>
      <w:r>
        <w:rPr>
          <w:sz w:val="24"/>
        </w:rPr>
        <w:t>Extrusive</w:t>
      </w:r>
      <w:r>
        <w:rPr>
          <w:spacing w:val="-1"/>
          <w:sz w:val="24"/>
        </w:rPr>
        <w:t xml:space="preserve"> </w:t>
      </w:r>
      <w:r>
        <w:rPr>
          <w:sz w:val="24"/>
        </w:rPr>
        <w:t>volcanicity</w:t>
      </w:r>
      <w:r>
        <w:rPr>
          <w:spacing w:val="-3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formation of</w:t>
      </w:r>
      <w:r>
        <w:rPr>
          <w:spacing w:val="-2"/>
          <w:sz w:val="24"/>
        </w:rPr>
        <w:t xml:space="preserve"> </w:t>
      </w:r>
      <w:r>
        <w:rPr>
          <w:sz w:val="24"/>
        </w:rPr>
        <w:t>volcanic cones</w:t>
      </w:r>
      <w:r>
        <w:rPr>
          <w:spacing w:val="-1"/>
          <w:sz w:val="24"/>
        </w:rPr>
        <w:t xml:space="preserve"> </w:t>
      </w:r>
      <w:r>
        <w:rPr>
          <w:sz w:val="24"/>
        </w:rPr>
        <w:t>such as;</w:t>
      </w:r>
    </w:p>
    <w:p w:rsidR="00393B54" w:rsidRDefault="00574D45">
      <w:pPr>
        <w:pStyle w:val="BodyText"/>
        <w:ind w:right="540"/>
      </w:pPr>
      <w:r>
        <w:t>Ash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cinder</w:t>
      </w:r>
      <w:r>
        <w:rPr>
          <w:spacing w:val="-1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Composite</w:t>
      </w:r>
      <w:r>
        <w:rPr>
          <w:spacing w:val="-1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Basaltic cones,</w:t>
      </w:r>
      <w:r>
        <w:rPr>
          <w:spacing w:val="-1"/>
        </w:rPr>
        <w:t xml:space="preserve"> </w:t>
      </w:r>
      <w:r>
        <w:t>lava</w:t>
      </w:r>
      <w:r>
        <w:rPr>
          <w:spacing w:val="-2"/>
        </w:rPr>
        <w:t xml:space="preserve"> </w:t>
      </w:r>
      <w:r>
        <w:t>plateaus,</w:t>
      </w:r>
      <w:r>
        <w:rPr>
          <w:spacing w:val="-1"/>
        </w:rPr>
        <w:t xml:space="preserve"> </w:t>
      </w:r>
      <w:r>
        <w:t>Cumulo</w:t>
      </w:r>
      <w:r>
        <w:rPr>
          <w:spacing w:val="-1"/>
        </w:rPr>
        <w:t xml:space="preserve"> </w:t>
      </w:r>
      <w:r>
        <w:t>domes,</w:t>
      </w:r>
      <w:r>
        <w:rPr>
          <w:spacing w:val="-1"/>
        </w:rPr>
        <w:t xml:space="preserve"> </w:t>
      </w:r>
      <w:r>
        <w:t>Calderas,</w:t>
      </w:r>
      <w:r>
        <w:rPr>
          <w:spacing w:val="-57"/>
        </w:rPr>
        <w:t xml:space="preserve"> </w:t>
      </w:r>
      <w:r>
        <w:t>explosion</w:t>
      </w:r>
      <w:r>
        <w:rPr>
          <w:spacing w:val="-1"/>
        </w:rPr>
        <w:t xml:space="preserve"> </w:t>
      </w:r>
      <w:r>
        <w:t>craters e.t.c</w:t>
      </w:r>
    </w:p>
    <w:p w:rsidR="00393B54" w:rsidRDefault="00574D45">
      <w:pPr>
        <w:pStyle w:val="ListParagraph"/>
        <w:numPr>
          <w:ilvl w:val="0"/>
          <w:numId w:val="9"/>
        </w:numPr>
        <w:tabs>
          <w:tab w:val="left" w:pos="1061"/>
        </w:tabs>
        <w:ind w:left="1060" w:hanging="341"/>
        <w:rPr>
          <w:sz w:val="24"/>
        </w:rPr>
      </w:pPr>
      <w:r>
        <w:rPr>
          <w:sz w:val="24"/>
        </w:rPr>
        <w:t>Intrusive</w:t>
      </w:r>
      <w:r>
        <w:rPr>
          <w:spacing w:val="-2"/>
          <w:sz w:val="24"/>
        </w:rPr>
        <w:t xml:space="preserve"> </w:t>
      </w:r>
      <w:r>
        <w:rPr>
          <w:sz w:val="24"/>
        </w:rPr>
        <w:t>volcanicity</w:t>
      </w:r>
      <w:r>
        <w:rPr>
          <w:spacing w:val="-4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of;</w:t>
      </w:r>
    </w:p>
    <w:p w:rsidR="00393B54" w:rsidRDefault="00574D45">
      <w:pPr>
        <w:pStyle w:val="BodyText"/>
        <w:ind w:right="1626"/>
      </w:pPr>
      <w:r>
        <w:t>Batholiths,</w:t>
      </w:r>
      <w:r>
        <w:rPr>
          <w:spacing w:val="-2"/>
        </w:rPr>
        <w:t xml:space="preserve"> </w:t>
      </w:r>
      <w:r>
        <w:t>sills,</w:t>
      </w:r>
      <w:r>
        <w:rPr>
          <w:spacing w:val="-1"/>
        </w:rPr>
        <w:t xml:space="preserve"> </w:t>
      </w:r>
      <w:r>
        <w:t>dykes,</w:t>
      </w:r>
      <w:r>
        <w:rPr>
          <w:spacing w:val="-1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exposed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denudation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 Inselburgs,</w:t>
      </w:r>
      <w:r>
        <w:rPr>
          <w:spacing w:val="-1"/>
        </w:rPr>
        <w:t xml:space="preserve"> </w:t>
      </w:r>
      <w:r>
        <w:t>ridges,</w:t>
      </w:r>
      <w:r>
        <w:rPr>
          <w:spacing w:val="-57"/>
        </w:rPr>
        <w:t xml:space="preserve"> </w:t>
      </w:r>
      <w:r>
        <w:t>arenas/trenches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317"/>
      </w:pPr>
      <w:r>
        <w:rPr>
          <w:b/>
        </w:rPr>
        <w:t xml:space="preserve">Warping- </w:t>
      </w:r>
      <w:r>
        <w:t>occurred in form of up and down warping and formed depressions occupied by Lake</w:t>
      </w:r>
      <w:r>
        <w:rPr>
          <w:spacing w:val="1"/>
        </w:rPr>
        <w:t xml:space="preserve"> </w:t>
      </w:r>
      <w:r>
        <w:t>Victoria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Kyoga.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shoulders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Kenya and</w:t>
      </w:r>
      <w:r>
        <w:rPr>
          <w:spacing w:val="1"/>
        </w:rPr>
        <w:t xml:space="preserve"> </w:t>
      </w:r>
      <w:r>
        <w:t>Uganda</w:t>
      </w:r>
      <w:r>
        <w:rPr>
          <w:spacing w:val="-2"/>
        </w:rPr>
        <w:t xml:space="preserve"> </w:t>
      </w:r>
      <w:r>
        <w:t>uplifted</w:t>
      </w:r>
      <w:r>
        <w:rPr>
          <w:spacing w:val="-1"/>
        </w:rPr>
        <w:t xml:space="preserve"> </w:t>
      </w:r>
      <w:r>
        <w:t>before</w:t>
      </w:r>
      <w:r>
        <w:rPr>
          <w:spacing w:val="-57"/>
        </w:rPr>
        <w:t xml:space="preserve"> </w:t>
      </w:r>
      <w:r>
        <w:t>faulting</w:t>
      </w:r>
      <w:r>
        <w:rPr>
          <w:spacing w:val="-3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formation of ridges / watersheds.</w:t>
      </w:r>
    </w:p>
    <w:p w:rsidR="00393B54" w:rsidRDefault="00574D45">
      <w:pPr>
        <w:pStyle w:val="BodyText"/>
      </w:pPr>
      <w:r>
        <w:rPr>
          <w:b/>
        </w:rPr>
        <w:t>Folding</w:t>
      </w:r>
      <w:r>
        <w:t>-</w:t>
      </w:r>
      <w:r>
        <w:rPr>
          <w:spacing w:val="-2"/>
        </w:rPr>
        <w:t xml:space="preserve"> </w:t>
      </w:r>
      <w:r>
        <w:t>led to</w:t>
      </w:r>
      <w:r>
        <w:rPr>
          <w:spacing w:val="-1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synclines and</w:t>
      </w:r>
      <w:r>
        <w:rPr>
          <w:spacing w:val="-2"/>
        </w:rPr>
        <w:t xml:space="preserve"> </w:t>
      </w:r>
      <w:r>
        <w:t>anticlines.</w:t>
      </w:r>
    </w:p>
    <w:p w:rsidR="00393B54" w:rsidRDefault="00574D45">
      <w:pPr>
        <w:pStyle w:val="BodyTex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 to</w:t>
      </w:r>
      <w:r>
        <w:rPr>
          <w:spacing w:val="-1"/>
        </w:rPr>
        <w:t xml:space="preserve"> </w:t>
      </w:r>
      <w:r>
        <w:t>explain the</w:t>
      </w:r>
      <w:r>
        <w:rPr>
          <w:spacing w:val="-1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with clear</w:t>
      </w:r>
      <w:r>
        <w:rPr>
          <w:spacing w:val="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and examples.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960"/>
        </w:tabs>
        <w:spacing w:before="5" w:line="240" w:lineRule="auto"/>
        <w:ind w:left="720" w:right="773" w:firstLine="0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of plate</w:t>
      </w:r>
      <w:r>
        <w:rPr>
          <w:spacing w:val="-3"/>
        </w:rPr>
        <w:t xml:space="preserve"> </w:t>
      </w:r>
      <w:r>
        <w:t>tectonism</w:t>
      </w:r>
      <w:r>
        <w:rPr>
          <w:spacing w:val="-4"/>
        </w:rPr>
        <w:t xml:space="preserve"> </w:t>
      </w:r>
      <w:r>
        <w:t>expla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in East</w:t>
      </w:r>
      <w:r>
        <w:rPr>
          <w:spacing w:val="-57"/>
        </w:rPr>
        <w:t xml:space="preserve"> </w:t>
      </w:r>
      <w:r>
        <w:t>Africa?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tectonism, outline the</w:t>
      </w:r>
      <w:r>
        <w:rPr>
          <w:spacing w:val="-1"/>
          <w:sz w:val="24"/>
        </w:rPr>
        <w:t xml:space="preserve"> </w:t>
      </w:r>
      <w:r>
        <w:rPr>
          <w:sz w:val="24"/>
        </w:rPr>
        <w:t>assumptions of the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;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cause, major</w:t>
      </w:r>
      <w:r>
        <w:rPr>
          <w:spacing w:val="-1"/>
          <w:sz w:val="24"/>
        </w:rPr>
        <w:t xml:space="preserve"> </w:t>
      </w:r>
      <w:r>
        <w:rPr>
          <w:sz w:val="24"/>
        </w:rPr>
        <w:t>plates</w:t>
      </w:r>
      <w:r>
        <w:rPr>
          <w:spacing w:val="1"/>
          <w:sz w:val="24"/>
        </w:rPr>
        <w:t xml:space="preserve"> </w:t>
      </w:r>
      <w:r>
        <w:rPr>
          <w:sz w:val="24"/>
        </w:rPr>
        <w:t>and the major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boundaries.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right="689" w:hanging="360"/>
        <w:rPr>
          <w:sz w:val="24"/>
        </w:rPr>
      </w:pPr>
      <w:r>
        <w:tab/>
      </w: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tectonism</w:t>
      </w:r>
      <w:r>
        <w:rPr>
          <w:spacing w:val="-1"/>
          <w:sz w:val="24"/>
        </w:rPr>
        <w:t xml:space="preserve"> </w:t>
      </w: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sz w:val="24"/>
        </w:rPr>
        <w:t>tensional; compression</w:t>
      </w:r>
      <w:r>
        <w:rPr>
          <w:spacing w:val="-1"/>
          <w:sz w:val="24"/>
        </w:rPr>
        <w:t xml:space="preserve"> </w:t>
      </w:r>
      <w:r>
        <w:rPr>
          <w:sz w:val="24"/>
        </w:rPr>
        <w:t>forces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vertical</w:t>
      </w:r>
      <w:r>
        <w:rPr>
          <w:spacing w:val="-1"/>
          <w:sz w:val="24"/>
        </w:rPr>
        <w:t xml:space="preserve"> </w:t>
      </w:r>
      <w:r>
        <w:rPr>
          <w:sz w:val="24"/>
        </w:rPr>
        <w:t>movements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led to the tectonic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right="185" w:hanging="360"/>
        <w:rPr>
          <w:sz w:val="24"/>
        </w:rPr>
      </w:pPr>
      <w:r>
        <w:tab/>
      </w:r>
      <w:r>
        <w:rPr>
          <w:spacing w:val="-1"/>
          <w:sz w:val="24"/>
        </w:rPr>
        <w:t>Give the</w:t>
      </w:r>
      <w:r>
        <w:rPr>
          <w:sz w:val="24"/>
        </w:rPr>
        <w:t xml:space="preserve"> </w:t>
      </w:r>
      <w:r>
        <w:rPr>
          <w:spacing w:val="-1"/>
          <w:sz w:val="24"/>
        </w:rPr>
        <w:t>1</w:t>
      </w:r>
      <w:r>
        <w:rPr>
          <w:spacing w:val="-1"/>
          <w:sz w:val="24"/>
          <w:vertAlign w:val="superscript"/>
        </w:rPr>
        <w:t>St</w:t>
      </w:r>
      <w:r>
        <w:rPr>
          <w:spacing w:val="-19"/>
          <w:sz w:val="24"/>
        </w:rPr>
        <w:t xml:space="preserve"> </w:t>
      </w:r>
      <w:r>
        <w:rPr>
          <w:sz w:val="24"/>
        </w:rPr>
        <w:t>evaluation (to a</w:t>
      </w:r>
      <w:r>
        <w:rPr>
          <w:spacing w:val="-1"/>
          <w:sz w:val="24"/>
        </w:rPr>
        <w:t xml:space="preserve"> </w:t>
      </w:r>
      <w:r>
        <w:rPr>
          <w:sz w:val="24"/>
        </w:rPr>
        <w:t>larger extent)</w:t>
      </w:r>
      <w:r>
        <w:rPr>
          <w:spacing w:val="-1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 land</w:t>
      </w:r>
      <w:r>
        <w:rPr>
          <w:spacing w:val="2"/>
          <w:sz w:val="24"/>
        </w:rPr>
        <w:t xml:space="preserve"> </w:t>
      </w:r>
      <w:r>
        <w:rPr>
          <w:sz w:val="24"/>
        </w:rPr>
        <w:t>forms produced tectonic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faulting, vulcanicity,</w:t>
      </w:r>
      <w:r>
        <w:rPr>
          <w:spacing w:val="2"/>
          <w:sz w:val="24"/>
        </w:rPr>
        <w:t xml:space="preserve"> </w:t>
      </w:r>
      <w:r>
        <w:rPr>
          <w:sz w:val="24"/>
        </w:rPr>
        <w:t>warping</w:t>
      </w:r>
      <w:r>
        <w:rPr>
          <w:spacing w:val="-3"/>
          <w:sz w:val="24"/>
        </w:rPr>
        <w:t xml:space="preserve"> </w:t>
      </w:r>
      <w:r>
        <w:rPr>
          <w:sz w:val="24"/>
        </w:rPr>
        <w:t>and folding.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before="1"/>
        <w:ind w:right="530" w:hanging="360"/>
        <w:rPr>
          <w:sz w:val="24"/>
        </w:rPr>
      </w:pPr>
      <w:r>
        <w:tab/>
      </w:r>
      <w:r>
        <w:rPr>
          <w:spacing w:val="-1"/>
          <w:sz w:val="24"/>
        </w:rPr>
        <w:t>Give the</w:t>
      </w:r>
      <w:r>
        <w:rPr>
          <w:sz w:val="24"/>
        </w:rPr>
        <w:t xml:space="preserve">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(to 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extent)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z w:val="24"/>
        </w:rPr>
        <w:t>explain other</w:t>
      </w:r>
      <w:r>
        <w:rPr>
          <w:spacing w:val="-2"/>
          <w:sz w:val="24"/>
        </w:rPr>
        <w:t xml:space="preserve"> </w:t>
      </w:r>
      <w:r>
        <w:rPr>
          <w:sz w:val="24"/>
        </w:rPr>
        <w:t>processes responsible for</w:t>
      </w:r>
      <w:r>
        <w:rPr>
          <w:spacing w:val="-1"/>
          <w:sz w:val="24"/>
        </w:rPr>
        <w:t xml:space="preserve"> </w:t>
      </w:r>
      <w:r>
        <w:rPr>
          <w:sz w:val="24"/>
        </w:rPr>
        <w:t>landform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in East Africa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Glaciation,</w:t>
      </w:r>
      <w:r>
        <w:rPr>
          <w:spacing w:val="-1"/>
          <w:sz w:val="24"/>
        </w:rPr>
        <w:t xml:space="preserve"> </w:t>
      </w:r>
      <w:r>
        <w:rPr>
          <w:sz w:val="24"/>
        </w:rPr>
        <w:t>river and</w:t>
      </w:r>
      <w:r>
        <w:rPr>
          <w:spacing w:val="-1"/>
          <w:sz w:val="24"/>
        </w:rPr>
        <w:t xml:space="preserve"> </w:t>
      </w:r>
      <w:r>
        <w:rPr>
          <w:sz w:val="24"/>
        </w:rPr>
        <w:t>wave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Briefly</w:t>
      </w:r>
      <w:r>
        <w:rPr>
          <w:spacing w:val="-4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at least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land forms produced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before="5" w:line="240" w:lineRule="auto"/>
        <w:ind w:left="720" w:right="1201" w:firstLine="0"/>
      </w:pPr>
      <w:r>
        <w:t>Justify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of sea-floor</w:t>
      </w:r>
      <w:r>
        <w:rPr>
          <w:spacing w:val="-1"/>
        </w:rPr>
        <w:t xml:space="preserve"> </w:t>
      </w:r>
      <w:r>
        <w:t>spreading</w:t>
      </w:r>
      <w:r>
        <w:rPr>
          <w:spacing w:val="-1"/>
        </w:rPr>
        <w:t xml:space="preserve"> </w:t>
      </w:r>
      <w:r>
        <w:t>to landform</w:t>
      </w:r>
      <w:r>
        <w:rPr>
          <w:spacing w:val="-5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sea-floor</w:t>
      </w:r>
      <w:r>
        <w:rPr>
          <w:spacing w:val="-1"/>
          <w:sz w:val="24"/>
        </w:rPr>
        <w:t xml:space="preserve"> </w:t>
      </w:r>
      <w:r>
        <w:rPr>
          <w:sz w:val="24"/>
        </w:rPr>
        <w:t>spreading;</w:t>
      </w:r>
      <w:r>
        <w:rPr>
          <w:spacing w:val="-1"/>
          <w:sz w:val="24"/>
        </w:rPr>
        <w:t xml:space="preserve"> </w:t>
      </w:r>
      <w:r>
        <w:rPr>
          <w:sz w:val="24"/>
        </w:rPr>
        <w:t>outline</w:t>
      </w:r>
      <w:r>
        <w:rPr>
          <w:spacing w:val="-1"/>
          <w:sz w:val="24"/>
        </w:rPr>
        <w:t xml:space="preserve"> </w:t>
      </w:r>
      <w:r>
        <w:rPr>
          <w:sz w:val="24"/>
        </w:rPr>
        <w:t>the assumptions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the evidences to</w:t>
      </w:r>
      <w:r>
        <w:rPr>
          <w:spacing w:val="1"/>
          <w:sz w:val="24"/>
        </w:rPr>
        <w:t xml:space="preserve"> </w:t>
      </w:r>
      <w:r>
        <w:rPr>
          <w:sz w:val="24"/>
        </w:rPr>
        <w:t>justify</w:t>
      </w:r>
      <w:r>
        <w:rPr>
          <w:spacing w:val="-5"/>
          <w:sz w:val="24"/>
        </w:rPr>
        <w:t xml:space="preserve"> </w:t>
      </w:r>
      <w:r>
        <w:rPr>
          <w:sz w:val="24"/>
        </w:rPr>
        <w:t>the theory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resultant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forms.</w:t>
      </w:r>
    </w:p>
    <w:p w:rsidR="00393B54" w:rsidRDefault="00574D45">
      <w:pPr>
        <w:pStyle w:val="Heading1"/>
        <w:spacing w:before="5" w:line="240" w:lineRule="auto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393B54">
      <w:pPr>
        <w:sectPr w:rsidR="00393B54">
          <w:headerReference w:type="default" r:id="rId29"/>
          <w:footerReference w:type="default" r:id="rId3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34"/>
        <w:ind w:right="110"/>
      </w:pPr>
      <w:r>
        <w:rPr>
          <w:spacing w:val="-1"/>
        </w:rPr>
        <w:lastRenderedPageBreak/>
        <w:t xml:space="preserve">Sea </w:t>
      </w:r>
      <w:r>
        <w:t>floor spreading</w:t>
      </w:r>
      <w:r>
        <w:rPr>
          <w:spacing w:val="-3"/>
        </w:rPr>
        <w:t xml:space="preserve"> </w:t>
      </w:r>
      <w:r>
        <w:t>is a theory</w:t>
      </w:r>
      <w:r>
        <w:rPr>
          <w:spacing w:val="-4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forward by</w:t>
      </w:r>
      <w:r>
        <w:rPr>
          <w:spacing w:val="-5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American</w:t>
      </w:r>
      <w:r>
        <w:rPr>
          <w:spacing w:val="2"/>
        </w:rPr>
        <w:t xml:space="preserve"> </w:t>
      </w:r>
      <w:r>
        <w:t>geologist called Henry</w:t>
      </w:r>
      <w:r>
        <w:rPr>
          <w:spacing w:val="-4"/>
        </w:rPr>
        <w:t xml:space="preserve"> </w:t>
      </w:r>
      <w:r>
        <w:t>Hess to explain</w:t>
      </w:r>
      <w:r>
        <w:rPr>
          <w:spacing w:val="-36"/>
        </w:rPr>
        <w:t xml:space="preserve"> </w:t>
      </w:r>
      <w:r>
        <w:rPr>
          <w:rFonts w:ascii="Calibri"/>
          <w:position w:val="18"/>
          <w:sz w:val="22"/>
        </w:rPr>
        <w:t>13</w:t>
      </w:r>
      <w:r>
        <w:rPr>
          <w:rFonts w:ascii="Calibri"/>
          <w:spacing w:val="-47"/>
          <w:position w:val="18"/>
          <w:sz w:val="22"/>
        </w:rPr>
        <w:t xml:space="preserve"> </w:t>
      </w:r>
      <w:r>
        <w:t>the movement and distribution of present day continents and ocean basins and the resultant</w:t>
      </w:r>
      <w:r>
        <w:rPr>
          <w:spacing w:val="1"/>
        </w:rPr>
        <w:t xml:space="preserve"> </w:t>
      </w:r>
      <w:r>
        <w:t>landforms.</w:t>
      </w:r>
    </w:p>
    <w:p w:rsidR="00393B54" w:rsidRDefault="00574D45">
      <w:pPr>
        <w:pStyle w:val="Heading1"/>
        <w:spacing w:before="5"/>
      </w:pP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assumes</w:t>
      </w:r>
      <w:r>
        <w:rPr>
          <w:spacing w:val="-1"/>
        </w:rPr>
        <w:t xml:space="preserve"> </w:t>
      </w:r>
      <w:r>
        <w:t>that;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3" w:line="206" w:lineRule="auto"/>
        <w:ind w:right="537" w:hanging="360"/>
        <w:rPr>
          <w:sz w:val="24"/>
        </w:rPr>
      </w:pPr>
      <w:r>
        <w:tab/>
      </w:r>
      <w:r>
        <w:rPr>
          <w:sz w:val="24"/>
        </w:rPr>
        <w:t>The interior</w:t>
      </w:r>
      <w:r>
        <w:rPr>
          <w:sz w:val="24"/>
        </w:rPr>
        <w:t xml:space="preserve"> of the Earth is in molten state (semi-fluid) because of the intense heat produced by</w:t>
      </w:r>
      <w:r>
        <w:rPr>
          <w:spacing w:val="-57"/>
          <w:sz w:val="24"/>
        </w:rPr>
        <w:t xml:space="preserve"> </w:t>
      </w:r>
      <w:r>
        <w:rPr>
          <w:sz w:val="24"/>
        </w:rPr>
        <w:t>radio-activity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geo-</w:t>
      </w:r>
      <w:r>
        <w:rPr>
          <w:spacing w:val="-1"/>
          <w:sz w:val="24"/>
        </w:rPr>
        <w:t xml:space="preserve"> </w:t>
      </w:r>
      <w:r>
        <w:rPr>
          <w:sz w:val="24"/>
        </w:rPr>
        <w:t>chemical reactions within the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1"/>
          <w:sz w:val="24"/>
        </w:rPr>
        <w:t xml:space="preserve"> </w:t>
      </w:r>
      <w:r>
        <w:rPr>
          <w:sz w:val="24"/>
        </w:rPr>
        <w:t>&amp;mantle.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0" w:line="276" w:lineRule="exact"/>
        <w:ind w:right="224" w:hanging="360"/>
        <w:rPr>
          <w:sz w:val="24"/>
        </w:rPr>
      </w:pPr>
      <w:r>
        <w:tab/>
      </w:r>
      <w:r>
        <w:rPr>
          <w:sz w:val="24"/>
        </w:rPr>
        <w:t>Molten rock (magma) is light hence rise inform of convective currents which flow horizontally/</w:t>
      </w:r>
      <w:r>
        <w:rPr>
          <w:spacing w:val="1"/>
          <w:sz w:val="24"/>
        </w:rPr>
        <w:t xml:space="preserve"> </w:t>
      </w:r>
      <w:r>
        <w:rPr>
          <w:sz w:val="24"/>
        </w:rPr>
        <w:t>laterally underneath the crust before sinking back into the mantle to complete the cycle. The lateral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crust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tension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compression</w:t>
      </w:r>
      <w:r>
        <w:rPr>
          <w:spacing w:val="-1"/>
          <w:sz w:val="24"/>
        </w:rPr>
        <w:t xml:space="preserve"> </w:t>
      </w:r>
      <w:r>
        <w:rPr>
          <w:sz w:val="24"/>
        </w:rPr>
        <w:t>forces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eventually</w:t>
      </w:r>
      <w:r>
        <w:rPr>
          <w:spacing w:val="-6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fracturing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crust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11" w:line="220" w:lineRule="auto"/>
        <w:ind w:right="248" w:hanging="360"/>
        <w:rPr>
          <w:sz w:val="24"/>
        </w:rPr>
      </w:pPr>
      <w:r>
        <w:tab/>
      </w:r>
      <w:r>
        <w:rPr>
          <w:sz w:val="24"/>
        </w:rPr>
        <w:t>Hess proposed that the fract</w:t>
      </w:r>
      <w:r>
        <w:rPr>
          <w:sz w:val="24"/>
        </w:rPr>
        <w:t>uring of the oceanic crust due to diverging convective currents creates</w:t>
      </w:r>
      <w:r>
        <w:rPr>
          <w:spacing w:val="-57"/>
          <w:sz w:val="24"/>
        </w:rPr>
        <w:t xml:space="preserve"> </w:t>
      </w:r>
      <w:r>
        <w:rPr>
          <w:sz w:val="24"/>
        </w:rPr>
        <w:t>a rift through which magma flows to the ocean floor where it cools into solid rock on contact with</w:t>
      </w:r>
      <w:r>
        <w:rPr>
          <w:spacing w:val="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water.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294" w:hanging="360"/>
        <w:rPr>
          <w:sz w:val="24"/>
        </w:rPr>
      </w:pPr>
      <w:r>
        <w:tab/>
      </w:r>
      <w:r>
        <w:rPr>
          <w:sz w:val="24"/>
        </w:rPr>
        <w:t>According to Hess, the continuous upwelling magma and eventual solidifi</w:t>
      </w:r>
      <w:r>
        <w:rPr>
          <w:sz w:val="24"/>
        </w:rPr>
        <w:t>cation creates a new</w:t>
      </w:r>
      <w:r>
        <w:rPr>
          <w:spacing w:val="1"/>
          <w:sz w:val="24"/>
        </w:rPr>
        <w:t xml:space="preserve"> </w:t>
      </w:r>
      <w:r>
        <w:rPr>
          <w:sz w:val="24"/>
        </w:rPr>
        <w:t>crust (young rock) at the mid ocean ridge which pushes the old crust (old rock) side- ways from the</w:t>
      </w:r>
      <w:r>
        <w:rPr>
          <w:spacing w:val="-58"/>
          <w:sz w:val="24"/>
        </w:rPr>
        <w:t xml:space="preserve"> </w:t>
      </w:r>
      <w:r>
        <w:rPr>
          <w:sz w:val="24"/>
        </w:rPr>
        <w:t>ridge and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the ocean</w:t>
      </w:r>
      <w:r>
        <w:rPr>
          <w:spacing w:val="1"/>
          <w:sz w:val="24"/>
        </w:rPr>
        <w:t xml:space="preserve"> </w:t>
      </w:r>
      <w:r>
        <w:rPr>
          <w:sz w:val="24"/>
        </w:rPr>
        <w:t>floor</w:t>
      </w:r>
      <w:r>
        <w:rPr>
          <w:spacing w:val="-1"/>
          <w:sz w:val="24"/>
        </w:rPr>
        <w:t xml:space="preserve"> </w:t>
      </w:r>
      <w:r>
        <w:rPr>
          <w:sz w:val="24"/>
        </w:rPr>
        <w:t>spreads</w:t>
      </w:r>
      <w:r>
        <w:rPr>
          <w:spacing w:val="-1"/>
          <w:sz w:val="24"/>
        </w:rPr>
        <w:t xml:space="preserve"> </w:t>
      </w:r>
      <w:r>
        <w:rPr>
          <w:sz w:val="24"/>
        </w:rPr>
        <w:t>or widens/</w:t>
      </w:r>
      <w:r>
        <w:rPr>
          <w:spacing w:val="-1"/>
          <w:sz w:val="24"/>
        </w:rPr>
        <w:t xml:space="preserve"> </w:t>
      </w:r>
      <w:r>
        <w:rPr>
          <w:sz w:val="24"/>
        </w:rPr>
        <w:t>expands causing</w:t>
      </w:r>
      <w:r>
        <w:rPr>
          <w:spacing w:val="-4"/>
          <w:sz w:val="24"/>
        </w:rPr>
        <w:t xml:space="preserve"> </w:t>
      </w:r>
      <w:r>
        <w:rPr>
          <w:sz w:val="24"/>
        </w:rPr>
        <w:t>continental drift.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303" w:hanging="360"/>
        <w:rPr>
          <w:sz w:val="24"/>
        </w:rPr>
      </w:pPr>
      <w:r>
        <w:tab/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reason</w:t>
      </w:r>
      <w:r>
        <w:rPr>
          <w:spacing w:val="-1"/>
          <w:sz w:val="24"/>
        </w:rPr>
        <w:t xml:space="preserve"> </w:t>
      </w:r>
      <w:r>
        <w:rPr>
          <w:sz w:val="24"/>
        </w:rPr>
        <w:t>why</w:t>
      </w:r>
      <w:r>
        <w:rPr>
          <w:spacing w:val="-6"/>
          <w:sz w:val="24"/>
        </w:rPr>
        <w:t xml:space="preserve"> </w:t>
      </w:r>
      <w:r>
        <w:rPr>
          <w:sz w:val="24"/>
        </w:rPr>
        <w:t>mid-0cean</w:t>
      </w:r>
      <w:r>
        <w:rPr>
          <w:spacing w:val="1"/>
          <w:sz w:val="24"/>
        </w:rPr>
        <w:t xml:space="preserve"> </w:t>
      </w:r>
      <w:r>
        <w:rPr>
          <w:sz w:val="24"/>
        </w:rPr>
        <w:t>ridges (chain</w:t>
      </w:r>
      <w:r>
        <w:rPr>
          <w:spacing w:val="-1"/>
          <w:sz w:val="24"/>
        </w:rPr>
        <w:t xml:space="preserve"> </w:t>
      </w:r>
      <w:r>
        <w:rPr>
          <w:sz w:val="24"/>
        </w:rPr>
        <w:t>of underwater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range)</w:t>
      </w:r>
      <w:r>
        <w:rPr>
          <w:spacing w:val="-1"/>
          <w:sz w:val="24"/>
        </w:rPr>
        <w:t xml:space="preserve"> </w:t>
      </w:r>
      <w:r>
        <w:rPr>
          <w:sz w:val="24"/>
        </w:rPr>
        <w:t>encircle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-57"/>
          <w:sz w:val="24"/>
        </w:rPr>
        <w:t xml:space="preserve"> </w:t>
      </w:r>
      <w:r>
        <w:rPr>
          <w:sz w:val="24"/>
        </w:rPr>
        <w:t>globe</w:t>
      </w:r>
      <w:r>
        <w:rPr>
          <w:spacing w:val="-1"/>
          <w:sz w:val="24"/>
        </w:rPr>
        <w:t xml:space="preserve"> </w:t>
      </w:r>
      <w:r>
        <w:rPr>
          <w:sz w:val="24"/>
        </w:rPr>
        <w:t>for over</w:t>
      </w:r>
      <w:r>
        <w:rPr>
          <w:spacing w:val="1"/>
          <w:sz w:val="24"/>
        </w:rPr>
        <w:t xml:space="preserve"> </w:t>
      </w:r>
      <w:r>
        <w:rPr>
          <w:sz w:val="24"/>
        </w:rPr>
        <w:t>40, 000 miles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382" w:hanging="360"/>
        <w:rPr>
          <w:sz w:val="24"/>
        </w:rPr>
      </w:pPr>
      <w:r>
        <w:tab/>
      </w:r>
      <w:r>
        <w:rPr>
          <w:sz w:val="24"/>
        </w:rPr>
        <w:t>The theory suggests that rate of sea-flow spreading of Atlantic ocean is at an average rate of 3- 5</w:t>
      </w:r>
      <w:r>
        <w:rPr>
          <w:spacing w:val="-58"/>
          <w:sz w:val="24"/>
        </w:rPr>
        <w:t xml:space="preserve"> </w:t>
      </w:r>
      <w:r>
        <w:rPr>
          <w:sz w:val="24"/>
        </w:rPr>
        <w:t>cm</w:t>
      </w:r>
      <w:r>
        <w:rPr>
          <w:spacing w:val="-1"/>
          <w:sz w:val="24"/>
        </w:rPr>
        <w:t xml:space="preserve"> </w:t>
      </w:r>
      <w:r>
        <w:rPr>
          <w:sz w:val="24"/>
        </w:rPr>
        <w:t>(1-2 inches) per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  <w:r>
        <w:rPr>
          <w:spacing w:val="1"/>
          <w:sz w:val="24"/>
        </w:rPr>
        <w:t xml:space="preserve"> </w:t>
      </w:r>
      <w:r>
        <w:rPr>
          <w:sz w:val="24"/>
        </w:rPr>
        <w:t>while that</w:t>
      </w:r>
      <w:r>
        <w:rPr>
          <w:spacing w:val="-1"/>
          <w:sz w:val="24"/>
        </w:rPr>
        <w:t xml:space="preserve"> </w:t>
      </w:r>
      <w:r>
        <w:rPr>
          <w:sz w:val="24"/>
        </w:rPr>
        <w:t>of pacific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is 2-4 in</w:t>
      </w:r>
      <w:r>
        <w:rPr>
          <w:sz w:val="24"/>
        </w:rPr>
        <w:t>ches per</w:t>
      </w:r>
      <w:r>
        <w:rPr>
          <w:spacing w:val="2"/>
          <w:sz w:val="24"/>
        </w:rPr>
        <w:t xml:space="preserve"> </w:t>
      </w:r>
      <w:r>
        <w:rPr>
          <w:sz w:val="24"/>
        </w:rPr>
        <w:t>year.</w:t>
      </w:r>
    </w:p>
    <w:p w:rsidR="00393B54" w:rsidRDefault="00574D45">
      <w:pPr>
        <w:pStyle w:val="Heading1"/>
        <w:spacing w:before="11"/>
      </w:pPr>
      <w:r>
        <w:t>Evidences</w:t>
      </w:r>
      <w:r>
        <w:rPr>
          <w:spacing w:val="-2"/>
        </w:rPr>
        <w:t xml:space="preserve"> </w:t>
      </w:r>
      <w:r>
        <w:t>of sea-floor</w:t>
      </w:r>
      <w:r>
        <w:rPr>
          <w:spacing w:val="-2"/>
        </w:rPr>
        <w:t xml:space="preserve"> </w:t>
      </w:r>
      <w:r>
        <w:t>spreading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2" w:line="206" w:lineRule="auto"/>
        <w:ind w:right="434" w:hanging="360"/>
        <w:rPr>
          <w:sz w:val="24"/>
        </w:rPr>
      </w:pPr>
      <w:r>
        <w:tab/>
      </w:r>
      <w:r>
        <w:rPr>
          <w:sz w:val="24"/>
        </w:rPr>
        <w:t>Existence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mid-ocean</w:t>
      </w:r>
      <w:r>
        <w:rPr>
          <w:spacing w:val="-2"/>
          <w:sz w:val="24"/>
        </w:rPr>
        <w:t xml:space="preserve"> </w:t>
      </w:r>
      <w:r>
        <w:rPr>
          <w:sz w:val="24"/>
        </w:rPr>
        <w:t>ridges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mid</w:t>
      </w:r>
      <w:r>
        <w:rPr>
          <w:spacing w:val="-1"/>
          <w:sz w:val="24"/>
        </w:rPr>
        <w:t xml:space="preserve"> </w:t>
      </w:r>
      <w:r>
        <w:rPr>
          <w:sz w:val="24"/>
        </w:rPr>
        <w:t>Atlantic</w:t>
      </w:r>
      <w:r>
        <w:rPr>
          <w:spacing w:val="-2"/>
          <w:sz w:val="24"/>
        </w:rPr>
        <w:t xml:space="preserve"> </w:t>
      </w:r>
      <w:r>
        <w:rPr>
          <w:sz w:val="24"/>
        </w:rPr>
        <w:t>ridge,</w:t>
      </w:r>
      <w:r>
        <w:rPr>
          <w:spacing w:val="-1"/>
          <w:sz w:val="24"/>
        </w:rPr>
        <w:t xml:space="preserve"> </w:t>
      </w:r>
      <w:r>
        <w:rPr>
          <w:sz w:val="24"/>
        </w:rPr>
        <w:t>pacific</w:t>
      </w:r>
      <w:r>
        <w:rPr>
          <w:spacing w:val="-3"/>
          <w:sz w:val="24"/>
        </w:rPr>
        <w:t xml:space="preserve"> </w:t>
      </w:r>
      <w:r>
        <w:rPr>
          <w:sz w:val="24"/>
        </w:rPr>
        <w:t>ridge,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ridge</w:t>
      </w:r>
      <w:r>
        <w:rPr>
          <w:spacing w:val="-57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207" w:hanging="360"/>
        <w:rPr>
          <w:sz w:val="24"/>
        </w:rPr>
      </w:pPr>
      <w:r>
        <w:tab/>
      </w: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volcanic</w:t>
      </w:r>
      <w:r>
        <w:rPr>
          <w:spacing w:val="-2"/>
          <w:sz w:val="24"/>
        </w:rPr>
        <w:t xml:space="preserve"> </w:t>
      </w:r>
      <w:r>
        <w:rPr>
          <w:sz w:val="24"/>
        </w:rPr>
        <w:t>mountain ridges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Andes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American</w:t>
      </w:r>
      <w:r>
        <w:rPr>
          <w:spacing w:val="-57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 xml:space="preserve"> Nazca</w:t>
      </w:r>
      <w:r>
        <w:rPr>
          <w:spacing w:val="-1"/>
          <w:sz w:val="24"/>
        </w:rPr>
        <w:t xml:space="preserve"> </w:t>
      </w:r>
      <w:r>
        <w:rPr>
          <w:sz w:val="24"/>
        </w:rPr>
        <w:t>plate, coastal ranges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1"/>
          <w:sz w:val="24"/>
        </w:rPr>
        <w:t xml:space="preserve"> </w:t>
      </w:r>
      <w:r>
        <w:rPr>
          <w:sz w:val="24"/>
        </w:rPr>
        <w:t>edge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America.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170" w:hanging="360"/>
        <w:rPr>
          <w:sz w:val="24"/>
        </w:rPr>
      </w:pPr>
      <w:r>
        <w:tab/>
      </w:r>
      <w:r>
        <w:rPr>
          <w:sz w:val="24"/>
        </w:rPr>
        <w:t>Existence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trench</w:t>
      </w:r>
      <w:r>
        <w:rPr>
          <w:spacing w:val="-1"/>
          <w:sz w:val="24"/>
        </w:rPr>
        <w:t xml:space="preserve"> </w:t>
      </w:r>
      <w:r>
        <w:rPr>
          <w:sz w:val="24"/>
        </w:rPr>
        <w:t>systems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of colliding</w:t>
      </w:r>
      <w:r>
        <w:rPr>
          <w:spacing w:val="-4"/>
          <w:sz w:val="24"/>
        </w:rPr>
        <w:t xml:space="preserve"> </w:t>
      </w:r>
      <w:r>
        <w:rPr>
          <w:sz w:val="24"/>
        </w:rPr>
        <w:t>plates 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trench Pacific</w:t>
      </w:r>
      <w:r>
        <w:rPr>
          <w:spacing w:val="-1"/>
          <w:sz w:val="24"/>
        </w:rPr>
        <w:t xml:space="preserve"> </w:t>
      </w:r>
      <w:r>
        <w:rPr>
          <w:sz w:val="24"/>
        </w:rPr>
        <w:t>Ocean,</w:t>
      </w:r>
      <w:r>
        <w:rPr>
          <w:spacing w:val="-1"/>
          <w:sz w:val="24"/>
        </w:rPr>
        <w:t xml:space="preserve"> </w:t>
      </w:r>
      <w:r>
        <w:rPr>
          <w:sz w:val="24"/>
        </w:rPr>
        <w:t>Peru,</w:t>
      </w:r>
      <w:r>
        <w:rPr>
          <w:spacing w:val="-57"/>
          <w:sz w:val="24"/>
        </w:rPr>
        <w:t xml:space="preserve"> </w:t>
      </w:r>
      <w:r>
        <w:rPr>
          <w:sz w:val="24"/>
        </w:rPr>
        <w:t>Tonga and Marianas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455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drifting</w:t>
      </w:r>
      <w:r>
        <w:rPr>
          <w:spacing w:val="-2"/>
          <w:sz w:val="24"/>
        </w:rPr>
        <w:t xml:space="preserve"> </w:t>
      </w:r>
      <w:r>
        <w:rPr>
          <w:sz w:val="24"/>
        </w:rPr>
        <w:t>apart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Somalia and</w:t>
      </w:r>
      <w:r>
        <w:rPr>
          <w:spacing w:val="-1"/>
          <w:sz w:val="24"/>
        </w:rPr>
        <w:t xml:space="preserve"> </w:t>
      </w:r>
      <w:r>
        <w:rPr>
          <w:sz w:val="24"/>
        </w:rPr>
        <w:t>Arabia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 rate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cm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year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-57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spreading</w:t>
      </w:r>
      <w:r>
        <w:rPr>
          <w:spacing w:val="-3"/>
          <w:sz w:val="24"/>
        </w:rPr>
        <w:t xml:space="preserve"> </w:t>
      </w:r>
      <w:r>
        <w:rPr>
          <w:sz w:val="24"/>
        </w:rPr>
        <w:t>or widening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662" w:hanging="360"/>
        <w:rPr>
          <w:sz w:val="24"/>
        </w:rPr>
      </w:pPr>
      <w:r>
        <w:tab/>
      </w:r>
      <w:r>
        <w:rPr>
          <w:sz w:val="24"/>
        </w:rPr>
        <w:t>Rock samples drilled from ocean floor near the ridge by Glamour challenger revealed that the</w:t>
      </w:r>
      <w:r>
        <w:rPr>
          <w:spacing w:val="-58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3"/>
          <w:sz w:val="24"/>
        </w:rPr>
        <w:t xml:space="preserve"> </w:t>
      </w:r>
      <w:r>
        <w:rPr>
          <w:sz w:val="24"/>
        </w:rPr>
        <w:t>young</w:t>
      </w:r>
      <w:r>
        <w:rPr>
          <w:spacing w:val="-3"/>
          <w:sz w:val="24"/>
        </w:rPr>
        <w:t xml:space="preserve"> </w:t>
      </w:r>
      <w:r>
        <w:rPr>
          <w:sz w:val="24"/>
        </w:rPr>
        <w:t>compared to the</w:t>
      </w:r>
      <w:r>
        <w:rPr>
          <w:spacing w:val="-1"/>
          <w:sz w:val="24"/>
        </w:rPr>
        <w:t xml:space="preserve"> </w:t>
      </w:r>
      <w:r>
        <w:rPr>
          <w:sz w:val="24"/>
        </w:rPr>
        <w:t>rocks on the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495" w:hanging="360"/>
        <w:rPr>
          <w:sz w:val="24"/>
        </w:rPr>
      </w:pPr>
      <w:r>
        <w:tab/>
      </w:r>
      <w:r>
        <w:rPr>
          <w:sz w:val="24"/>
        </w:rPr>
        <w:t>Differences in the magnetic alignment of ol</w:t>
      </w:r>
      <w:r>
        <w:rPr>
          <w:sz w:val="24"/>
        </w:rPr>
        <w:t>d rocks and the young rocks confirmed by Palaeo-</w:t>
      </w:r>
      <w:r>
        <w:rPr>
          <w:spacing w:val="1"/>
          <w:sz w:val="24"/>
        </w:rPr>
        <w:t xml:space="preserve"> </w:t>
      </w:r>
      <w:r>
        <w:rPr>
          <w:sz w:val="24"/>
        </w:rPr>
        <w:t>magnetic</w:t>
      </w:r>
      <w:r>
        <w:rPr>
          <w:spacing w:val="-2"/>
          <w:sz w:val="24"/>
        </w:rPr>
        <w:t xml:space="preserve"> </w:t>
      </w:r>
      <w:r>
        <w:rPr>
          <w:sz w:val="24"/>
        </w:rPr>
        <w:t>studies</w:t>
      </w:r>
      <w:r>
        <w:rPr>
          <w:spacing w:val="-1"/>
          <w:sz w:val="24"/>
        </w:rPr>
        <w:t xml:space="preserve"> </w:t>
      </w:r>
      <w:r>
        <w:rPr>
          <w:sz w:val="24"/>
        </w:rPr>
        <w:t>indicate that the</w:t>
      </w:r>
      <w:r>
        <w:rPr>
          <w:spacing w:val="-1"/>
          <w:sz w:val="24"/>
        </w:rPr>
        <w:t xml:space="preserve"> </w:t>
      </w:r>
      <w:r>
        <w:rPr>
          <w:sz w:val="24"/>
        </w:rPr>
        <w:t>sea-floor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spreading at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rate of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2-4</w:t>
      </w:r>
      <w:r>
        <w:rPr>
          <w:spacing w:val="-1"/>
          <w:sz w:val="24"/>
        </w:rPr>
        <w:t xml:space="preserve"> </w:t>
      </w:r>
      <w:r>
        <w:rPr>
          <w:sz w:val="24"/>
        </w:rPr>
        <w:t>inches per</w:t>
      </w:r>
      <w:r>
        <w:rPr>
          <w:spacing w:val="-57"/>
          <w:sz w:val="24"/>
        </w:rPr>
        <w:t xml:space="preserve"> </w:t>
      </w:r>
      <w:r>
        <w:rPr>
          <w:sz w:val="24"/>
        </w:rPr>
        <w:t>year.</w:t>
      </w:r>
    </w:p>
    <w:p w:rsidR="00393B54" w:rsidRDefault="00574D45">
      <w:pPr>
        <w:pStyle w:val="BodyText"/>
        <w:spacing w:before="6"/>
        <w:ind w:right="565"/>
      </w:pPr>
      <w:r>
        <w:t>The</w:t>
      </w:r>
      <w:r>
        <w:rPr>
          <w:spacing w:val="-4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lateral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convective currents</w:t>
      </w:r>
      <w:r>
        <w:rPr>
          <w:spacing w:val="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tensional</w:t>
      </w:r>
      <w:r>
        <w:rPr>
          <w:spacing w:val="-1"/>
        </w:rPr>
        <w:t xml:space="preserve"> </w:t>
      </w:r>
      <w:r>
        <w:t>force;</w:t>
      </w:r>
      <w:r>
        <w:rPr>
          <w:spacing w:val="-1"/>
        </w:rPr>
        <w:t xml:space="preserve"> </w:t>
      </w:r>
      <w:r>
        <w:t>compression</w:t>
      </w:r>
      <w:r>
        <w:rPr>
          <w:spacing w:val="-57"/>
        </w:rPr>
        <w:t xml:space="preserve"> </w:t>
      </w:r>
      <w:r>
        <w:t>force and vertical movements which led to the occurrence of tectonic processes of faulting,</w:t>
      </w:r>
      <w:r>
        <w:rPr>
          <w:spacing w:val="1"/>
        </w:rPr>
        <w:t xml:space="preserve"> </w:t>
      </w:r>
      <w:r>
        <w:t>vulcanicity, warping and folding responsible for the formation of various relief landforms. For</w:t>
      </w:r>
      <w:r>
        <w:rPr>
          <w:spacing w:val="1"/>
        </w:rPr>
        <w:t xml:space="preserve"> </w:t>
      </w:r>
      <w:r>
        <w:t>example;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Faulting</w:t>
      </w:r>
      <w:r>
        <w:rPr>
          <w:sz w:val="24"/>
        </w:rPr>
        <w:t>-led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of;</w:t>
      </w:r>
    </w:p>
    <w:p w:rsidR="00393B54" w:rsidRDefault="00574D45">
      <w:pPr>
        <w:pStyle w:val="BodyText"/>
        <w:spacing w:before="1"/>
        <w:ind w:right="378"/>
      </w:pPr>
      <w:r>
        <w:t>The</w:t>
      </w:r>
      <w:r>
        <w:rPr>
          <w:spacing w:val="-4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African</w:t>
      </w:r>
      <w:r>
        <w:rPr>
          <w:spacing w:val="-1"/>
        </w:rPr>
        <w:t xml:space="preserve"> </w:t>
      </w:r>
      <w:r>
        <w:t>rift</w:t>
      </w:r>
      <w:r>
        <w:rPr>
          <w:spacing w:val="-2"/>
        </w:rPr>
        <w:t xml:space="preserve"> </w:t>
      </w:r>
      <w:r>
        <w:t>valley,</w:t>
      </w:r>
      <w:r>
        <w:t xml:space="preserve"> Block</w:t>
      </w:r>
      <w:r>
        <w:rPr>
          <w:spacing w:val="-1"/>
        </w:rPr>
        <w:t xml:space="preserve"> </w:t>
      </w:r>
      <w:r>
        <w:t>Mountains,</w:t>
      </w:r>
      <w:r>
        <w:rPr>
          <w:spacing w:val="-2"/>
        </w:rPr>
        <w:t xml:space="preserve"> </w:t>
      </w:r>
      <w:r>
        <w:t>Escarpments,</w:t>
      </w:r>
      <w:r>
        <w:rPr>
          <w:spacing w:val="-2"/>
        </w:rPr>
        <w:t xml:space="preserve"> </w:t>
      </w:r>
      <w:r>
        <w:t>Grabens,</w:t>
      </w:r>
      <w:r>
        <w:rPr>
          <w:spacing w:val="-1"/>
        </w:rPr>
        <w:t xml:space="preserve"> </w:t>
      </w:r>
      <w:r>
        <w:t>Tilt block</w:t>
      </w:r>
      <w:r>
        <w:rPr>
          <w:spacing w:val="-2"/>
        </w:rPr>
        <w:t xml:space="preserve"> </w:t>
      </w:r>
      <w:r>
        <w:t>landscapes,</w:t>
      </w:r>
      <w:r>
        <w:rPr>
          <w:spacing w:val="1"/>
        </w:rPr>
        <w:t xml:space="preserve"> </w:t>
      </w:r>
      <w:r>
        <w:t>Fault</w:t>
      </w:r>
      <w:r>
        <w:rPr>
          <w:spacing w:val="-57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valleys</w:t>
      </w:r>
    </w:p>
    <w:p w:rsidR="00393B54" w:rsidRDefault="00574D45">
      <w:pPr>
        <w:pStyle w:val="BodyText"/>
      </w:pPr>
      <w:r>
        <w:rPr>
          <w:b/>
        </w:rPr>
        <w:t>Vulcanicity</w:t>
      </w:r>
      <w:r>
        <w:t>-occurs 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margins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faulted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to;</w:t>
      </w:r>
    </w:p>
    <w:p w:rsidR="00393B54" w:rsidRDefault="00574D45">
      <w:pPr>
        <w:pStyle w:val="ListParagraph"/>
        <w:numPr>
          <w:ilvl w:val="0"/>
          <w:numId w:val="10"/>
        </w:numPr>
        <w:tabs>
          <w:tab w:val="left" w:pos="1045"/>
        </w:tabs>
        <w:rPr>
          <w:sz w:val="24"/>
        </w:rPr>
      </w:pPr>
      <w:r>
        <w:rPr>
          <w:sz w:val="24"/>
        </w:rPr>
        <w:t>Extrusive</w:t>
      </w:r>
      <w:r>
        <w:rPr>
          <w:spacing w:val="-1"/>
          <w:sz w:val="24"/>
        </w:rPr>
        <w:t xml:space="preserve"> </w:t>
      </w:r>
      <w:r>
        <w:rPr>
          <w:sz w:val="24"/>
        </w:rPr>
        <w:t>volcanicity</w:t>
      </w:r>
      <w:r>
        <w:rPr>
          <w:spacing w:val="-4"/>
          <w:sz w:val="24"/>
        </w:rPr>
        <w:t xml:space="preserve"> </w:t>
      </w:r>
      <w:r>
        <w:rPr>
          <w:sz w:val="24"/>
        </w:rPr>
        <w:t>responsible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cones such</w:t>
      </w:r>
      <w:r>
        <w:rPr>
          <w:spacing w:val="-1"/>
          <w:sz w:val="24"/>
        </w:rPr>
        <w:t xml:space="preserve"> </w:t>
      </w:r>
      <w:r>
        <w:rPr>
          <w:sz w:val="24"/>
        </w:rPr>
        <w:t>as;</w:t>
      </w:r>
    </w:p>
    <w:p w:rsidR="00393B54" w:rsidRDefault="00574D45">
      <w:pPr>
        <w:pStyle w:val="BodyText"/>
        <w:ind w:right="540"/>
      </w:pPr>
      <w:r>
        <w:t>Ash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cinder</w:t>
      </w:r>
      <w:r>
        <w:rPr>
          <w:spacing w:val="-1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Composite</w:t>
      </w:r>
      <w:r>
        <w:rPr>
          <w:spacing w:val="-1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Basaltic cones,</w:t>
      </w:r>
      <w:r>
        <w:rPr>
          <w:spacing w:val="-1"/>
        </w:rPr>
        <w:t xml:space="preserve"> </w:t>
      </w:r>
      <w:r>
        <w:t>lava</w:t>
      </w:r>
      <w:r>
        <w:rPr>
          <w:spacing w:val="-2"/>
        </w:rPr>
        <w:t xml:space="preserve"> </w:t>
      </w:r>
      <w:r>
        <w:t>plateaus,</w:t>
      </w:r>
      <w:r>
        <w:rPr>
          <w:spacing w:val="-1"/>
        </w:rPr>
        <w:t xml:space="preserve"> </w:t>
      </w:r>
      <w:r>
        <w:t>Cumulo</w:t>
      </w:r>
      <w:r>
        <w:rPr>
          <w:spacing w:val="-1"/>
        </w:rPr>
        <w:t xml:space="preserve"> </w:t>
      </w:r>
      <w:r>
        <w:t>domes,</w:t>
      </w:r>
      <w:r>
        <w:rPr>
          <w:spacing w:val="-1"/>
        </w:rPr>
        <w:t xml:space="preserve"> </w:t>
      </w:r>
      <w:r>
        <w:t>Calderas,</w:t>
      </w:r>
      <w:r>
        <w:rPr>
          <w:spacing w:val="-57"/>
        </w:rPr>
        <w:t xml:space="preserve"> </w:t>
      </w:r>
      <w:r>
        <w:t>explosion</w:t>
      </w:r>
      <w:r>
        <w:rPr>
          <w:spacing w:val="-1"/>
        </w:rPr>
        <w:t xml:space="preserve"> </w:t>
      </w:r>
      <w:r>
        <w:t>craters e.t.c</w:t>
      </w:r>
    </w:p>
    <w:p w:rsidR="00393B54" w:rsidRDefault="00574D45">
      <w:pPr>
        <w:pStyle w:val="ListParagraph"/>
        <w:numPr>
          <w:ilvl w:val="0"/>
          <w:numId w:val="10"/>
        </w:numPr>
        <w:tabs>
          <w:tab w:val="left" w:pos="1061"/>
        </w:tabs>
        <w:ind w:left="1060" w:hanging="341"/>
        <w:rPr>
          <w:sz w:val="24"/>
        </w:rPr>
      </w:pPr>
      <w:r>
        <w:rPr>
          <w:sz w:val="24"/>
        </w:rPr>
        <w:t>Intrusive</w:t>
      </w:r>
      <w:r>
        <w:rPr>
          <w:spacing w:val="-2"/>
          <w:sz w:val="24"/>
        </w:rPr>
        <w:t xml:space="preserve"> </w:t>
      </w:r>
      <w:r>
        <w:rPr>
          <w:sz w:val="24"/>
        </w:rPr>
        <w:t>volcanicity</w:t>
      </w:r>
      <w:r>
        <w:rPr>
          <w:spacing w:val="-4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of;</w:t>
      </w:r>
    </w:p>
    <w:p w:rsidR="00393B54" w:rsidRDefault="00574D45">
      <w:pPr>
        <w:pStyle w:val="BodyText"/>
        <w:ind w:right="1628"/>
      </w:pPr>
      <w:r>
        <w:t>Batholiths,</w:t>
      </w:r>
      <w:r>
        <w:rPr>
          <w:spacing w:val="-2"/>
        </w:rPr>
        <w:t xml:space="preserve"> </w:t>
      </w:r>
      <w:r>
        <w:t>sills,</w:t>
      </w:r>
      <w:r>
        <w:rPr>
          <w:spacing w:val="-1"/>
        </w:rPr>
        <w:t xml:space="preserve"> </w:t>
      </w:r>
      <w:r>
        <w:t>dykes,</w:t>
      </w:r>
      <w:r>
        <w:rPr>
          <w:spacing w:val="-2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exposed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denudation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 Inselburgs,</w:t>
      </w:r>
      <w:r>
        <w:rPr>
          <w:spacing w:val="-1"/>
        </w:rPr>
        <w:t xml:space="preserve"> </w:t>
      </w:r>
      <w:r>
        <w:t>ridges,</w:t>
      </w:r>
      <w:r>
        <w:rPr>
          <w:spacing w:val="-57"/>
        </w:rPr>
        <w:t xml:space="preserve"> </w:t>
      </w:r>
      <w:r>
        <w:t>arenas/trenches</w:t>
      </w:r>
      <w:r>
        <w:rPr>
          <w:spacing w:val="1"/>
        </w:rPr>
        <w:t xml:space="preserve"> </w:t>
      </w:r>
      <w:r>
        <w:t>e.t.c</w:t>
      </w:r>
    </w:p>
    <w:p w:rsidR="00393B54" w:rsidRDefault="00393B54">
      <w:pPr>
        <w:sectPr w:rsidR="00393B54">
          <w:headerReference w:type="default" r:id="rId31"/>
          <w:footerReference w:type="default" r:id="rId3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tabs>
          <w:tab w:val="left" w:pos="10218"/>
        </w:tabs>
        <w:spacing w:before="34"/>
        <w:rPr>
          <w:rFonts w:ascii="Calibri"/>
          <w:sz w:val="22"/>
        </w:rPr>
      </w:pPr>
      <w:r>
        <w:rPr>
          <w:b/>
        </w:rPr>
        <w:lastRenderedPageBreak/>
        <w:t>Warping-</w:t>
      </w:r>
      <w:r>
        <w:rPr>
          <w:b/>
          <w:spacing w:val="-2"/>
        </w:rPr>
        <w:t xml:space="preserve"> </w:t>
      </w:r>
      <w:r>
        <w:t>occurred in form of</w:t>
      </w:r>
      <w:r>
        <w:rPr>
          <w:spacing w:val="-1"/>
        </w:rPr>
        <w:t xml:space="preserve"> </w:t>
      </w:r>
      <w:r>
        <w:t>up and down warping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formed depressions occupied by</w:t>
      </w:r>
      <w:r>
        <w:rPr>
          <w:spacing w:val="-3"/>
        </w:rPr>
        <w:t xml:space="preserve"> </w:t>
      </w:r>
      <w:r>
        <w:t>Lake</w:t>
      </w:r>
      <w:r>
        <w:tab/>
      </w:r>
      <w:r>
        <w:rPr>
          <w:rFonts w:ascii="Calibri"/>
          <w:position w:val="18"/>
          <w:sz w:val="22"/>
        </w:rPr>
        <w:t>14</w:t>
      </w:r>
    </w:p>
    <w:p w:rsidR="00393B54" w:rsidRDefault="00574D45">
      <w:pPr>
        <w:pStyle w:val="BodyText"/>
        <w:ind w:right="322"/>
      </w:pPr>
      <w:r>
        <w:t>Victoria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Kyoga.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shoulders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rift</w:t>
      </w:r>
      <w:r>
        <w:rPr>
          <w:spacing w:val="-2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Kenya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Uganda</w:t>
      </w:r>
      <w:r>
        <w:rPr>
          <w:spacing w:val="-2"/>
        </w:rPr>
        <w:t xml:space="preserve"> </w:t>
      </w:r>
      <w:r>
        <w:t>uplifted</w:t>
      </w:r>
      <w:r>
        <w:rPr>
          <w:spacing w:val="-2"/>
        </w:rPr>
        <w:t xml:space="preserve"> </w:t>
      </w:r>
      <w:r>
        <w:t>before</w:t>
      </w:r>
      <w:r>
        <w:rPr>
          <w:spacing w:val="-57"/>
        </w:rPr>
        <w:t xml:space="preserve"> </w:t>
      </w:r>
      <w:r>
        <w:t>faulting</w:t>
      </w:r>
      <w:r>
        <w:rPr>
          <w:spacing w:val="-3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formation of ridges / watersheds.</w:t>
      </w:r>
    </w:p>
    <w:p w:rsidR="00393B54" w:rsidRDefault="00574D45">
      <w:pPr>
        <w:pStyle w:val="BodyText"/>
        <w:spacing w:before="1"/>
      </w:pPr>
      <w:r>
        <w:rPr>
          <w:b/>
        </w:rPr>
        <w:t>Folding</w:t>
      </w:r>
      <w:r>
        <w:t>-</w:t>
      </w:r>
      <w:r>
        <w:rPr>
          <w:spacing w:val="-2"/>
        </w:rPr>
        <w:t xml:space="preserve"> </w:t>
      </w:r>
      <w:r>
        <w:t>led to</w:t>
      </w:r>
      <w:r>
        <w:rPr>
          <w:spacing w:val="-1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synclines and</w:t>
      </w:r>
      <w:r>
        <w:rPr>
          <w:spacing w:val="-2"/>
        </w:rPr>
        <w:t xml:space="preserve"> </w:t>
      </w:r>
      <w:r>
        <w:t>anticlines.</w:t>
      </w:r>
    </w:p>
    <w:p w:rsidR="00393B54" w:rsidRDefault="00574D45">
      <w:pPr>
        <w:pStyle w:val="BodyTex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 to</w:t>
      </w:r>
      <w:r>
        <w:rPr>
          <w:spacing w:val="-1"/>
        </w:rPr>
        <w:t xml:space="preserve"> </w:t>
      </w:r>
      <w:r>
        <w:t>explain the</w:t>
      </w:r>
      <w:r>
        <w:rPr>
          <w:spacing w:val="-1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landforms with</w:t>
      </w:r>
      <w:r>
        <w:rPr>
          <w:spacing w:val="-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and examples.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before="5" w:line="240" w:lineRule="auto"/>
        <w:ind w:left="720" w:right="846" w:firstLine="0"/>
      </w:pPr>
      <w:r>
        <w:t>Examine the relevance of sea-floor spreading and plate</w:t>
      </w:r>
      <w:r>
        <w:t xml:space="preserve"> tectonic theories to landform</w:t>
      </w:r>
      <w:r>
        <w:rPr>
          <w:spacing w:val="-58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 East 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theories and</w:t>
      </w:r>
      <w:r>
        <w:rPr>
          <w:spacing w:val="2"/>
          <w:sz w:val="24"/>
        </w:rPr>
        <w:t xml:space="preserve"> </w:t>
      </w:r>
      <w:r>
        <w:rPr>
          <w:sz w:val="24"/>
        </w:rPr>
        <w:t>outline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assumptions,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right="237" w:hanging="360"/>
        <w:rPr>
          <w:sz w:val="24"/>
        </w:rPr>
      </w:pPr>
      <w:r>
        <w:tab/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theories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tension,</w:t>
      </w:r>
      <w:r>
        <w:rPr>
          <w:spacing w:val="-1"/>
          <w:sz w:val="24"/>
        </w:rPr>
        <w:t xml:space="preserve"> </w:t>
      </w:r>
      <w:r>
        <w:rPr>
          <w:sz w:val="24"/>
        </w:rPr>
        <w:t>compression</w:t>
      </w:r>
      <w:r>
        <w:rPr>
          <w:spacing w:val="-1"/>
          <w:sz w:val="24"/>
        </w:rPr>
        <w:t xml:space="preserve"> </w:t>
      </w:r>
      <w:r>
        <w:rPr>
          <w:sz w:val="24"/>
        </w:rPr>
        <w:t>forces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vertical</w:t>
      </w:r>
      <w:r>
        <w:rPr>
          <w:spacing w:val="-1"/>
          <w:sz w:val="24"/>
        </w:rPr>
        <w:t xml:space="preserve"> </w:t>
      </w:r>
      <w:r>
        <w:rPr>
          <w:sz w:val="24"/>
        </w:rPr>
        <w:t>movements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lead to tectonic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faulting, vulcanicity, warping</w:t>
      </w:r>
      <w:r>
        <w:rPr>
          <w:spacing w:val="-2"/>
          <w:sz w:val="24"/>
        </w:rPr>
        <w:t xml:space="preserve"> </w:t>
      </w:r>
      <w:r>
        <w:rPr>
          <w:sz w:val="24"/>
        </w:rPr>
        <w:t>and folding.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resultant</w:t>
      </w:r>
      <w:r>
        <w:rPr>
          <w:spacing w:val="-2"/>
          <w:sz w:val="24"/>
        </w:rPr>
        <w:t xml:space="preserve"> </w:t>
      </w:r>
      <w:r>
        <w:rPr>
          <w:sz w:val="24"/>
        </w:rPr>
        <w:t>landforms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diagrams and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437"/>
      </w:pPr>
      <w:r>
        <w:t>Sea -floor spreading and plate tectonics are recent theories of continental drift- the movement and</w:t>
      </w:r>
      <w:r>
        <w:rPr>
          <w:spacing w:val="-57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presen</w:t>
      </w:r>
      <w:r>
        <w:t>t day</w:t>
      </w:r>
      <w:r>
        <w:rPr>
          <w:spacing w:val="-4"/>
        </w:rPr>
        <w:t xml:space="preserve"> </w:t>
      </w:r>
      <w:r>
        <w:t>continents and ocean basins</w:t>
      </w:r>
      <w:r>
        <w:rPr>
          <w:spacing w:val="-1"/>
        </w:rPr>
        <w:t xml:space="preserve"> </w:t>
      </w:r>
      <w:r>
        <w:t>and the resultant landforms.</w:t>
      </w:r>
    </w:p>
    <w:p w:rsidR="00393B54" w:rsidRDefault="00574D45">
      <w:pPr>
        <w:pStyle w:val="BodyText"/>
        <w:ind w:right="332"/>
      </w:pPr>
      <w:r>
        <w:t>The</w:t>
      </w:r>
      <w:r>
        <w:rPr>
          <w:spacing w:val="-3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of plate</w:t>
      </w:r>
      <w:r>
        <w:rPr>
          <w:spacing w:val="-2"/>
        </w:rPr>
        <w:t xml:space="preserve"> </w:t>
      </w:r>
      <w:r>
        <w:t>tectonics assumes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earth’s</w:t>
      </w:r>
      <w:r>
        <w:rPr>
          <w:spacing w:val="-1"/>
        </w:rPr>
        <w:t xml:space="preserve"> </w:t>
      </w:r>
      <w:r>
        <w:t>crust is divided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rigid and</w:t>
      </w:r>
      <w:r>
        <w:rPr>
          <w:spacing w:val="-1"/>
        </w:rPr>
        <w:t xml:space="preserve"> </w:t>
      </w:r>
      <w:r>
        <w:t>light</w:t>
      </w:r>
      <w:r>
        <w:rPr>
          <w:spacing w:val="-57"/>
        </w:rPr>
        <w:t xml:space="preserve"> </w:t>
      </w:r>
      <w:r>
        <w:t xml:space="preserve">blocks called tectonic plates which float on partially molten material (Asthenosphere) </w:t>
      </w:r>
      <w:r>
        <w:t>in the upper</w:t>
      </w:r>
      <w:r>
        <w:rPr>
          <w:spacing w:val="1"/>
        </w:rPr>
        <w:t xml:space="preserve"> </w:t>
      </w:r>
      <w:r>
        <w:t>mantle.</w:t>
      </w:r>
    </w:p>
    <w:p w:rsidR="00393B54" w:rsidRDefault="00574D45">
      <w:pPr>
        <w:pStyle w:val="BodyText"/>
        <w:ind w:right="536"/>
      </w:pP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tectonic</w:t>
      </w:r>
      <w:r>
        <w:rPr>
          <w:spacing w:val="-2"/>
        </w:rPr>
        <w:t xml:space="preserve"> </w:t>
      </w:r>
      <w:r>
        <w:t>plates</w:t>
      </w:r>
      <w:r>
        <w:rPr>
          <w:spacing w:val="1"/>
        </w:rPr>
        <w:t xml:space="preserve"> </w:t>
      </w:r>
      <w:r>
        <w:t>include;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African plate,</w:t>
      </w:r>
      <w:r>
        <w:rPr>
          <w:spacing w:val="-1"/>
        </w:rPr>
        <w:t xml:space="preserve"> </w:t>
      </w:r>
      <w:r>
        <w:t>American</w:t>
      </w:r>
      <w:r>
        <w:rPr>
          <w:spacing w:val="-1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(North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South), Eurasian</w:t>
      </w:r>
      <w:r>
        <w:rPr>
          <w:spacing w:val="-57"/>
        </w:rPr>
        <w:t xml:space="preserve"> </w:t>
      </w:r>
      <w:r>
        <w:t>plate (Europe and Asia) Austrian-Indian plate, Pacific plate, Antarctic plate while minor plates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Nazca</w:t>
      </w:r>
      <w:r>
        <w:rPr>
          <w:spacing w:val="-1"/>
        </w:rPr>
        <w:t xml:space="preserve"> </w:t>
      </w:r>
      <w:r>
        <w:t>(on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west</w:t>
      </w:r>
      <w:r>
        <w:rPr>
          <w:spacing w:val="-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South </w:t>
      </w:r>
      <w:r>
        <w:t>America),</w:t>
      </w:r>
      <w:r>
        <w:rPr>
          <w:spacing w:val="-1"/>
        </w:rPr>
        <w:t xml:space="preserve"> </w:t>
      </w:r>
      <w:r>
        <w:t>Philippine plate, Caribbean</w:t>
      </w:r>
      <w:r>
        <w:rPr>
          <w:spacing w:val="-1"/>
        </w:rPr>
        <w:t xml:space="preserve"> </w:t>
      </w:r>
      <w:r>
        <w:t>plate</w:t>
      </w:r>
      <w:r>
        <w:rPr>
          <w:spacing w:val="1"/>
        </w:rPr>
        <w:t xml:space="preserve"> </w:t>
      </w:r>
      <w:r>
        <w:t>e.t.c.</w:t>
      </w:r>
    </w:p>
    <w:p w:rsidR="00393B54" w:rsidRDefault="00574D45">
      <w:pPr>
        <w:pStyle w:val="BodyText"/>
      </w:pPr>
      <w:r>
        <w:t>A</w:t>
      </w:r>
      <w:r>
        <w:rPr>
          <w:spacing w:val="-2"/>
        </w:rPr>
        <w:t xml:space="preserve"> </w:t>
      </w:r>
      <w:r>
        <w:t>plate</w:t>
      </w:r>
      <w:r>
        <w:rPr>
          <w:spacing w:val="-1"/>
        </w:rPr>
        <w:t xml:space="preserve"> </w:t>
      </w:r>
      <w:r>
        <w:t>carries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oceanic</w:t>
      </w:r>
      <w:r>
        <w:rPr>
          <w:spacing w:val="-1"/>
        </w:rPr>
        <w:t xml:space="preserve"> </w:t>
      </w:r>
      <w:r>
        <w:t>crust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crust</w:t>
      </w:r>
    </w:p>
    <w:p w:rsidR="00393B54" w:rsidRDefault="00574D45">
      <w:pPr>
        <w:pStyle w:val="Heading1"/>
        <w:spacing w:before="4"/>
      </w:pPr>
      <w:r>
        <w:t>Both</w:t>
      </w:r>
      <w:r>
        <w:rPr>
          <w:spacing w:val="-1"/>
        </w:rPr>
        <w:t xml:space="preserve"> </w:t>
      </w:r>
      <w:r>
        <w:t>theories</w:t>
      </w:r>
      <w:r>
        <w:rPr>
          <w:spacing w:val="-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that;</w:t>
      </w:r>
    </w:p>
    <w:p w:rsidR="00393B54" w:rsidRDefault="00574D45">
      <w:pPr>
        <w:pStyle w:val="BodyText"/>
        <w:ind w:right="552"/>
      </w:pPr>
      <w:r>
        <w:t>The interior of the Earth is in a molten state (semi-fluid) because of the intense heat produced by</w:t>
      </w:r>
      <w:r>
        <w:rPr>
          <w:spacing w:val="-57"/>
        </w:rPr>
        <w:t xml:space="preserve"> </w:t>
      </w:r>
      <w:r>
        <w:t>radio-activity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geo-</w:t>
      </w:r>
      <w:r>
        <w:rPr>
          <w:spacing w:val="-2"/>
        </w:rPr>
        <w:t xml:space="preserve"> </w:t>
      </w:r>
      <w:r>
        <w:t>chemical reactions 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(core</w:t>
      </w:r>
      <w:r>
        <w:rPr>
          <w:spacing w:val="1"/>
        </w:rPr>
        <w:t xml:space="preserve"> </w:t>
      </w:r>
      <w:r>
        <w:t>&amp;mantle)</w:t>
      </w:r>
    </w:p>
    <w:p w:rsidR="00393B54" w:rsidRDefault="00574D45">
      <w:pPr>
        <w:pStyle w:val="BodyText"/>
        <w:ind w:right="252"/>
      </w:pPr>
      <w:r>
        <w:t>Molten</w:t>
      </w:r>
      <w:r>
        <w:rPr>
          <w:spacing w:val="-2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(magma)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rises</w:t>
      </w:r>
      <w:r>
        <w:rPr>
          <w:spacing w:val="-1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giant</w:t>
      </w:r>
      <w:r>
        <w:rPr>
          <w:spacing w:val="1"/>
        </w:rPr>
        <w:t xml:space="preserve"> </w:t>
      </w:r>
      <w:r>
        <w:t>convective</w:t>
      </w:r>
      <w:r>
        <w:rPr>
          <w:spacing w:val="-1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horizontally/</w:t>
      </w:r>
      <w:r>
        <w:rPr>
          <w:spacing w:val="-57"/>
        </w:rPr>
        <w:t xml:space="preserve"> </w:t>
      </w:r>
      <w:r>
        <w:t>laterally</w:t>
      </w:r>
      <w:r>
        <w:rPr>
          <w:spacing w:val="-6"/>
        </w:rPr>
        <w:t xml:space="preserve"> </w:t>
      </w:r>
      <w:r>
        <w:t>underneath the</w:t>
      </w:r>
      <w:r>
        <w:rPr>
          <w:spacing w:val="-1"/>
        </w:rPr>
        <w:t xml:space="preserve"> </w:t>
      </w:r>
      <w:r>
        <w:t>tectonic</w:t>
      </w:r>
      <w:r>
        <w:rPr>
          <w:spacing w:val="-1"/>
        </w:rPr>
        <w:t xml:space="preserve"> </w:t>
      </w:r>
      <w:r>
        <w:t>plates before</w:t>
      </w:r>
      <w:r>
        <w:rPr>
          <w:spacing w:val="-1"/>
        </w:rPr>
        <w:t xml:space="preserve"> </w:t>
      </w:r>
      <w:r>
        <w:t>sinking</w:t>
      </w:r>
      <w:r>
        <w:rPr>
          <w:spacing w:val="-3"/>
        </w:rPr>
        <w:t xml:space="preserve"> </w:t>
      </w:r>
      <w:r>
        <w:t>back into the mantle</w:t>
      </w:r>
      <w:r>
        <w:rPr>
          <w:spacing w:val="-1"/>
        </w:rPr>
        <w:t xml:space="preserve"> </w:t>
      </w:r>
      <w:r>
        <w:t xml:space="preserve">to </w:t>
      </w:r>
      <w:r>
        <w:t>complete</w:t>
      </w:r>
      <w:r>
        <w:rPr>
          <w:spacing w:val="-2"/>
        </w:rPr>
        <w:t xml:space="preserve"> </w:t>
      </w:r>
      <w:r>
        <w:t>the cycle.</w:t>
      </w:r>
    </w:p>
    <w:p w:rsidR="00393B54" w:rsidRDefault="00574D45">
      <w:pPr>
        <w:pStyle w:val="BodyText"/>
        <w:ind w:right="177"/>
      </w:pPr>
      <w:r>
        <w:t>The</w:t>
      </w:r>
      <w:r>
        <w:rPr>
          <w:spacing w:val="-3"/>
        </w:rPr>
        <w:t xml:space="preserve"> </w:t>
      </w:r>
      <w:r>
        <w:t>lateral</w:t>
      </w:r>
      <w:r>
        <w:rPr>
          <w:spacing w:val="-1"/>
        </w:rPr>
        <w:t xml:space="preserve"> </w:t>
      </w:r>
      <w:r>
        <w:t>flow of</w:t>
      </w:r>
      <w:r>
        <w:rPr>
          <w:spacing w:val="-2"/>
        </w:rPr>
        <w:t xml:space="preserve"> </w:t>
      </w:r>
      <w:r>
        <w:t>convective</w:t>
      </w:r>
      <w:r>
        <w:rPr>
          <w:spacing w:val="-1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drags the</w:t>
      </w:r>
      <w:r>
        <w:rPr>
          <w:spacing w:val="-1"/>
        </w:rPr>
        <w:t xml:space="preserve"> </w:t>
      </w:r>
      <w:r>
        <w:t>tectonic</w:t>
      </w:r>
      <w:r>
        <w:rPr>
          <w:spacing w:val="-1"/>
        </w:rPr>
        <w:t xml:space="preserve"> </w:t>
      </w:r>
      <w:r>
        <w:t>plates</w:t>
      </w:r>
      <w:r>
        <w:rPr>
          <w:spacing w:val="-1"/>
        </w:rPr>
        <w:t xml:space="preserve"> </w:t>
      </w:r>
      <w:r>
        <w:t>to their</w:t>
      </w:r>
      <w:r>
        <w:rPr>
          <w:spacing w:val="-1"/>
        </w:rPr>
        <w:t xml:space="preserve"> </w:t>
      </w:r>
      <w:r>
        <w:t>direction of</w:t>
      </w:r>
      <w:r>
        <w:rPr>
          <w:spacing w:val="-2"/>
        </w:rPr>
        <w:t xml:space="preserve"> </w:t>
      </w:r>
      <w:r>
        <w:t>flow/ movement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tabular ice</w:t>
      </w:r>
      <w:r>
        <w:rPr>
          <w:spacing w:val="-1"/>
        </w:rPr>
        <w:t xml:space="preserve"> </w:t>
      </w:r>
      <w:r>
        <w:t>bergs on a</w:t>
      </w:r>
      <w:r>
        <w:rPr>
          <w:spacing w:val="-1"/>
        </w:rPr>
        <w:t xml:space="preserve"> </w:t>
      </w:r>
      <w:r>
        <w:t>frozen sea</w:t>
      </w:r>
    </w:p>
    <w:p w:rsidR="00393B54" w:rsidRDefault="00574D45">
      <w:pPr>
        <w:pStyle w:val="BodyText"/>
        <w:ind w:right="270"/>
      </w:pPr>
      <w:r>
        <w:t>When this movement takes place underneath the oceanic plate, exerts tension and compression</w:t>
      </w:r>
      <w:r>
        <w:rPr>
          <w:spacing w:val="1"/>
        </w:rPr>
        <w:t xml:space="preserve"> </w:t>
      </w:r>
      <w:r>
        <w:t>forces leading to fracturing of the oceanic crust inform of a rift through which magma from deep</w:t>
      </w:r>
      <w:r>
        <w:rPr>
          <w:spacing w:val="1"/>
        </w:rPr>
        <w:t xml:space="preserve"> </w:t>
      </w:r>
      <w:r>
        <w:t>within the crust up-wells and turns into solid rock as it cools on contact with ocean water hence</w:t>
      </w:r>
      <w:r>
        <w:rPr>
          <w:spacing w:val="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crust (young</w:t>
      </w:r>
      <w:r>
        <w:rPr>
          <w:spacing w:val="-4"/>
        </w:rPr>
        <w:t xml:space="preserve"> </w:t>
      </w:r>
      <w:r>
        <w:t>rock)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mid</w:t>
      </w:r>
      <w:r>
        <w:rPr>
          <w:spacing w:val="-1"/>
        </w:rPr>
        <w:t xml:space="preserve"> </w:t>
      </w:r>
      <w:r>
        <w:t>ocean</w:t>
      </w:r>
      <w:r>
        <w:rPr>
          <w:spacing w:val="1"/>
        </w:rPr>
        <w:t xml:space="preserve"> </w:t>
      </w:r>
      <w:r>
        <w:t>ridge; pus</w:t>
      </w:r>
      <w:r>
        <w:t>hing</w:t>
      </w:r>
      <w:r>
        <w:rPr>
          <w:spacing w:val="-4"/>
        </w:rPr>
        <w:t xml:space="preserve"> </w:t>
      </w:r>
      <w:r>
        <w:t>the old</w:t>
      </w:r>
      <w:r>
        <w:rPr>
          <w:spacing w:val="-1"/>
        </w:rPr>
        <w:t xml:space="preserve"> </w:t>
      </w:r>
      <w:r>
        <w:t>crust (old</w:t>
      </w:r>
      <w:r>
        <w:rPr>
          <w:spacing w:val="-1"/>
        </w:rPr>
        <w:t xml:space="preserve"> </w:t>
      </w:r>
      <w:r>
        <w:t>rock)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ways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ridge.</w:t>
      </w:r>
    </w:p>
    <w:p w:rsidR="00393B54" w:rsidRDefault="00574D45">
      <w:pPr>
        <w:pStyle w:val="BodyText"/>
        <w:ind w:right="389"/>
      </w:pPr>
      <w:r>
        <w:t>In the process the floor of the ocean spreads or widens pushing the tectonic plates away from each</w:t>
      </w:r>
      <w:r>
        <w:rPr>
          <w:spacing w:val="-58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continental drift.</w:t>
      </w:r>
    </w:p>
    <w:p w:rsidR="00393B54" w:rsidRDefault="00574D45">
      <w:pPr>
        <w:ind w:left="720" w:right="342"/>
        <w:rPr>
          <w:sz w:val="24"/>
        </w:rPr>
      </w:pPr>
      <w:r>
        <w:rPr>
          <w:sz w:val="24"/>
        </w:rPr>
        <w:t>The tectonic plates move along three major boundaries created by conve</w:t>
      </w:r>
      <w:r>
        <w:rPr>
          <w:sz w:val="24"/>
        </w:rPr>
        <w:t>ctive currents. That is;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Constructive / divergent margins</w:t>
      </w:r>
      <w:r>
        <w:rPr>
          <w:sz w:val="24"/>
        </w:rPr>
        <w:t>-plates move away from each other to form a mid-ocean ridge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Destructive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boundary/convergent margin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plates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collide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dense oceanic plate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sinks below at a </w:t>
      </w:r>
      <w:r>
        <w:rPr>
          <w:sz w:val="24"/>
        </w:rPr>
        <w:t>subduction zone</w:t>
      </w:r>
    </w:p>
    <w:p w:rsidR="00393B54" w:rsidRDefault="00574D45">
      <w:pPr>
        <w:pStyle w:val="BodyText"/>
        <w:ind w:right="344"/>
      </w:pPr>
      <w:r>
        <w:rPr>
          <w:b/>
        </w:rPr>
        <w:t>Neutral / conservative or transform boundary</w:t>
      </w:r>
      <w:r>
        <w:t>- Plates move past each other without adding or</w:t>
      </w:r>
      <w:r>
        <w:rPr>
          <w:spacing w:val="1"/>
        </w:rPr>
        <w:t xml:space="preserve"> </w:t>
      </w:r>
      <w:r>
        <w:t>destroying</w:t>
      </w:r>
      <w:r>
        <w:rPr>
          <w:spacing w:val="-4"/>
        </w:rPr>
        <w:t xml:space="preserve"> </w:t>
      </w:r>
      <w:r>
        <w:t>the ocean</w:t>
      </w:r>
      <w:r>
        <w:rPr>
          <w:spacing w:val="-1"/>
        </w:rPr>
        <w:t xml:space="preserve"> </w:t>
      </w:r>
      <w:r>
        <w:t>floor example</w:t>
      </w:r>
      <w:r>
        <w:rPr>
          <w:spacing w:val="-2"/>
        </w:rPr>
        <w:t xml:space="preserve"> </w:t>
      </w:r>
      <w:r>
        <w:t>North American</w:t>
      </w:r>
      <w:r>
        <w:rPr>
          <w:spacing w:val="-1"/>
        </w:rPr>
        <w:t xml:space="preserve"> </w:t>
      </w:r>
      <w:r>
        <w:t>plate</w:t>
      </w:r>
      <w:r>
        <w:rPr>
          <w:spacing w:val="-1"/>
        </w:rPr>
        <w:t xml:space="preserve"> </w:t>
      </w:r>
      <w:r>
        <w:t>against the</w:t>
      </w:r>
      <w:r>
        <w:rPr>
          <w:spacing w:val="-1"/>
        </w:rPr>
        <w:t xml:space="preserve"> </w:t>
      </w:r>
      <w:r>
        <w:t>Pacific plate</w:t>
      </w:r>
      <w:r>
        <w:rPr>
          <w:spacing w:val="-1"/>
        </w:rPr>
        <w:t xml:space="preserve"> </w:t>
      </w:r>
      <w:r>
        <w:t>forming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San</w:t>
      </w:r>
      <w:r>
        <w:rPr>
          <w:spacing w:val="-57"/>
        </w:rPr>
        <w:t xml:space="preserve"> </w:t>
      </w:r>
      <w:r>
        <w:t>Andes</w:t>
      </w:r>
      <w:r>
        <w:rPr>
          <w:spacing w:val="-1"/>
        </w:rPr>
        <w:t xml:space="preserve"> </w:t>
      </w:r>
      <w:r>
        <w:t>fault causing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of land to the</w:t>
      </w:r>
      <w:r>
        <w:rPr>
          <w:spacing w:val="-1"/>
        </w:rPr>
        <w:t xml:space="preserve"> </w:t>
      </w:r>
      <w:r>
        <w:t>west.</w:t>
      </w:r>
    </w:p>
    <w:p w:rsidR="00393B54" w:rsidRDefault="00574D45">
      <w:pPr>
        <w:pStyle w:val="ListParagraph"/>
        <w:numPr>
          <w:ilvl w:val="0"/>
          <w:numId w:val="11"/>
        </w:numPr>
        <w:tabs>
          <w:tab w:val="left" w:pos="831"/>
        </w:tabs>
        <w:ind w:right="130" w:firstLine="0"/>
        <w:rPr>
          <w:sz w:val="24"/>
        </w:rPr>
      </w:pPr>
      <w:r>
        <w:rPr>
          <w:sz w:val="24"/>
        </w:rPr>
        <w:t>The movement of plates along boundaries generates vertical (uplifting), tensional and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compressional</w:t>
      </w:r>
      <w:r>
        <w:rPr>
          <w:spacing w:val="-1"/>
          <w:sz w:val="24"/>
        </w:rPr>
        <w:t xml:space="preserve"> </w:t>
      </w:r>
      <w:r>
        <w:rPr>
          <w:sz w:val="24"/>
        </w:rPr>
        <w:t>forces</w:t>
      </w:r>
      <w:r>
        <w:rPr>
          <w:spacing w:val="-1"/>
          <w:sz w:val="24"/>
        </w:rPr>
        <w:t xml:space="preserve"> </w:t>
      </w:r>
      <w:r>
        <w:rPr>
          <w:sz w:val="24"/>
        </w:rPr>
        <w:t>and tectonic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faulting,</w:t>
      </w:r>
      <w:r>
        <w:rPr>
          <w:spacing w:val="-1"/>
          <w:sz w:val="24"/>
        </w:rPr>
        <w:t xml:space="preserve"> </w:t>
      </w:r>
      <w:r>
        <w:rPr>
          <w:sz w:val="24"/>
        </w:rPr>
        <w:t>vulcanicity,</w:t>
      </w:r>
      <w:r>
        <w:rPr>
          <w:spacing w:val="-1"/>
          <w:sz w:val="24"/>
        </w:rPr>
        <w:t xml:space="preserve"> </w:t>
      </w:r>
      <w:r>
        <w:rPr>
          <w:sz w:val="24"/>
        </w:rPr>
        <w:t>warping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folding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various relief landforms.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Faulting</w:t>
      </w:r>
      <w:r>
        <w:rPr>
          <w:sz w:val="24"/>
        </w:rPr>
        <w:t>-led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of;</w:t>
      </w:r>
    </w:p>
    <w:p w:rsidR="00393B54" w:rsidRDefault="00574D45">
      <w:pPr>
        <w:pStyle w:val="BodyText"/>
        <w:ind w:right="378"/>
      </w:pPr>
      <w:r>
        <w:t>The</w:t>
      </w:r>
      <w:r>
        <w:rPr>
          <w:spacing w:val="-4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African</w:t>
      </w:r>
      <w:r>
        <w:rPr>
          <w:spacing w:val="-1"/>
        </w:rPr>
        <w:t xml:space="preserve"> </w:t>
      </w:r>
      <w:r>
        <w:t>rift</w:t>
      </w:r>
      <w:r>
        <w:rPr>
          <w:spacing w:val="-2"/>
        </w:rPr>
        <w:t xml:space="preserve"> </w:t>
      </w:r>
      <w:r>
        <w:t>valley, Block</w:t>
      </w:r>
      <w:r>
        <w:rPr>
          <w:spacing w:val="-1"/>
        </w:rPr>
        <w:t xml:space="preserve"> </w:t>
      </w:r>
      <w:r>
        <w:t>Mountains,</w:t>
      </w:r>
      <w:r>
        <w:rPr>
          <w:spacing w:val="-2"/>
        </w:rPr>
        <w:t xml:space="preserve"> </w:t>
      </w:r>
      <w:r>
        <w:t>Escarpments,</w:t>
      </w:r>
      <w:r>
        <w:rPr>
          <w:spacing w:val="-2"/>
        </w:rPr>
        <w:t xml:space="preserve"> </w:t>
      </w:r>
      <w:r>
        <w:t>Grabens,</w:t>
      </w:r>
      <w:r>
        <w:rPr>
          <w:spacing w:val="-1"/>
        </w:rPr>
        <w:t xml:space="preserve"> </w:t>
      </w:r>
      <w:r>
        <w:t>Tilt block</w:t>
      </w:r>
      <w:r>
        <w:rPr>
          <w:spacing w:val="-2"/>
        </w:rPr>
        <w:t xml:space="preserve"> </w:t>
      </w:r>
      <w:r>
        <w:t>landscapes,</w:t>
      </w:r>
      <w:r>
        <w:rPr>
          <w:spacing w:val="1"/>
        </w:rPr>
        <w:t xml:space="preserve"> </w:t>
      </w:r>
      <w:r>
        <w:t>Fault</w:t>
      </w:r>
      <w:r>
        <w:rPr>
          <w:spacing w:val="-57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valleys</w:t>
      </w:r>
    </w:p>
    <w:p w:rsidR="00393B54" w:rsidRDefault="00574D45">
      <w:pPr>
        <w:pStyle w:val="BodyText"/>
      </w:pPr>
      <w:r>
        <w:rPr>
          <w:b/>
        </w:rPr>
        <w:t>Vulcanicity</w:t>
      </w:r>
      <w:r>
        <w:t>-occurs 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margins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faulted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to;</w:t>
      </w:r>
    </w:p>
    <w:p w:rsidR="00393B54" w:rsidRDefault="00393B54">
      <w:pPr>
        <w:sectPr w:rsidR="00393B54">
          <w:headerReference w:type="default" r:id="rId33"/>
          <w:footerReference w:type="default" r:id="rId3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ind w:right="540"/>
      </w:pPr>
      <w:r>
        <w:lastRenderedPageBreak/>
        <w:t>Ash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cinder</w:t>
      </w:r>
      <w:r>
        <w:rPr>
          <w:spacing w:val="-1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Composite</w:t>
      </w:r>
      <w:r>
        <w:rPr>
          <w:spacing w:val="-1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Basaltic cones,</w:t>
      </w:r>
      <w:r>
        <w:rPr>
          <w:spacing w:val="-1"/>
        </w:rPr>
        <w:t xml:space="preserve"> </w:t>
      </w:r>
      <w:r>
        <w:t>lava</w:t>
      </w:r>
      <w:r>
        <w:rPr>
          <w:spacing w:val="-2"/>
        </w:rPr>
        <w:t xml:space="preserve"> </w:t>
      </w:r>
      <w:r>
        <w:t>plateaus,</w:t>
      </w:r>
      <w:r>
        <w:rPr>
          <w:spacing w:val="-1"/>
        </w:rPr>
        <w:t xml:space="preserve"> </w:t>
      </w:r>
      <w:r>
        <w:t>Cumulo</w:t>
      </w:r>
      <w:r>
        <w:rPr>
          <w:spacing w:val="-1"/>
        </w:rPr>
        <w:t xml:space="preserve"> </w:t>
      </w:r>
      <w:r>
        <w:t>domes,</w:t>
      </w:r>
      <w:r>
        <w:rPr>
          <w:spacing w:val="-1"/>
        </w:rPr>
        <w:t xml:space="preserve"> </w:t>
      </w:r>
      <w:r>
        <w:t>Calderas,</w:t>
      </w:r>
      <w:r>
        <w:rPr>
          <w:spacing w:val="-57"/>
        </w:rPr>
        <w:t xml:space="preserve"> </w:t>
      </w:r>
      <w:r>
        <w:t>explosion</w:t>
      </w:r>
      <w:r>
        <w:rPr>
          <w:spacing w:val="-1"/>
        </w:rPr>
        <w:t xml:space="preserve"> </w:t>
      </w:r>
      <w:r>
        <w:t>craters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</w:pPr>
      <w:r>
        <w:t>(b)</w:t>
      </w:r>
      <w:r>
        <w:rPr>
          <w:spacing w:val="-1"/>
        </w:rPr>
        <w:t xml:space="preserve"> </w:t>
      </w:r>
      <w:r>
        <w:t>Intrusive</w:t>
      </w:r>
      <w:r>
        <w:rPr>
          <w:spacing w:val="-1"/>
        </w:rPr>
        <w:t xml:space="preserve"> </w:t>
      </w:r>
      <w:r>
        <w:t>volcanicity</w:t>
      </w:r>
      <w:r>
        <w:rPr>
          <w:spacing w:val="-4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formation</w:t>
      </w:r>
      <w:r>
        <w:rPr>
          <w:spacing w:val="-1"/>
        </w:rPr>
        <w:t xml:space="preserve"> </w:t>
      </w:r>
      <w:r>
        <w:t>of;</w:t>
      </w:r>
    </w:p>
    <w:p w:rsidR="00393B54" w:rsidRDefault="00574D45">
      <w:pPr>
        <w:pStyle w:val="BodyText"/>
        <w:ind w:right="1628"/>
      </w:pPr>
      <w:r>
        <w:t>Batholiths,</w:t>
      </w:r>
      <w:r>
        <w:rPr>
          <w:spacing w:val="-2"/>
        </w:rPr>
        <w:t xml:space="preserve"> </w:t>
      </w:r>
      <w:r>
        <w:t>sills,</w:t>
      </w:r>
      <w:r>
        <w:rPr>
          <w:spacing w:val="-1"/>
        </w:rPr>
        <w:t xml:space="preserve"> </w:t>
      </w:r>
      <w:r>
        <w:t>dykes,</w:t>
      </w:r>
      <w:r>
        <w:rPr>
          <w:spacing w:val="-2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exposed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denudation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 Inselburgs,</w:t>
      </w:r>
      <w:r>
        <w:rPr>
          <w:spacing w:val="-1"/>
        </w:rPr>
        <w:t xml:space="preserve"> </w:t>
      </w:r>
      <w:r>
        <w:t>ridges,</w:t>
      </w:r>
      <w:r>
        <w:rPr>
          <w:spacing w:val="-57"/>
        </w:rPr>
        <w:t xml:space="preserve"> </w:t>
      </w:r>
      <w:r>
        <w:t>arenas/trenches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322"/>
      </w:pPr>
      <w:r>
        <w:rPr>
          <w:b/>
        </w:rPr>
        <w:t xml:space="preserve">Warping- </w:t>
      </w:r>
      <w:r>
        <w:t>occurred in form of up and down warping and formed depressions occupied by Lake</w:t>
      </w:r>
      <w:r>
        <w:rPr>
          <w:spacing w:val="1"/>
        </w:rPr>
        <w:t xml:space="preserve"> </w:t>
      </w:r>
      <w:r>
        <w:t>Victoria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Kyoga.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shoulders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rift</w:t>
      </w:r>
      <w:r>
        <w:rPr>
          <w:spacing w:val="-2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Kenya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Uganda</w:t>
      </w:r>
      <w:r>
        <w:rPr>
          <w:spacing w:val="-2"/>
        </w:rPr>
        <w:t xml:space="preserve"> </w:t>
      </w:r>
      <w:r>
        <w:t>uplifted</w:t>
      </w:r>
      <w:r>
        <w:rPr>
          <w:spacing w:val="-2"/>
        </w:rPr>
        <w:t xml:space="preserve"> </w:t>
      </w:r>
      <w:r>
        <w:t>before</w:t>
      </w:r>
      <w:r>
        <w:rPr>
          <w:spacing w:val="-57"/>
        </w:rPr>
        <w:t xml:space="preserve"> </w:t>
      </w:r>
      <w:r>
        <w:t>faulting</w:t>
      </w:r>
      <w:r>
        <w:rPr>
          <w:spacing w:val="-3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 xml:space="preserve">to </w:t>
      </w:r>
      <w:r>
        <w:t>the</w:t>
      </w:r>
      <w:r>
        <w:rPr>
          <w:spacing w:val="1"/>
        </w:rPr>
        <w:t xml:space="preserve"> </w:t>
      </w:r>
      <w:r>
        <w:t>formation of ridges / watersheds.</w:t>
      </w:r>
    </w:p>
    <w:p w:rsidR="00393B54" w:rsidRDefault="00574D45">
      <w:pPr>
        <w:pStyle w:val="BodyText"/>
      </w:pPr>
      <w:r>
        <w:rPr>
          <w:b/>
        </w:rPr>
        <w:t>Folding</w:t>
      </w:r>
      <w:r>
        <w:t>-</w:t>
      </w:r>
      <w:r>
        <w:rPr>
          <w:spacing w:val="-2"/>
        </w:rPr>
        <w:t xml:space="preserve"> </w:t>
      </w:r>
      <w:r>
        <w:t>led to</w:t>
      </w:r>
      <w:r>
        <w:rPr>
          <w:spacing w:val="-1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synclines and</w:t>
      </w:r>
      <w:r>
        <w:rPr>
          <w:spacing w:val="-2"/>
        </w:rPr>
        <w:t xml:space="preserve"> </w:t>
      </w:r>
      <w:r>
        <w:t>anticlines.</w:t>
      </w:r>
    </w:p>
    <w:p w:rsidR="00393B54" w:rsidRDefault="00574D45">
      <w:pPr>
        <w:pStyle w:val="BodyTex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 to</w:t>
      </w:r>
      <w:r>
        <w:rPr>
          <w:spacing w:val="-1"/>
        </w:rPr>
        <w:t xml:space="preserve"> </w:t>
      </w:r>
      <w:r>
        <w:t>explain the</w:t>
      </w:r>
      <w:r>
        <w:rPr>
          <w:spacing w:val="-1"/>
        </w:rPr>
        <w:t xml:space="preserve"> </w:t>
      </w:r>
      <w:r>
        <w:t>formation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landforms with</w:t>
      </w:r>
      <w:r>
        <w:rPr>
          <w:spacing w:val="-1"/>
        </w:rPr>
        <w:t xml:space="preserve"> </w:t>
      </w:r>
      <w:r>
        <w:t>clear diagrams</w:t>
      </w:r>
      <w:r>
        <w:rPr>
          <w:spacing w:val="-1"/>
        </w:rPr>
        <w:t xml:space="preserve"> </w:t>
      </w:r>
      <w:r>
        <w:t>and examples.</w:t>
      </w:r>
    </w:p>
    <w:p w:rsidR="00393B54" w:rsidRDefault="00574D45">
      <w:pPr>
        <w:pStyle w:val="Heading1"/>
        <w:spacing w:before="5" w:line="240" w:lineRule="auto"/>
        <w:ind w:left="869" w:right="271"/>
        <w:jc w:val="center"/>
      </w:pPr>
      <w:r>
        <w:t>EARTH</w:t>
      </w:r>
      <w:r>
        <w:rPr>
          <w:spacing w:val="-2"/>
        </w:rPr>
        <w:t xml:space="preserve"> </w:t>
      </w:r>
      <w:r>
        <w:t>QUAKES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ind w:left="1080" w:hanging="360"/>
        <w:rPr>
          <w:b/>
          <w:sz w:val="24"/>
        </w:rPr>
      </w:pPr>
      <w:r>
        <w:rPr>
          <w:b/>
          <w:sz w:val="24"/>
        </w:rPr>
        <w:t>(a)Explain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earth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quakes</w:t>
      </w:r>
    </w:p>
    <w:p w:rsidR="00393B54" w:rsidRDefault="00574D45">
      <w:pPr>
        <w:pStyle w:val="Heading1"/>
        <w:spacing w:line="240" w:lineRule="auto"/>
        <w:ind w:left="1080"/>
      </w:pPr>
      <w:r>
        <w:t>(b)Explain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earthquakes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quakes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types/ 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earth quakes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affected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quakes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Bring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effects and relate</w:t>
      </w:r>
      <w:r>
        <w:rPr>
          <w:spacing w:val="-2"/>
          <w:sz w:val="24"/>
        </w:rPr>
        <w:t xml:space="preserve"> </w:t>
      </w:r>
      <w:r>
        <w:rPr>
          <w:sz w:val="24"/>
        </w:rPr>
        <w:t>them to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areas 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188"/>
      </w:pPr>
      <w:r>
        <w:t>An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quake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and detectable</w:t>
      </w:r>
      <w:r>
        <w:rPr>
          <w:spacing w:val="-1"/>
        </w:rPr>
        <w:t xml:space="preserve"> </w:t>
      </w:r>
      <w:r>
        <w:t>tremor</w:t>
      </w:r>
      <w:r>
        <w:rPr>
          <w:spacing w:val="-1"/>
        </w:rPr>
        <w:t xml:space="preserve"> </w:t>
      </w:r>
      <w:r>
        <w:t>or movement and</w:t>
      </w:r>
      <w:r>
        <w:rPr>
          <w:spacing w:val="-1"/>
        </w:rPr>
        <w:t xml:space="preserve"> </w:t>
      </w:r>
      <w:r>
        <w:t>adjustment</w:t>
      </w:r>
      <w:r>
        <w:rPr>
          <w:spacing w:val="-1"/>
        </w:rPr>
        <w:t xml:space="preserve"> </w:t>
      </w:r>
      <w:r>
        <w:t>within the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earth’s crust, causing series of elastic shock waves outwards in all directions or vibration of the</w:t>
      </w:r>
      <w:r>
        <w:rPr>
          <w:spacing w:val="1"/>
        </w:rPr>
        <w:t xml:space="preserve"> </w:t>
      </w:r>
      <w:r>
        <w:t>earth/</w:t>
      </w:r>
      <w:r>
        <w:rPr>
          <w:spacing w:val="-1"/>
        </w:rPr>
        <w:t xml:space="preserve"> </w:t>
      </w:r>
      <w:r>
        <w:t>sudden</w:t>
      </w:r>
      <w:r>
        <w:rPr>
          <w:spacing w:val="-1"/>
        </w:rPr>
        <w:t xml:space="preserve"> </w:t>
      </w:r>
      <w:r>
        <w:t>violent movement of</w:t>
      </w:r>
      <w:r>
        <w:rPr>
          <w:spacing w:val="-1"/>
        </w:rPr>
        <w:t xml:space="preserve"> </w:t>
      </w:r>
      <w:r>
        <w:t>the earth’</w:t>
      </w:r>
      <w:r>
        <w:t>s</w:t>
      </w:r>
      <w:r>
        <w:rPr>
          <w:spacing w:val="-2"/>
        </w:rPr>
        <w:t xml:space="preserve"> </w:t>
      </w:r>
      <w:r>
        <w:t>surface.</w:t>
      </w:r>
    </w:p>
    <w:p w:rsidR="00393B54" w:rsidRDefault="00574D45">
      <w:pPr>
        <w:pStyle w:val="BodyText"/>
      </w:pPr>
      <w:r>
        <w:t>Earth</w:t>
      </w:r>
      <w:r>
        <w:rPr>
          <w:spacing w:val="-1"/>
        </w:rPr>
        <w:t xml:space="preserve"> </w:t>
      </w:r>
      <w:r>
        <w:t>quakes</w:t>
      </w:r>
      <w:r>
        <w:rPr>
          <w:spacing w:val="-2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classified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(longitudinal,</w:t>
      </w:r>
      <w:r>
        <w:rPr>
          <w:spacing w:val="-1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“p”</w:t>
      </w:r>
      <w:r>
        <w:rPr>
          <w:spacing w:val="-2"/>
        </w:rPr>
        <w:t xml:space="preserve"> </w:t>
      </w:r>
      <w:r>
        <w:t>waves), secondary</w:t>
      </w:r>
      <w:r>
        <w:rPr>
          <w:spacing w:val="-4"/>
        </w:rPr>
        <w:t xml:space="preserve"> </w:t>
      </w:r>
      <w:r>
        <w:t>(transverse,</w:t>
      </w:r>
      <w:r>
        <w:rPr>
          <w:spacing w:val="-57"/>
        </w:rPr>
        <w:t xml:space="preserve"> </w:t>
      </w:r>
      <w:r>
        <w:t>shake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“s”</w:t>
      </w:r>
      <w:r>
        <w:rPr>
          <w:spacing w:val="-1"/>
        </w:rPr>
        <w:t xml:space="preserve"> </w:t>
      </w:r>
      <w:r>
        <w:t>waves),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(love</w:t>
      </w:r>
      <w:r>
        <w:rPr>
          <w:spacing w:val="-1"/>
        </w:rPr>
        <w:t xml:space="preserve"> </w:t>
      </w:r>
      <w:r>
        <w:t>waves</w:t>
      </w:r>
      <w:r>
        <w:rPr>
          <w:spacing w:val="-1"/>
        </w:rPr>
        <w:t xml:space="preserve"> </w:t>
      </w:r>
      <w:r>
        <w:t>“L”).</w:t>
      </w:r>
    </w:p>
    <w:p w:rsidR="00393B54" w:rsidRDefault="00574D45">
      <w:pPr>
        <w:pStyle w:val="Heading1"/>
        <w:spacing w:before="3"/>
      </w:pPr>
      <w:r>
        <w:t>Causes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earth quakes</w:t>
      </w:r>
    </w:p>
    <w:p w:rsidR="00393B54" w:rsidRDefault="00574D45">
      <w:pPr>
        <w:pStyle w:val="BodyText"/>
        <w:ind w:right="194"/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t>origin/</w:t>
      </w:r>
      <w:r>
        <w:rPr>
          <w:spacing w:val="-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quakes are</w:t>
      </w:r>
      <w:r>
        <w:rPr>
          <w:spacing w:val="-2"/>
        </w:rPr>
        <w:t xml:space="preserve"> </w:t>
      </w:r>
      <w:r>
        <w:t>attributed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tectonism.</w:t>
      </w:r>
      <w:r>
        <w:rPr>
          <w:spacing w:val="-1"/>
        </w:rPr>
        <w:t xml:space="preserve"> </w:t>
      </w:r>
      <w:r>
        <w:t xml:space="preserve">The </w:t>
      </w:r>
      <w:r>
        <w:t>collision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plates</w:t>
      </w:r>
      <w:r>
        <w:rPr>
          <w:spacing w:val="-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that triggers off vibrations within the</w:t>
      </w:r>
      <w:r>
        <w:rPr>
          <w:spacing w:val="-1"/>
        </w:rPr>
        <w:t xml:space="preserve"> </w:t>
      </w:r>
      <w:r>
        <w:t>crust.</w:t>
      </w:r>
    </w:p>
    <w:p w:rsidR="00393B54" w:rsidRDefault="00574D45">
      <w:pPr>
        <w:pStyle w:val="BodyText"/>
        <w:ind w:right="704"/>
      </w:pPr>
      <w:r>
        <w:t>Plates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and float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partially</w:t>
      </w:r>
      <w:r>
        <w:rPr>
          <w:spacing w:val="-5"/>
        </w:rPr>
        <w:t xml:space="preserve"> </w:t>
      </w:r>
      <w:r>
        <w:t>molten</w:t>
      </w:r>
      <w:r>
        <w:rPr>
          <w:spacing w:val="-1"/>
        </w:rPr>
        <w:t xml:space="preserve"> </w:t>
      </w:r>
      <w:r>
        <w:t>rocks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mantle.</w:t>
      </w:r>
      <w:r>
        <w:rPr>
          <w:spacing w:val="-1"/>
        </w:rPr>
        <w:t xml:space="preserve"> </w:t>
      </w:r>
      <w:r>
        <w:t>Plates are also</w:t>
      </w:r>
      <w:r>
        <w:rPr>
          <w:spacing w:val="-1"/>
        </w:rPr>
        <w:t xml:space="preserve"> </w:t>
      </w:r>
      <w:r>
        <w:t>rigid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mobile,</w:t>
      </w:r>
      <w:r>
        <w:rPr>
          <w:spacing w:val="-1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vertically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horizontally.</w:t>
      </w:r>
    </w:p>
    <w:p w:rsidR="00393B54" w:rsidRDefault="00574D45">
      <w:pPr>
        <w:pStyle w:val="BodyText"/>
        <w:ind w:right="490"/>
      </w:pPr>
      <w:r>
        <w:t xml:space="preserve">The plates are driven by </w:t>
      </w:r>
      <w:r>
        <w:t>convective currents generated from the intense heat due to radio-activity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geo-chemical reactions in the mantle.</w:t>
      </w:r>
    </w:p>
    <w:p w:rsidR="00393B54" w:rsidRDefault="00574D45">
      <w:pPr>
        <w:pStyle w:val="BodyText"/>
        <w:ind w:right="164"/>
      </w:pPr>
      <w:r>
        <w:t>Convergence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currents</w:t>
      </w:r>
      <w:r>
        <w:rPr>
          <w:spacing w:val="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plate collision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convergent</w:t>
      </w:r>
      <w:r>
        <w:rPr>
          <w:spacing w:val="-1"/>
        </w:rPr>
        <w:t xml:space="preserve"> </w:t>
      </w:r>
      <w:r>
        <w:t>boundary, resulting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deformation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crust on either edge/ fault line</w:t>
      </w:r>
      <w:r>
        <w:rPr>
          <w:spacing w:val="-1"/>
        </w:rPr>
        <w:t xml:space="preserve"> </w:t>
      </w:r>
      <w:r>
        <w:t>or within the</w:t>
      </w:r>
      <w:r>
        <w:rPr>
          <w:spacing w:val="-1"/>
        </w:rPr>
        <w:t xml:space="preserve"> </w:t>
      </w:r>
      <w:r>
        <w:t>mantle.</w:t>
      </w:r>
    </w:p>
    <w:p w:rsidR="00393B54" w:rsidRDefault="00574D45">
      <w:pPr>
        <w:pStyle w:val="Heading1"/>
        <w:spacing w:before="3"/>
      </w:pP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development</w:t>
      </w:r>
    </w:p>
    <w:p w:rsidR="00393B54" w:rsidRDefault="00574D45">
      <w:pPr>
        <w:pStyle w:val="BodyText"/>
        <w:ind w:right="541"/>
      </w:pPr>
      <w:r>
        <w:t>As the</w:t>
      </w:r>
      <w:r>
        <w:rPr>
          <w:spacing w:val="-1"/>
        </w:rPr>
        <w:t xml:space="preserve"> </w:t>
      </w:r>
      <w:r>
        <w:t>plates are</w:t>
      </w:r>
      <w:r>
        <w:rPr>
          <w:spacing w:val="-1"/>
        </w:rPr>
        <w:t xml:space="preserve"> </w:t>
      </w:r>
      <w:r>
        <w:t>dragged, the rocks become plastic</w:t>
      </w:r>
      <w:r>
        <w:rPr>
          <w:spacing w:val="-1"/>
        </w:rPr>
        <w:t xml:space="preserve"> </w:t>
      </w:r>
      <w:r>
        <w:t>and elastic; storing</w:t>
      </w:r>
      <w:r>
        <w:rPr>
          <w:spacing w:val="-3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(like</w:t>
      </w:r>
      <w:r>
        <w:rPr>
          <w:spacing w:val="-1"/>
        </w:rPr>
        <w:t xml:space="preserve"> </w:t>
      </w:r>
      <w:r>
        <w:t>bent wooden</w:t>
      </w:r>
      <w:r>
        <w:rPr>
          <w:spacing w:val="-57"/>
        </w:rPr>
        <w:t xml:space="preserve"> </w:t>
      </w:r>
      <w:r>
        <w:t>stick)</w:t>
      </w:r>
    </w:p>
    <w:p w:rsidR="00393B54" w:rsidRDefault="00574D45">
      <w:pPr>
        <w:pStyle w:val="BodyText"/>
        <w:ind w:right="966"/>
      </w:pPr>
      <w:r>
        <w:t>Frictional resistance holding the rocks together is over come along the faults/ edges due to</w:t>
      </w:r>
      <w:r>
        <w:rPr>
          <w:spacing w:val="1"/>
        </w:rPr>
        <w:t xml:space="preserve"> </w:t>
      </w:r>
      <w:r>
        <w:t>compression.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 too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edge,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the edges</w:t>
      </w:r>
      <w:r>
        <w:rPr>
          <w:spacing w:val="-57"/>
        </w:rPr>
        <w:t xml:space="preserve"> </w:t>
      </w:r>
      <w:r>
        <w:t>slippery.</w:t>
      </w:r>
    </w:p>
    <w:p w:rsidR="00393B54" w:rsidRDefault="00574D45">
      <w:pPr>
        <w:pStyle w:val="BodyText"/>
        <w:ind w:right="2769"/>
      </w:pPr>
      <w:r>
        <w:t>Further</w:t>
      </w:r>
      <w:r>
        <w:rPr>
          <w:spacing w:val="-3"/>
        </w:rPr>
        <w:t xml:space="preserve"> </w:t>
      </w:r>
      <w:r>
        <w:t>displacement</w:t>
      </w:r>
      <w:r>
        <w:rPr>
          <w:spacing w:val="-1"/>
        </w:rPr>
        <w:t xml:space="preserve"> </w:t>
      </w:r>
      <w:r>
        <w:t>exerts</w:t>
      </w:r>
      <w:r>
        <w:rPr>
          <w:spacing w:val="-1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stress along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line/</w:t>
      </w:r>
      <w:r>
        <w:rPr>
          <w:spacing w:val="-1"/>
        </w:rPr>
        <w:t xml:space="preserve"> </w:t>
      </w:r>
      <w:r>
        <w:t>edges</w:t>
      </w:r>
      <w:r>
        <w:rPr>
          <w:spacing w:val="-5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friction increases</w:t>
      </w:r>
      <w:r>
        <w:rPr>
          <w:spacing w:val="-1"/>
        </w:rPr>
        <w:t xml:space="preserve"> </w:t>
      </w:r>
      <w:r>
        <w:t>in slippage</w:t>
      </w:r>
      <w:r>
        <w:rPr>
          <w:spacing w:val="-1"/>
        </w:rPr>
        <w:t xml:space="preserve"> </w:t>
      </w:r>
      <w:r>
        <w:t>storing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 energy.</w:t>
      </w:r>
    </w:p>
    <w:p w:rsidR="00393B54" w:rsidRDefault="00574D45">
      <w:pPr>
        <w:pStyle w:val="BodyText"/>
        <w:ind w:right="136"/>
      </w:pPr>
      <w:r>
        <w:t>Rapid</w:t>
      </w:r>
      <w:r>
        <w:rPr>
          <w:spacing w:val="-1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edge makes the</w:t>
      </w:r>
      <w:r>
        <w:rPr>
          <w:spacing w:val="-1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radiated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 directions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in 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waves</w:t>
      </w:r>
      <w:r>
        <w:rPr>
          <w:spacing w:val="-57"/>
        </w:rPr>
        <w:t xml:space="preserve"> </w:t>
      </w:r>
      <w:r>
        <w:t>(explosive</w:t>
      </w:r>
      <w:r>
        <w:rPr>
          <w:spacing w:val="-2"/>
        </w:rPr>
        <w:t xml:space="preserve"> </w:t>
      </w:r>
      <w:r>
        <w:t>energy)</w:t>
      </w:r>
    </w:p>
    <w:p w:rsidR="00393B54" w:rsidRDefault="00574D45">
      <w:pPr>
        <w:pStyle w:val="BodyText"/>
        <w:ind w:right="676"/>
      </w:pPr>
      <w:r>
        <w:t>Slippage allows the deformed rocks to snap back (reversed movement) or readjustment thereby</w:t>
      </w:r>
      <w:r>
        <w:rPr>
          <w:spacing w:val="-57"/>
        </w:rPr>
        <w:t xml:space="preserve"> </w:t>
      </w:r>
      <w:r>
        <w:t>vibration</w:t>
      </w:r>
      <w:r>
        <w:rPr>
          <w:spacing w:val="-1"/>
        </w:rPr>
        <w:t xml:space="preserve"> </w:t>
      </w:r>
      <w:r>
        <w:t>as earth quakes.</w:t>
      </w:r>
    </w:p>
    <w:p w:rsidR="00393B54" w:rsidRDefault="00574D45">
      <w:pPr>
        <w:pStyle w:val="BodyText"/>
        <w:ind w:right="653"/>
      </w:pPr>
      <w:r>
        <w:t>Rock</w:t>
      </w:r>
      <w:r>
        <w:rPr>
          <w:spacing w:val="-1"/>
        </w:rPr>
        <w:t xml:space="preserve"> </w:t>
      </w:r>
      <w:r>
        <w:t>elasticity</w:t>
      </w:r>
      <w:r>
        <w:rPr>
          <w:spacing w:val="-6"/>
        </w:rPr>
        <w:t xml:space="preserve"> </w:t>
      </w:r>
      <w:r>
        <w:t>reforms</w:t>
      </w:r>
      <w:r>
        <w:rPr>
          <w:spacing w:val="-1"/>
        </w:rPr>
        <w:t xml:space="preserve"> </w:t>
      </w:r>
      <w:r>
        <w:t>to its</w:t>
      </w:r>
      <w:r>
        <w:rPr>
          <w:spacing w:val="-1"/>
        </w:rPr>
        <w:t xml:space="preserve"> </w:t>
      </w:r>
      <w:r>
        <w:t>origin</w:t>
      </w:r>
      <w:r>
        <w:t>al</w:t>
      </w:r>
      <w:r>
        <w:rPr>
          <w:spacing w:val="-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(elastic</w:t>
      </w:r>
      <w:r>
        <w:rPr>
          <w:spacing w:val="-1"/>
        </w:rPr>
        <w:t xml:space="preserve"> </w:t>
      </w:r>
      <w:r>
        <w:t>rebound).</w:t>
      </w:r>
      <w:r>
        <w:rPr>
          <w:spacing w:val="-1"/>
        </w:rPr>
        <w:t xml:space="preserve"> </w:t>
      </w:r>
      <w:r>
        <w:t>Major earth</w:t>
      </w:r>
      <w:r>
        <w:rPr>
          <w:spacing w:val="-1"/>
        </w:rPr>
        <w:t xml:space="preserve"> </w:t>
      </w:r>
      <w:r>
        <w:t>quakes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generate</w:t>
      </w:r>
      <w:r>
        <w:rPr>
          <w:spacing w:val="-57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ones after a few</w:t>
      </w:r>
      <w:r>
        <w:rPr>
          <w:spacing w:val="1"/>
        </w:rPr>
        <w:t xml:space="preserve"> </w:t>
      </w:r>
      <w:r>
        <w:t>days or</w:t>
      </w:r>
      <w:r>
        <w:rPr>
          <w:spacing w:val="3"/>
        </w:rPr>
        <w:t xml:space="preserve"> </w:t>
      </w:r>
      <w:r>
        <w:t>years.</w:t>
      </w:r>
    </w:p>
    <w:p w:rsidR="00393B54" w:rsidRDefault="00574D45">
      <w:pPr>
        <w:pStyle w:val="BodyText"/>
        <w:ind w:right="2975"/>
      </w:pPr>
      <w:r>
        <w:t>The</w:t>
      </w:r>
      <w:r>
        <w:rPr>
          <w:spacing w:val="-3"/>
        </w:rPr>
        <w:t xml:space="preserve"> </w:t>
      </w:r>
      <w:r>
        <w:t>waves travel</w:t>
      </w:r>
      <w:r>
        <w:rPr>
          <w:spacing w:val="-1"/>
        </w:rPr>
        <w:t xml:space="preserve"> </w:t>
      </w:r>
      <w:r>
        <w:t>from the centre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disturbance</w:t>
      </w:r>
      <w:r>
        <w:rPr>
          <w:spacing w:val="-2"/>
        </w:rPr>
        <w:t xml:space="preserve"> </w:t>
      </w:r>
      <w:r>
        <w:t>as one</w:t>
      </w:r>
      <w:r>
        <w:rPr>
          <w:spacing w:val="-1"/>
        </w:rPr>
        <w:t xml:space="preserve"> </w:t>
      </w:r>
      <w:r>
        <w:t>wave</w:t>
      </w:r>
      <w:r>
        <w:rPr>
          <w:spacing w:val="-2"/>
        </w:rPr>
        <w:t xml:space="preserve"> </w:t>
      </w:r>
      <w:r>
        <w:t>shock.</w:t>
      </w:r>
      <w:r>
        <w:rPr>
          <w:spacing w:val="-57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quakes may</w:t>
      </w:r>
      <w:r>
        <w:rPr>
          <w:spacing w:val="-3"/>
        </w:rPr>
        <w:t xml:space="preserve"> </w:t>
      </w:r>
      <w:r>
        <w:t>also occur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to;</w:t>
      </w:r>
    </w:p>
    <w:p w:rsidR="00393B54" w:rsidRDefault="00393B54">
      <w:pPr>
        <w:sectPr w:rsidR="00393B54">
          <w:headerReference w:type="default" r:id="rId35"/>
          <w:footerReference w:type="default" r:id="rId3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322"/>
      </w:pPr>
      <w:r>
        <w:lastRenderedPageBreak/>
        <w:t>Transform</w:t>
      </w:r>
      <w:r>
        <w:rPr>
          <w:spacing w:val="-1"/>
        </w:rPr>
        <w:t xml:space="preserve"> </w:t>
      </w:r>
      <w:r>
        <w:t>plate movement; isostatic movements</w:t>
      </w:r>
      <w:r>
        <w:rPr>
          <w:spacing w:val="-1"/>
        </w:rPr>
        <w:t xml:space="preserve"> </w:t>
      </w:r>
      <w:r>
        <w:t>and where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excessive</w:t>
      </w:r>
      <w:r>
        <w:rPr>
          <w:spacing w:val="-2"/>
        </w:rPr>
        <w:t xml:space="preserve"> </w:t>
      </w:r>
      <w:r>
        <w:t>vulcanicity</w:t>
      </w:r>
      <w:r>
        <w:rPr>
          <w:spacing w:val="-5"/>
        </w:rPr>
        <w:t xml:space="preserve"> </w:t>
      </w:r>
      <w:r>
        <w:t>(tectonic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nature)</w:t>
      </w:r>
    </w:p>
    <w:p w:rsidR="00393B54" w:rsidRDefault="00574D45">
      <w:pPr>
        <w:pStyle w:val="BodyText"/>
        <w:ind w:right="216"/>
      </w:pPr>
      <w:r>
        <w:t>The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earth’s</w:t>
      </w:r>
      <w:r>
        <w:rPr>
          <w:spacing w:val="1"/>
        </w:rPr>
        <w:t xml:space="preserve"> </w:t>
      </w:r>
      <w:r>
        <w:t>crust from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vibrations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shock waves</w:t>
      </w:r>
      <w:r>
        <w:rPr>
          <w:spacing w:val="-1"/>
        </w:rPr>
        <w:t xml:space="preserve"> </w:t>
      </w:r>
      <w:r>
        <w:t>originate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 focus/</w:t>
      </w:r>
      <w:r>
        <w:rPr>
          <w:spacing w:val="-57"/>
        </w:rPr>
        <w:t xml:space="preserve"> </w:t>
      </w:r>
      <w:r>
        <w:t>hypo</w:t>
      </w:r>
      <w:r>
        <w:rPr>
          <w:spacing w:val="-1"/>
        </w:rPr>
        <w:t xml:space="preserve"> </w:t>
      </w:r>
      <w:r>
        <w:t>centre</w:t>
      </w:r>
    </w:p>
    <w:p w:rsidR="00393B54" w:rsidRDefault="00574D45">
      <w:pPr>
        <w:pStyle w:val="BodyText"/>
        <w:ind w:right="865"/>
      </w:pP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epicenter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point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earth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 quake</w:t>
      </w:r>
      <w:r>
        <w:rPr>
          <w:spacing w:val="-57"/>
        </w:rPr>
        <w:t xml:space="preserve"> </w:t>
      </w:r>
      <w:r>
        <w:t>(vertical</w:t>
      </w:r>
      <w:r>
        <w:rPr>
          <w:spacing w:val="-1"/>
        </w:rPr>
        <w:t xml:space="preserve"> </w:t>
      </w:r>
      <w:r>
        <w:t>point above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origin/ focus)</w:t>
      </w:r>
    </w:p>
    <w:p w:rsidR="00393B54" w:rsidRDefault="00574D45">
      <w:pPr>
        <w:pStyle w:val="BodyText"/>
        <w:ind w:right="363"/>
      </w:pPr>
      <w:r>
        <w:t xml:space="preserve">Shock waves are transmitted quickly through </w:t>
      </w:r>
      <w:r>
        <w:t>the earth’s crust to the surface where the earth quake</w:t>
      </w:r>
      <w:r>
        <w:rPr>
          <w:spacing w:val="-58"/>
        </w:rPr>
        <w:t xml:space="preserve"> </w:t>
      </w:r>
      <w:r>
        <w:t>occurs.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N.b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the shock waves </w:t>
      </w:r>
      <w:r>
        <w:rPr>
          <w:sz w:val="24"/>
        </w:rPr>
        <w:t>decrease</w:t>
      </w:r>
      <w:r>
        <w:rPr>
          <w:spacing w:val="-1"/>
          <w:sz w:val="24"/>
        </w:rPr>
        <w:t xml:space="preserve"> </w:t>
      </w:r>
      <w:r>
        <w:rPr>
          <w:sz w:val="24"/>
        </w:rPr>
        <w:t>in strengths</w:t>
      </w:r>
      <w:r>
        <w:rPr>
          <w:spacing w:val="-1"/>
          <w:sz w:val="24"/>
        </w:rPr>
        <w:t xml:space="preserve"> </w:t>
      </w:r>
      <w:r>
        <w:rPr>
          <w:sz w:val="24"/>
        </w:rPr>
        <w:t>as they</w:t>
      </w:r>
      <w:r>
        <w:rPr>
          <w:spacing w:val="-3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from the focus.</w:t>
      </w:r>
    </w:p>
    <w:p w:rsidR="00393B54" w:rsidRDefault="00574D45">
      <w:pPr>
        <w:pStyle w:val="BodyText"/>
        <w:ind w:right="155"/>
      </w:pPr>
      <w:r>
        <w:t>The</w:t>
      </w:r>
      <w:r>
        <w:rPr>
          <w:spacing w:val="-3"/>
        </w:rPr>
        <w:t xml:space="preserve"> </w:t>
      </w:r>
      <w:r>
        <w:t>magnitude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earth quake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measured by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seismography, equipped with</w:t>
      </w:r>
      <w:r>
        <w:rPr>
          <w:spacing w:val="-1"/>
        </w:rPr>
        <w:t xml:space="preserve"> </w:t>
      </w:r>
      <w:r>
        <w:t>a Richter</w:t>
      </w:r>
      <w:r>
        <w:rPr>
          <w:spacing w:val="-2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indicate the</w:t>
      </w:r>
      <w:r>
        <w:rPr>
          <w:spacing w:val="-2"/>
        </w:rPr>
        <w:t xml:space="preserve"> </w:t>
      </w:r>
      <w:r>
        <w:t>int</w:t>
      </w:r>
      <w:r>
        <w:t>ensity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quake.</w:t>
      </w:r>
    </w:p>
    <w:p w:rsidR="00393B54" w:rsidRDefault="00574D45">
      <w:pPr>
        <w:pStyle w:val="Heading1"/>
      </w:pPr>
      <w:r>
        <w:t>Major</w:t>
      </w:r>
      <w:r>
        <w:rPr>
          <w:spacing w:val="-2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quakes</w:t>
      </w:r>
      <w:r>
        <w:rPr>
          <w:spacing w:val="-1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in places</w:t>
      </w:r>
      <w:r>
        <w:rPr>
          <w:spacing w:val="-1"/>
        </w:rPr>
        <w:t xml:space="preserve"> </w:t>
      </w:r>
      <w:r>
        <w:t>like;</w:t>
      </w:r>
    </w:p>
    <w:p w:rsidR="00393B54" w:rsidRDefault="00574D45">
      <w:pPr>
        <w:pStyle w:val="BodyText"/>
        <w:spacing w:line="274" w:lineRule="exact"/>
      </w:pPr>
      <w:r>
        <w:t>California,</w:t>
      </w:r>
      <w:r>
        <w:rPr>
          <w:spacing w:val="-2"/>
        </w:rPr>
        <w:t xml:space="preserve"> </w:t>
      </w:r>
      <w:r>
        <w:t>china,</w:t>
      </w:r>
      <w:r>
        <w:rPr>
          <w:spacing w:val="-2"/>
        </w:rPr>
        <w:t xml:space="preserve"> </w:t>
      </w:r>
      <w:r>
        <w:t>Japan,</w:t>
      </w:r>
      <w:r>
        <w:rPr>
          <w:spacing w:val="1"/>
        </w:rPr>
        <w:t xml:space="preserve"> </w:t>
      </w:r>
      <w:r>
        <w:t>India,</w:t>
      </w:r>
      <w:r>
        <w:rPr>
          <w:spacing w:val="-2"/>
        </w:rPr>
        <w:t xml:space="preserve"> </w:t>
      </w:r>
      <w:r>
        <w:t>Mexico,</w:t>
      </w:r>
      <w:r>
        <w:rPr>
          <w:spacing w:val="-1"/>
        </w:rPr>
        <w:t xml:space="preserve"> </w:t>
      </w:r>
      <w:r>
        <w:t>Peru,</w:t>
      </w:r>
      <w:r>
        <w:rPr>
          <w:spacing w:val="-2"/>
        </w:rPr>
        <w:t xml:space="preserve"> </w:t>
      </w:r>
      <w:r>
        <w:t>Uganda</w:t>
      </w:r>
      <w:r>
        <w:rPr>
          <w:spacing w:val="-2"/>
        </w:rPr>
        <w:t xml:space="preserve"> </w:t>
      </w:r>
      <w:r>
        <w:t>(,</w:t>
      </w:r>
      <w:r>
        <w:rPr>
          <w:spacing w:val="-2"/>
        </w:rPr>
        <w:t xml:space="preserve"> </w:t>
      </w:r>
      <w:r>
        <w:t>Bundyibugyo,</w:t>
      </w:r>
      <w:r>
        <w:rPr>
          <w:spacing w:val="-1"/>
        </w:rPr>
        <w:t xml:space="preserve"> </w:t>
      </w:r>
      <w:r>
        <w:t>Toro,</w:t>
      </w:r>
      <w:r>
        <w:rPr>
          <w:spacing w:val="-2"/>
        </w:rPr>
        <w:t xml:space="preserve"> </w:t>
      </w:r>
      <w:r>
        <w:t>Kabarole)</w:t>
      </w:r>
    </w:p>
    <w:p w:rsidR="00393B54" w:rsidRDefault="00574D45">
      <w:pPr>
        <w:pStyle w:val="Heading1"/>
        <w:ind w:left="780"/>
      </w:pPr>
      <w:r>
        <w:t>Marking</w:t>
      </w:r>
      <w:r>
        <w:rPr>
          <w:spacing w:val="-2"/>
        </w:rPr>
        <w:t xml:space="preserve"> </w:t>
      </w:r>
      <w:r>
        <w:t>Format</w:t>
      </w:r>
    </w:p>
    <w:p w:rsidR="00393B54" w:rsidRDefault="00574D45">
      <w:pPr>
        <w:pStyle w:val="BodyText"/>
        <w:ind w:right="569"/>
      </w:pPr>
      <w:r>
        <w:rPr>
          <w:b/>
        </w:rPr>
        <w:t xml:space="preserve">Definition, </w:t>
      </w:r>
      <w:r>
        <w:t>origin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quakes,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development, areas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quake</w:t>
      </w:r>
      <w:r>
        <w:rPr>
          <w:spacing w:val="-57"/>
        </w:rPr>
        <w:t xml:space="preserve"> </w:t>
      </w:r>
      <w:r>
        <w:t>globally...</w:t>
      </w:r>
      <w:r>
        <w:rPr>
          <w:spacing w:val="-1"/>
        </w:rPr>
        <w:t xml:space="preserve"> </w:t>
      </w:r>
      <w:r>
        <w:t>15 marks</w:t>
      </w:r>
    </w:p>
    <w:p w:rsidR="00393B54" w:rsidRDefault="00574D45">
      <w:pPr>
        <w:pStyle w:val="Heading1"/>
        <w:spacing w:before="3"/>
      </w:pPr>
      <w:r>
        <w:t>b)</w:t>
      </w:r>
      <w:r>
        <w:rPr>
          <w:spacing w:val="-2"/>
        </w:rPr>
        <w:t xml:space="preserve"> </w:t>
      </w:r>
      <w:r>
        <w:t>Effects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quakes.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7" w:lineRule="exact"/>
        <w:ind w:left="900"/>
        <w:rPr>
          <w:sz w:val="24"/>
        </w:rPr>
      </w:pP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 lives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2"/>
          <w:sz w:val="24"/>
        </w:rPr>
        <w:t xml:space="preserve"> </w:t>
      </w:r>
      <w:r>
        <w:rPr>
          <w:sz w:val="24"/>
        </w:rPr>
        <w:t>1966 earth</w:t>
      </w:r>
      <w:r>
        <w:rPr>
          <w:spacing w:val="-1"/>
          <w:sz w:val="24"/>
        </w:rPr>
        <w:t xml:space="preserve"> </w:t>
      </w:r>
      <w:r>
        <w:rPr>
          <w:sz w:val="24"/>
        </w:rPr>
        <w:t>quake</w:t>
      </w:r>
      <w:r>
        <w:rPr>
          <w:spacing w:val="-1"/>
          <w:sz w:val="24"/>
        </w:rPr>
        <w:t xml:space="preserve"> </w:t>
      </w:r>
      <w:r>
        <w:rPr>
          <w:sz w:val="24"/>
        </w:rPr>
        <w:t>killed</w:t>
      </w:r>
      <w:r>
        <w:rPr>
          <w:spacing w:val="-1"/>
          <w:sz w:val="24"/>
        </w:rPr>
        <w:t xml:space="preserve"> </w:t>
      </w:r>
      <w:r>
        <w:rPr>
          <w:sz w:val="24"/>
        </w:rPr>
        <w:t>150 people</w:t>
      </w:r>
      <w:r>
        <w:rPr>
          <w:spacing w:val="-1"/>
          <w:sz w:val="24"/>
        </w:rPr>
        <w:t xml:space="preserve"> </w:t>
      </w:r>
      <w:r>
        <w:rPr>
          <w:sz w:val="24"/>
        </w:rPr>
        <w:t>in Toro.</w:t>
      </w:r>
      <w:r>
        <w:rPr>
          <w:spacing w:val="-1"/>
          <w:sz w:val="24"/>
        </w:rPr>
        <w:t xml:space="preserve"> </w:t>
      </w:r>
      <w:r>
        <w:rPr>
          <w:sz w:val="24"/>
        </w:rPr>
        <w:t>1996</w:t>
      </w:r>
      <w:r>
        <w:rPr>
          <w:spacing w:val="2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quake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</w:p>
    <w:p w:rsidR="00393B54" w:rsidRDefault="00574D45">
      <w:pPr>
        <w:pStyle w:val="BodyText"/>
        <w:spacing w:line="253" w:lineRule="exact"/>
      </w:pPr>
      <w:r>
        <w:t>7.0</w:t>
      </w:r>
      <w:r>
        <w:rPr>
          <w:spacing w:val="-1"/>
        </w:rPr>
        <w:t xml:space="preserve"> </w:t>
      </w:r>
      <w:r>
        <w:t>killed</w:t>
      </w:r>
      <w:r>
        <w:rPr>
          <w:spacing w:val="-1"/>
        </w:rPr>
        <w:t xml:space="preserve"> </w:t>
      </w:r>
      <w:r>
        <w:t>157 and</w:t>
      </w:r>
      <w:r>
        <w:rPr>
          <w:spacing w:val="-1"/>
        </w:rPr>
        <w:t xml:space="preserve"> </w:t>
      </w:r>
      <w:r>
        <w:t>injured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1300 in</w:t>
      </w:r>
      <w:r>
        <w:rPr>
          <w:spacing w:val="-1"/>
        </w:rPr>
        <w:t xml:space="preserve"> </w:t>
      </w:r>
      <w:r>
        <w:t>Semliki</w:t>
      </w:r>
      <w:r>
        <w:rPr>
          <w:spacing w:val="-1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western Uganda.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</w:t>
      </w:r>
      <w:r>
        <w:rPr>
          <w:spacing w:val="-1"/>
        </w:rPr>
        <w:t xml:space="preserve"> </w:t>
      </w:r>
      <w:r>
        <w:t>2005,</w:t>
      </w:r>
      <w:r>
        <w:rPr>
          <w:spacing w:val="1"/>
        </w:rPr>
        <w:t xml:space="preserve"> </w:t>
      </w:r>
      <w:r>
        <w:t>a</w:t>
      </w:r>
    </w:p>
    <w:p w:rsidR="00393B54" w:rsidRDefault="00574D45">
      <w:pPr>
        <w:pStyle w:val="BodyText"/>
      </w:pPr>
      <w:r>
        <w:t>quake</w:t>
      </w:r>
      <w:r>
        <w:rPr>
          <w:spacing w:val="-2"/>
        </w:rPr>
        <w:t xml:space="preserve"> </w:t>
      </w:r>
      <w:r>
        <w:t>measuring</w:t>
      </w:r>
      <w:r>
        <w:rPr>
          <w:spacing w:val="-4"/>
        </w:rPr>
        <w:t xml:space="preserve"> </w:t>
      </w:r>
      <w:r>
        <w:t>6.0 killed</w:t>
      </w:r>
      <w:r>
        <w:rPr>
          <w:spacing w:val="-1"/>
        </w:rPr>
        <w:t xml:space="preserve"> </w:t>
      </w:r>
      <w:r>
        <w:t>six</w:t>
      </w:r>
      <w:r>
        <w:rPr>
          <w:spacing w:val="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in Rwenzori</w:t>
      </w:r>
      <w:r>
        <w:rPr>
          <w:spacing w:val="-1"/>
        </w:rPr>
        <w:t xml:space="preserve"> </w:t>
      </w:r>
      <w:r>
        <w:t>and injured</w:t>
      </w:r>
      <w:r>
        <w:rPr>
          <w:spacing w:val="-1"/>
        </w:rPr>
        <w:t xml:space="preserve"> </w:t>
      </w:r>
      <w:r>
        <w:t>many.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5" w:line="206" w:lineRule="auto"/>
        <w:ind w:right="804" w:hanging="360"/>
        <w:rPr>
          <w:sz w:val="24"/>
        </w:rPr>
      </w:pPr>
      <w:r>
        <w:tab/>
      </w:r>
      <w:r>
        <w:rPr>
          <w:sz w:val="24"/>
        </w:rPr>
        <w:t>Triggers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3"/>
          <w:sz w:val="24"/>
        </w:rPr>
        <w:t xml:space="preserve"> </w:t>
      </w:r>
      <w:r>
        <w:rPr>
          <w:sz w:val="24"/>
        </w:rPr>
        <w:t>landslides/</w:t>
      </w:r>
      <w:r>
        <w:rPr>
          <w:spacing w:val="-1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wasting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 areas,</w:t>
      </w:r>
      <w:r>
        <w:rPr>
          <w:spacing w:val="-1"/>
          <w:sz w:val="24"/>
        </w:rPr>
        <w:t xml:space="preserve"> </w:t>
      </w:r>
      <w:r>
        <w:rPr>
          <w:sz w:val="24"/>
        </w:rPr>
        <w:t>blocking roads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destroying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infrastructures for example</w:t>
      </w:r>
      <w:r>
        <w:rPr>
          <w:spacing w:val="-1"/>
          <w:sz w:val="24"/>
        </w:rPr>
        <w:t xml:space="preserve"> </w:t>
      </w:r>
      <w:r>
        <w:rPr>
          <w:sz w:val="24"/>
        </w:rPr>
        <w:t>in Kigezi, Kabarole</w:t>
      </w:r>
      <w:r>
        <w:rPr>
          <w:spacing w:val="-3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6" w:line="299" w:lineRule="exact"/>
        <w:ind w:left="900"/>
        <w:rPr>
          <w:sz w:val="24"/>
        </w:rPr>
      </w:pPr>
      <w:r>
        <w:rPr>
          <w:sz w:val="24"/>
        </w:rPr>
        <w:t>Promotes</w:t>
      </w:r>
      <w:r>
        <w:rPr>
          <w:spacing w:val="-1"/>
          <w:sz w:val="24"/>
        </w:rPr>
        <w:t xml:space="preserve"> </w:t>
      </w:r>
      <w:r>
        <w:rPr>
          <w:sz w:val="24"/>
        </w:rPr>
        <w:t>famine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crops/ farms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destroyed by</w:t>
      </w:r>
      <w:r>
        <w:rPr>
          <w:spacing w:val="-4"/>
          <w:sz w:val="24"/>
        </w:rPr>
        <w:t xml:space="preserve"> </w:t>
      </w:r>
      <w:r>
        <w:rPr>
          <w:sz w:val="24"/>
        </w:rPr>
        <w:t>land slides.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461" w:hanging="360"/>
        <w:rPr>
          <w:sz w:val="24"/>
        </w:rPr>
      </w:pPr>
      <w:r>
        <w:tab/>
      </w:r>
      <w:r>
        <w:rPr>
          <w:sz w:val="24"/>
        </w:rPr>
        <w:t>Destruction of social services / structures such as schools, hospitals, cathedral e.t.c. for example</w:t>
      </w:r>
      <w:r>
        <w:rPr>
          <w:spacing w:val="-58"/>
          <w:sz w:val="24"/>
        </w:rPr>
        <w:t xml:space="preserve"> </w:t>
      </w:r>
      <w:r>
        <w:rPr>
          <w:sz w:val="24"/>
        </w:rPr>
        <w:t>1994</w:t>
      </w:r>
      <w:r>
        <w:rPr>
          <w:spacing w:val="-1"/>
          <w:sz w:val="24"/>
        </w:rPr>
        <w:t xml:space="preserve"> </w:t>
      </w:r>
      <w:r>
        <w:rPr>
          <w:sz w:val="24"/>
        </w:rPr>
        <w:t>where Virika</w:t>
      </w:r>
      <w:r>
        <w:rPr>
          <w:spacing w:val="-2"/>
          <w:sz w:val="24"/>
        </w:rPr>
        <w:t xml:space="preserve"> </w:t>
      </w:r>
      <w:r>
        <w:rPr>
          <w:sz w:val="24"/>
        </w:rPr>
        <w:t>hospital in Toro was destroyed.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6" w:line="299" w:lineRule="exact"/>
        <w:ind w:left="900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homeless (displaced)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1994 in</w:t>
      </w:r>
      <w:r>
        <w:rPr>
          <w:spacing w:val="-1"/>
          <w:sz w:val="24"/>
        </w:rPr>
        <w:t xml:space="preserve"> </w:t>
      </w:r>
      <w:r>
        <w:rPr>
          <w:sz w:val="24"/>
        </w:rPr>
        <w:t>Toro.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20" w:lineRule="auto"/>
        <w:ind w:right="126" w:hanging="360"/>
        <w:rPr>
          <w:sz w:val="24"/>
        </w:rPr>
      </w:pPr>
      <w:r>
        <w:tab/>
      </w:r>
      <w:r>
        <w:rPr>
          <w:sz w:val="24"/>
        </w:rPr>
        <w:t>Incre</w:t>
      </w:r>
      <w:r>
        <w:rPr>
          <w:sz w:val="24"/>
        </w:rPr>
        <w:t>ases government expenditure in form of emergence funding for disaster preparedness,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infrastructures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in affected</w:t>
      </w:r>
      <w:r>
        <w:rPr>
          <w:spacing w:val="-1"/>
          <w:sz w:val="24"/>
        </w:rPr>
        <w:t xml:space="preserve"> </w:t>
      </w:r>
      <w:r>
        <w:rPr>
          <w:sz w:val="24"/>
        </w:rPr>
        <w:t>areas e.t.c</w:t>
      </w:r>
      <w:r>
        <w:rPr>
          <w:spacing w:val="-2"/>
          <w:sz w:val="24"/>
        </w:rPr>
        <w:t xml:space="preserve"> </w:t>
      </w:r>
      <w:r>
        <w:rPr>
          <w:sz w:val="24"/>
        </w:rPr>
        <w:t>or High costs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replacing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destroyed</w:t>
      </w:r>
      <w:r>
        <w:rPr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buildings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9" w:lineRule="exact"/>
        <w:ind w:left="900"/>
        <w:rPr>
          <w:sz w:val="24"/>
        </w:rPr>
      </w:pPr>
      <w:r>
        <w:rPr>
          <w:sz w:val="24"/>
        </w:rPr>
        <w:t>Flooding</w:t>
      </w:r>
      <w:r>
        <w:rPr>
          <w:spacing w:val="-2"/>
          <w:sz w:val="24"/>
        </w:rPr>
        <w:t xml:space="preserve"> </w:t>
      </w:r>
      <w:r>
        <w:rPr>
          <w:sz w:val="24"/>
        </w:rPr>
        <w:t>and some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drowning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coastal </w:t>
      </w:r>
      <w:r>
        <w:rPr>
          <w:sz w:val="24"/>
        </w:rPr>
        <w:t>areas due</w:t>
      </w:r>
      <w:r>
        <w:rPr>
          <w:spacing w:val="-2"/>
          <w:sz w:val="24"/>
        </w:rPr>
        <w:t xml:space="preserve"> </w:t>
      </w:r>
      <w:r>
        <w:rPr>
          <w:sz w:val="24"/>
        </w:rPr>
        <w:t>to Tsunamis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06" w:lineRule="auto"/>
        <w:ind w:right="377" w:hanging="360"/>
        <w:rPr>
          <w:sz w:val="24"/>
        </w:rPr>
      </w:pPr>
      <w:r>
        <w:tab/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quakes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epicenter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kisomoro about</w:t>
      </w:r>
      <w:r>
        <w:rPr>
          <w:spacing w:val="-1"/>
          <w:sz w:val="24"/>
        </w:rPr>
        <w:t xml:space="preserve"> </w:t>
      </w:r>
      <w:r>
        <w:rPr>
          <w:sz w:val="24"/>
        </w:rPr>
        <w:t>25km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2"/>
          <w:sz w:val="24"/>
        </w:rPr>
        <w:t xml:space="preserve"> </w:t>
      </w:r>
      <w:r>
        <w:rPr>
          <w:sz w:val="24"/>
        </w:rPr>
        <w:t>fort</w:t>
      </w:r>
      <w:r>
        <w:rPr>
          <w:spacing w:val="-1"/>
          <w:sz w:val="24"/>
        </w:rPr>
        <w:t xml:space="preserve"> </w:t>
      </w:r>
      <w:r>
        <w:rPr>
          <w:sz w:val="24"/>
        </w:rPr>
        <w:t>portal</w:t>
      </w:r>
      <w:r>
        <w:rPr>
          <w:spacing w:val="-1"/>
          <w:sz w:val="24"/>
        </w:rPr>
        <w:t xml:space="preserve"> </w:t>
      </w:r>
      <w:r>
        <w:rPr>
          <w:sz w:val="24"/>
        </w:rPr>
        <w:t>town caused</w:t>
      </w:r>
      <w:r>
        <w:rPr>
          <w:spacing w:val="-2"/>
          <w:sz w:val="24"/>
        </w:rPr>
        <w:t xml:space="preserve"> </w:t>
      </w:r>
      <w:r>
        <w:rPr>
          <w:sz w:val="24"/>
        </w:rPr>
        <w:t>broke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6" w:line="301" w:lineRule="exact"/>
        <w:ind w:left="900"/>
        <w:rPr>
          <w:sz w:val="24"/>
        </w:rPr>
      </w:pPr>
      <w:r>
        <w:rPr>
          <w:sz w:val="24"/>
        </w:rPr>
        <w:t>Earth</w:t>
      </w:r>
      <w:r>
        <w:rPr>
          <w:spacing w:val="-3"/>
          <w:sz w:val="24"/>
        </w:rPr>
        <w:t xml:space="preserve"> </w:t>
      </w:r>
      <w:r>
        <w:rPr>
          <w:sz w:val="24"/>
        </w:rPr>
        <w:t>quakes accelerate</w:t>
      </w:r>
      <w:r>
        <w:rPr>
          <w:spacing w:val="-2"/>
          <w:sz w:val="24"/>
        </w:rPr>
        <w:t xml:space="preserve"> </w:t>
      </w:r>
      <w:r>
        <w:rPr>
          <w:sz w:val="24"/>
        </w:rPr>
        <w:t>research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development.</w:t>
      </w:r>
    </w:p>
    <w:p w:rsidR="00393B54" w:rsidRDefault="00574D45">
      <w:pPr>
        <w:pStyle w:val="Heading1"/>
        <w:spacing w:line="253" w:lineRule="exact"/>
        <w:ind w:left="3944"/>
      </w:pPr>
      <w:r>
        <w:t>FAULTING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spacing w:line="274" w:lineRule="exact"/>
      </w:pPr>
      <w:r>
        <w:t>EFFECTS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FAULTING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LANDFORM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before="5" w:line="240" w:lineRule="auto"/>
        <w:ind w:left="1080" w:hanging="360"/>
      </w:pPr>
      <w:r>
        <w:t>Ex</w:t>
      </w:r>
      <w:r>
        <w:t>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 faulting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relief/</w:t>
      </w:r>
      <w:r>
        <w:rPr>
          <w:spacing w:val="-2"/>
        </w:rPr>
        <w:t xml:space="preserve"> </w:t>
      </w:r>
      <w:r>
        <w:t>land</w:t>
      </w:r>
      <w:r>
        <w:rPr>
          <w:spacing w:val="-3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in East</w:t>
      </w:r>
      <w:r>
        <w:rPr>
          <w:spacing w:val="-2"/>
        </w:rPr>
        <w:t xml:space="preserve"> </w:t>
      </w:r>
      <w:r>
        <w:t>Africa.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ind w:left="720" w:right="826" w:firstLine="0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effect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faulting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relief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faulting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origin/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faulting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 forms</w:t>
      </w:r>
      <w:r>
        <w:rPr>
          <w:spacing w:val="2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5"/>
          <w:sz w:val="24"/>
        </w:rPr>
        <w:t xml:space="preserve"> </w:t>
      </w:r>
      <w:r>
        <w:rPr>
          <w:sz w:val="24"/>
        </w:rPr>
        <w:t>faulting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163"/>
      </w:pPr>
      <w:r>
        <w:t>Faulting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endogenetic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involving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fracturing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dislocation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displacement</w:t>
      </w:r>
      <w:r>
        <w:rPr>
          <w:spacing w:val="-57"/>
        </w:rPr>
        <w:t xml:space="preserve"> </w:t>
      </w:r>
      <w:r>
        <w:t xml:space="preserve">of hard rocks of the earth crust due to strain and stress caused by tension </w:t>
      </w:r>
      <w:r>
        <w:t>and compression forces</w:t>
      </w:r>
      <w:r>
        <w:rPr>
          <w:spacing w:val="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earth crust.</w:t>
      </w:r>
    </w:p>
    <w:p w:rsidR="00393B54" w:rsidRDefault="00574D45">
      <w:pPr>
        <w:pStyle w:val="Heading1"/>
        <w:spacing w:before="2"/>
      </w:pPr>
      <w:r>
        <w:t>Origin of</w:t>
      </w:r>
      <w:r>
        <w:rPr>
          <w:spacing w:val="-1"/>
        </w:rPr>
        <w:t xml:space="preserve"> </w:t>
      </w:r>
      <w:r>
        <w:t>faulting</w:t>
      </w:r>
    </w:p>
    <w:p w:rsidR="00393B54" w:rsidRDefault="00574D45">
      <w:pPr>
        <w:pStyle w:val="BodyText"/>
        <w:ind w:right="644" w:firstLine="60"/>
      </w:pPr>
      <w:r>
        <w:t>Faulting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originates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Radio-activity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Geo-chemical</w:t>
      </w:r>
      <w:r>
        <w:rPr>
          <w:spacing w:val="1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interior</w:t>
      </w:r>
      <w:r>
        <w:rPr>
          <w:spacing w:val="-2"/>
        </w:rPr>
        <w:t xml:space="preserve"> </w:t>
      </w:r>
      <w:r>
        <w:t>of the</w:t>
      </w:r>
      <w:r>
        <w:rPr>
          <w:spacing w:val="-57"/>
        </w:rPr>
        <w:t xml:space="preserve"> </w:t>
      </w:r>
      <w:r>
        <w:t xml:space="preserve">earth (mantle and core); generating intense heat that keeps the weak rock in the upper </w:t>
      </w:r>
      <w:r>
        <w:t>mantle</w:t>
      </w:r>
      <w:r>
        <w:rPr>
          <w:spacing w:val="1"/>
        </w:rPr>
        <w:t xml:space="preserve"> </w:t>
      </w:r>
      <w:r>
        <w:t>(Asthenoshere)</w:t>
      </w:r>
      <w:r>
        <w:rPr>
          <w:spacing w:val="-1"/>
        </w:rPr>
        <w:t xml:space="preserve"> </w:t>
      </w:r>
      <w:r>
        <w:t>in molten state/ form.</w:t>
      </w:r>
    </w:p>
    <w:p w:rsidR="00393B54" w:rsidRDefault="00393B54">
      <w:pPr>
        <w:sectPr w:rsidR="00393B54">
          <w:headerReference w:type="default" r:id="rId37"/>
          <w:footerReference w:type="default" r:id="rId38"/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pStyle w:val="BodyText"/>
        <w:ind w:right="514"/>
      </w:pPr>
      <w:r>
        <w:lastRenderedPageBreak/>
        <w:t>underneath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crust;</w:t>
      </w:r>
      <w:r>
        <w:rPr>
          <w:spacing w:val="-1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tension,</w:t>
      </w:r>
      <w:r>
        <w:rPr>
          <w:spacing w:val="-1"/>
        </w:rPr>
        <w:t xml:space="preserve"> </w:t>
      </w:r>
      <w:r>
        <w:t>compression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vertical forces</w:t>
      </w:r>
      <w:r>
        <w:rPr>
          <w:spacing w:val="-1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fracturing,</w:t>
      </w:r>
      <w:r>
        <w:rPr>
          <w:spacing w:val="-57"/>
        </w:rPr>
        <w:t xml:space="preserve"> </w:t>
      </w:r>
      <w:r>
        <w:t>dislocation</w:t>
      </w:r>
      <w:r>
        <w:rPr>
          <w:spacing w:val="-1"/>
        </w:rPr>
        <w:t xml:space="preserve"> </w:t>
      </w:r>
      <w:r>
        <w:t>and displacement of</w:t>
      </w:r>
      <w:r>
        <w:rPr>
          <w:spacing w:val="-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rocks</w:t>
      </w:r>
    </w:p>
    <w:p w:rsidR="00393B54" w:rsidRDefault="00574D45">
      <w:pPr>
        <w:pStyle w:val="Heading1"/>
        <w:spacing w:before="5"/>
      </w:pPr>
      <w:r>
        <w:t>Regions</w:t>
      </w:r>
      <w:r>
        <w:rPr>
          <w:spacing w:val="-2"/>
        </w:rPr>
        <w:t xml:space="preserve"> </w:t>
      </w:r>
      <w:r>
        <w:t>affected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faulting</w:t>
      </w:r>
      <w:r>
        <w:rPr>
          <w:spacing w:val="-2"/>
        </w:rPr>
        <w:t xml:space="preserve"> </w:t>
      </w:r>
      <w:r>
        <w:t>in 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pStyle w:val="BodyText"/>
        <w:ind w:right="1040"/>
      </w:pPr>
      <w:r>
        <w:t>Faulting</w:t>
      </w:r>
      <w:r>
        <w:rPr>
          <w:spacing w:val="-2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 western</w:t>
      </w:r>
      <w:r>
        <w:rPr>
          <w:spacing w:val="-2"/>
        </w:rPr>
        <w:t xml:space="preserve"> </w:t>
      </w:r>
      <w:r>
        <w:t>Uganda,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central</w:t>
      </w:r>
      <w:r>
        <w:rPr>
          <w:spacing w:val="-2"/>
        </w:rPr>
        <w:t xml:space="preserve"> </w:t>
      </w:r>
      <w:r>
        <w:t>Kenya, central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southern</w:t>
      </w:r>
      <w:r>
        <w:rPr>
          <w:spacing w:val="-57"/>
        </w:rPr>
        <w:t xml:space="preserve"> </w:t>
      </w:r>
      <w:r>
        <w:t>Tanzania.</w:t>
      </w:r>
    </w:p>
    <w:p w:rsidR="00393B54" w:rsidRDefault="00574D45">
      <w:pPr>
        <w:pStyle w:val="BodyText"/>
        <w:ind w:right="201"/>
      </w:pPr>
      <w:r>
        <w:t>Faulting</w:t>
      </w:r>
      <w:r>
        <w:rPr>
          <w:spacing w:val="-2"/>
        </w:rPr>
        <w:t xml:space="preserve"> </w:t>
      </w:r>
      <w:r>
        <w:t>formed a</w:t>
      </w:r>
      <w:r>
        <w:rPr>
          <w:spacing w:val="-2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valley,</w:t>
      </w:r>
      <w:r>
        <w:rPr>
          <w:spacing w:val="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Mountains,</w:t>
      </w:r>
      <w:r>
        <w:rPr>
          <w:spacing w:val="-1"/>
        </w:rPr>
        <w:t xml:space="preserve"> </w:t>
      </w:r>
      <w:r>
        <w:t>fault</w:t>
      </w:r>
      <w:r>
        <w:rPr>
          <w:spacing w:val="-57"/>
        </w:rPr>
        <w:t xml:space="preserve"> </w:t>
      </w:r>
      <w:r>
        <w:t>scarps,</w:t>
      </w:r>
      <w:r>
        <w:t xml:space="preserve"> grabens, tilt block</w:t>
      </w:r>
      <w:r>
        <w:rPr>
          <w:spacing w:val="-1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and fault</w:t>
      </w:r>
      <w:r>
        <w:rPr>
          <w:spacing w:val="2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valleys.</w:t>
      </w:r>
    </w:p>
    <w:p w:rsidR="00393B54" w:rsidRDefault="00574D45">
      <w:pPr>
        <w:pStyle w:val="Heading1"/>
        <w:spacing w:before="2"/>
      </w:pPr>
      <w:r>
        <w:t>The</w:t>
      </w:r>
      <w:r>
        <w:rPr>
          <w:spacing w:val="-1"/>
        </w:rPr>
        <w:t xml:space="preserve"> </w:t>
      </w:r>
      <w:r>
        <w:t>Rift valley</w:t>
      </w:r>
    </w:p>
    <w:p w:rsidR="00393B54" w:rsidRDefault="00574D45">
      <w:pPr>
        <w:pStyle w:val="BodyText"/>
        <w:ind w:right="236"/>
      </w:pPr>
      <w:r>
        <w:t>A rift valley is an elongated trough or depression between more or less parallel faults or in-facing</w:t>
      </w:r>
      <w:r>
        <w:rPr>
          <w:spacing w:val="1"/>
        </w:rPr>
        <w:t xml:space="preserve"> </w:t>
      </w:r>
      <w:r>
        <w:t xml:space="preserve">fault scarps. The formation of the rift valley is not clear thus various theories </w:t>
      </w:r>
      <w:r>
        <w:t>have been put forward</w:t>
      </w:r>
      <w:r>
        <w:rPr>
          <w:spacing w:val="-57"/>
        </w:rPr>
        <w:t xml:space="preserve"> </w:t>
      </w:r>
      <w:r>
        <w:t>by different Geographers to explain its formation. Namely:</w:t>
      </w:r>
      <w:r>
        <w:rPr>
          <w:spacing w:val="1"/>
        </w:rPr>
        <w:t xml:space="preserve"> </w:t>
      </w:r>
      <w:r>
        <w:t>tensional theory, compression,</w:t>
      </w:r>
      <w:r>
        <w:rPr>
          <w:spacing w:val="1"/>
        </w:rPr>
        <w:t xml:space="preserve"> </w:t>
      </w:r>
      <w:r>
        <w:t>differential</w:t>
      </w:r>
      <w:r>
        <w:rPr>
          <w:spacing w:val="-1"/>
        </w:rPr>
        <w:t xml:space="preserve"> </w:t>
      </w:r>
      <w:r>
        <w:t>up-lift theory</w:t>
      </w:r>
      <w:r>
        <w:rPr>
          <w:spacing w:val="-3"/>
        </w:rPr>
        <w:t xml:space="preserve"> </w:t>
      </w:r>
      <w:r>
        <w:t>e.t.c</w:t>
      </w:r>
    </w:p>
    <w:p w:rsidR="00393B54" w:rsidRDefault="00574D45">
      <w:pPr>
        <w:pStyle w:val="Heading1"/>
        <w:spacing w:before="3" w:line="240" w:lineRule="auto"/>
        <w:ind w:right="1809"/>
      </w:pPr>
      <w:r>
        <w:t>Use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 two</w:t>
      </w:r>
      <w:r>
        <w:rPr>
          <w:spacing w:val="-1"/>
        </w:rPr>
        <w:t xml:space="preserve"> </w:t>
      </w:r>
      <w:r>
        <w:t>theories</w:t>
      </w:r>
      <w:r>
        <w:rPr>
          <w:spacing w:val="-1"/>
        </w:rPr>
        <w:t xml:space="preserve"> </w:t>
      </w:r>
      <w:r>
        <w:t>stated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 the</w:t>
      </w:r>
      <w:r>
        <w:rPr>
          <w:spacing w:val="-2"/>
        </w:rPr>
        <w:t xml:space="preserve"> </w:t>
      </w:r>
      <w:r>
        <w:t>formation of the</w:t>
      </w:r>
      <w:r>
        <w:rPr>
          <w:spacing w:val="-2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</w:t>
      </w:r>
      <w:r>
        <w:rPr>
          <w:spacing w:val="-57"/>
        </w:rPr>
        <w:t xml:space="preserve"> </w:t>
      </w:r>
      <w:r>
        <w:t>Tension theory</w:t>
      </w:r>
    </w:p>
    <w:p w:rsidR="00393B54" w:rsidRDefault="00574D45">
      <w:pPr>
        <w:pStyle w:val="BodyText"/>
        <w:ind w:right="267"/>
      </w:pPr>
      <w:r>
        <w:t>This</w:t>
      </w:r>
      <w:r>
        <w:rPr>
          <w:spacing w:val="-1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was advanced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J.W</w:t>
      </w:r>
      <w:r>
        <w:rPr>
          <w:spacing w:val="1"/>
        </w:rPr>
        <w:t xml:space="preserve"> </w:t>
      </w:r>
      <w:r>
        <w:t>Gregory</w:t>
      </w:r>
      <w:r>
        <w:rPr>
          <w:spacing w:val="-6"/>
        </w:rPr>
        <w:t xml:space="preserve"> </w:t>
      </w:r>
      <w:r>
        <w:t>to explain the</w:t>
      </w:r>
      <w:r>
        <w:rPr>
          <w:spacing w:val="-1"/>
        </w:rPr>
        <w:t xml:space="preserve"> </w:t>
      </w:r>
      <w:r>
        <w:t>formation of the</w:t>
      </w:r>
      <w:r>
        <w:rPr>
          <w:spacing w:val="1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section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rift</w:t>
      </w:r>
      <w:r>
        <w:rPr>
          <w:spacing w:val="-57"/>
        </w:rPr>
        <w:t xml:space="preserve"> </w:t>
      </w:r>
      <w:r>
        <w:t>valley.</w:t>
      </w:r>
    </w:p>
    <w:p w:rsidR="00393B54" w:rsidRDefault="00574D45">
      <w:pPr>
        <w:pStyle w:val="BodyText"/>
        <w:ind w:right="897" w:firstLine="60"/>
      </w:pP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Gregory,</w:t>
      </w:r>
      <w:r>
        <w:rPr>
          <w:spacing w:val="-2"/>
        </w:rPr>
        <w:t xml:space="preserve"> </w:t>
      </w:r>
      <w:r>
        <w:t>radio-activity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Geo-chemical</w:t>
      </w:r>
      <w:r>
        <w:rPr>
          <w:spacing w:val="-2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intense</w:t>
      </w:r>
      <w:r>
        <w:rPr>
          <w:spacing w:val="-2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convective</w:t>
      </w:r>
      <w:r>
        <w:rPr>
          <w:spacing w:val="1"/>
        </w:rPr>
        <w:t xml:space="preserve"> </w:t>
      </w:r>
      <w:r>
        <w:t>currents in the mantle.</w:t>
      </w:r>
    </w:p>
    <w:p w:rsidR="00393B54" w:rsidRDefault="00574D45">
      <w:pPr>
        <w:pStyle w:val="BodyText"/>
        <w:ind w:right="642"/>
      </w:pPr>
      <w:r>
        <w:t>When</w:t>
      </w:r>
      <w:r>
        <w:rPr>
          <w:spacing w:val="-1"/>
        </w:rPr>
        <w:t xml:space="preserve"> </w:t>
      </w:r>
      <w:r>
        <w:t>convective</w:t>
      </w:r>
      <w:r>
        <w:rPr>
          <w:spacing w:val="-2"/>
        </w:rPr>
        <w:t xml:space="preserve"> </w:t>
      </w:r>
      <w:r>
        <w:t>currents</w:t>
      </w:r>
      <w:r>
        <w:t xml:space="preserve"> reached</w:t>
      </w:r>
      <w:r>
        <w:rPr>
          <w:spacing w:val="-1"/>
        </w:rPr>
        <w:t xml:space="preserve"> </w:t>
      </w:r>
      <w:r>
        <w:t>the earth</w:t>
      </w:r>
      <w:r>
        <w:rPr>
          <w:spacing w:val="-1"/>
        </w:rPr>
        <w:t xml:space="preserve"> </w:t>
      </w:r>
      <w:r>
        <w:t>crust,</w:t>
      </w:r>
      <w:r>
        <w:rPr>
          <w:spacing w:val="-1"/>
        </w:rPr>
        <w:t xml:space="preserve"> </w:t>
      </w:r>
      <w:r>
        <w:t>diverged leading</w:t>
      </w:r>
      <w:r>
        <w:rPr>
          <w:spacing w:val="-4"/>
        </w:rPr>
        <w:t xml:space="preserve"> </w:t>
      </w:r>
      <w:r>
        <w:t>to development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tensional</w:t>
      </w:r>
      <w:r>
        <w:rPr>
          <w:spacing w:val="-57"/>
        </w:rPr>
        <w:t xml:space="preserve"> </w:t>
      </w:r>
      <w:r>
        <w:t>forces</w:t>
      </w:r>
      <w:r>
        <w:rPr>
          <w:spacing w:val="1"/>
        </w:rPr>
        <w:t xml:space="preserve"> </w:t>
      </w:r>
      <w:r>
        <w:t>within the crust of</w:t>
      </w:r>
      <w:r>
        <w:rPr>
          <w:spacing w:val="1"/>
        </w:rPr>
        <w:t xml:space="preserve"> </w:t>
      </w:r>
      <w:r>
        <w:t>East Africa.</w:t>
      </w:r>
    </w:p>
    <w:p w:rsidR="00393B54" w:rsidRDefault="00574D45">
      <w:pPr>
        <w:pStyle w:val="BodyText"/>
        <w:ind w:right="433"/>
      </w:pPr>
      <w:r>
        <w:t>Tensional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crust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opposite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earth crust</w:t>
      </w:r>
      <w:r>
        <w:rPr>
          <w:spacing w:val="-57"/>
        </w:rPr>
        <w:t xml:space="preserve"> </w:t>
      </w:r>
      <w:r>
        <w:t>forming</w:t>
      </w:r>
      <w:r>
        <w:rPr>
          <w:spacing w:val="-3"/>
        </w:rPr>
        <w:t xml:space="preserve"> </w:t>
      </w:r>
      <w:r>
        <w:rPr>
          <w:b/>
        </w:rPr>
        <w:t xml:space="preserve">normal faults </w:t>
      </w:r>
      <w:r>
        <w:t>and displacement of</w:t>
      </w:r>
      <w:r>
        <w:rPr>
          <w:spacing w:val="-1"/>
        </w:rPr>
        <w:t xml:space="preserve"> </w:t>
      </w:r>
      <w:r>
        <w:t>the rock strata.</w:t>
      </w:r>
    </w:p>
    <w:p w:rsidR="00393B54" w:rsidRDefault="00574D45">
      <w:pPr>
        <w:pStyle w:val="BodyText"/>
        <w:ind w:right="214"/>
      </w:pPr>
      <w:r>
        <w:t>Consequently, the Side blocks were pulled apart or away from each other while the middle/ central</w:t>
      </w:r>
      <w:r>
        <w:rPr>
          <w:spacing w:val="1"/>
        </w:rPr>
        <w:t xml:space="preserve"> </w:t>
      </w:r>
      <w:r>
        <w:t xml:space="preserve">block sunk down under its own weight; displacing the rocks below to form </w:t>
      </w:r>
      <w:r>
        <w:rPr>
          <w:b/>
        </w:rPr>
        <w:t>a rift valley with gentle</w:t>
      </w:r>
      <w:r>
        <w:rPr>
          <w:b/>
          <w:spacing w:val="-57"/>
        </w:rPr>
        <w:t xml:space="preserve"> </w:t>
      </w:r>
      <w:r>
        <w:rPr>
          <w:b/>
        </w:rPr>
        <w:t>slopes</w:t>
      </w:r>
      <w:r>
        <w:t>.</w:t>
      </w:r>
    </w:p>
    <w:p w:rsidR="00393B54" w:rsidRDefault="00574D45">
      <w:pPr>
        <w:pStyle w:val="BodyText"/>
      </w:pPr>
      <w:r>
        <w:t>Denudation</w:t>
      </w:r>
      <w:r>
        <w:rPr>
          <w:spacing w:val="-2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such as weatheri</w:t>
      </w:r>
      <w:r>
        <w:t>ng,</w:t>
      </w:r>
      <w:r>
        <w:rPr>
          <w:spacing w:val="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4"/>
        </w:rPr>
        <w:t xml:space="preserve"> </w:t>
      </w:r>
      <w:r>
        <w:t>modified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slopes.</w:t>
      </w:r>
    </w:p>
    <w:p w:rsidR="00393B54" w:rsidRDefault="00574D45">
      <w:pPr>
        <w:pStyle w:val="Heading1"/>
        <w:spacing w:before="1" w:line="240" w:lineRule="auto"/>
        <w:ind w:right="7765" w:firstLine="60"/>
      </w:pPr>
      <w:r>
        <w:t>Clear Diagram</w:t>
      </w:r>
      <w:r>
        <w:rPr>
          <w:spacing w:val="1"/>
        </w:rPr>
        <w:t xml:space="preserve"> </w:t>
      </w:r>
      <w:r>
        <w:rPr>
          <w:spacing w:val="-1"/>
        </w:rPr>
        <w:t>Compression</w:t>
      </w:r>
      <w:r>
        <w:rPr>
          <w:spacing w:val="-8"/>
        </w:rPr>
        <w:t xml:space="preserve"> </w:t>
      </w:r>
      <w:r>
        <w:t>theory</w:t>
      </w:r>
    </w:p>
    <w:p w:rsidR="00393B54" w:rsidRDefault="00574D45">
      <w:pPr>
        <w:pStyle w:val="BodyText"/>
        <w:ind w:right="131"/>
      </w:pPr>
      <w:r>
        <w:t>This</w:t>
      </w:r>
      <w:r>
        <w:rPr>
          <w:spacing w:val="-1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advanced by</w:t>
      </w:r>
      <w:r>
        <w:rPr>
          <w:spacing w:val="-6"/>
        </w:rPr>
        <w:t xml:space="preserve"> </w:t>
      </w:r>
      <w:r>
        <w:t>E.J</w:t>
      </w:r>
      <w:r>
        <w:rPr>
          <w:spacing w:val="2"/>
        </w:rPr>
        <w:t xml:space="preserve"> </w:t>
      </w:r>
      <w:r>
        <w:t>Wayland</w:t>
      </w:r>
      <w:r>
        <w:rPr>
          <w:spacing w:val="-1"/>
        </w:rPr>
        <w:t xml:space="preserve"> </w:t>
      </w:r>
      <w:r>
        <w:t>to explain</w:t>
      </w:r>
      <w:r>
        <w:rPr>
          <w:spacing w:val="-1"/>
        </w:rPr>
        <w:t xml:space="preserve"> </w:t>
      </w:r>
      <w:r>
        <w:t>the formation</w:t>
      </w:r>
      <w:r>
        <w:rPr>
          <w:spacing w:val="-1"/>
        </w:rPr>
        <w:t xml:space="preserve"> </w:t>
      </w:r>
      <w:r>
        <w:t>of the western section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East</w:t>
      </w:r>
      <w:r>
        <w:rPr>
          <w:spacing w:val="-57"/>
        </w:rPr>
        <w:t xml:space="preserve"> </w:t>
      </w:r>
      <w:r>
        <w:t>African</w:t>
      </w:r>
      <w:r>
        <w:rPr>
          <w:spacing w:val="1"/>
        </w:rPr>
        <w:t xml:space="preserve"> </w:t>
      </w:r>
      <w:r>
        <w:t>rift valley. (Lake</w:t>
      </w:r>
      <w:r>
        <w:rPr>
          <w:spacing w:val="1"/>
        </w:rPr>
        <w:t xml:space="preserve"> </w:t>
      </w:r>
      <w:r>
        <w:t>Albert region).</w:t>
      </w:r>
    </w:p>
    <w:p w:rsidR="00393B54" w:rsidRDefault="00574D45">
      <w:pPr>
        <w:pStyle w:val="BodyText"/>
      </w:pP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wayland, </w:t>
      </w:r>
      <w:r>
        <w:t>intense heating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interior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earth by</w:t>
      </w:r>
      <w:r>
        <w:rPr>
          <w:spacing w:val="-5"/>
        </w:rPr>
        <w:t xml:space="preserve"> </w:t>
      </w:r>
      <w:r>
        <w:t>radioactivity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geo-chemical</w:t>
      </w:r>
      <w:r>
        <w:rPr>
          <w:spacing w:val="-57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>resulted into convective</w:t>
      </w:r>
      <w:r>
        <w:rPr>
          <w:spacing w:val="-1"/>
        </w:rPr>
        <w:t xml:space="preserve"> </w:t>
      </w:r>
      <w:r>
        <w:t>currents</w:t>
      </w:r>
    </w:p>
    <w:p w:rsidR="00393B54" w:rsidRDefault="00574D45">
      <w:pPr>
        <w:pStyle w:val="BodyText"/>
        <w:ind w:right="168"/>
      </w:pPr>
      <w:r>
        <w:t>When</w:t>
      </w:r>
      <w:r>
        <w:rPr>
          <w:spacing w:val="-2"/>
        </w:rPr>
        <w:t xml:space="preserve"> </w:t>
      </w:r>
      <w:r>
        <w:t>convective</w:t>
      </w:r>
      <w:r>
        <w:rPr>
          <w:spacing w:val="-2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crust,</w:t>
      </w:r>
      <w:r>
        <w:rPr>
          <w:spacing w:val="-2"/>
        </w:rPr>
        <w:t xml:space="preserve"> </w:t>
      </w:r>
      <w:r>
        <w:t>tended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converge;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compressional</w:t>
      </w:r>
      <w:r>
        <w:rPr>
          <w:spacing w:val="-1"/>
        </w:rPr>
        <w:t xml:space="preserve"> </w:t>
      </w:r>
      <w:r>
        <w:t>forces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pushed the crust of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</w:t>
      </w:r>
      <w:r>
        <w:t>ica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same direction,</w:t>
      </w:r>
      <w:r>
        <w:rPr>
          <w:spacing w:val="-1"/>
        </w:rPr>
        <w:t xml:space="preserve"> </w:t>
      </w:r>
      <w:r>
        <w:t>resulted into</w:t>
      </w:r>
      <w:r>
        <w:rPr>
          <w:spacing w:val="3"/>
        </w:rPr>
        <w:t xml:space="preserve"> </w:t>
      </w:r>
      <w:r>
        <w:rPr>
          <w:b/>
        </w:rPr>
        <w:t>reversed faulting</w:t>
      </w:r>
      <w:r>
        <w:t>.</w:t>
      </w:r>
    </w:p>
    <w:p w:rsidR="00393B54" w:rsidRDefault="00574D45">
      <w:pPr>
        <w:pStyle w:val="BodyText"/>
        <w:ind w:right="435"/>
      </w:pPr>
      <w:r>
        <w:t>Continued compression forced sideway fault blocks to override the central/ middle block that</w:t>
      </w:r>
      <w:r>
        <w:rPr>
          <w:spacing w:val="1"/>
        </w:rPr>
        <w:t xml:space="preserve"> </w:t>
      </w:r>
      <w:r>
        <w:t>remained stable at a relatively lower level, formed a rift valley with steep slopes or sharp edges.</w:t>
      </w:r>
      <w:r>
        <w:rPr>
          <w:spacing w:val="1"/>
        </w:rPr>
        <w:t xml:space="preserve"> </w:t>
      </w:r>
      <w:r>
        <w:t>After a long period of time, the sharp edges of up-thrusted fault blocks, hanging above the middle</w:t>
      </w:r>
      <w:r>
        <w:rPr>
          <w:spacing w:val="-58"/>
        </w:rPr>
        <w:t xml:space="preserve"> </w:t>
      </w:r>
      <w:r>
        <w:t>block were modified denudation forces such as weathering, erosion and mass wasting to produce</w:t>
      </w:r>
      <w:r>
        <w:rPr>
          <w:spacing w:val="1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escarpments of today.</w:t>
      </w:r>
    </w:p>
    <w:p w:rsidR="00393B54" w:rsidRDefault="00574D45">
      <w:pPr>
        <w:pStyle w:val="Heading1"/>
        <w:spacing w:before="1" w:line="240" w:lineRule="auto"/>
      </w:pPr>
      <w:r>
        <w:t>Clear</w:t>
      </w:r>
      <w:r>
        <w:rPr>
          <w:spacing w:val="-2"/>
        </w:rPr>
        <w:t xml:space="preserve"> </w:t>
      </w:r>
      <w:r>
        <w:t>Diagram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Block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Mountains 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</w:t>
      </w:r>
      <w:r>
        <w:rPr>
          <w:b/>
          <w:sz w:val="24"/>
        </w:rPr>
        <w:t>orsts</w:t>
      </w:r>
    </w:p>
    <w:p w:rsidR="00393B54" w:rsidRDefault="00574D45">
      <w:pPr>
        <w:pStyle w:val="BodyText"/>
        <w:ind w:right="288"/>
      </w:pPr>
      <w:r>
        <w:t xml:space="preserve">A block mountain is a </w:t>
      </w:r>
      <w:r>
        <w:rPr>
          <w:b/>
        </w:rPr>
        <w:t xml:space="preserve">raised fault block </w:t>
      </w:r>
      <w:r>
        <w:t>bordered by faults on one or more sides and stands above</w:t>
      </w:r>
      <w:r>
        <w:rPr>
          <w:spacing w:val="-57"/>
        </w:rPr>
        <w:t xml:space="preserve"> </w:t>
      </w:r>
      <w:r>
        <w:t>the surrounding land,</w:t>
      </w:r>
      <w:r>
        <w:rPr>
          <w:spacing w:val="1"/>
        </w:rPr>
        <w:t xml:space="preserve"> </w:t>
      </w:r>
      <w:r>
        <w:t>for example mountain Rwenzori in south western Uganda, Uluguru,</w:t>
      </w:r>
      <w:r>
        <w:rPr>
          <w:spacing w:val="1"/>
        </w:rPr>
        <w:t xml:space="preserve"> </w:t>
      </w:r>
      <w:r>
        <w:t>Usambara,</w:t>
      </w:r>
      <w:r>
        <w:rPr>
          <w:spacing w:val="-1"/>
        </w:rPr>
        <w:t xml:space="preserve"> </w:t>
      </w:r>
      <w:r>
        <w:t>Mahange, Pare</w:t>
      </w:r>
      <w:r>
        <w:rPr>
          <w:spacing w:val="-1"/>
        </w:rPr>
        <w:t xml:space="preserve"> </w:t>
      </w:r>
      <w:r>
        <w:t>in Tanzania, Nyiru and</w:t>
      </w:r>
      <w:r>
        <w:rPr>
          <w:spacing w:val="2"/>
        </w:rPr>
        <w:t xml:space="preserve"> </w:t>
      </w:r>
      <w:r>
        <w:t>Ndoto</w:t>
      </w:r>
      <w:r>
        <w:rPr>
          <w:spacing w:val="-1"/>
        </w:rPr>
        <w:t xml:space="preserve"> </w:t>
      </w:r>
      <w:r>
        <w:t>in Kenya.</w:t>
      </w:r>
    </w:p>
    <w:p w:rsidR="00393B54" w:rsidRDefault="00574D45">
      <w:pPr>
        <w:pStyle w:val="BodyText"/>
        <w:ind w:right="317"/>
      </w:pPr>
      <w:r>
        <w:t>The</w:t>
      </w:r>
      <w:r>
        <w:rPr>
          <w:spacing w:val="-3"/>
        </w:rPr>
        <w:t xml:space="preserve"> </w:t>
      </w:r>
      <w:r>
        <w:t>formation of the</w:t>
      </w:r>
      <w:r>
        <w:rPr>
          <w:spacing w:val="-1"/>
        </w:rPr>
        <w:t xml:space="preserve"> </w:t>
      </w:r>
      <w:r>
        <w:t>horsts is</w:t>
      </w:r>
      <w:r>
        <w:rPr>
          <w:spacing w:val="-1"/>
        </w:rPr>
        <w:t xml:space="preserve"> </w:t>
      </w:r>
      <w:r>
        <w:t>not clear, leading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theories to try</w:t>
      </w:r>
      <w:r>
        <w:rPr>
          <w:spacing w:val="-5"/>
        </w:rPr>
        <w:t xml:space="preserve"> </w:t>
      </w:r>
      <w:r>
        <w:t>explaining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formation.</w:t>
      </w:r>
      <w:r>
        <w:rPr>
          <w:spacing w:val="-57"/>
        </w:rPr>
        <w:t xml:space="preserve"> </w:t>
      </w:r>
      <w:r>
        <w:t>Namely;</w:t>
      </w:r>
      <w:r>
        <w:rPr>
          <w:spacing w:val="-1"/>
        </w:rPr>
        <w:t xml:space="preserve"> </w:t>
      </w:r>
      <w:r>
        <w:t>differential up-lift theory,</w:t>
      </w:r>
      <w:r>
        <w:rPr>
          <w:spacing w:val="2"/>
        </w:rPr>
        <w:t xml:space="preserve"> </w:t>
      </w:r>
      <w:r>
        <w:t>relative subsidence</w:t>
      </w:r>
      <w:r>
        <w:rPr>
          <w:spacing w:val="-1"/>
        </w:rPr>
        <w:t xml:space="preserve"> </w:t>
      </w:r>
      <w:r>
        <w:t>theory</w:t>
      </w:r>
      <w:r>
        <w:rPr>
          <w:spacing w:val="-6"/>
        </w:rPr>
        <w:t xml:space="preserve"> </w:t>
      </w:r>
      <w:r>
        <w:t>e.t.c</w:t>
      </w:r>
    </w:p>
    <w:p w:rsidR="00393B54" w:rsidRDefault="00574D45">
      <w:pPr>
        <w:pStyle w:val="Heading1"/>
        <w:spacing w:before="3" w:line="240" w:lineRule="auto"/>
        <w:ind w:right="914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theories</w:t>
      </w:r>
      <w:r>
        <w:rPr>
          <w:spacing w:val="-1"/>
        </w:rPr>
        <w:t xml:space="preserve"> </w:t>
      </w:r>
      <w:r>
        <w:t>stated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mountain.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differential up-lift theory</w:t>
      </w:r>
    </w:p>
    <w:p w:rsidR="00393B54" w:rsidRDefault="00393B54">
      <w:pPr>
        <w:sectPr w:rsidR="00393B54">
          <w:headerReference w:type="default" r:id="rId39"/>
          <w:footerReference w:type="default" r:id="rId4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259"/>
      </w:pPr>
      <w:r>
        <w:lastRenderedPageBreak/>
        <w:t>direction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the crust,</w:t>
      </w:r>
      <w:r>
        <w:rPr>
          <w:spacing w:val="-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numerous fault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crust.</w:t>
      </w:r>
      <w:r>
        <w:rPr>
          <w:spacing w:val="-1"/>
        </w:rPr>
        <w:t xml:space="preserve"> </w:t>
      </w:r>
      <w:r>
        <w:t>Compression was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vertical moving forces created by raising convective current, which raised/ up-lifted the faulted</w:t>
      </w:r>
      <w:r>
        <w:rPr>
          <w:spacing w:val="1"/>
        </w:rPr>
        <w:t xml:space="preserve"> </w:t>
      </w:r>
      <w:r>
        <w:t>crust.</w:t>
      </w:r>
    </w:p>
    <w:p w:rsidR="00393B54" w:rsidRDefault="00574D45">
      <w:pPr>
        <w:pStyle w:val="BodyText"/>
        <w:ind w:right="298"/>
      </w:pPr>
      <w:r>
        <w:t>The</w:t>
      </w:r>
      <w:r>
        <w:rPr>
          <w:spacing w:val="-3"/>
        </w:rPr>
        <w:t xml:space="preserve"> </w:t>
      </w:r>
      <w:r>
        <w:t>middle/</w:t>
      </w:r>
      <w:r>
        <w:rPr>
          <w:spacing w:val="-1"/>
        </w:rPr>
        <w:t xml:space="preserve"> </w:t>
      </w:r>
      <w:r>
        <w:t>central fault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was however</w:t>
      </w:r>
      <w:r>
        <w:rPr>
          <w:spacing w:val="-1"/>
        </w:rPr>
        <w:t xml:space="preserve"> </w:t>
      </w:r>
      <w:r>
        <w:t>up-lifted</w:t>
      </w:r>
      <w:r>
        <w:rPr>
          <w:spacing w:val="-1"/>
        </w:rPr>
        <w:t xml:space="preserve"> </w:t>
      </w:r>
      <w:r>
        <w:t>faster and higher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 side-way</w:t>
      </w:r>
      <w:r>
        <w:rPr>
          <w:spacing w:val="-6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for</w:t>
      </w:r>
      <w:r>
        <w:t>m</w:t>
      </w:r>
      <w:r>
        <w:rPr>
          <w:spacing w:val="-1"/>
        </w:rPr>
        <w:t xml:space="preserve"> </w:t>
      </w:r>
      <w:r>
        <w:t>a horst.</w:t>
      </w:r>
    </w:p>
    <w:p w:rsidR="00393B54" w:rsidRDefault="00574D45">
      <w:pPr>
        <w:pStyle w:val="Heading1"/>
        <w:spacing w:before="5" w:line="240" w:lineRule="auto"/>
      </w:pPr>
      <w:r>
        <w:t>Diagram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Relative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Sinking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/Subsidence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Theory</w:t>
      </w:r>
    </w:p>
    <w:p w:rsidR="00393B54" w:rsidRDefault="00574D45">
      <w:pPr>
        <w:pStyle w:val="BodyText"/>
        <w:spacing w:line="274" w:lineRule="exact"/>
      </w:pP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theory,</w:t>
      </w:r>
      <w:r>
        <w:rPr>
          <w:spacing w:val="1"/>
        </w:rPr>
        <w:t xml:space="preserve"> </w:t>
      </w:r>
      <w:r>
        <w:t>compressional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crust.</w:t>
      </w:r>
    </w:p>
    <w:p w:rsidR="00393B54" w:rsidRDefault="00574D45">
      <w:pPr>
        <w:pStyle w:val="BodyText"/>
        <w:ind w:right="178"/>
      </w:pPr>
      <w:r>
        <w:t>Sinking</w:t>
      </w:r>
      <w:r>
        <w:rPr>
          <w:spacing w:val="-4"/>
        </w:rPr>
        <w:t xml:space="preserve"> </w:t>
      </w:r>
      <w:r>
        <w:t>convective currents</w:t>
      </w:r>
      <w:r>
        <w:rPr>
          <w:spacing w:val="-1"/>
        </w:rPr>
        <w:t xml:space="preserve"> </w:t>
      </w:r>
      <w:r>
        <w:t>(back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mantle),</w:t>
      </w:r>
      <w:r>
        <w:rPr>
          <w:spacing w:val="-1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faulted</w:t>
      </w:r>
      <w:r>
        <w:rPr>
          <w:spacing w:val="-1"/>
        </w:rPr>
        <w:t xml:space="preserve"> </w:t>
      </w:r>
      <w:r>
        <w:t>crust</w:t>
      </w:r>
      <w:r>
        <w:rPr>
          <w:spacing w:val="-1"/>
        </w:rPr>
        <w:t xml:space="preserve"> </w:t>
      </w:r>
      <w:r>
        <w:t>downwards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mantle</w:t>
      </w:r>
      <w:r>
        <w:rPr>
          <w:spacing w:val="-5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 rate/ speed.</w:t>
      </w:r>
    </w:p>
    <w:p w:rsidR="00393B54" w:rsidRDefault="00574D45">
      <w:pPr>
        <w:pStyle w:val="BodyText"/>
        <w:ind w:right="568"/>
      </w:pPr>
      <w:r>
        <w:t>Side-way</w:t>
      </w:r>
      <w:r>
        <w:rPr>
          <w:spacing w:val="-6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blocks sunk</w:t>
      </w:r>
      <w:r>
        <w:rPr>
          <w:spacing w:val="-1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middle fault</w:t>
      </w:r>
      <w:r>
        <w:rPr>
          <w:spacing w:val="-1"/>
        </w:rPr>
        <w:t xml:space="preserve"> </w:t>
      </w:r>
      <w:r>
        <w:t>block which</w:t>
      </w:r>
      <w:r>
        <w:rPr>
          <w:spacing w:val="-1"/>
        </w:rPr>
        <w:t xml:space="preserve"> </w:t>
      </w:r>
      <w:r>
        <w:t>lagged</w:t>
      </w:r>
      <w:r>
        <w:rPr>
          <w:spacing w:val="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remained</w:t>
      </w:r>
      <w:r>
        <w:rPr>
          <w:spacing w:val="-57"/>
        </w:rPr>
        <w:t xml:space="preserve"> </w:t>
      </w:r>
      <w:r>
        <w:t>standing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the surrounding</w:t>
      </w:r>
      <w:r>
        <w:rPr>
          <w:spacing w:val="-2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formed a</w:t>
      </w:r>
      <w:r>
        <w:rPr>
          <w:spacing w:val="-1"/>
        </w:rPr>
        <w:t xml:space="preserve"> </w:t>
      </w:r>
      <w:r>
        <w:t>horst/ block mountain.</w:t>
      </w:r>
    </w:p>
    <w:p w:rsidR="00393B54" w:rsidRDefault="00574D45">
      <w:pPr>
        <w:pStyle w:val="Heading1"/>
        <w:spacing w:before="5" w:line="240" w:lineRule="auto"/>
      </w:pPr>
      <w:r>
        <w:t>Diagram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scarps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\fault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escarpments</w:t>
      </w:r>
    </w:p>
    <w:p w:rsidR="00393B54" w:rsidRDefault="00574D45">
      <w:pPr>
        <w:pStyle w:val="BodyText"/>
        <w:ind w:right="232"/>
      </w:pPr>
      <w:r>
        <w:t xml:space="preserve">A fault scarp is a steep slope </w:t>
      </w:r>
      <w:r>
        <w:rPr>
          <w:b/>
        </w:rPr>
        <w:t>along a single fault line</w:t>
      </w:r>
      <w:r>
        <w:t>. A fault scarp is formed when vertical forces</w:t>
      </w:r>
      <w:r>
        <w:rPr>
          <w:spacing w:val="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rising</w:t>
      </w:r>
      <w:r>
        <w:rPr>
          <w:spacing w:val="-4"/>
        </w:rPr>
        <w:t xml:space="preserve"> </w:t>
      </w:r>
      <w:r>
        <w:t>convective</w:t>
      </w:r>
      <w:r>
        <w:rPr>
          <w:spacing w:val="-1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in the interior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earth; acted on a</w:t>
      </w:r>
      <w:r>
        <w:rPr>
          <w:spacing w:val="-1"/>
        </w:rPr>
        <w:t xml:space="preserve"> </w:t>
      </w:r>
      <w:r>
        <w:t>single fault and caused</w:t>
      </w:r>
      <w:r>
        <w:rPr>
          <w:spacing w:val="-57"/>
        </w:rPr>
        <w:t xml:space="preserve"> </w:t>
      </w:r>
      <w:r>
        <w:t xml:space="preserve">one block </w:t>
      </w:r>
      <w:r>
        <w:rPr>
          <w:b/>
        </w:rPr>
        <w:t xml:space="preserve">to slide down </w:t>
      </w:r>
      <w:r>
        <w:t>relative to another to fo</w:t>
      </w:r>
      <w:r>
        <w:t>rm a steep slope. For example Butiaba fault scarp</w:t>
      </w:r>
      <w:r>
        <w:rPr>
          <w:spacing w:val="1"/>
        </w:rPr>
        <w:t xml:space="preserve"> </w:t>
      </w:r>
      <w:r>
        <w:t>near Lake Albert and Kicwamba in fort portal, western Uganda. Mau and Elgeyo fault scarp in</w:t>
      </w:r>
      <w:r>
        <w:rPr>
          <w:spacing w:val="1"/>
        </w:rPr>
        <w:t xml:space="preserve"> </w:t>
      </w:r>
      <w:r>
        <w:t>Kenya</w:t>
      </w:r>
      <w:r>
        <w:rPr>
          <w:spacing w:val="-2"/>
        </w:rPr>
        <w:t xml:space="preserve"> </w:t>
      </w:r>
      <w:r>
        <w:t>and Manyara</w:t>
      </w:r>
      <w:r>
        <w:rPr>
          <w:spacing w:val="-1"/>
        </w:rPr>
        <w:t xml:space="preserve"> </w:t>
      </w:r>
      <w:r>
        <w:t>fault scarps in Tanzania.</w:t>
      </w:r>
    </w:p>
    <w:p w:rsidR="00393B54" w:rsidRDefault="00574D45">
      <w:pPr>
        <w:pStyle w:val="BodyText"/>
      </w:pPr>
      <w:r>
        <w:t>Diagram</w:t>
      </w:r>
    </w:p>
    <w:p w:rsidR="00393B54" w:rsidRDefault="00574D45">
      <w:pPr>
        <w:pStyle w:val="Heading1"/>
        <w:spacing w:before="3"/>
      </w:pPr>
      <w:r>
        <w:t>Grabens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hollows</w:t>
      </w:r>
    </w:p>
    <w:p w:rsidR="00393B54" w:rsidRDefault="00574D45">
      <w:pPr>
        <w:pStyle w:val="BodyText"/>
        <w:ind w:right="423"/>
      </w:pPr>
      <w:r>
        <w:t>A graben is a narrow trough between paralle</w:t>
      </w:r>
      <w:r>
        <w:t>l faults formed within the rift valley due to secondary</w:t>
      </w:r>
      <w:r>
        <w:rPr>
          <w:spacing w:val="-58"/>
        </w:rPr>
        <w:t xml:space="preserve"> </w:t>
      </w:r>
      <w:r>
        <w:t>faulting on the floor of the rift valley. Later the grabens were filled with rain water, streams and</w:t>
      </w:r>
      <w:r>
        <w:rPr>
          <w:spacing w:val="1"/>
        </w:rPr>
        <w:t xml:space="preserve"> </w:t>
      </w:r>
      <w:r>
        <w:t>rivers to form rift valley lakes for example grabens occupied by Lake Albert, Edward in Uganda,</w:t>
      </w:r>
      <w:r>
        <w:rPr>
          <w:spacing w:val="1"/>
        </w:rPr>
        <w:t xml:space="preserve"> </w:t>
      </w:r>
      <w:r>
        <w:t>Tur</w:t>
      </w:r>
      <w:r>
        <w:t>kana,</w:t>
      </w:r>
      <w:r>
        <w:rPr>
          <w:spacing w:val="1"/>
        </w:rPr>
        <w:t xml:space="preserve"> </w:t>
      </w:r>
      <w:r>
        <w:t>Baringo,</w:t>
      </w:r>
      <w:r>
        <w:rPr>
          <w:spacing w:val="1"/>
        </w:rPr>
        <w:t xml:space="preserve"> </w:t>
      </w:r>
      <w:r>
        <w:t>Nakuru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Magadi in</w:t>
      </w:r>
      <w:r>
        <w:rPr>
          <w:spacing w:val="-1"/>
        </w:rPr>
        <w:t xml:space="preserve"> </w:t>
      </w:r>
      <w:r>
        <w:t>Kenya,</w:t>
      </w:r>
      <w:r>
        <w:rPr>
          <w:spacing w:val="1"/>
        </w:rPr>
        <w:t xml:space="preserve"> </w:t>
      </w:r>
      <w:r>
        <w:t>Tanganyika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Eyasi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Tanzania.</w:t>
      </w:r>
    </w:p>
    <w:p w:rsidR="00393B54" w:rsidRDefault="00574D45">
      <w:pPr>
        <w:pStyle w:val="BodyText"/>
      </w:pPr>
      <w:r>
        <w:t>Graben</w:t>
      </w:r>
      <w:r>
        <w:rPr>
          <w:spacing w:val="-1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deep,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steep banks,</w:t>
      </w:r>
      <w:r>
        <w:rPr>
          <w:spacing w:val="-1"/>
        </w:rPr>
        <w:t xml:space="preserve"> </w:t>
      </w:r>
      <w:r>
        <w:t>elongated</w:t>
      </w:r>
      <w:r>
        <w:rPr>
          <w:spacing w:val="-1"/>
        </w:rPr>
        <w:t xml:space="preserve"> </w:t>
      </w:r>
      <w:r>
        <w:t>with regular</w:t>
      </w:r>
      <w:r>
        <w:rPr>
          <w:spacing w:val="-3"/>
        </w:rPr>
        <w:t xml:space="preserve"> </w:t>
      </w:r>
      <w:r>
        <w:t>shore</w:t>
      </w:r>
      <w:r>
        <w:rPr>
          <w:spacing w:val="-2"/>
        </w:rPr>
        <w:t xml:space="preserve"> </w:t>
      </w:r>
      <w:r>
        <w:t>line.</w:t>
      </w:r>
    </w:p>
    <w:p w:rsidR="00393B54" w:rsidRDefault="00574D45">
      <w:pPr>
        <w:pStyle w:val="Heading1"/>
        <w:spacing w:before="3" w:line="240" w:lineRule="auto"/>
      </w:pPr>
      <w:r>
        <w:t>Diagram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Tilted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landscape</w:t>
      </w:r>
    </w:p>
    <w:p w:rsidR="00393B54" w:rsidRDefault="00574D45">
      <w:pPr>
        <w:pStyle w:val="BodyText"/>
        <w:ind w:right="506"/>
        <w:jc w:val="both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landscape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angular</w:t>
      </w:r>
      <w:r>
        <w:rPr>
          <w:spacing w:val="-2"/>
        </w:rPr>
        <w:t xml:space="preserve"> </w:t>
      </w:r>
      <w:r>
        <w:t>ridges</w:t>
      </w:r>
      <w:r>
        <w:rPr>
          <w:spacing w:val="-1"/>
        </w:rPr>
        <w:t xml:space="preserve"> </w:t>
      </w:r>
      <w:r>
        <w:t>and narrow</w:t>
      </w:r>
      <w:r>
        <w:rPr>
          <w:spacing w:val="-1"/>
        </w:rPr>
        <w:t xml:space="preserve"> </w:t>
      </w:r>
      <w:r>
        <w:t>depressions</w:t>
      </w:r>
      <w:r>
        <w:rPr>
          <w:spacing w:val="-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tensional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compressional forces were accompanied/ followed by vertical operating forces which raised/ up-</w:t>
      </w:r>
      <w:r>
        <w:rPr>
          <w:spacing w:val="-57"/>
        </w:rPr>
        <w:t xml:space="preserve"> </w:t>
      </w:r>
      <w:r>
        <w:t>lifted</w:t>
      </w:r>
      <w:r>
        <w:rPr>
          <w:spacing w:val="-1"/>
        </w:rPr>
        <w:t xml:space="preserve"> </w:t>
      </w:r>
      <w:r>
        <w:t>and tilted</w:t>
      </w:r>
      <w:r>
        <w:rPr>
          <w:spacing w:val="-1"/>
        </w:rPr>
        <w:t xml:space="preserve"> </w:t>
      </w:r>
      <w:r>
        <w:t>the faulted</w:t>
      </w:r>
      <w:r>
        <w:rPr>
          <w:spacing w:val="-1"/>
        </w:rPr>
        <w:t xml:space="preserve"> </w:t>
      </w:r>
      <w:r>
        <w:t>blocks on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side,</w:t>
      </w:r>
      <w:r>
        <w:rPr>
          <w:spacing w:val="5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Aberdare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in Kenya.</w:t>
      </w:r>
    </w:p>
    <w:p w:rsidR="00393B54" w:rsidRDefault="00574D45">
      <w:pPr>
        <w:pStyle w:val="Heading1"/>
        <w:spacing w:before="2" w:line="240" w:lineRule="auto"/>
      </w:pPr>
      <w:r>
        <w:t>Diagram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valley</w:t>
      </w:r>
    </w:p>
    <w:p w:rsidR="00393B54" w:rsidRDefault="00574D45">
      <w:pPr>
        <w:pStyle w:val="BodyText"/>
        <w:ind w:right="583"/>
      </w:pPr>
      <w:r>
        <w:t>A</w:t>
      </w:r>
      <w:r>
        <w:rPr>
          <w:spacing w:val="-1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valley</w:t>
      </w:r>
      <w:r>
        <w:rPr>
          <w:spacing w:val="-4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 fault developed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crust.</w:t>
      </w:r>
      <w:r>
        <w:rPr>
          <w:spacing w:val="-1"/>
        </w:rPr>
        <w:t xml:space="preserve"> </w:t>
      </w:r>
      <w:r>
        <w:t>Faulting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single fault line where rocks were displaced and shattered, therefore easily deepened by running</w:t>
      </w:r>
      <w:r>
        <w:rPr>
          <w:spacing w:val="-57"/>
        </w:rPr>
        <w:t xml:space="preserve"> </w:t>
      </w:r>
      <w:r>
        <w:t>water and widened by denudation forces such as weathering and wastin</w:t>
      </w:r>
      <w:r>
        <w:t>g to form a fault guided</w:t>
      </w:r>
      <w:r>
        <w:rPr>
          <w:spacing w:val="1"/>
        </w:rPr>
        <w:t xml:space="preserve"> </w:t>
      </w:r>
      <w:r>
        <w:t>valley.</w:t>
      </w:r>
    </w:p>
    <w:p w:rsidR="00393B54" w:rsidRDefault="00574D45">
      <w:pPr>
        <w:pStyle w:val="BodyText"/>
        <w:ind w:right="356"/>
      </w:pPr>
      <w:r>
        <w:t>Later, the river abandoned its original course and started flowing following the fault line hence the</w:t>
      </w:r>
      <w:r>
        <w:rPr>
          <w:spacing w:val="-57"/>
        </w:rPr>
        <w:t xml:space="preserve"> </w:t>
      </w:r>
      <w:r>
        <w:t>name fault guided river valley, For example river Aswa valley in Northern Uganda, Kerio valley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Elgeyo</w:t>
      </w:r>
      <w:r>
        <w:rPr>
          <w:spacing w:val="2"/>
        </w:rPr>
        <w:t xml:space="preserve"> </w:t>
      </w:r>
      <w:r>
        <w:t xml:space="preserve">escarpment </w:t>
      </w:r>
      <w:r>
        <w:t>and Kamasiya ridge</w:t>
      </w:r>
      <w:r>
        <w:rPr>
          <w:spacing w:val="-1"/>
        </w:rPr>
        <w:t xml:space="preserve"> </w:t>
      </w:r>
      <w:r>
        <w:t>in Kenya.</w:t>
      </w:r>
    </w:p>
    <w:p w:rsidR="00393B54" w:rsidRDefault="00574D45">
      <w:pPr>
        <w:pStyle w:val="Heading1"/>
        <w:spacing w:before="3" w:line="240" w:lineRule="auto"/>
      </w:pPr>
      <w:r>
        <w:t>Diagram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spacing w:before="1"/>
        <w:ind w:left="720" w:right="327" w:firstLine="0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aid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examples,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faulting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landforms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any 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country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East Africa.</w:t>
      </w: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faulting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origin/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faulting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2"/>
          <w:sz w:val="24"/>
        </w:rPr>
        <w:t xml:space="preserve"> </w:t>
      </w:r>
      <w:r>
        <w:rPr>
          <w:sz w:val="24"/>
        </w:rPr>
        <w:t>produced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faulting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diagrams and give</w:t>
      </w:r>
      <w:r>
        <w:rPr>
          <w:spacing w:val="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strictly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country</w:t>
      </w:r>
      <w:r>
        <w:rPr>
          <w:spacing w:val="-6"/>
          <w:sz w:val="24"/>
        </w:rPr>
        <w:t xml:space="preserve"> </w:t>
      </w:r>
      <w:r>
        <w:rPr>
          <w:sz w:val="24"/>
        </w:rPr>
        <w:t>selected /chosen</w:t>
      </w:r>
    </w:p>
    <w:p w:rsidR="00393B54" w:rsidRDefault="00574D45">
      <w:pPr>
        <w:pStyle w:val="Heading1"/>
        <w:spacing w:before="4" w:line="240" w:lineRule="auto"/>
        <w:ind w:left="1812"/>
      </w:pPr>
      <w:r>
        <w:t>THEORIES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</w:t>
      </w:r>
    </w:p>
    <w:p w:rsidR="00393B54" w:rsidRDefault="00393B54">
      <w:pPr>
        <w:sectPr w:rsidR="00393B54">
          <w:headerReference w:type="default" r:id="rId41"/>
          <w:footerReference w:type="default" r:id="rId42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ind w:left="720" w:right="821"/>
        <w:rPr>
          <w:b/>
          <w:sz w:val="24"/>
        </w:rPr>
      </w:pPr>
      <w:r>
        <w:rPr>
          <w:b/>
          <w:sz w:val="24"/>
        </w:rPr>
        <w:lastRenderedPageBreak/>
        <w:t>Justify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validity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theories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formation 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Great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Rift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Valley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East Africa.</w:t>
      </w:r>
    </w:p>
    <w:p w:rsidR="00393B54" w:rsidRDefault="00574D45">
      <w:pPr>
        <w:pStyle w:val="Heading1"/>
        <w:spacing w:line="240" w:lineRule="auto"/>
        <w:ind w:right="574"/>
      </w:pPr>
      <w:r>
        <w:t xml:space="preserve">Examine the theories put forward to explain the formation of the Great </w:t>
      </w:r>
      <w:r>
        <w:t>Rift Valley in East</w:t>
      </w:r>
      <w:r>
        <w:rPr>
          <w:spacing w:val="-58"/>
        </w:rPr>
        <w:t xml:space="preserve"> </w:t>
      </w:r>
      <w:r>
        <w:t>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 rift</w:t>
      </w:r>
      <w:r>
        <w:rPr>
          <w:spacing w:val="-1"/>
          <w:sz w:val="24"/>
        </w:rPr>
        <w:t xml:space="preserve"> </w:t>
      </w:r>
      <w:r>
        <w:rPr>
          <w:sz w:val="24"/>
        </w:rPr>
        <w:t>valley.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Locate the</w:t>
      </w:r>
      <w:r>
        <w:rPr>
          <w:spacing w:val="-1"/>
          <w:sz w:val="24"/>
        </w:rPr>
        <w:t xml:space="preserve"> </w:t>
      </w:r>
      <w:r>
        <w:rPr>
          <w:sz w:val="24"/>
        </w:rPr>
        <w:t>Great Rift Valley</w:t>
      </w:r>
      <w:r>
        <w:rPr>
          <w:spacing w:val="-5"/>
          <w:sz w:val="24"/>
        </w:rPr>
        <w:t xml:space="preserve"> </w:t>
      </w:r>
      <w:r>
        <w:rPr>
          <w:sz w:val="24"/>
        </w:rPr>
        <w:t>descriptively</w:t>
      </w:r>
      <w:r>
        <w:rPr>
          <w:spacing w:val="-5"/>
          <w:sz w:val="24"/>
        </w:rPr>
        <w:t xml:space="preserve"> </w:t>
      </w:r>
      <w:r>
        <w:rPr>
          <w:sz w:val="24"/>
        </w:rPr>
        <w:t>or by</w:t>
      </w:r>
      <w:r>
        <w:rPr>
          <w:spacing w:val="-5"/>
          <w:sz w:val="24"/>
        </w:rPr>
        <w:t xml:space="preserve"> </w:t>
      </w:r>
      <w:r>
        <w:rPr>
          <w:sz w:val="24"/>
        </w:rPr>
        <w:t>drawing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sketch map.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 the origin of the</w:t>
      </w:r>
      <w:r>
        <w:rPr>
          <w:spacing w:val="1"/>
          <w:sz w:val="24"/>
        </w:rPr>
        <w:t xml:space="preserve"> </w:t>
      </w:r>
      <w:r>
        <w:rPr>
          <w:sz w:val="24"/>
        </w:rPr>
        <w:t>rift valley</w:t>
      </w:r>
      <w:r>
        <w:rPr>
          <w:spacing w:val="-5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theories advanced to explain its formation.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evidences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justify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theories and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BodyText"/>
        <w:ind w:right="413"/>
      </w:pPr>
      <w:r>
        <w:t>A</w:t>
      </w:r>
      <w:r>
        <w:rPr>
          <w:spacing w:val="-1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elongated trough</w:t>
      </w:r>
      <w:r>
        <w:rPr>
          <w:spacing w:val="-1"/>
        </w:rPr>
        <w:t xml:space="preserve"> </w:t>
      </w:r>
      <w:r>
        <w:t>or depression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less parallel</w:t>
      </w:r>
      <w:r>
        <w:rPr>
          <w:spacing w:val="-1"/>
        </w:rPr>
        <w:t xml:space="preserve"> </w:t>
      </w:r>
      <w:r>
        <w:t>faults</w:t>
      </w:r>
      <w:r>
        <w:rPr>
          <w:spacing w:val="-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in-facing</w:t>
      </w:r>
      <w:r>
        <w:rPr>
          <w:spacing w:val="-4"/>
        </w:rPr>
        <w:t xml:space="preserve"> </w:t>
      </w:r>
      <w:r>
        <w:t>fault scarps.</w:t>
      </w:r>
    </w:p>
    <w:p w:rsidR="00393B54" w:rsidRDefault="00574D45">
      <w:pPr>
        <w:pStyle w:val="BodyText"/>
        <w:ind w:right="336"/>
      </w:pPr>
      <w:r>
        <w:t>The</w:t>
      </w:r>
      <w:r>
        <w:rPr>
          <w:spacing w:val="-3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 two</w:t>
      </w:r>
      <w:r>
        <w:rPr>
          <w:spacing w:val="-1"/>
        </w:rPr>
        <w:t xml:space="preserve"> </w:t>
      </w:r>
      <w:r>
        <w:t>branches</w:t>
      </w:r>
      <w:r>
        <w:rPr>
          <w:spacing w:val="-1"/>
        </w:rPr>
        <w:t xml:space="preserve"> </w:t>
      </w:r>
      <w:r>
        <w:t>namely;</w:t>
      </w:r>
      <w:r>
        <w:rPr>
          <w:spacing w:val="-1"/>
        </w:rPr>
        <w:t xml:space="preserve"> </w:t>
      </w:r>
      <w:r>
        <w:t>the western</w:t>
      </w:r>
      <w:r>
        <w:rPr>
          <w:spacing w:val="-1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runs</w:t>
      </w:r>
      <w:r>
        <w:rPr>
          <w:spacing w:val="-57"/>
        </w:rPr>
        <w:t xml:space="preserve"> </w:t>
      </w:r>
      <w:r>
        <w:t>from Lake Malawi in the south through Lake Tanganyika and gradually fades out north of Lake</w:t>
      </w:r>
      <w:r>
        <w:rPr>
          <w:spacing w:val="1"/>
        </w:rPr>
        <w:t xml:space="preserve"> </w:t>
      </w:r>
      <w:r>
        <w:t>Albert.</w:t>
      </w:r>
    </w:p>
    <w:p w:rsidR="00393B54" w:rsidRDefault="00574D45">
      <w:pPr>
        <w:pStyle w:val="BodyText"/>
        <w:ind w:right="490"/>
      </w:pPr>
      <w:r>
        <w:t>The Eastern branch passes trough Kenya down to Tanzania and into Lake Malawi in the south.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rift valley</w:t>
      </w:r>
      <w:r>
        <w:rPr>
          <w:spacing w:val="-5"/>
        </w:rPr>
        <w:t xml:space="preserve"> </w:t>
      </w:r>
      <w:r>
        <w:t>contains numerous graben lakes</w:t>
      </w:r>
      <w:r>
        <w:rPr>
          <w:spacing w:val="-1"/>
        </w:rPr>
        <w:t xml:space="preserve"> </w:t>
      </w:r>
      <w:r>
        <w:t>produced by</w:t>
      </w:r>
      <w:r>
        <w:rPr>
          <w:spacing w:val="-5"/>
        </w:rPr>
        <w:t xml:space="preserve"> </w:t>
      </w:r>
      <w:r>
        <w:t>secondary</w:t>
      </w:r>
      <w:r>
        <w:rPr>
          <w:spacing w:val="-3"/>
        </w:rPr>
        <w:t xml:space="preserve"> </w:t>
      </w:r>
      <w:r>
        <w:t>faulting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 Lake</w:t>
      </w:r>
      <w:r>
        <w:rPr>
          <w:spacing w:val="-57"/>
        </w:rPr>
        <w:t xml:space="preserve"> </w:t>
      </w:r>
      <w:r>
        <w:t>Albert,</w:t>
      </w:r>
      <w:r>
        <w:rPr>
          <w:spacing w:val="-1"/>
        </w:rPr>
        <w:t xml:space="preserve"> </w:t>
      </w:r>
      <w:r>
        <w:t>Tanganyika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Turkana.</w:t>
      </w:r>
    </w:p>
    <w:p w:rsidR="00393B54" w:rsidRDefault="00574D45">
      <w:pPr>
        <w:pStyle w:val="Heading1"/>
        <w:spacing w:before="3"/>
      </w:pPr>
      <w:r>
        <w:t>Origin of the</w:t>
      </w:r>
      <w:r>
        <w:rPr>
          <w:spacing w:val="-1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</w:t>
      </w:r>
    </w:p>
    <w:p w:rsidR="00393B54" w:rsidRDefault="00574D45">
      <w:pPr>
        <w:pStyle w:val="BodyText"/>
        <w:ind w:right="209"/>
      </w:pPr>
      <w:r>
        <w:t>The origin of the rift valley is not clear thus various theories which are related to two processes of</w:t>
      </w:r>
      <w:r>
        <w:rPr>
          <w:spacing w:val="1"/>
        </w:rPr>
        <w:t xml:space="preserve"> </w:t>
      </w:r>
      <w:r>
        <w:t xml:space="preserve">Radio- activity </w:t>
      </w:r>
      <w:r>
        <w:t>and Geo-chemical reactions within the interior of the earth (core and mantle);</w:t>
      </w:r>
      <w:r>
        <w:rPr>
          <w:spacing w:val="1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t>intense</w:t>
      </w:r>
      <w:r>
        <w:rPr>
          <w:spacing w:val="-1"/>
        </w:rPr>
        <w:t xml:space="preserve"> </w:t>
      </w:r>
      <w:r>
        <w:t>heat that</w:t>
      </w:r>
      <w:r>
        <w:rPr>
          <w:spacing w:val="-1"/>
        </w:rPr>
        <w:t xml:space="preserve"> </w:t>
      </w:r>
      <w:r>
        <w:t>keeps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weak</w:t>
      </w:r>
      <w:r>
        <w:rPr>
          <w:spacing w:val="-1"/>
        </w:rPr>
        <w:t xml:space="preserve"> </w:t>
      </w:r>
      <w:r>
        <w:t>rock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upper mantle</w:t>
      </w:r>
      <w:r>
        <w:rPr>
          <w:spacing w:val="-2"/>
        </w:rPr>
        <w:t xml:space="preserve"> </w:t>
      </w:r>
      <w:r>
        <w:t>(Asthenoshere) in</w:t>
      </w:r>
      <w:r>
        <w:rPr>
          <w:spacing w:val="-1"/>
        </w:rPr>
        <w:t xml:space="preserve"> </w:t>
      </w:r>
      <w:r>
        <w:t>molten</w:t>
      </w:r>
      <w:r>
        <w:rPr>
          <w:spacing w:val="-1"/>
        </w:rPr>
        <w:t xml:space="preserve"> </w:t>
      </w:r>
      <w:r>
        <w:t>state/</w:t>
      </w:r>
      <w:r>
        <w:rPr>
          <w:spacing w:val="-57"/>
        </w:rPr>
        <w:t xml:space="preserve"> </w:t>
      </w:r>
      <w:r>
        <w:t>form.</w:t>
      </w:r>
    </w:p>
    <w:p w:rsidR="00393B54" w:rsidRDefault="00574D45">
      <w:pPr>
        <w:pStyle w:val="BodyText"/>
        <w:ind w:right="457"/>
        <w:jc w:val="both"/>
      </w:pPr>
      <w:r>
        <w:t>Molten rock is light therefore tends to rise in form of convective cur</w:t>
      </w:r>
      <w:r>
        <w:t>rents which flow horizontally</w:t>
      </w:r>
      <w:r>
        <w:rPr>
          <w:spacing w:val="-57"/>
        </w:rPr>
        <w:t xml:space="preserve"> </w:t>
      </w:r>
      <w:r>
        <w:t>underneath the crust; creating tension, compression and vertical forces responsible for fracturing,</w:t>
      </w:r>
      <w:r>
        <w:rPr>
          <w:spacing w:val="-57"/>
        </w:rPr>
        <w:t xml:space="preserve"> </w:t>
      </w:r>
      <w:r>
        <w:t>dislocation</w:t>
      </w:r>
      <w:r>
        <w:rPr>
          <w:spacing w:val="-1"/>
        </w:rPr>
        <w:t xml:space="preserve"> </w:t>
      </w:r>
      <w:r>
        <w:t>and displacement of</w:t>
      </w:r>
      <w:r>
        <w:rPr>
          <w:spacing w:val="-2"/>
        </w:rPr>
        <w:t xml:space="preserve"> </w:t>
      </w:r>
      <w:r>
        <w:t>hard rocks in the crust along</w:t>
      </w:r>
      <w:r>
        <w:rPr>
          <w:spacing w:val="-3"/>
        </w:rPr>
        <w:t xml:space="preserve"> </w:t>
      </w:r>
      <w:r>
        <w:t>fault lines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valley.</w:t>
      </w:r>
    </w:p>
    <w:p w:rsidR="00393B54" w:rsidRDefault="00574D45">
      <w:pPr>
        <w:pStyle w:val="BodyText"/>
        <w:ind w:right="628"/>
      </w:pPr>
      <w:r>
        <w:rPr>
          <w:b/>
        </w:rPr>
        <w:t xml:space="preserve">Theories put forward </w:t>
      </w:r>
      <w:r>
        <w:rPr>
          <w:b/>
        </w:rPr>
        <w:t>include</w:t>
      </w:r>
      <w:r>
        <w:t>: tensional theory, compressional, differential up-lift theory, Up-</w:t>
      </w:r>
      <w:r>
        <w:rPr>
          <w:spacing w:val="-57"/>
        </w:rPr>
        <w:t xml:space="preserve"> </w:t>
      </w:r>
      <w:r>
        <w:t>arching</w:t>
      </w:r>
      <w:r>
        <w:rPr>
          <w:spacing w:val="-4"/>
        </w:rPr>
        <w:t xml:space="preserve"> </w:t>
      </w:r>
      <w:r>
        <w:t>theory, sea</w:t>
      </w:r>
      <w:r>
        <w:rPr>
          <w:spacing w:val="-1"/>
        </w:rPr>
        <w:t xml:space="preserve"> </w:t>
      </w:r>
      <w:r>
        <w:t>floor</w:t>
      </w:r>
      <w:r>
        <w:rPr>
          <w:spacing w:val="1"/>
        </w:rPr>
        <w:t xml:space="preserve"> </w:t>
      </w:r>
      <w:r>
        <w:t>spreading</w:t>
      </w:r>
      <w:r>
        <w:rPr>
          <w:spacing w:val="-3"/>
        </w:rPr>
        <w:t xml:space="preserve"> </w:t>
      </w:r>
      <w:r>
        <w:t>and plate</w:t>
      </w:r>
      <w:r>
        <w:rPr>
          <w:spacing w:val="-1"/>
        </w:rPr>
        <w:t xml:space="preserve"> </w:t>
      </w:r>
      <w:r>
        <w:t>tectonics</w:t>
      </w:r>
    </w:p>
    <w:p w:rsidR="00393B54" w:rsidRDefault="00574D45">
      <w:pPr>
        <w:pStyle w:val="Heading1"/>
        <w:spacing w:before="3"/>
      </w:pPr>
      <w:r>
        <w:t>Tension</w:t>
      </w:r>
      <w:r>
        <w:rPr>
          <w:spacing w:val="-1"/>
        </w:rPr>
        <w:t xml:space="preserve"> </w:t>
      </w:r>
      <w:r>
        <w:t>theory</w:t>
      </w:r>
    </w:p>
    <w:p w:rsidR="00393B54" w:rsidRDefault="00574D45">
      <w:pPr>
        <w:pStyle w:val="BodyText"/>
        <w:ind w:right="263"/>
      </w:pPr>
      <w:r>
        <w:t>This</w:t>
      </w:r>
      <w:r>
        <w:rPr>
          <w:spacing w:val="-1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was advanced by</w:t>
      </w:r>
      <w:r>
        <w:rPr>
          <w:spacing w:val="-5"/>
        </w:rPr>
        <w:t xml:space="preserve"> </w:t>
      </w:r>
      <w:r>
        <w:t>J.W</w:t>
      </w:r>
      <w:r>
        <w:rPr>
          <w:spacing w:val="1"/>
        </w:rPr>
        <w:t xml:space="preserve"> </w:t>
      </w:r>
      <w:r>
        <w:t>Gregory</w:t>
      </w:r>
      <w:r>
        <w:rPr>
          <w:spacing w:val="-5"/>
        </w:rPr>
        <w:t xml:space="preserve"> </w:t>
      </w:r>
      <w:r>
        <w:t>to explain the formation of the</w:t>
      </w:r>
      <w:r>
        <w:rPr>
          <w:spacing w:val="1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section of</w:t>
      </w:r>
      <w:r>
        <w:rPr>
          <w:spacing w:val="-1"/>
        </w:rPr>
        <w:t xml:space="preserve"> </w:t>
      </w:r>
      <w:r>
        <w:t>the rift</w:t>
      </w:r>
      <w:r>
        <w:rPr>
          <w:spacing w:val="-57"/>
        </w:rPr>
        <w:t xml:space="preserve"> </w:t>
      </w:r>
      <w:r>
        <w:t>valley.</w:t>
      </w:r>
    </w:p>
    <w:p w:rsidR="00393B54" w:rsidRDefault="00574D45">
      <w:pPr>
        <w:pStyle w:val="BodyText"/>
        <w:ind w:right="897" w:firstLine="60"/>
      </w:pPr>
      <w:r>
        <w:t>Ac</w:t>
      </w:r>
      <w:r>
        <w:t>cording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Gregory,</w:t>
      </w:r>
      <w:r>
        <w:rPr>
          <w:spacing w:val="-2"/>
        </w:rPr>
        <w:t xml:space="preserve"> </w:t>
      </w:r>
      <w:r>
        <w:t>radio-activity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Geo-chemical</w:t>
      </w:r>
      <w:r>
        <w:rPr>
          <w:spacing w:val="-2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intense</w:t>
      </w:r>
      <w:r>
        <w:rPr>
          <w:spacing w:val="-2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convective</w:t>
      </w:r>
      <w:r>
        <w:rPr>
          <w:spacing w:val="1"/>
        </w:rPr>
        <w:t xml:space="preserve"> </w:t>
      </w:r>
      <w:r>
        <w:t>currents in the mantle.</w:t>
      </w:r>
    </w:p>
    <w:p w:rsidR="00393B54" w:rsidRDefault="00574D45">
      <w:pPr>
        <w:pStyle w:val="BodyText"/>
        <w:ind w:right="643"/>
      </w:pPr>
      <w:r>
        <w:t>When</w:t>
      </w:r>
      <w:r>
        <w:rPr>
          <w:spacing w:val="-1"/>
        </w:rPr>
        <w:t xml:space="preserve"> </w:t>
      </w:r>
      <w:r>
        <w:t>convective</w:t>
      </w:r>
      <w:r>
        <w:rPr>
          <w:spacing w:val="-2"/>
        </w:rPr>
        <w:t xml:space="preserve"> </w:t>
      </w:r>
      <w:r>
        <w:t>currents reached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 crust,</w:t>
      </w:r>
      <w:r>
        <w:rPr>
          <w:spacing w:val="-1"/>
        </w:rPr>
        <w:t xml:space="preserve"> </w:t>
      </w:r>
      <w:r>
        <w:t>diverged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tensional</w:t>
      </w:r>
      <w:r>
        <w:rPr>
          <w:spacing w:val="-57"/>
        </w:rPr>
        <w:t xml:space="preserve"> </w:t>
      </w:r>
      <w:r>
        <w:t>forces</w:t>
      </w:r>
      <w:r>
        <w:rPr>
          <w:spacing w:val="1"/>
        </w:rPr>
        <w:t xml:space="preserve"> </w:t>
      </w:r>
      <w:r>
        <w:t>within the crust of</w:t>
      </w:r>
      <w:r>
        <w:rPr>
          <w:spacing w:val="1"/>
        </w:rPr>
        <w:t xml:space="preserve"> </w:t>
      </w:r>
      <w:r>
        <w:t>East Africa.</w:t>
      </w:r>
    </w:p>
    <w:p w:rsidR="00393B54" w:rsidRDefault="00574D45">
      <w:pPr>
        <w:pStyle w:val="BodyText"/>
        <w:ind w:right="433"/>
      </w:pPr>
      <w:r>
        <w:t>Tensional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crust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opposite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earth crust</w:t>
      </w:r>
      <w:r>
        <w:rPr>
          <w:spacing w:val="-57"/>
        </w:rPr>
        <w:t xml:space="preserve"> </w:t>
      </w:r>
      <w:r>
        <w:t>forming</w:t>
      </w:r>
      <w:r>
        <w:rPr>
          <w:spacing w:val="-3"/>
        </w:rPr>
        <w:t xml:space="preserve"> </w:t>
      </w:r>
      <w:r>
        <w:rPr>
          <w:b/>
        </w:rPr>
        <w:t xml:space="preserve">normal faults </w:t>
      </w:r>
      <w:r>
        <w:t>and displacement of</w:t>
      </w:r>
      <w:r>
        <w:rPr>
          <w:spacing w:val="-1"/>
        </w:rPr>
        <w:t xml:space="preserve"> </w:t>
      </w:r>
      <w:r>
        <w:t>the rock strata.</w:t>
      </w:r>
    </w:p>
    <w:p w:rsidR="00393B54" w:rsidRDefault="00574D45">
      <w:pPr>
        <w:pStyle w:val="BodyText"/>
        <w:ind w:right="214"/>
      </w:pPr>
      <w:r>
        <w:t xml:space="preserve">Consequently, the Side blocks were pulled apart or away from each other while the </w:t>
      </w:r>
      <w:r>
        <w:t>middle/ central</w:t>
      </w:r>
      <w:r>
        <w:rPr>
          <w:spacing w:val="1"/>
        </w:rPr>
        <w:t xml:space="preserve"> </w:t>
      </w:r>
      <w:r>
        <w:t xml:space="preserve">block sunk down under its own weight; displacing the rocks below to form </w:t>
      </w:r>
      <w:r>
        <w:rPr>
          <w:b/>
        </w:rPr>
        <w:t>a rift valley with gentle</w:t>
      </w:r>
      <w:r>
        <w:rPr>
          <w:b/>
          <w:spacing w:val="-57"/>
        </w:rPr>
        <w:t xml:space="preserve"> </w:t>
      </w:r>
      <w:r>
        <w:rPr>
          <w:b/>
        </w:rPr>
        <w:t>slopes</w:t>
      </w:r>
      <w:r>
        <w:t>.</w:t>
      </w:r>
    </w:p>
    <w:p w:rsidR="00393B54" w:rsidRDefault="00574D45">
      <w:pPr>
        <w:pStyle w:val="BodyText"/>
      </w:pPr>
      <w:r>
        <w:t>Denudation</w:t>
      </w:r>
      <w:r>
        <w:rPr>
          <w:spacing w:val="-2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weathering,</w:t>
      </w:r>
      <w:r>
        <w:rPr>
          <w:spacing w:val="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4"/>
        </w:rPr>
        <w:t xml:space="preserve"> </w:t>
      </w:r>
      <w:r>
        <w:t>modified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slopes.</w:t>
      </w:r>
    </w:p>
    <w:p w:rsidR="00393B54" w:rsidRDefault="00574D45">
      <w:pPr>
        <w:pStyle w:val="Heading1"/>
        <w:spacing w:before="4"/>
      </w:pPr>
      <w:r>
        <w:t>Clear</w:t>
      </w:r>
      <w:r>
        <w:rPr>
          <w:spacing w:val="-2"/>
        </w:rPr>
        <w:t xml:space="preserve"> </w:t>
      </w:r>
      <w:r>
        <w:t>Diagram</w:t>
      </w:r>
    </w:p>
    <w:p w:rsidR="00393B54" w:rsidRDefault="00574D45">
      <w:pPr>
        <w:pStyle w:val="ListParagraph"/>
        <w:numPr>
          <w:ilvl w:val="0"/>
          <w:numId w:val="12"/>
        </w:numPr>
        <w:tabs>
          <w:tab w:val="left" w:pos="901"/>
        </w:tabs>
        <w:spacing w:line="242" w:lineRule="auto"/>
        <w:ind w:right="169" w:firstLine="0"/>
        <w:rPr>
          <w:b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5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rift valley</w:t>
      </w:r>
      <w:r>
        <w:rPr>
          <w:spacing w:val="-6"/>
          <w:sz w:val="24"/>
        </w:rPr>
        <w:t xml:space="preserve"> </w:t>
      </w:r>
      <w:r>
        <w:rPr>
          <w:sz w:val="24"/>
        </w:rPr>
        <w:t>indicates 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block sunk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forced</w:t>
      </w:r>
      <w:r>
        <w:rPr>
          <w:spacing w:val="-57"/>
          <w:sz w:val="24"/>
        </w:rPr>
        <w:t xml:space="preserve"> </w:t>
      </w:r>
      <w:r>
        <w:rPr>
          <w:sz w:val="24"/>
        </w:rPr>
        <w:t>magma underneath to rise up along fault line to form volcanic features along the rift valley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Compression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theory</w:t>
      </w:r>
    </w:p>
    <w:p w:rsidR="00393B54" w:rsidRDefault="00574D45">
      <w:pPr>
        <w:pStyle w:val="BodyText"/>
        <w:ind w:right="128"/>
      </w:pPr>
      <w:r>
        <w:t>This</w:t>
      </w:r>
      <w:r>
        <w:rPr>
          <w:spacing w:val="-1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was advanced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E.J</w:t>
      </w:r>
      <w:r>
        <w:rPr>
          <w:spacing w:val="2"/>
        </w:rPr>
        <w:t xml:space="preserve"> </w:t>
      </w:r>
      <w:r>
        <w:t>Wayland</w:t>
      </w:r>
      <w:r>
        <w:rPr>
          <w:spacing w:val="-1"/>
        </w:rPr>
        <w:t xml:space="preserve"> </w:t>
      </w:r>
      <w:r>
        <w:t>to explain the</w:t>
      </w:r>
      <w:r>
        <w:rPr>
          <w:spacing w:val="-1"/>
        </w:rPr>
        <w:t xml:space="preserve"> </w:t>
      </w:r>
      <w:r>
        <w:t>formation of the western section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East</w:t>
      </w:r>
      <w:r>
        <w:rPr>
          <w:spacing w:val="-57"/>
        </w:rPr>
        <w:t xml:space="preserve"> </w:t>
      </w:r>
      <w:r>
        <w:t>African</w:t>
      </w:r>
      <w:r>
        <w:rPr>
          <w:spacing w:val="1"/>
        </w:rPr>
        <w:t xml:space="preserve"> </w:t>
      </w:r>
      <w:r>
        <w:t>rift valley. (Lake</w:t>
      </w:r>
      <w:r>
        <w:rPr>
          <w:spacing w:val="1"/>
        </w:rPr>
        <w:t xml:space="preserve"> </w:t>
      </w:r>
      <w:r>
        <w:t>Albert region).</w:t>
      </w:r>
    </w:p>
    <w:p w:rsidR="00393B54" w:rsidRDefault="00574D45">
      <w:pPr>
        <w:pStyle w:val="BodyText"/>
      </w:pP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wayland, intense heating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interior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earth by</w:t>
      </w:r>
      <w:r>
        <w:rPr>
          <w:spacing w:val="-5"/>
        </w:rPr>
        <w:t xml:space="preserve"> </w:t>
      </w:r>
      <w:r>
        <w:t>radioactivity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geo-chemical</w:t>
      </w:r>
      <w:r>
        <w:rPr>
          <w:spacing w:val="-57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>resulted into convective</w:t>
      </w:r>
      <w:r>
        <w:rPr>
          <w:spacing w:val="-1"/>
        </w:rPr>
        <w:t xml:space="preserve"> </w:t>
      </w:r>
      <w:r>
        <w:t>currents</w:t>
      </w:r>
    </w:p>
    <w:p w:rsidR="00393B54" w:rsidRDefault="00393B54">
      <w:pPr>
        <w:sectPr w:rsidR="00393B54">
          <w:headerReference w:type="default" r:id="rId43"/>
          <w:footerReference w:type="default" r:id="rId44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20</w:t>
      </w:r>
    </w:p>
    <w:p w:rsidR="00393B54" w:rsidRDefault="00574D45">
      <w:pPr>
        <w:pStyle w:val="BodyText"/>
        <w:spacing w:line="222" w:lineRule="exact"/>
      </w:pPr>
      <w:r>
        <w:t>When</w:t>
      </w:r>
      <w:r>
        <w:rPr>
          <w:spacing w:val="-2"/>
        </w:rPr>
        <w:t xml:space="preserve"> </w:t>
      </w:r>
      <w:r>
        <w:t>convective</w:t>
      </w:r>
      <w:r>
        <w:rPr>
          <w:spacing w:val="-2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</w:t>
      </w:r>
      <w:r>
        <w:rPr>
          <w:spacing w:val="-2"/>
        </w:rPr>
        <w:t xml:space="preserve"> </w:t>
      </w:r>
      <w:r>
        <w:t>crust,</w:t>
      </w:r>
      <w:r>
        <w:rPr>
          <w:spacing w:val="-1"/>
        </w:rPr>
        <w:t xml:space="preserve"> </w:t>
      </w:r>
      <w:r>
        <w:t>tended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converge;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compressional</w:t>
      </w:r>
      <w:r>
        <w:rPr>
          <w:spacing w:val="-2"/>
        </w:rPr>
        <w:t xml:space="preserve"> </w:t>
      </w:r>
      <w:r>
        <w:t>forces</w:t>
      </w:r>
    </w:p>
    <w:p w:rsidR="00393B54" w:rsidRDefault="00574D45">
      <w:pPr>
        <w:pStyle w:val="BodyText"/>
        <w:ind w:right="435"/>
      </w:pPr>
      <w:r>
        <w:t xml:space="preserve">that pushed the crust of East Africa in the same direction, resulted into </w:t>
      </w:r>
      <w:r>
        <w:rPr>
          <w:b/>
        </w:rPr>
        <w:t>reversed faulting</w:t>
      </w:r>
      <w:r>
        <w:t>.</w:t>
      </w:r>
      <w:r>
        <w:rPr>
          <w:spacing w:val="1"/>
        </w:rPr>
        <w:t xml:space="preserve"> </w:t>
      </w:r>
      <w:r>
        <w:t>Continued compression forced sideway fault blocks to override the central/ middle block that</w:t>
      </w:r>
      <w:r>
        <w:rPr>
          <w:spacing w:val="1"/>
        </w:rPr>
        <w:t xml:space="preserve"> </w:t>
      </w:r>
      <w:r>
        <w:t>remained stable at a relatively lower level, formed a rift valley with</w:t>
      </w:r>
      <w:r>
        <w:t xml:space="preserve"> steep slopes or sharp edges.</w:t>
      </w:r>
      <w:r>
        <w:rPr>
          <w:spacing w:val="1"/>
        </w:rPr>
        <w:t xml:space="preserve"> </w:t>
      </w:r>
      <w:r>
        <w:t>After a long period of time, the sharp edges of up-thrusted fault blocks, hanging above the middle</w:t>
      </w:r>
      <w:r>
        <w:rPr>
          <w:spacing w:val="-58"/>
        </w:rPr>
        <w:t xml:space="preserve"> </w:t>
      </w:r>
      <w:r>
        <w:t>block were modified denudation forces such as weathering, erosion and mass wasting to produce</w:t>
      </w:r>
      <w:r>
        <w:rPr>
          <w:spacing w:val="1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escarpments of today.</w:t>
      </w:r>
    </w:p>
    <w:p w:rsidR="00393B54" w:rsidRDefault="00574D45">
      <w:pPr>
        <w:pStyle w:val="Heading1"/>
        <w:spacing w:before="5"/>
      </w:pPr>
      <w:r>
        <w:t>Clea</w:t>
      </w:r>
      <w:r>
        <w:t>r</w:t>
      </w:r>
      <w:r>
        <w:rPr>
          <w:spacing w:val="-2"/>
        </w:rPr>
        <w:t xml:space="preserve"> </w:t>
      </w:r>
      <w:r>
        <w:t>Diagram</w:t>
      </w:r>
    </w:p>
    <w:p w:rsidR="00393B54" w:rsidRDefault="00574D45">
      <w:pPr>
        <w:pStyle w:val="BodyText"/>
        <w:ind w:right="775"/>
      </w:pPr>
      <w:r>
        <w:t>This theory is justified by the presence of folded sedimentary strata in this region produced by</w:t>
      </w:r>
      <w:r>
        <w:rPr>
          <w:spacing w:val="-57"/>
        </w:rPr>
        <w:t xml:space="preserve"> </w:t>
      </w:r>
      <w:r>
        <w:t>compressional</w:t>
      </w:r>
      <w:r>
        <w:rPr>
          <w:spacing w:val="-1"/>
        </w:rPr>
        <w:t xml:space="preserve"> </w:t>
      </w:r>
      <w:r>
        <w:t>forces.</w:t>
      </w:r>
    </w:p>
    <w:p w:rsidR="00393B54" w:rsidRDefault="00574D45">
      <w:pPr>
        <w:pStyle w:val="Heading1"/>
        <w:spacing w:before="3"/>
      </w:pPr>
      <w:r>
        <w:t>Differential</w:t>
      </w:r>
      <w:r>
        <w:rPr>
          <w:spacing w:val="-2"/>
        </w:rPr>
        <w:t xml:space="preserve"> </w:t>
      </w:r>
      <w:r>
        <w:t>uplift</w:t>
      </w:r>
      <w:r>
        <w:rPr>
          <w:spacing w:val="-1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subsidence</w:t>
      </w:r>
      <w:r>
        <w:rPr>
          <w:spacing w:val="-2"/>
        </w:rPr>
        <w:t xml:space="preserve"> </w:t>
      </w:r>
      <w:r>
        <w:t>theory</w:t>
      </w:r>
    </w:p>
    <w:p w:rsidR="00393B54" w:rsidRDefault="00574D45">
      <w:pPr>
        <w:pStyle w:val="BodyText"/>
        <w:ind w:right="334"/>
      </w:pPr>
      <w:r>
        <w:t>The</w:t>
      </w:r>
      <w:r>
        <w:rPr>
          <w:spacing w:val="-2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was advanced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Dixey</w:t>
      </w:r>
      <w:r>
        <w:rPr>
          <w:spacing w:val="-3"/>
        </w:rPr>
        <w:t xml:space="preserve"> </w:t>
      </w:r>
      <w:r>
        <w:t>and Troup to explain</w:t>
      </w:r>
      <w:r>
        <w:rPr>
          <w:spacing w:val="1"/>
        </w:rPr>
        <w:t xml:space="preserve"> </w:t>
      </w:r>
      <w:r>
        <w:t>the step faulted part of</w:t>
      </w:r>
      <w:r>
        <w:rPr>
          <w:spacing w:val="-1"/>
        </w:rPr>
        <w:t xml:space="preserve"> </w:t>
      </w:r>
      <w:r>
        <w:t>the rift valley</w:t>
      </w:r>
      <w:r>
        <w:rPr>
          <w:spacing w:val="-5"/>
        </w:rPr>
        <w:t xml:space="preserve"> </w:t>
      </w:r>
      <w:r>
        <w:t>near</w:t>
      </w:r>
      <w:r>
        <w:rPr>
          <w:spacing w:val="-57"/>
        </w:rPr>
        <w:t xml:space="preserve"> </w:t>
      </w:r>
      <w:r>
        <w:t>Nairobi.</w:t>
      </w:r>
    </w:p>
    <w:p w:rsidR="00393B54" w:rsidRDefault="00574D45">
      <w:pPr>
        <w:pStyle w:val="BodyText"/>
        <w:ind w:right="155"/>
      </w:pPr>
      <w:r>
        <w:t>The</w:t>
      </w:r>
      <w:r>
        <w:rPr>
          <w:spacing w:val="-3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assumes that there</w:t>
      </w:r>
      <w:r>
        <w:rPr>
          <w:spacing w:val="-2"/>
        </w:rPr>
        <w:t xml:space="preserve"> </w:t>
      </w:r>
      <w:r>
        <w:t>was a period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general uplift/ up warping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probably</w:t>
      </w:r>
      <w:r>
        <w:rPr>
          <w:spacing w:val="-5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rising convective currents generated from intense heat produced by radio activity and geo-chemical</w:t>
      </w:r>
      <w:r>
        <w:rPr>
          <w:spacing w:val="1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 xml:space="preserve">in the interior </w:t>
      </w:r>
      <w:r>
        <w:t>of the</w:t>
      </w:r>
      <w:r>
        <w:rPr>
          <w:spacing w:val="-2"/>
        </w:rPr>
        <w:t xml:space="preserve"> </w:t>
      </w:r>
      <w:r>
        <w:t>earth.</w:t>
      </w:r>
    </w:p>
    <w:p w:rsidR="00393B54" w:rsidRDefault="00574D45">
      <w:pPr>
        <w:pStyle w:val="BodyText"/>
        <w:ind w:right="156"/>
      </w:pPr>
      <w:r>
        <w:t>The</w:t>
      </w:r>
      <w:r>
        <w:rPr>
          <w:spacing w:val="-4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uplift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region</w:t>
      </w:r>
      <w:r>
        <w:rPr>
          <w:spacing w:val="-1"/>
        </w:rPr>
        <w:t xml:space="preserve"> </w:t>
      </w:r>
      <w:r>
        <w:t>resulted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faulting;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faults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crust,</w:t>
      </w:r>
      <w:r>
        <w:rPr>
          <w:spacing w:val="-1"/>
        </w:rPr>
        <w:t xml:space="preserve"> </w:t>
      </w:r>
      <w:r>
        <w:t>raised</w:t>
      </w:r>
      <w:r>
        <w:rPr>
          <w:spacing w:val="1"/>
        </w:rPr>
        <w:t xml:space="preserve"> </w:t>
      </w:r>
      <w:r>
        <w:t>at different rates.</w:t>
      </w:r>
    </w:p>
    <w:p w:rsidR="00393B54" w:rsidRDefault="00574D45">
      <w:pPr>
        <w:pStyle w:val="BodyText"/>
        <w:ind w:right="179"/>
      </w:pPr>
      <w:r>
        <w:t>The</w:t>
      </w:r>
      <w:r>
        <w:rPr>
          <w:spacing w:val="-3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assumes that</w:t>
      </w:r>
      <w:r>
        <w:rPr>
          <w:spacing w:val="2"/>
        </w:rPr>
        <w:t xml:space="preserve"> </w:t>
      </w:r>
      <w:r>
        <w:t>side way</w:t>
      </w:r>
      <w:r>
        <w:rPr>
          <w:spacing w:val="-5"/>
        </w:rPr>
        <w:t xml:space="preserve"> </w:t>
      </w:r>
      <w:r>
        <w:t>fault blocks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raised faster</w:t>
      </w:r>
      <w:r>
        <w:rPr>
          <w:spacing w:val="-1"/>
        </w:rPr>
        <w:t xml:space="preserve"> </w:t>
      </w:r>
      <w:r>
        <w:t>than the</w:t>
      </w:r>
      <w:r>
        <w:rPr>
          <w:spacing w:val="-1"/>
        </w:rPr>
        <w:t xml:space="preserve"> </w:t>
      </w:r>
      <w:r>
        <w:t>central / middle</w:t>
      </w:r>
      <w:r>
        <w:rPr>
          <w:spacing w:val="-1"/>
        </w:rPr>
        <w:t xml:space="preserve"> </w:t>
      </w:r>
      <w:r>
        <w:t>fault block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rose slowly</w:t>
      </w:r>
      <w:r>
        <w:rPr>
          <w:spacing w:val="-5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lagged behind in stages to</w:t>
      </w:r>
      <w:r>
        <w:rPr>
          <w:spacing w:val="1"/>
        </w:rPr>
        <w:t xml:space="preserve"> </w:t>
      </w:r>
      <w:r>
        <w:t>form the</w:t>
      </w:r>
      <w:r>
        <w:rPr>
          <w:spacing w:val="-1"/>
        </w:rPr>
        <w:t xml:space="preserve"> </w:t>
      </w:r>
      <w:r>
        <w:t>rift valley.</w:t>
      </w:r>
    </w:p>
    <w:p w:rsidR="00393B54" w:rsidRDefault="00574D45">
      <w:pPr>
        <w:pStyle w:val="BodyText"/>
        <w:ind w:right="766"/>
      </w:pPr>
      <w:r>
        <w:t>Alternatively,</w:t>
      </w:r>
      <w:r>
        <w:rPr>
          <w:spacing w:val="-2"/>
        </w:rPr>
        <w:t xml:space="preserve"> </w:t>
      </w:r>
      <w:r>
        <w:t>compressional</w:t>
      </w:r>
      <w:r>
        <w:rPr>
          <w:spacing w:val="-1"/>
        </w:rPr>
        <w:t xml:space="preserve"> </w:t>
      </w:r>
      <w:r>
        <w:t>forces</w:t>
      </w:r>
      <w:r>
        <w:rPr>
          <w:spacing w:val="-2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fault</w:t>
      </w:r>
      <w:r>
        <w:rPr>
          <w:spacing w:val="-2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crust.</w:t>
      </w:r>
      <w:r>
        <w:rPr>
          <w:spacing w:val="-1"/>
        </w:rPr>
        <w:t xml:space="preserve"> </w:t>
      </w:r>
      <w:r>
        <w:t>Compression</w:t>
      </w:r>
      <w:r>
        <w:rPr>
          <w:spacing w:val="-2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accompanied by sinking convective currents (back into the mantle)</w:t>
      </w:r>
      <w:r>
        <w:rPr>
          <w:spacing w:val="1"/>
        </w:rPr>
        <w:t xml:space="preserve"> </w:t>
      </w:r>
      <w:r>
        <w:t xml:space="preserve">pulled the faulted </w:t>
      </w:r>
      <w:r>
        <w:t>crust</w:t>
      </w:r>
      <w:r>
        <w:rPr>
          <w:spacing w:val="1"/>
        </w:rPr>
        <w:t xml:space="preserve"> </w:t>
      </w:r>
      <w:r>
        <w:t>downwards</w:t>
      </w:r>
      <w:r>
        <w:rPr>
          <w:spacing w:val="-1"/>
        </w:rPr>
        <w:t xml:space="preserve"> </w:t>
      </w:r>
      <w:r>
        <w:t>in stages or different</w:t>
      </w:r>
      <w:r>
        <w:rPr>
          <w:spacing w:val="2"/>
        </w:rPr>
        <w:t xml:space="preserve"> </w:t>
      </w:r>
      <w:r>
        <w:t>rates.</w:t>
      </w:r>
    </w:p>
    <w:p w:rsidR="00393B54" w:rsidRDefault="00574D45">
      <w:pPr>
        <w:pStyle w:val="BodyText"/>
        <w:ind w:right="531"/>
      </w:pPr>
      <w:r>
        <w:t>The</w:t>
      </w:r>
      <w:r>
        <w:rPr>
          <w:spacing w:val="-3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assumes that the</w:t>
      </w:r>
      <w:r>
        <w:rPr>
          <w:spacing w:val="-1"/>
        </w:rPr>
        <w:t xml:space="preserve"> </w:t>
      </w:r>
      <w:r>
        <w:t>middle/ central fault block sunk faster</w:t>
      </w:r>
      <w:r>
        <w:rPr>
          <w:spacing w:val="-1"/>
        </w:rPr>
        <w:t xml:space="preserve"> </w:t>
      </w:r>
      <w:r>
        <w:t>than the</w:t>
      </w:r>
      <w:r>
        <w:rPr>
          <w:spacing w:val="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fault blocks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sunk slowly</w:t>
      </w:r>
      <w:r>
        <w:rPr>
          <w:spacing w:val="-5"/>
        </w:rPr>
        <w:t xml:space="preserve"> </w:t>
      </w:r>
      <w:r>
        <w:t>hence</w:t>
      </w:r>
      <w:r>
        <w:rPr>
          <w:spacing w:val="2"/>
        </w:rPr>
        <w:t xml:space="preserve"> </w:t>
      </w:r>
      <w:r>
        <w:t>lagged behind</w:t>
      </w:r>
      <w:r>
        <w:rPr>
          <w:spacing w:val="-1"/>
        </w:rPr>
        <w:t xml:space="preserve"> </w:t>
      </w:r>
      <w:r>
        <w:t>in stages to form a</w:t>
      </w:r>
      <w:r>
        <w:rPr>
          <w:spacing w:val="-1"/>
        </w:rPr>
        <w:t xml:space="preserve"> </w:t>
      </w:r>
      <w:r>
        <w:t>rift valley.</w:t>
      </w:r>
    </w:p>
    <w:p w:rsidR="00393B54" w:rsidRDefault="00574D45">
      <w:pPr>
        <w:pStyle w:val="BodyText"/>
        <w:ind w:right="172"/>
      </w:pPr>
      <w:r>
        <w:t>At each stage of either uplift or subsid</w:t>
      </w:r>
      <w:r>
        <w:t>ence, the mass of land formed a terrace hence formation of</w:t>
      </w:r>
      <w:r>
        <w:rPr>
          <w:spacing w:val="1"/>
        </w:rPr>
        <w:t xml:space="preserve"> </w:t>
      </w:r>
      <w:r>
        <w:t>kedong</w:t>
      </w:r>
      <w:r>
        <w:rPr>
          <w:spacing w:val="-2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scarp near Nairobi, appearing</w:t>
      </w:r>
      <w:r>
        <w:rPr>
          <w:spacing w:val="-4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series of</w:t>
      </w:r>
      <w:r>
        <w:rPr>
          <w:spacing w:val="-1"/>
        </w:rPr>
        <w:t xml:space="preserve"> </w:t>
      </w:r>
      <w:r>
        <w:t>terrace</w:t>
      </w:r>
      <w:r>
        <w:rPr>
          <w:spacing w:val="-1"/>
        </w:rPr>
        <w:t xml:space="preserve"> </w:t>
      </w:r>
      <w:r>
        <w:t>rising</w:t>
      </w:r>
      <w:r>
        <w:rPr>
          <w:spacing w:val="-4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rift valley</w:t>
      </w:r>
      <w:r>
        <w:rPr>
          <w:spacing w:val="-6"/>
        </w:rPr>
        <w:t xml:space="preserve"> </w:t>
      </w:r>
      <w:r>
        <w:t>floor up to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escarpments.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gaps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terraces</w:t>
      </w:r>
      <w:r>
        <w:rPr>
          <w:spacing w:val="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valley.</w:t>
      </w:r>
    </w:p>
    <w:p w:rsidR="00393B54" w:rsidRDefault="00574D45">
      <w:pPr>
        <w:pStyle w:val="Heading1"/>
        <w:spacing w:before="4" w:line="240" w:lineRule="auto"/>
      </w:pPr>
      <w:r>
        <w:t>Clear</w:t>
      </w:r>
      <w:r>
        <w:rPr>
          <w:spacing w:val="-2"/>
        </w:rPr>
        <w:t xml:space="preserve"> </w:t>
      </w:r>
      <w:r>
        <w:t>Diagram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Up-arching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.C.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King</w:t>
      </w:r>
    </w:p>
    <w:p w:rsidR="00393B54" w:rsidRDefault="00574D45">
      <w:pPr>
        <w:pStyle w:val="BodyText"/>
        <w:ind w:right="129"/>
      </w:pPr>
      <w:r>
        <w:t>According to this theory, rising convective currents in the mantle caused a general up-bending or up-</w:t>
      </w:r>
      <w:r>
        <w:rPr>
          <w:spacing w:val="-57"/>
        </w:rPr>
        <w:t xml:space="preserve"> </w:t>
      </w:r>
      <w:r>
        <w:t>arching of the East African region. According to Lester King, tension forces caused the crest or</w:t>
      </w:r>
      <w:r>
        <w:rPr>
          <w:spacing w:val="1"/>
        </w:rPr>
        <w:t xml:space="preserve"> </w:t>
      </w:r>
      <w:r>
        <w:t>summit of th</w:t>
      </w:r>
      <w:r>
        <w:t>e up-bent area to crack and opened to form a rift valley. This theory is justified by the</w:t>
      </w:r>
      <w:r>
        <w:rPr>
          <w:spacing w:val="1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rift valley</w:t>
      </w:r>
      <w:r>
        <w:rPr>
          <w:spacing w:val="-5"/>
        </w:rPr>
        <w:t xml:space="preserve"> </w:t>
      </w:r>
      <w:r>
        <w:t>is on a</w:t>
      </w:r>
      <w:r>
        <w:rPr>
          <w:spacing w:val="-1"/>
        </w:rPr>
        <w:t xml:space="preserve"> </w:t>
      </w:r>
      <w:r>
        <w:t>raised plateau.</w:t>
      </w:r>
    </w:p>
    <w:p w:rsidR="00393B54" w:rsidRDefault="00574D45">
      <w:pPr>
        <w:pStyle w:val="Heading1"/>
        <w:spacing w:before="2"/>
      </w:pPr>
      <w:r>
        <w:t>Sea</w:t>
      </w:r>
      <w:r>
        <w:rPr>
          <w:spacing w:val="-1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spreading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tectonic theory</w:t>
      </w:r>
      <w:r>
        <w:rPr>
          <w:spacing w:val="-1"/>
        </w:rPr>
        <w:t xml:space="preserve"> </w:t>
      </w:r>
      <w:r>
        <w:t>by Harris</w:t>
      </w:r>
      <w:r>
        <w:rPr>
          <w:spacing w:val="-1"/>
        </w:rPr>
        <w:t xml:space="preserve"> </w:t>
      </w:r>
      <w:r>
        <w:t>Hess</w:t>
      </w:r>
    </w:p>
    <w:p w:rsidR="00393B54" w:rsidRDefault="00574D45">
      <w:pPr>
        <w:pStyle w:val="BodyText"/>
        <w:ind w:right="134"/>
      </w:pPr>
      <w:r>
        <w:t>The theory</w:t>
      </w:r>
      <w:r>
        <w:rPr>
          <w:spacing w:val="-2"/>
        </w:rPr>
        <w:t xml:space="preserve"> </w:t>
      </w:r>
      <w:r>
        <w:t>assumes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diverging</w:t>
      </w:r>
      <w:r>
        <w:rPr>
          <w:spacing w:val="2"/>
        </w:rPr>
        <w:t xml:space="preserve"> </w:t>
      </w:r>
      <w:r>
        <w:t>convective</w:t>
      </w:r>
      <w:r>
        <w:rPr>
          <w:spacing w:val="4"/>
        </w:rPr>
        <w:t xml:space="preserve"> </w:t>
      </w:r>
      <w:r>
        <w:t>currents</w:t>
      </w:r>
      <w:r>
        <w:rPr>
          <w:spacing w:val="3"/>
        </w:rPr>
        <w:t xml:space="preserve"> </w:t>
      </w:r>
      <w:r>
        <w:t>underneath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African</w:t>
      </w:r>
      <w:r>
        <w:rPr>
          <w:spacing w:val="3"/>
        </w:rPr>
        <w:t xml:space="preserve"> </w:t>
      </w:r>
      <w:r>
        <w:t>plate</w:t>
      </w:r>
      <w:r>
        <w:rPr>
          <w:spacing w:val="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faults in the</w:t>
      </w:r>
      <w:r>
        <w:rPr>
          <w:spacing w:val="-1"/>
        </w:rPr>
        <w:t xml:space="preserve"> </w:t>
      </w:r>
      <w:r>
        <w:t>plate causing</w:t>
      </w:r>
      <w:r>
        <w:rPr>
          <w:spacing w:val="-2"/>
        </w:rPr>
        <w:t xml:space="preserve"> </w:t>
      </w:r>
      <w:r>
        <w:t>the faulted region to</w:t>
      </w:r>
      <w:r>
        <w:rPr>
          <w:spacing w:val="-1"/>
        </w:rPr>
        <w:t xml:space="preserve"> </w:t>
      </w:r>
      <w:r>
        <w:t>sink slowly</w:t>
      </w:r>
      <w:r>
        <w:rPr>
          <w:spacing w:val="-8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mantle</w:t>
      </w:r>
      <w:r>
        <w:rPr>
          <w:spacing w:val="-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rift valley</w:t>
      </w:r>
      <w:r>
        <w:rPr>
          <w:spacing w:val="-6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surface.</w:t>
      </w:r>
    </w:p>
    <w:p w:rsidR="00393B54" w:rsidRDefault="00574D45">
      <w:pPr>
        <w:pStyle w:val="BodyText"/>
        <w:ind w:right="667"/>
      </w:pPr>
      <w:r>
        <w:t>The</w:t>
      </w:r>
      <w:r>
        <w:rPr>
          <w:spacing w:val="-3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convective</w:t>
      </w:r>
      <w:r>
        <w:rPr>
          <w:spacing w:val="-2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underneath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African</w:t>
      </w:r>
      <w:r>
        <w:rPr>
          <w:spacing w:val="-1"/>
        </w:rPr>
        <w:t xml:space="preserve"> </w:t>
      </w:r>
      <w:r>
        <w:t>plate is</w:t>
      </w:r>
      <w:r>
        <w:rPr>
          <w:spacing w:val="-1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tensional</w:t>
      </w:r>
      <w:r>
        <w:rPr>
          <w:spacing w:val="-57"/>
        </w:rPr>
        <w:t xml:space="preserve"> </w:t>
      </w:r>
      <w:r>
        <w:t>forces</w:t>
      </w:r>
      <w:r>
        <w:rPr>
          <w:spacing w:val="1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the rift</w:t>
      </w:r>
      <w:r>
        <w:rPr>
          <w:spacing w:val="-1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to widen at an estimated</w:t>
      </w:r>
      <w:r>
        <w:rPr>
          <w:spacing w:val="-1"/>
        </w:rPr>
        <w:t xml:space="preserve"> </w:t>
      </w:r>
      <w:r>
        <w:t>rate of</w:t>
      </w:r>
      <w:r>
        <w:rPr>
          <w:spacing w:val="-2"/>
        </w:rPr>
        <w:t xml:space="preserve"> </w:t>
      </w:r>
      <w:r>
        <w:t>1.2cm</w:t>
      </w:r>
      <w:r>
        <w:rPr>
          <w:spacing w:val="-1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year.</w:t>
      </w:r>
    </w:p>
    <w:p w:rsidR="00393B54" w:rsidRDefault="00574D45">
      <w:pPr>
        <w:spacing w:before="6" w:line="237" w:lineRule="auto"/>
        <w:ind w:left="720" w:right="227"/>
        <w:rPr>
          <w:sz w:val="24"/>
        </w:rPr>
      </w:pPr>
      <w:r>
        <w:rPr>
          <w:b/>
          <w:sz w:val="24"/>
        </w:rPr>
        <w:t>In conclusion, the formation of the Great Rift Valley is a product of convective currents in 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interior </w:t>
      </w:r>
      <w:r>
        <w:rPr>
          <w:sz w:val="24"/>
        </w:rPr>
        <w:t xml:space="preserve">of the earth generating tension, compression and vertical </w:t>
      </w:r>
      <w:r>
        <w:rPr>
          <w:sz w:val="24"/>
        </w:rPr>
        <w:t>endogenetic responsible for</w:t>
      </w:r>
      <w:r>
        <w:rPr>
          <w:spacing w:val="1"/>
          <w:sz w:val="24"/>
        </w:rPr>
        <w:t xml:space="preserve"> </w:t>
      </w:r>
      <w:r>
        <w:rPr>
          <w:sz w:val="24"/>
        </w:rPr>
        <w:t>fracturing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earth crust</w:t>
      </w:r>
      <w:r>
        <w:rPr>
          <w:spacing w:val="2"/>
          <w:sz w:val="24"/>
        </w:rPr>
        <w:t xml:space="preserve"> </w:t>
      </w:r>
      <w:r>
        <w:rPr>
          <w:sz w:val="24"/>
        </w:rPr>
        <w:t>to form a rift valley</w:t>
      </w:r>
      <w:r>
        <w:rPr>
          <w:spacing w:val="-4"/>
          <w:sz w:val="24"/>
        </w:rPr>
        <w:t xml:space="preserve"> </w:t>
      </w:r>
      <w:r>
        <w:rPr>
          <w:sz w:val="24"/>
        </w:rPr>
        <w:t>as explained above.</w:t>
      </w:r>
    </w:p>
    <w:p w:rsidR="00393B54" w:rsidRDefault="00574D45">
      <w:pPr>
        <w:pStyle w:val="BodyText"/>
        <w:spacing w:before="1"/>
      </w:pPr>
      <w:r>
        <w:t>Emphasis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on major</w:t>
      </w:r>
      <w:r>
        <w:rPr>
          <w:spacing w:val="-2"/>
        </w:rPr>
        <w:t xml:space="preserve"> </w:t>
      </w:r>
      <w:r>
        <w:t>theories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tension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compression.</w:t>
      </w:r>
    </w:p>
    <w:p w:rsidR="00393B54" w:rsidRDefault="00574D45">
      <w:pPr>
        <w:pStyle w:val="Heading1"/>
        <w:spacing w:before="5" w:line="240" w:lineRule="auto"/>
      </w:pPr>
      <w:r>
        <w:t>Assess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effects of</w:t>
      </w:r>
      <w:r>
        <w:rPr>
          <w:spacing w:val="1"/>
        </w:rPr>
        <w:t xml:space="preserve"> </w:t>
      </w:r>
      <w:r>
        <w:t>faulting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evolution of East Africa.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ind w:left="720" w:right="387" w:firstLine="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faulting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East Africa?</w:t>
      </w: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faulting</w:t>
      </w:r>
    </w:p>
    <w:p w:rsidR="00393B54" w:rsidRDefault="00393B54">
      <w:pPr>
        <w:spacing w:line="274" w:lineRule="exact"/>
        <w:rPr>
          <w:sz w:val="24"/>
        </w:rPr>
        <w:sectPr w:rsidR="00393B54">
          <w:headerReference w:type="default" r:id="rId45"/>
          <w:footerReference w:type="default" r:id="rId4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  <w:tab w:val="right" w:pos="10444"/>
        </w:tabs>
        <w:spacing w:before="34" w:line="412" w:lineRule="exact"/>
        <w:ind w:left="900"/>
        <w:rPr>
          <w:rFonts w:ascii="Calibri" w:hAnsi="Calibri"/>
        </w:rPr>
      </w:pPr>
      <w:r>
        <w:rPr>
          <w:sz w:val="24"/>
        </w:rPr>
        <w:lastRenderedPageBreak/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origin/ causes of faulting</w:t>
      </w:r>
      <w:r>
        <w:rPr>
          <w:sz w:val="24"/>
        </w:rPr>
        <w:tab/>
      </w:r>
      <w:r>
        <w:rPr>
          <w:rFonts w:ascii="Calibri" w:hAnsi="Calibri"/>
          <w:position w:val="18"/>
        </w:rPr>
        <w:t>21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before="30"/>
        <w:ind w:right="144" w:hanging="360"/>
        <w:rPr>
          <w:sz w:val="24"/>
        </w:rPr>
      </w:pPr>
      <w:r>
        <w:tab/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(large)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 forms</w:t>
      </w:r>
      <w:r>
        <w:rPr>
          <w:spacing w:val="-1"/>
          <w:sz w:val="24"/>
        </w:rPr>
        <w:t xml:space="preserve"> </w:t>
      </w:r>
      <w:r>
        <w:rPr>
          <w:sz w:val="24"/>
        </w:rPr>
        <w:t>produced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faulting;</w:t>
      </w:r>
      <w:r>
        <w:rPr>
          <w:spacing w:val="-1"/>
          <w:sz w:val="24"/>
        </w:rPr>
        <w:t xml:space="preserve"> </w:t>
      </w:r>
      <w:r>
        <w:rPr>
          <w:sz w:val="24"/>
        </w:rPr>
        <w:t>drawing</w:t>
      </w:r>
      <w:r>
        <w:rPr>
          <w:spacing w:val="-3"/>
          <w:sz w:val="24"/>
        </w:rPr>
        <w:t xml:space="preserve"> </w:t>
      </w:r>
      <w:r>
        <w:rPr>
          <w:sz w:val="24"/>
        </w:rPr>
        <w:t>diagrams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right="252" w:hanging="360"/>
        <w:rPr>
          <w:sz w:val="24"/>
        </w:rPr>
      </w:pPr>
      <w:r>
        <w:tab/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rd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(larger)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landform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 Africa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60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 three</w:t>
      </w:r>
      <w:r>
        <w:rPr>
          <w:spacing w:val="-2"/>
          <w:sz w:val="24"/>
        </w:rPr>
        <w:t xml:space="preserve"> </w:t>
      </w:r>
      <w:r>
        <w:rPr>
          <w:sz w:val="24"/>
        </w:rPr>
        <w:t>land forms</w:t>
      </w:r>
      <w:r>
        <w:rPr>
          <w:spacing w:val="-1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process. 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Vulcanicity,</w:t>
      </w:r>
      <w:r>
        <w:rPr>
          <w:spacing w:val="-3"/>
          <w:sz w:val="24"/>
        </w:rPr>
        <w:t xml:space="preserve"> </w:t>
      </w:r>
      <w:r>
        <w:rPr>
          <w:sz w:val="24"/>
        </w:rPr>
        <w:t>warping, glaciation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spacing w:before="5" w:line="240" w:lineRule="auto"/>
      </w:pPr>
      <w:r>
        <w:t>Research</w:t>
      </w:r>
      <w:r>
        <w:rPr>
          <w:spacing w:val="-2"/>
        </w:rPr>
        <w:t xml:space="preserve"> </w:t>
      </w:r>
      <w:r>
        <w:t>question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effects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faulting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drainage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Heading1"/>
        <w:ind w:left="867" w:right="272"/>
        <w:jc w:val="center"/>
      </w:pPr>
      <w:r>
        <w:t>VULCANISM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ind w:right="323"/>
      </w:pPr>
      <w:r>
        <w:t>Vulcanicity is the total process by which gases and molten rock/ magma are injected into the crust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ejected</w:t>
      </w:r>
      <w:r>
        <w:rPr>
          <w:spacing w:val="-1"/>
        </w:rPr>
        <w:t xml:space="preserve"> </w:t>
      </w:r>
      <w:r>
        <w:t>onto 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earth crust</w:t>
      </w:r>
      <w:r>
        <w:rPr>
          <w:spacing w:val="-1"/>
        </w:rPr>
        <w:t xml:space="preserve"> </w:t>
      </w:r>
      <w:r>
        <w:t>through vent/</w:t>
      </w:r>
      <w:r>
        <w:rPr>
          <w:spacing w:val="-1"/>
        </w:rPr>
        <w:t xml:space="preserve"> </w:t>
      </w:r>
      <w:r>
        <w:t>fissures/</w:t>
      </w:r>
      <w:r>
        <w:rPr>
          <w:spacing w:val="-1"/>
        </w:rPr>
        <w:t xml:space="preserve"> </w:t>
      </w:r>
      <w:r>
        <w:t>fault lines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intrusive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extrusive volcanic features respectively.</w:t>
      </w:r>
    </w:p>
    <w:p w:rsidR="00393B54" w:rsidRDefault="00574D45">
      <w:pPr>
        <w:pStyle w:val="BodyText"/>
      </w:pPr>
      <w:r>
        <w:t>Vulcanicity</w:t>
      </w:r>
      <w:r>
        <w:rPr>
          <w:spacing w:val="-6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combines both intrusive</w:t>
      </w:r>
      <w:r>
        <w:rPr>
          <w:spacing w:val="-2"/>
        </w:rPr>
        <w:t xml:space="preserve"> </w:t>
      </w:r>
      <w:r>
        <w:t>and extrusive volcanic activities.</w:t>
      </w:r>
    </w:p>
    <w:p w:rsidR="00393B54" w:rsidRDefault="00574D45">
      <w:pPr>
        <w:pStyle w:val="Heading1"/>
        <w:spacing w:before="3" w:line="240" w:lineRule="auto"/>
        <w:ind w:left="869" w:right="271"/>
        <w:jc w:val="center"/>
      </w:pPr>
      <w:r>
        <w:t>INTRUSIVE</w:t>
      </w:r>
      <w:r>
        <w:rPr>
          <w:spacing w:val="-2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ind w:left="1080" w:hanging="360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effect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intrusive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volcanicity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line="240" w:lineRule="auto"/>
        <w:ind w:left="720" w:right="523" w:firstLine="0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influence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intrusive</w:t>
      </w:r>
      <w:r>
        <w:rPr>
          <w:spacing w:val="-1"/>
        </w:rPr>
        <w:t xml:space="preserve"> </w:t>
      </w:r>
      <w:r>
        <w:t>volcanicity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relief landforms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East 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intrusive volcanicity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or origin/causes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intrusive</w:t>
      </w:r>
      <w:r>
        <w:rPr>
          <w:spacing w:val="1"/>
          <w:sz w:val="24"/>
        </w:rPr>
        <w:t xml:space="preserve"> </w:t>
      </w:r>
      <w:r>
        <w:rPr>
          <w:sz w:val="24"/>
        </w:rPr>
        <w:t>volcanity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 forms</w:t>
      </w:r>
      <w:r>
        <w:rPr>
          <w:spacing w:val="2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5"/>
          <w:sz w:val="24"/>
        </w:rPr>
        <w:t xml:space="preserve"> </w:t>
      </w:r>
      <w:r>
        <w:rPr>
          <w:sz w:val="24"/>
        </w:rPr>
        <w:t>intrusive</w:t>
      </w:r>
      <w:r>
        <w:rPr>
          <w:spacing w:val="-1"/>
          <w:sz w:val="24"/>
        </w:rPr>
        <w:t xml:space="preserve"> </w:t>
      </w:r>
      <w:r>
        <w:rPr>
          <w:sz w:val="24"/>
        </w:rPr>
        <w:t>volcanicity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145"/>
      </w:pPr>
      <w:r>
        <w:t>Intrusive volcanicity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molten rock/ magma</w:t>
      </w:r>
      <w:r>
        <w:rPr>
          <w:spacing w:val="-1"/>
        </w:rPr>
        <w:t xml:space="preserve"> </w:t>
      </w:r>
      <w:r>
        <w:t>is injected</w:t>
      </w:r>
      <w:r>
        <w:rPr>
          <w:spacing w:val="-1"/>
        </w:rPr>
        <w:t xml:space="preserve"> </w:t>
      </w:r>
      <w:r>
        <w:t>or pushed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earth</w:t>
      </w:r>
      <w:r>
        <w:rPr>
          <w:spacing w:val="-57"/>
        </w:rPr>
        <w:t xml:space="preserve"> </w:t>
      </w:r>
      <w:r>
        <w:t>crust</w:t>
      </w:r>
      <w:r>
        <w:rPr>
          <w:spacing w:val="-1"/>
        </w:rPr>
        <w:t xml:space="preserve"> </w:t>
      </w:r>
      <w:r>
        <w:t>from the interior of</w:t>
      </w:r>
      <w:r>
        <w:rPr>
          <w:spacing w:val="1"/>
        </w:rPr>
        <w:t xml:space="preserve"> </w:t>
      </w:r>
      <w:r>
        <w:t>the earth</w:t>
      </w:r>
      <w:r>
        <w:rPr>
          <w:spacing w:val="-1"/>
        </w:rPr>
        <w:t xml:space="preserve"> </w:t>
      </w:r>
      <w:r>
        <w:t>to form intrusive</w:t>
      </w:r>
      <w:r>
        <w:rPr>
          <w:spacing w:val="-1"/>
        </w:rPr>
        <w:t xml:space="preserve"> </w:t>
      </w:r>
      <w:r>
        <w:t>volcanic landforms.</w:t>
      </w:r>
    </w:p>
    <w:p w:rsidR="00393B54" w:rsidRDefault="00574D45">
      <w:pPr>
        <w:pStyle w:val="Heading1"/>
        <w:spacing w:before="3"/>
      </w:pPr>
      <w:r>
        <w:t>Origin</w:t>
      </w:r>
    </w:p>
    <w:p w:rsidR="00393B54" w:rsidRDefault="00574D45">
      <w:pPr>
        <w:pStyle w:val="ListParagraph"/>
        <w:numPr>
          <w:ilvl w:val="0"/>
          <w:numId w:val="13"/>
        </w:numPr>
        <w:tabs>
          <w:tab w:val="left" w:pos="807"/>
        </w:tabs>
        <w:ind w:right="155" w:firstLine="0"/>
        <w:rPr>
          <w:sz w:val="24"/>
        </w:rPr>
      </w:pPr>
      <w:r>
        <w:rPr>
          <w:sz w:val="24"/>
        </w:rPr>
        <w:t>Intrusive</w:t>
      </w:r>
      <w:r>
        <w:rPr>
          <w:spacing w:val="-2"/>
          <w:sz w:val="24"/>
        </w:rPr>
        <w:t xml:space="preserve"> </w:t>
      </w:r>
      <w:r>
        <w:rPr>
          <w:sz w:val="24"/>
        </w:rPr>
        <w:t>Volcanicity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brought</w:t>
      </w:r>
      <w:r>
        <w:rPr>
          <w:spacing w:val="-1"/>
          <w:sz w:val="24"/>
        </w:rPr>
        <w:t xml:space="preserve"> </w:t>
      </w:r>
      <w:r>
        <w:rPr>
          <w:sz w:val="24"/>
        </w:rPr>
        <w:t>about by</w:t>
      </w:r>
      <w:r>
        <w:rPr>
          <w:spacing w:val="-4"/>
          <w:sz w:val="24"/>
        </w:rPr>
        <w:t xml:space="preserve"> </w:t>
      </w:r>
      <w:r>
        <w:rPr>
          <w:sz w:val="24"/>
        </w:rPr>
        <w:t>radio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geo-chemical</w:t>
      </w:r>
      <w:r>
        <w:rPr>
          <w:spacing w:val="1"/>
          <w:sz w:val="24"/>
        </w:rPr>
        <w:t xml:space="preserve"> </w:t>
      </w:r>
      <w:r>
        <w:rPr>
          <w:sz w:val="24"/>
        </w:rPr>
        <w:t>reactions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interior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generating</w:t>
      </w:r>
      <w:r>
        <w:rPr>
          <w:spacing w:val="-3"/>
          <w:sz w:val="24"/>
        </w:rPr>
        <w:t xml:space="preserve"> </w:t>
      </w:r>
      <w:r>
        <w:rPr>
          <w:sz w:val="24"/>
        </w:rPr>
        <w:t>intense/</w:t>
      </w:r>
      <w:r>
        <w:rPr>
          <w:spacing w:val="-1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pressure;</w:t>
      </w:r>
      <w:r>
        <w:rPr>
          <w:spacing w:val="-1"/>
          <w:sz w:val="24"/>
        </w:rPr>
        <w:t xml:space="preserve"> </w:t>
      </w:r>
      <w:r>
        <w:rPr>
          <w:sz w:val="24"/>
        </w:rPr>
        <w:t>melting</w:t>
      </w:r>
      <w:r>
        <w:rPr>
          <w:spacing w:val="-3"/>
          <w:sz w:val="24"/>
        </w:rPr>
        <w:t xml:space="preserve"> </w:t>
      </w:r>
      <w:r>
        <w:rPr>
          <w:sz w:val="24"/>
        </w:rPr>
        <w:t>mantle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molten</w:t>
      </w:r>
      <w:r>
        <w:rPr>
          <w:spacing w:val="-1"/>
          <w:sz w:val="24"/>
        </w:rPr>
        <w:t xml:space="preserve"> </w:t>
      </w:r>
      <w:r>
        <w:rPr>
          <w:sz w:val="24"/>
        </w:rPr>
        <w:t>rock/</w:t>
      </w:r>
      <w:r>
        <w:rPr>
          <w:spacing w:val="-2"/>
          <w:sz w:val="24"/>
        </w:rPr>
        <w:t xml:space="preserve"> </w:t>
      </w:r>
      <w:r>
        <w:rPr>
          <w:sz w:val="24"/>
        </w:rPr>
        <w:t>magma.</w:t>
      </w:r>
    </w:p>
    <w:p w:rsidR="00393B54" w:rsidRDefault="00574D45">
      <w:pPr>
        <w:pStyle w:val="BodyText"/>
      </w:pPr>
      <w:r>
        <w:t>•Some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 Friction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faulting.</w:t>
      </w:r>
    </w:p>
    <w:p w:rsidR="00393B54" w:rsidRDefault="00574D45">
      <w:pPr>
        <w:pStyle w:val="BodyText"/>
      </w:pPr>
      <w:r>
        <w:t>•High</w:t>
      </w:r>
      <w:r>
        <w:rPr>
          <w:spacing w:val="-2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pushes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molten</w:t>
      </w:r>
      <w:r>
        <w:rPr>
          <w:spacing w:val="-1"/>
        </w:rPr>
        <w:t xml:space="preserve"> </w:t>
      </w:r>
      <w:r>
        <w:t>rock/</w:t>
      </w:r>
      <w:r>
        <w:rPr>
          <w:spacing w:val="-1"/>
        </w:rPr>
        <w:t xml:space="preserve"> </w:t>
      </w:r>
      <w:r>
        <w:t>magma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crust;</w:t>
      </w:r>
      <w:r>
        <w:rPr>
          <w:spacing w:val="-1"/>
        </w:rPr>
        <w:t xml:space="preserve"> </w:t>
      </w:r>
      <w:r>
        <w:t>rising</w:t>
      </w:r>
      <w:r>
        <w:rPr>
          <w:spacing w:val="-4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weakness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faults created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tectonic</w:t>
      </w:r>
      <w:r>
        <w:rPr>
          <w:spacing w:val="-1"/>
        </w:rPr>
        <w:t xml:space="preserve"> </w:t>
      </w:r>
      <w:r>
        <w:t>forces/</w:t>
      </w:r>
      <w:r>
        <w:rPr>
          <w:spacing w:val="-1"/>
        </w:rPr>
        <w:t xml:space="preserve"> </w:t>
      </w:r>
      <w:r>
        <w:t>movements such as</w:t>
      </w:r>
      <w:r>
        <w:rPr>
          <w:spacing w:val="-1"/>
        </w:rPr>
        <w:t xml:space="preserve"> </w:t>
      </w:r>
      <w:r>
        <w:t>faulting.</w:t>
      </w:r>
    </w:p>
    <w:p w:rsidR="00393B54" w:rsidRDefault="00574D45">
      <w:pPr>
        <w:pStyle w:val="BodyText"/>
      </w:pPr>
      <w:r>
        <w:t>•The</w:t>
      </w:r>
      <w:r>
        <w:rPr>
          <w:spacing w:val="-4"/>
        </w:rPr>
        <w:t xml:space="preserve"> </w:t>
      </w:r>
      <w:r>
        <w:t>injected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solidify</w:t>
      </w:r>
      <w:r>
        <w:rPr>
          <w:spacing w:val="-6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earth’s</w:t>
      </w:r>
      <w:r>
        <w:rPr>
          <w:spacing w:val="1"/>
        </w:rPr>
        <w:t xml:space="preserve"> </w:t>
      </w:r>
      <w:r>
        <w:t>crust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to;</w:t>
      </w:r>
    </w:p>
    <w:p w:rsidR="00393B54" w:rsidRDefault="00574D45">
      <w:pPr>
        <w:pStyle w:val="ListParagraph"/>
        <w:numPr>
          <w:ilvl w:val="0"/>
          <w:numId w:val="14"/>
        </w:numPr>
        <w:tabs>
          <w:tab w:val="left" w:pos="900"/>
        </w:tabs>
        <w:rPr>
          <w:sz w:val="24"/>
        </w:rPr>
      </w:pPr>
      <w:r>
        <w:rPr>
          <w:sz w:val="24"/>
        </w:rPr>
        <w:t>reduction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pressure,</w:t>
      </w:r>
    </w:p>
    <w:p w:rsidR="00393B54" w:rsidRDefault="00574D45">
      <w:pPr>
        <w:pStyle w:val="BodyText"/>
      </w:pPr>
      <w:r>
        <w:t>–the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composition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magma,</w:t>
      </w:r>
    </w:p>
    <w:p w:rsidR="00393B54" w:rsidRDefault="00574D45">
      <w:pPr>
        <w:pStyle w:val="ListParagraph"/>
        <w:numPr>
          <w:ilvl w:val="0"/>
          <w:numId w:val="14"/>
        </w:numPr>
        <w:tabs>
          <w:tab w:val="left" w:pos="960"/>
        </w:tabs>
        <w:ind w:left="96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jointing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hardness.</w:t>
      </w:r>
    </w:p>
    <w:p w:rsidR="00393B54" w:rsidRDefault="00574D45">
      <w:pPr>
        <w:pStyle w:val="BodyText"/>
        <w:ind w:right="614"/>
      </w:pPr>
      <w:r>
        <w:t>•The conditions stated above also determine significantly the size and shape of the resulting</w:t>
      </w:r>
      <w:r>
        <w:rPr>
          <w:spacing w:val="1"/>
        </w:rPr>
        <w:t xml:space="preserve"> </w:t>
      </w:r>
      <w:r>
        <w:t>landforms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sills,</w:t>
      </w:r>
      <w:r>
        <w:rPr>
          <w:spacing w:val="-1"/>
        </w:rPr>
        <w:t xml:space="preserve"> </w:t>
      </w:r>
      <w:r>
        <w:t>dykes,</w:t>
      </w:r>
      <w:r>
        <w:rPr>
          <w:spacing w:val="-1"/>
        </w:rPr>
        <w:t xml:space="preserve"> </w:t>
      </w:r>
      <w:r>
        <w:t>laccoliths,</w:t>
      </w:r>
      <w:r>
        <w:rPr>
          <w:spacing w:val="-2"/>
        </w:rPr>
        <w:t xml:space="preserve"> </w:t>
      </w:r>
      <w:r>
        <w:t>lapolith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batholiths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reliefs</w:t>
      </w:r>
      <w:r>
        <w:rPr>
          <w:spacing w:val="-1"/>
        </w:rPr>
        <w:t xml:space="preserve"> </w:t>
      </w:r>
      <w:r>
        <w:t>in East Africa.</w:t>
      </w:r>
    </w:p>
    <w:p w:rsidR="00393B54" w:rsidRDefault="00574D45">
      <w:pPr>
        <w:pStyle w:val="ListParagraph"/>
        <w:numPr>
          <w:ilvl w:val="0"/>
          <w:numId w:val="13"/>
        </w:numPr>
        <w:tabs>
          <w:tab w:val="left" w:pos="807"/>
        </w:tabs>
        <w:ind w:right="380" w:firstLine="0"/>
        <w:rPr>
          <w:sz w:val="24"/>
        </w:rPr>
      </w:pPr>
      <w:r>
        <w:rPr>
          <w:sz w:val="24"/>
        </w:rPr>
        <w:t>Intrus</w:t>
      </w:r>
      <w:r>
        <w:rPr>
          <w:sz w:val="24"/>
        </w:rPr>
        <w:t>ive</w:t>
      </w:r>
      <w:r>
        <w:rPr>
          <w:spacing w:val="-2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landforms remain</w:t>
      </w:r>
      <w:r>
        <w:rPr>
          <w:spacing w:val="-1"/>
          <w:sz w:val="24"/>
        </w:rPr>
        <w:t xml:space="preserve"> </w:t>
      </w:r>
      <w:r>
        <w:rPr>
          <w:sz w:val="24"/>
        </w:rPr>
        <w:t>invisible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exposed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surface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denudation</w:t>
      </w:r>
      <w:r>
        <w:rPr>
          <w:spacing w:val="-57"/>
          <w:sz w:val="24"/>
        </w:rPr>
        <w:t xml:space="preserve"> </w:t>
      </w:r>
      <w:r>
        <w:rPr>
          <w:sz w:val="24"/>
        </w:rPr>
        <w:t>processes like weathering, wasting and erosion that remove the overlying less resistant rocks or</w:t>
      </w:r>
      <w:r>
        <w:rPr>
          <w:spacing w:val="1"/>
          <w:sz w:val="24"/>
        </w:rPr>
        <w:t xml:space="preserve"> </w:t>
      </w:r>
      <w:r>
        <w:rPr>
          <w:sz w:val="24"/>
        </w:rPr>
        <w:t>strata.</w:t>
      </w:r>
    </w:p>
    <w:p w:rsidR="00393B54" w:rsidRDefault="00574D45">
      <w:pPr>
        <w:pStyle w:val="Heading1"/>
        <w:spacing w:before="3"/>
        <w:ind w:left="2369"/>
      </w:pPr>
      <w:r>
        <w:t>LAND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INTRUSIVE</w:t>
      </w:r>
      <w:r>
        <w:rPr>
          <w:spacing w:val="-2"/>
        </w:rPr>
        <w:t xml:space="preserve"> </w:t>
      </w:r>
      <w:r>
        <w:t>VOLCANICITY</w:t>
      </w:r>
    </w:p>
    <w:p w:rsidR="00393B54" w:rsidRDefault="00574D45">
      <w:pPr>
        <w:pStyle w:val="BodyText"/>
        <w:ind w:right="731"/>
      </w:pPr>
      <w:r>
        <w:rPr>
          <w:b/>
        </w:rPr>
        <w:t>Sills-</w:t>
      </w:r>
      <w:r>
        <w:rPr>
          <w:b/>
          <w:spacing w:val="-2"/>
        </w:rPr>
        <w:t xml:space="preserve"> </w:t>
      </w:r>
      <w:r>
        <w:rPr>
          <w:b/>
        </w:rPr>
        <w:t>these</w:t>
      </w:r>
      <w:r>
        <w:rPr>
          <w:b/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horizontal sheets of igneous</w:t>
      </w:r>
      <w:r>
        <w:rPr>
          <w:spacing w:val="-1"/>
        </w:rPr>
        <w:t xml:space="preserve"> </w:t>
      </w:r>
      <w:r>
        <w:t>rock structure</w:t>
      </w:r>
      <w:r>
        <w:rPr>
          <w:spacing w:val="-2"/>
        </w:rPr>
        <w:t xml:space="preserve"> </w:t>
      </w:r>
      <w:r>
        <w:t>lying</w:t>
      </w:r>
      <w:r>
        <w:rPr>
          <w:spacing w:val="-3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bedding</w:t>
      </w:r>
      <w:r>
        <w:rPr>
          <w:spacing w:val="-4"/>
        </w:rPr>
        <w:t xml:space="preserve"> </w:t>
      </w:r>
      <w:r>
        <w:t>planes of</w:t>
      </w:r>
      <w:r>
        <w:rPr>
          <w:spacing w:val="-57"/>
        </w:rPr>
        <w:t xml:space="preserve"> </w:t>
      </w:r>
      <w:r>
        <w:t>sedimentary</w:t>
      </w:r>
      <w:r>
        <w:rPr>
          <w:spacing w:val="-5"/>
        </w:rPr>
        <w:t xml:space="preserve"> </w:t>
      </w:r>
      <w:r>
        <w:t>rocks.</w:t>
      </w:r>
    </w:p>
    <w:p w:rsidR="00393B54" w:rsidRDefault="00574D45">
      <w:pPr>
        <w:pStyle w:val="BodyText"/>
        <w:ind w:right="187"/>
      </w:pP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formed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sheet of basic</w:t>
      </w:r>
      <w:r>
        <w:rPr>
          <w:spacing w:val="-1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rises and</w:t>
      </w:r>
      <w:r>
        <w:rPr>
          <w:spacing w:val="-1"/>
        </w:rPr>
        <w:t xml:space="preserve"> </w:t>
      </w:r>
      <w:r>
        <w:t>solidifies</w:t>
      </w:r>
      <w:r>
        <w:rPr>
          <w:spacing w:val="-1"/>
        </w:rPr>
        <w:t xml:space="preserve"> </w:t>
      </w:r>
      <w:r>
        <w:t>horizontally</w:t>
      </w:r>
      <w:r>
        <w:rPr>
          <w:spacing w:val="-5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bedding</w:t>
      </w:r>
      <w:r>
        <w:rPr>
          <w:spacing w:val="-4"/>
        </w:rPr>
        <w:t xml:space="preserve"> </w:t>
      </w:r>
      <w:r>
        <w:t>planes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sedimentary</w:t>
      </w:r>
      <w:r>
        <w:rPr>
          <w:spacing w:val="-5"/>
        </w:rPr>
        <w:t xml:space="preserve"> </w:t>
      </w:r>
      <w:r>
        <w:t>rocks near the</w:t>
      </w:r>
      <w:r>
        <w:rPr>
          <w:spacing w:val="-2"/>
        </w:rPr>
        <w:t xml:space="preserve"> </w:t>
      </w:r>
      <w:r>
        <w:t>surface.</w:t>
      </w:r>
    </w:p>
    <w:p w:rsidR="00393B54" w:rsidRDefault="00574D45">
      <w:pPr>
        <w:pStyle w:val="BodyText"/>
        <w:ind w:right="164"/>
      </w:pPr>
      <w:r>
        <w:t>Sills</w:t>
      </w:r>
      <w:r>
        <w:rPr>
          <w:spacing w:val="-1"/>
        </w:rPr>
        <w:t xml:space="preserve"> </w:t>
      </w:r>
      <w:r>
        <w:t>vary</w:t>
      </w:r>
      <w:r>
        <w:rPr>
          <w:spacing w:val="-5"/>
        </w:rPr>
        <w:t xml:space="preserve"> </w:t>
      </w:r>
      <w:r>
        <w:t xml:space="preserve">in </w:t>
      </w:r>
      <w:r>
        <w:t>thickness</w:t>
      </w:r>
      <w:r>
        <w:rPr>
          <w:spacing w:val="-1"/>
        </w:rPr>
        <w:t xml:space="preserve"> </w:t>
      </w:r>
      <w:r>
        <w:t>and may</w:t>
      </w:r>
      <w:r>
        <w:rPr>
          <w:spacing w:val="-3"/>
        </w:rPr>
        <w:t xml:space="preserve"> </w:t>
      </w:r>
      <w:r>
        <w:t>extend 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area 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in Mubende,</w:t>
      </w:r>
      <w:r>
        <w:rPr>
          <w:spacing w:val="-1"/>
        </w:rPr>
        <w:t xml:space="preserve"> </w:t>
      </w:r>
      <w:r>
        <w:t>Tororo</w:t>
      </w:r>
      <w:r>
        <w:rPr>
          <w:spacing w:val="2"/>
        </w:rPr>
        <w:t xml:space="preserve"> </w:t>
      </w:r>
      <w:r>
        <w:t>and Thika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Kenya.</w:t>
      </w:r>
    </w:p>
    <w:p w:rsidR="00393B54" w:rsidRDefault="00393B54">
      <w:pPr>
        <w:sectPr w:rsidR="00393B54">
          <w:headerReference w:type="default" r:id="rId47"/>
          <w:footerReference w:type="default" r:id="rId4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34"/>
      </w:pPr>
      <w:r>
        <w:lastRenderedPageBreak/>
        <w:t>Where</w:t>
      </w:r>
      <w:r>
        <w:rPr>
          <w:spacing w:val="-2"/>
        </w:rPr>
        <w:t xml:space="preserve"> </w:t>
      </w:r>
      <w:r>
        <w:t>sills are</w:t>
      </w:r>
      <w:r>
        <w:rPr>
          <w:spacing w:val="-1"/>
        </w:rPr>
        <w:t xml:space="preserve"> </w:t>
      </w:r>
      <w:r>
        <w:t>harder than the soft surrounding</w:t>
      </w:r>
      <w:r>
        <w:rPr>
          <w:spacing w:val="-3"/>
        </w:rPr>
        <w:t xml:space="preserve"> </w:t>
      </w:r>
      <w:r>
        <w:t>rocks, they</w:t>
      </w:r>
      <w:r>
        <w:rPr>
          <w:spacing w:val="-5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exposed</w:t>
      </w:r>
      <w:r>
        <w:rPr>
          <w:spacing w:val="2"/>
        </w:rPr>
        <w:t xml:space="preserve"> </w:t>
      </w:r>
      <w:r>
        <w:t>and formed flat-topped</w:t>
      </w:r>
      <w:r>
        <w:rPr>
          <w:spacing w:val="41"/>
        </w:rPr>
        <w:t xml:space="preserve"> </w:t>
      </w:r>
      <w:r>
        <w:rPr>
          <w:rFonts w:ascii="Calibri"/>
          <w:position w:val="18"/>
          <w:sz w:val="22"/>
        </w:rPr>
        <w:t>22</w:t>
      </w:r>
      <w:r>
        <w:rPr>
          <w:rFonts w:ascii="Calibri"/>
          <w:spacing w:val="-47"/>
          <w:position w:val="18"/>
          <w:sz w:val="22"/>
        </w:rPr>
        <w:t xml:space="preserve"> </w:t>
      </w:r>
      <w:r>
        <w:t>hills, escarpments or cliffs as relief landforms after prolonged weathering and erosion for example</w:t>
      </w:r>
      <w:r>
        <w:rPr>
          <w:spacing w:val="1"/>
        </w:rPr>
        <w:t xml:space="preserve"> </w:t>
      </w:r>
      <w:r>
        <w:t>Sukuru</w:t>
      </w:r>
      <w:r>
        <w:rPr>
          <w:spacing w:val="-2"/>
        </w:rPr>
        <w:t xml:space="preserve"> </w:t>
      </w:r>
      <w:r>
        <w:t>hills in Tororo and Kakinzi in Luwero</w:t>
      </w:r>
    </w:p>
    <w:p w:rsidR="00393B54" w:rsidRDefault="00574D45">
      <w:pPr>
        <w:pStyle w:val="BodyText"/>
        <w:spacing w:before="1"/>
        <w:ind w:right="140"/>
      </w:pPr>
      <w:r>
        <w:t>In addition, the escarpments and impermeable rocks associated with sills along river course created</w:t>
      </w:r>
      <w:r>
        <w:rPr>
          <w:spacing w:val="1"/>
        </w:rPr>
        <w:t xml:space="preserve"> </w:t>
      </w:r>
      <w:r>
        <w:t xml:space="preserve">waterfalls </w:t>
      </w:r>
      <w:r>
        <w:t>for example Sipi falls in Kapchorwa, Kisiizi falls in Rukungiri and Thika falls in Kenya.</w:t>
      </w:r>
      <w:r>
        <w:rPr>
          <w:spacing w:val="1"/>
        </w:rPr>
        <w:t xml:space="preserve"> </w:t>
      </w:r>
      <w:r>
        <w:rPr>
          <w:b/>
        </w:rPr>
        <w:t xml:space="preserve">Dykes </w:t>
      </w:r>
      <w:r>
        <w:t>- are vertical or steeply inclined sheet of igneous rock structures cutting across rock strata.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solidified vertically</w:t>
      </w:r>
      <w:r>
        <w:rPr>
          <w:spacing w:val="-6"/>
        </w:rPr>
        <w:t xml:space="preserve"> </w:t>
      </w:r>
      <w:r>
        <w:t>in fissures</w:t>
      </w:r>
      <w:r>
        <w:rPr>
          <w:spacing w:val="-1"/>
        </w:rPr>
        <w:t xml:space="preserve"> </w:t>
      </w:r>
      <w:r>
        <w:t>be</w:t>
      </w:r>
      <w:r>
        <w:t>fore</w:t>
      </w:r>
      <w:r>
        <w:rPr>
          <w:spacing w:val="-1"/>
        </w:rPr>
        <w:t xml:space="preserve"> </w:t>
      </w:r>
      <w:r>
        <w:t>reaching</w:t>
      </w:r>
      <w:r>
        <w:rPr>
          <w:spacing w:val="-3"/>
        </w:rPr>
        <w:t xml:space="preserve"> </w:t>
      </w:r>
      <w:r>
        <w:t>the surface</w:t>
      </w:r>
      <w:r>
        <w:rPr>
          <w:spacing w:val="-2"/>
        </w:rPr>
        <w:t xml:space="preserve"> </w:t>
      </w:r>
      <w:r>
        <w:t>to form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wall</w:t>
      </w:r>
      <w:r>
        <w:rPr>
          <w:spacing w:val="-1"/>
        </w:rPr>
        <w:t xml:space="preserve"> </w:t>
      </w:r>
      <w:r>
        <w:t>like feature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crust.</w:t>
      </w:r>
    </w:p>
    <w:p w:rsidR="00393B54" w:rsidRDefault="00574D45">
      <w:pPr>
        <w:pStyle w:val="BodyText"/>
        <w:ind w:right="497"/>
      </w:pPr>
      <w:r>
        <w:t>Dykes</w:t>
      </w:r>
      <w:r>
        <w:rPr>
          <w:spacing w:val="-1"/>
        </w:rPr>
        <w:t xml:space="preserve"> </w:t>
      </w:r>
      <w:r>
        <w:t>vary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few centimeters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hundreds of meters</w:t>
      </w:r>
      <w:r>
        <w:rPr>
          <w:spacing w:val="-1"/>
        </w:rPr>
        <w:t xml:space="preserve"> </w:t>
      </w:r>
      <w:r>
        <w:t>and are</w:t>
      </w:r>
      <w:r>
        <w:rPr>
          <w:spacing w:val="-3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discordant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bedding</w:t>
      </w:r>
      <w:r>
        <w:rPr>
          <w:spacing w:val="-57"/>
        </w:rPr>
        <w:t xml:space="preserve"> </w:t>
      </w:r>
      <w:r>
        <w:t>planes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rock strata 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Sukuru</w:t>
      </w:r>
      <w:r>
        <w:rPr>
          <w:spacing w:val="-2"/>
        </w:rPr>
        <w:t xml:space="preserve"> </w:t>
      </w:r>
      <w:r>
        <w:t>hills</w:t>
      </w:r>
      <w:r>
        <w:rPr>
          <w:spacing w:val="-3"/>
        </w:rPr>
        <w:t xml:space="preserve"> </w:t>
      </w:r>
      <w:r>
        <w:t>and dykes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southern parts</w:t>
      </w:r>
      <w:r>
        <w:rPr>
          <w:spacing w:val="-1"/>
        </w:rPr>
        <w:t xml:space="preserve"> </w:t>
      </w:r>
      <w:r>
        <w:t>of Lake</w:t>
      </w:r>
      <w:r>
        <w:rPr>
          <w:spacing w:val="-1"/>
        </w:rPr>
        <w:t xml:space="preserve"> </w:t>
      </w:r>
      <w:r>
        <w:t>Turkana.</w:t>
      </w:r>
    </w:p>
    <w:p w:rsidR="00393B54" w:rsidRDefault="00574D45">
      <w:pPr>
        <w:pStyle w:val="BodyText"/>
        <w:ind w:right="292"/>
      </w:pPr>
      <w:r>
        <w:t>In areas where dykes are harder than the surrounding rocks, they formed elongated hills or ridges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plugs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surrounding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destroyed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weathering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for example</w:t>
      </w:r>
      <w:r>
        <w:rPr>
          <w:spacing w:val="-57"/>
        </w:rPr>
        <w:t xml:space="preserve"> </w:t>
      </w:r>
      <w:r>
        <w:t>ridges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Busia,</w:t>
      </w:r>
      <w:r>
        <w:rPr>
          <w:spacing w:val="-1"/>
        </w:rPr>
        <w:t xml:space="preserve"> </w:t>
      </w:r>
      <w:r>
        <w:t>Sukuru,</w:t>
      </w:r>
      <w:r>
        <w:rPr>
          <w:spacing w:val="2"/>
        </w:rPr>
        <w:t xml:space="preserve"> </w:t>
      </w:r>
      <w:r>
        <w:t>Isingiro,</w:t>
      </w:r>
      <w:r>
        <w:rPr>
          <w:spacing w:val="-1"/>
        </w:rPr>
        <w:t xml:space="preserve"> </w:t>
      </w:r>
      <w:r>
        <w:t>Rungwe complex</w:t>
      </w:r>
      <w:r>
        <w:rPr>
          <w:spacing w:val="1"/>
        </w:rPr>
        <w:t xml:space="preserve"> </w:t>
      </w:r>
      <w:r>
        <w:t>in</w:t>
      </w:r>
      <w:r>
        <w:t xml:space="preserve"> Kenya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Tororo rock.</w:t>
      </w:r>
    </w:p>
    <w:p w:rsidR="00393B54" w:rsidRDefault="00574D45">
      <w:pPr>
        <w:pStyle w:val="BodyText"/>
        <w:ind w:right="447"/>
      </w:pPr>
      <w:r>
        <w:t>In areas where soft dykes alternate with hard country rocks , they were worn away to form long</w:t>
      </w:r>
      <w:r>
        <w:rPr>
          <w:spacing w:val="1"/>
        </w:rPr>
        <w:t xml:space="preserve"> </w:t>
      </w:r>
      <w:r>
        <w:t>narrow</w:t>
      </w:r>
      <w:r>
        <w:rPr>
          <w:spacing w:val="-2"/>
        </w:rPr>
        <w:t xml:space="preserve"> </w:t>
      </w:r>
      <w:r>
        <w:t>ditch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depressions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called  trenches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trenches</w:t>
      </w:r>
      <w:r>
        <w:rPr>
          <w:spacing w:val="-1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lake</w:t>
      </w:r>
      <w:r>
        <w:rPr>
          <w:spacing w:val="-57"/>
        </w:rPr>
        <w:t xml:space="preserve"> </w:t>
      </w:r>
      <w:r>
        <w:t>Turkana</w:t>
      </w:r>
      <w:r>
        <w:rPr>
          <w:spacing w:val="-2"/>
        </w:rPr>
        <w:t xml:space="preserve"> </w:t>
      </w:r>
      <w:r>
        <w:t>in Kenya</w:t>
      </w:r>
    </w:p>
    <w:p w:rsidR="00393B54" w:rsidRDefault="00574D45">
      <w:pPr>
        <w:pStyle w:val="BodyText"/>
        <w:spacing w:before="1"/>
        <w:ind w:right="278"/>
      </w:pPr>
      <w:r>
        <w:rPr>
          <w:b/>
        </w:rPr>
        <w:t>Batholiths</w:t>
      </w:r>
      <w:r>
        <w:t>- are very</w:t>
      </w:r>
      <w:r>
        <w:t xml:space="preserve"> large dome-shaped intrusions made of large crystalline granite rock. They are</w:t>
      </w:r>
      <w:r>
        <w:rPr>
          <w:spacing w:val="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acidic</w:t>
      </w:r>
      <w:r>
        <w:rPr>
          <w:spacing w:val="-2"/>
        </w:rPr>
        <w:t xml:space="preserve"> </w:t>
      </w:r>
      <w:r>
        <w:t>magma cools</w:t>
      </w:r>
      <w:r>
        <w:rPr>
          <w:spacing w:val="-1"/>
        </w:rPr>
        <w:t xml:space="preserve"> </w:t>
      </w:r>
      <w:r>
        <w:t>down very</w:t>
      </w:r>
      <w:r>
        <w:rPr>
          <w:spacing w:val="-6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crust,</w:t>
      </w:r>
      <w:r>
        <w:rPr>
          <w:spacing w:val="-1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 of</w:t>
      </w:r>
      <w:r>
        <w:rPr>
          <w:spacing w:val="-1"/>
        </w:rPr>
        <w:t xml:space="preserve"> </w:t>
      </w:r>
      <w:r>
        <w:t>major volcanic</w:t>
      </w:r>
      <w:r>
        <w:rPr>
          <w:spacing w:val="-57"/>
        </w:rPr>
        <w:t xml:space="preserve"> </w:t>
      </w:r>
      <w:r>
        <w:t>mountains.</w:t>
      </w:r>
    </w:p>
    <w:p w:rsidR="00393B54" w:rsidRDefault="00574D45">
      <w:pPr>
        <w:pStyle w:val="BodyText"/>
        <w:ind w:right="162"/>
      </w:pPr>
      <w:r>
        <w:t>These hard batholiths were later exposed by prolonged denudation for</w:t>
      </w:r>
      <w:r>
        <w:t>ce of weathering and erosion,</w:t>
      </w:r>
      <w:r>
        <w:rPr>
          <w:spacing w:val="1"/>
        </w:rPr>
        <w:t xml:space="preserve"> </w:t>
      </w:r>
      <w:r>
        <w:t>forming uplands/ highlands/ hill rock out crops which stand out as inselburgs or residual hills</w:t>
      </w:r>
      <w:r>
        <w:rPr>
          <w:spacing w:val="1"/>
        </w:rPr>
        <w:t xml:space="preserve"> </w:t>
      </w:r>
      <w:r>
        <w:t>surrounded by soft low laying relief / plain for example Singo hills in Mubende, Sukuru hills in</w:t>
      </w:r>
      <w:r>
        <w:rPr>
          <w:spacing w:val="1"/>
        </w:rPr>
        <w:t xml:space="preserve"> </w:t>
      </w:r>
      <w:r>
        <w:t>Tororo, Labwor and Parabong batho</w:t>
      </w:r>
      <w:r>
        <w:t>liths in Northern Uganda. Maragoli and Sangalo hills in western</w:t>
      </w:r>
      <w:r>
        <w:rPr>
          <w:spacing w:val="-57"/>
        </w:rPr>
        <w:t xml:space="preserve"> </w:t>
      </w:r>
      <w:r>
        <w:t>Kenya</w:t>
      </w:r>
    </w:p>
    <w:p w:rsidR="00393B54" w:rsidRDefault="00574D45">
      <w:pPr>
        <w:pStyle w:val="BodyText"/>
        <w:ind w:right="158"/>
      </w:pPr>
      <w:r>
        <w:t>In</w:t>
      </w:r>
      <w:r>
        <w:rPr>
          <w:spacing w:val="1"/>
        </w:rPr>
        <w:t xml:space="preserve"> </w:t>
      </w:r>
      <w:r>
        <w:t>areas where</w:t>
      </w:r>
      <w:r>
        <w:rPr>
          <w:spacing w:val="-3"/>
        </w:rPr>
        <w:t xml:space="preserve"> </w:t>
      </w:r>
      <w:r>
        <w:t>soft batholiths alternate</w:t>
      </w:r>
      <w:r>
        <w:rPr>
          <w:spacing w:val="-1"/>
        </w:rPr>
        <w:t xml:space="preserve"> </w:t>
      </w:r>
      <w:r>
        <w:t>with hard</w:t>
      </w:r>
      <w:r>
        <w:rPr>
          <w:spacing w:val="-1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rocks, they</w:t>
      </w:r>
      <w:r>
        <w:rPr>
          <w:spacing w:val="-6"/>
        </w:rPr>
        <w:t xml:space="preserve"> </w:t>
      </w:r>
      <w:r>
        <w:t>were worn</w:t>
      </w:r>
      <w:r>
        <w:rPr>
          <w:spacing w:val="-1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to form</w:t>
      </w:r>
      <w:r>
        <w:rPr>
          <w:spacing w:val="-1"/>
        </w:rPr>
        <w:t xml:space="preserve"> </w:t>
      </w:r>
      <w:r>
        <w:t>arenas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depressions on the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for example</w:t>
      </w:r>
      <w:r>
        <w:rPr>
          <w:spacing w:val="-1"/>
        </w:rPr>
        <w:t xml:space="preserve"> </w:t>
      </w:r>
      <w:r>
        <w:t>Rubarola</w:t>
      </w:r>
      <w:r>
        <w:rPr>
          <w:spacing w:val="-2"/>
        </w:rPr>
        <w:t xml:space="preserve"> </w:t>
      </w:r>
      <w:r>
        <w:t>arena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Kabale.</w:t>
      </w:r>
    </w:p>
    <w:p w:rsidR="00393B54" w:rsidRDefault="00574D45">
      <w:pPr>
        <w:pStyle w:val="BodyText"/>
        <w:ind w:right="798"/>
      </w:pPr>
      <w:r>
        <w:rPr>
          <w:b/>
        </w:rPr>
        <w:t>Laccoliths</w:t>
      </w:r>
      <w:r>
        <w:t xml:space="preserve">- </w:t>
      </w:r>
      <w:r>
        <w:t>are mash room or dome shaped intrusive igneous rock structures with a flat base.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formed from</w:t>
      </w:r>
      <w:r>
        <w:rPr>
          <w:spacing w:val="-1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viscous</w:t>
      </w:r>
      <w:r>
        <w:rPr>
          <w:spacing w:val="-1"/>
        </w:rPr>
        <w:t xml:space="preserve"> </w:t>
      </w:r>
      <w:r>
        <w:t>/acidic</w:t>
      </w:r>
      <w:r>
        <w:rPr>
          <w:spacing w:val="3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layers,</w:t>
      </w:r>
      <w:r>
        <w:rPr>
          <w:spacing w:val="-1"/>
        </w:rPr>
        <w:t xml:space="preserve"> </w:t>
      </w:r>
      <w:r>
        <w:t>unable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far;</w:t>
      </w:r>
      <w:r>
        <w:rPr>
          <w:spacing w:val="-57"/>
        </w:rPr>
        <w:t xml:space="preserve"> </w:t>
      </w:r>
      <w:r>
        <w:t>accumulated</w:t>
      </w:r>
      <w:r>
        <w:rPr>
          <w:spacing w:val="-1"/>
        </w:rPr>
        <w:t xml:space="preserve"> </w:t>
      </w:r>
      <w:r>
        <w:t>in large</w:t>
      </w:r>
      <w:r>
        <w:rPr>
          <w:spacing w:val="-1"/>
        </w:rPr>
        <w:t xml:space="preserve"> </w:t>
      </w:r>
      <w:r>
        <w:t>mass.</w:t>
      </w:r>
    </w:p>
    <w:p w:rsidR="00393B54" w:rsidRDefault="00574D45">
      <w:pPr>
        <w:pStyle w:val="BodyText"/>
        <w:ind w:right="806"/>
      </w:pPr>
      <w:r>
        <w:t>The</w:t>
      </w:r>
      <w:r>
        <w:rPr>
          <w:spacing w:val="-3"/>
        </w:rPr>
        <w:t xml:space="preserve"> </w:t>
      </w:r>
      <w:r>
        <w:t>viscous</w:t>
      </w:r>
      <w:r>
        <w:rPr>
          <w:spacing w:val="-1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forced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overlying</w:t>
      </w:r>
      <w:r>
        <w:rPr>
          <w:spacing w:val="-3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strata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bend</w:t>
      </w:r>
      <w:r>
        <w:rPr>
          <w:spacing w:val="-1"/>
        </w:rPr>
        <w:t xml:space="preserve"> </w:t>
      </w:r>
      <w:r>
        <w:t>upwards hence dome</w:t>
      </w:r>
      <w:r>
        <w:rPr>
          <w:spacing w:val="-1"/>
        </w:rPr>
        <w:t xml:space="preserve"> </w:t>
      </w:r>
      <w:r>
        <w:t>shaped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solidified.</w:t>
      </w:r>
    </w:p>
    <w:p w:rsidR="00393B54" w:rsidRDefault="00574D45">
      <w:pPr>
        <w:pStyle w:val="BodyText"/>
        <w:ind w:right="975"/>
      </w:pPr>
      <w:r>
        <w:t>When</w:t>
      </w:r>
      <w:r>
        <w:rPr>
          <w:spacing w:val="-1"/>
        </w:rPr>
        <w:t xml:space="preserve"> </w:t>
      </w:r>
      <w:r>
        <w:t>exposed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denudational</w:t>
      </w:r>
      <w:r>
        <w:rPr>
          <w:spacing w:val="-1"/>
        </w:rPr>
        <w:t xml:space="preserve"> </w:t>
      </w:r>
      <w:r>
        <w:t>forces, laccoliths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formed uplands</w:t>
      </w:r>
      <w:r>
        <w:rPr>
          <w:spacing w:val="-1"/>
        </w:rPr>
        <w:t xml:space="preserve"> </w:t>
      </w:r>
      <w:r>
        <w:t>when harder</w:t>
      </w:r>
      <w:r>
        <w:rPr>
          <w:spacing w:val="-1"/>
        </w:rPr>
        <w:t xml:space="preserve"> </w:t>
      </w:r>
      <w:r>
        <w:t>than the</w:t>
      </w:r>
      <w:r>
        <w:rPr>
          <w:spacing w:val="-57"/>
        </w:rPr>
        <w:t xml:space="preserve"> </w:t>
      </w:r>
      <w:r>
        <w:t>surrounding</w:t>
      </w:r>
      <w:r>
        <w:rPr>
          <w:spacing w:val="-1"/>
        </w:rPr>
        <w:t xml:space="preserve"> </w:t>
      </w:r>
      <w:r>
        <w:t>rocks for example</w:t>
      </w:r>
      <w:r>
        <w:rPr>
          <w:spacing w:val="-1"/>
        </w:rPr>
        <w:t xml:space="preserve"> </w:t>
      </w:r>
      <w:r>
        <w:t>Kitui and Voi areas</w:t>
      </w:r>
      <w:r>
        <w:rPr>
          <w:spacing w:val="-1"/>
        </w:rPr>
        <w:t xml:space="preserve"> </w:t>
      </w:r>
      <w:r>
        <w:t>in Kenya.</w:t>
      </w:r>
    </w:p>
    <w:p w:rsidR="00393B54" w:rsidRDefault="00574D45">
      <w:pPr>
        <w:pStyle w:val="Heading1"/>
        <w:tabs>
          <w:tab w:val="left" w:leader="dot" w:pos="6286"/>
        </w:tabs>
        <w:spacing w:before="5" w:line="240" w:lineRule="auto"/>
        <w:ind w:right="137"/>
      </w:pPr>
      <w:r>
        <w:t>Candidates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illustrate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intrusive</w:t>
      </w:r>
      <w:r>
        <w:rPr>
          <w:spacing w:val="-1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landforms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diagrams and</w:t>
      </w:r>
      <w:r>
        <w:rPr>
          <w:spacing w:val="-2"/>
        </w:rPr>
        <w:t xml:space="preserve"> </w:t>
      </w:r>
      <w:r>
        <w:t>examples…</w:t>
      </w:r>
      <w:r>
        <w:tab/>
        <w:t>25mks</w:t>
      </w:r>
    </w:p>
    <w:p w:rsidR="00393B54" w:rsidRDefault="00393B54">
      <w:pPr>
        <w:pStyle w:val="BodyText"/>
        <w:ind w:left="0"/>
        <w:rPr>
          <w:b/>
        </w:rPr>
      </w:pPr>
    </w:p>
    <w:p w:rsidR="00393B54" w:rsidRDefault="00574D45">
      <w:pPr>
        <w:ind w:left="3982"/>
        <w:rPr>
          <w:b/>
          <w:sz w:val="24"/>
        </w:rPr>
      </w:pPr>
      <w:r>
        <w:rPr>
          <w:b/>
          <w:sz w:val="24"/>
        </w:rPr>
        <w:t>EXTRUSIVE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VOLCANICITY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line="240" w:lineRule="auto"/>
        <w:ind w:left="1080" w:hanging="360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 volcanicity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relief land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in East</w:t>
      </w:r>
      <w:r>
        <w:rPr>
          <w:spacing w:val="-2"/>
        </w:rPr>
        <w:t xml:space="preserve"> </w:t>
      </w:r>
      <w:r>
        <w:t>Africa.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ind w:left="720" w:right="298" w:firstLine="0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effect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extrusive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volcanicity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relief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Africa.</w:t>
      </w:r>
    </w:p>
    <w:p w:rsidR="00393B54" w:rsidRDefault="00574D45">
      <w:pPr>
        <w:pStyle w:val="Heading1"/>
        <w:spacing w:before="1"/>
      </w:pP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volcanicity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origin/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 forms</w:t>
      </w:r>
      <w:r>
        <w:rPr>
          <w:spacing w:val="2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5"/>
          <w:sz w:val="24"/>
        </w:rPr>
        <w:t xml:space="preserve"> </w:t>
      </w:r>
      <w:r>
        <w:rPr>
          <w:sz w:val="24"/>
        </w:rPr>
        <w:t>volcanicity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</w:pPr>
      <w:r>
        <w:t>Volcanicity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gases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molten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extruded</w:t>
      </w:r>
      <w:r>
        <w:rPr>
          <w:spacing w:val="-1"/>
        </w:rPr>
        <w:t xml:space="preserve"> </w:t>
      </w:r>
      <w:r>
        <w:t>onto the</w:t>
      </w:r>
      <w:r>
        <w:rPr>
          <w:spacing w:val="-2"/>
        </w:rPr>
        <w:t xml:space="preserve"> </w:t>
      </w:r>
      <w:r>
        <w:t>earth’s</w:t>
      </w:r>
      <w:r>
        <w:rPr>
          <w:spacing w:val="-1"/>
        </w:rPr>
        <w:t xml:space="preserve"> </w:t>
      </w:r>
      <w:r>
        <w:t>surface</w:t>
      </w:r>
      <w:r>
        <w:rPr>
          <w:spacing w:val="-57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 vent or fissures to form</w:t>
      </w:r>
      <w:r>
        <w:rPr>
          <w:spacing w:val="-1"/>
        </w:rPr>
        <w:t xml:space="preserve"> </w:t>
      </w:r>
      <w:r>
        <w:t>various volcanic landforms.</w:t>
      </w:r>
    </w:p>
    <w:p w:rsidR="00393B54" w:rsidRDefault="00574D45">
      <w:pPr>
        <w:pStyle w:val="Heading1"/>
        <w:spacing w:before="2" w:line="240" w:lineRule="auto"/>
      </w:pPr>
      <w:r>
        <w:t>Origin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extrusive</w:t>
      </w:r>
      <w:r>
        <w:rPr>
          <w:spacing w:val="-2"/>
        </w:rPr>
        <w:t xml:space="preserve"> </w:t>
      </w:r>
      <w:r>
        <w:t>volcanic</w:t>
      </w:r>
      <w:r>
        <w:rPr>
          <w:spacing w:val="-2"/>
        </w:rPr>
        <w:t xml:space="preserve"> </w:t>
      </w:r>
      <w:r>
        <w:t>landforms</w:t>
      </w:r>
    </w:p>
    <w:p w:rsidR="00393B54" w:rsidRDefault="00393B54">
      <w:pPr>
        <w:sectPr w:rsidR="00393B54">
          <w:headerReference w:type="default" r:id="rId49"/>
          <w:footerReference w:type="default" r:id="rId5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23</w:t>
      </w:r>
    </w:p>
    <w:p w:rsidR="00393B54" w:rsidRDefault="00574D45">
      <w:pPr>
        <w:pStyle w:val="BodyText"/>
        <w:spacing w:line="222" w:lineRule="exact"/>
      </w:pPr>
      <w:r>
        <w:t>Volcanicity</w:t>
      </w:r>
      <w:r>
        <w:rPr>
          <w:spacing w:val="-6"/>
        </w:rPr>
        <w:t xml:space="preserve"> </w:t>
      </w:r>
      <w:r>
        <w:t>is brought about by</w:t>
      </w:r>
      <w:r>
        <w:rPr>
          <w:spacing w:val="-5"/>
        </w:rPr>
        <w:t xml:space="preserve"> </w:t>
      </w:r>
      <w:r>
        <w:t>radio activity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geo-chemical reactions in the interior of</w:t>
      </w:r>
      <w:r>
        <w:rPr>
          <w:spacing w:val="-2"/>
        </w:rPr>
        <w:t xml:space="preserve"> </w:t>
      </w:r>
      <w:r>
        <w:t>the earth</w:t>
      </w:r>
    </w:p>
    <w:p w:rsidR="00393B54" w:rsidRDefault="00574D45">
      <w:pPr>
        <w:pStyle w:val="BodyText"/>
        <w:ind w:right="1052"/>
      </w:pPr>
      <w:r>
        <w:t>generating intense/ great heat and pressure; melting mantle rock into molten rock/ magma.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molten</w:t>
      </w:r>
      <w:r>
        <w:rPr>
          <w:spacing w:val="-1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forms as</w:t>
      </w:r>
      <w:r>
        <w:rPr>
          <w:spacing w:val="-1"/>
        </w:rPr>
        <w:t xml:space="preserve"> </w:t>
      </w:r>
      <w:r>
        <w:t>a 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Friction between</w:t>
      </w:r>
      <w:r>
        <w:rPr>
          <w:spacing w:val="-1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plate</w:t>
      </w:r>
      <w:r>
        <w:rPr>
          <w:spacing w:val="-57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and faulting.</w:t>
      </w:r>
    </w:p>
    <w:p w:rsidR="00393B54" w:rsidRDefault="00574D45">
      <w:pPr>
        <w:pStyle w:val="BodyText"/>
        <w:spacing w:before="1"/>
        <w:ind w:right="500"/>
      </w:pPr>
      <w:r>
        <w:t>High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pushes 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crust; rising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vent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weakness</w:t>
      </w:r>
      <w:r>
        <w:rPr>
          <w:spacing w:val="-1"/>
        </w:rPr>
        <w:t xml:space="preserve"> </w:t>
      </w:r>
      <w:r>
        <w:t>such as faults</w:t>
      </w:r>
      <w:r>
        <w:rPr>
          <w:spacing w:val="-1"/>
        </w:rPr>
        <w:t xml:space="preserve"> </w:t>
      </w:r>
      <w:r>
        <w:t>created by</w:t>
      </w:r>
      <w:r>
        <w:rPr>
          <w:spacing w:val="-5"/>
        </w:rPr>
        <w:t xml:space="preserve"> </w:t>
      </w:r>
      <w:r>
        <w:t>tectonic</w:t>
      </w:r>
      <w:r>
        <w:rPr>
          <w:spacing w:val="-1"/>
        </w:rPr>
        <w:t xml:space="preserve"> </w:t>
      </w:r>
      <w:r>
        <w:t>forces/</w:t>
      </w:r>
      <w:r>
        <w:rPr>
          <w:spacing w:val="1"/>
        </w:rPr>
        <w:t xml:space="preserve"> </w:t>
      </w:r>
      <w:r>
        <w:t>movements such as faulting.</w:t>
      </w:r>
    </w:p>
    <w:p w:rsidR="00393B54" w:rsidRDefault="00574D45">
      <w:pPr>
        <w:pStyle w:val="BodyText"/>
        <w:ind w:right="747"/>
      </w:pPr>
      <w:r>
        <w:t>The shape and the size of the volcanic landforms are determined by the chemi</w:t>
      </w:r>
      <w:r>
        <w:t>cal</w:t>
      </w:r>
      <w:r>
        <w:rPr>
          <w:spacing w:val="1"/>
        </w:rPr>
        <w:t xml:space="preserve"> </w:t>
      </w:r>
      <w:r>
        <w:t>composition/viscosity</w:t>
      </w:r>
      <w:r>
        <w:rPr>
          <w:spacing w:val="-9"/>
        </w:rPr>
        <w:t xml:space="preserve"> </w:t>
      </w:r>
      <w:r>
        <w:t>of magma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of volcanic</w:t>
      </w:r>
      <w:r>
        <w:rPr>
          <w:spacing w:val="-1"/>
        </w:rPr>
        <w:t xml:space="preserve"> </w:t>
      </w:r>
      <w:r>
        <w:t>eruption.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acidic</w:t>
      </w:r>
      <w:r>
        <w:rPr>
          <w:spacing w:val="-2"/>
        </w:rPr>
        <w:t xml:space="preserve"> </w:t>
      </w:r>
      <w:r>
        <w:t>(high silica</w:t>
      </w:r>
      <w:r>
        <w:rPr>
          <w:spacing w:val="-57"/>
        </w:rPr>
        <w:t xml:space="preserve"> </w:t>
      </w:r>
      <w:r>
        <w:t>content),</w:t>
      </w:r>
      <w:r>
        <w:rPr>
          <w:spacing w:val="-1"/>
        </w:rPr>
        <w:t xml:space="preserve"> </w:t>
      </w:r>
      <w:r>
        <w:t>intermediate</w:t>
      </w:r>
      <w:r>
        <w:rPr>
          <w:spacing w:val="1"/>
        </w:rPr>
        <w:t xml:space="preserve"> </w:t>
      </w:r>
      <w:r>
        <w:t>and basic magma(less silica)</w:t>
      </w:r>
    </w:p>
    <w:p w:rsidR="00393B54" w:rsidRDefault="00574D45">
      <w:pPr>
        <w:pStyle w:val="Heading1"/>
        <w:spacing w:before="4"/>
        <w:ind w:left="3002"/>
      </w:pPr>
      <w:r>
        <w:t>LANDFORMS</w:t>
      </w:r>
      <w:r>
        <w:rPr>
          <w:spacing w:val="-1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VOLCANICITY</w:t>
      </w:r>
    </w:p>
    <w:p w:rsidR="00393B54" w:rsidRDefault="00574D45">
      <w:pPr>
        <w:pStyle w:val="BodyText"/>
        <w:ind w:right="197"/>
      </w:pPr>
      <w:r>
        <w:t>Ash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cinder</w:t>
      </w:r>
      <w:r>
        <w:rPr>
          <w:spacing w:val="-1"/>
        </w:rPr>
        <w:t xml:space="preserve"> </w:t>
      </w:r>
      <w:r>
        <w:t>cones,</w:t>
      </w:r>
      <w:r>
        <w:rPr>
          <w:spacing w:val="1"/>
        </w:rPr>
        <w:t xml:space="preserve"> </w:t>
      </w:r>
      <w:r>
        <w:t>composite</w:t>
      </w:r>
      <w:r>
        <w:rPr>
          <w:spacing w:val="-3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shield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lava</w:t>
      </w:r>
      <w:r>
        <w:rPr>
          <w:spacing w:val="-4"/>
        </w:rPr>
        <w:t xml:space="preserve"> </w:t>
      </w:r>
      <w:r>
        <w:t>plateaus,</w:t>
      </w:r>
      <w:r>
        <w:rPr>
          <w:spacing w:val="1"/>
        </w:rPr>
        <w:t xml:space="preserve"> </w:t>
      </w:r>
      <w:r>
        <w:t>explosion</w:t>
      </w:r>
      <w:r>
        <w:rPr>
          <w:spacing w:val="-1"/>
        </w:rPr>
        <w:t xml:space="preserve"> </w:t>
      </w:r>
      <w:r>
        <w:t>craters,</w:t>
      </w:r>
      <w:r>
        <w:rPr>
          <w:spacing w:val="-1"/>
        </w:rPr>
        <w:t xml:space="preserve"> </w:t>
      </w:r>
      <w:r>
        <w:t>caldera,</w:t>
      </w:r>
      <w:r>
        <w:rPr>
          <w:spacing w:val="-1"/>
        </w:rPr>
        <w:t xml:space="preserve"> </w:t>
      </w:r>
      <w:r>
        <w:t>Cumulo</w:t>
      </w:r>
      <w:r>
        <w:rPr>
          <w:spacing w:val="-57"/>
        </w:rPr>
        <w:t xml:space="preserve"> </w:t>
      </w:r>
      <w:r>
        <w:t>domes,</w:t>
      </w:r>
      <w:r>
        <w:rPr>
          <w:spacing w:val="-1"/>
        </w:rPr>
        <w:t xml:space="preserve"> </w:t>
      </w:r>
      <w:r>
        <w:t>volcanic plugs and neck e.t.c</w:t>
      </w:r>
    </w:p>
    <w:p w:rsidR="00393B54" w:rsidRDefault="00574D45">
      <w:pPr>
        <w:ind w:left="720" w:right="428"/>
        <w:rPr>
          <w:sz w:val="24"/>
        </w:rPr>
      </w:pPr>
      <w:r>
        <w:rPr>
          <w:b/>
          <w:sz w:val="24"/>
        </w:rPr>
        <w:t>Ash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cinder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cones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cones</w:t>
      </w:r>
      <w:r>
        <w:rPr>
          <w:spacing w:val="2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when acidic</w:t>
      </w:r>
      <w:r>
        <w:rPr>
          <w:spacing w:val="-2"/>
          <w:sz w:val="24"/>
        </w:rPr>
        <w:t xml:space="preserve"> </w:t>
      </w:r>
      <w:r>
        <w:rPr>
          <w:sz w:val="24"/>
        </w:rPr>
        <w:t>lava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ejected in</w:t>
      </w:r>
      <w:r>
        <w:rPr>
          <w:spacing w:val="-1"/>
          <w:sz w:val="24"/>
        </w:rPr>
        <w:t xml:space="preserve"> </w:t>
      </w:r>
      <w:r>
        <w:rPr>
          <w:sz w:val="24"/>
        </w:rPr>
        <w:t>violent eruption;</w:t>
      </w:r>
      <w:r>
        <w:rPr>
          <w:spacing w:val="-1"/>
          <w:sz w:val="24"/>
        </w:rPr>
        <w:t xml:space="preserve"> </w:t>
      </w:r>
      <w:r>
        <w:rPr>
          <w:sz w:val="24"/>
        </w:rPr>
        <w:t>breaking</w:t>
      </w:r>
      <w:r>
        <w:rPr>
          <w:spacing w:val="-57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into volcanic dust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(ash)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 small rock</w:t>
      </w:r>
      <w:r>
        <w:rPr>
          <w:spacing w:val="-1"/>
          <w:sz w:val="24"/>
        </w:rPr>
        <w:t xml:space="preserve"> </w:t>
      </w:r>
      <w:r>
        <w:rPr>
          <w:sz w:val="24"/>
        </w:rPr>
        <w:t>fragments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(cinder</w:t>
      </w:r>
      <w:r>
        <w:rPr>
          <w:sz w:val="24"/>
        </w:rPr>
        <w:t>).</w:t>
      </w:r>
    </w:p>
    <w:p w:rsidR="00393B54" w:rsidRDefault="00574D45">
      <w:pPr>
        <w:pStyle w:val="BodyText"/>
        <w:ind w:right="136"/>
      </w:pPr>
      <w:r>
        <w:t>These</w:t>
      </w:r>
      <w:r>
        <w:rPr>
          <w:spacing w:val="-2"/>
        </w:rPr>
        <w:t xml:space="preserve"> </w:t>
      </w:r>
      <w:r>
        <w:t>materials/ rock</w:t>
      </w:r>
      <w:r>
        <w:rPr>
          <w:spacing w:val="-1"/>
        </w:rPr>
        <w:t xml:space="preserve"> </w:t>
      </w:r>
      <w:r>
        <w:t>fragments fall</w:t>
      </w:r>
      <w:r>
        <w:rPr>
          <w:spacing w:val="-1"/>
        </w:rPr>
        <w:t xml:space="preserve"> </w:t>
      </w:r>
      <w:r>
        <w:t>back and</w:t>
      </w:r>
      <w:r>
        <w:rPr>
          <w:spacing w:val="-1"/>
        </w:rPr>
        <w:t xml:space="preserve"> </w:t>
      </w:r>
      <w:r>
        <w:t>build up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concave</w:t>
      </w:r>
      <w:r>
        <w:rPr>
          <w:spacing w:val="-2"/>
        </w:rPr>
        <w:t xml:space="preserve"> </w:t>
      </w:r>
      <w:r>
        <w:t>shaped cone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vent due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spreading</w:t>
      </w:r>
      <w:r>
        <w:rPr>
          <w:spacing w:val="-3"/>
        </w:rPr>
        <w:t xml:space="preserve"> </w:t>
      </w:r>
      <w:r>
        <w:t>out of materials near the</w:t>
      </w:r>
      <w:r>
        <w:rPr>
          <w:spacing w:val="-2"/>
        </w:rPr>
        <w:t xml:space="preserve"> </w:t>
      </w:r>
      <w:r>
        <w:t>base.</w:t>
      </w:r>
    </w:p>
    <w:p w:rsidR="00393B54" w:rsidRDefault="00574D45">
      <w:pPr>
        <w:pStyle w:val="BodyText"/>
      </w:pPr>
      <w:r>
        <w:t>Ash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laid</w:t>
      </w:r>
      <w:r>
        <w:rPr>
          <w:spacing w:val="-1"/>
        </w:rPr>
        <w:t xml:space="preserve"> </w:t>
      </w:r>
      <w:r>
        <w:t>first followed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cinder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each layer represents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eruption.</w:t>
      </w:r>
    </w:p>
    <w:p w:rsidR="00393B54" w:rsidRDefault="00574D45">
      <w:pPr>
        <w:pStyle w:val="Heading1"/>
        <w:spacing w:before="4" w:line="254" w:lineRule="exact"/>
      </w:pPr>
      <w:r>
        <w:t>Characteristics</w:t>
      </w:r>
      <w:r>
        <w:rPr>
          <w:spacing w:val="-2"/>
        </w:rPr>
        <w:t xml:space="preserve"> </w:t>
      </w:r>
      <w:r>
        <w:t>of ash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cinder</w:t>
      </w:r>
      <w:r>
        <w:rPr>
          <w:spacing w:val="-2"/>
        </w:rPr>
        <w:t xml:space="preserve"> </w:t>
      </w:r>
      <w:r>
        <w:t>cones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300" w:lineRule="exact"/>
        <w:ind w:left="900"/>
        <w:rPr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in size,</w:t>
      </w:r>
      <w:r>
        <w:rPr>
          <w:spacing w:val="-1"/>
          <w:sz w:val="24"/>
        </w:rPr>
        <w:t xml:space="preserve"> </w:t>
      </w:r>
      <w:r>
        <w:rPr>
          <w:sz w:val="24"/>
        </w:rPr>
        <w:t>not exceeding</w:t>
      </w:r>
      <w:r>
        <w:rPr>
          <w:spacing w:val="-3"/>
          <w:sz w:val="24"/>
        </w:rPr>
        <w:t xml:space="preserve"> </w:t>
      </w:r>
      <w:r>
        <w:rPr>
          <w:sz w:val="24"/>
        </w:rPr>
        <w:t>300 meters</w:t>
      </w:r>
      <w:r>
        <w:rPr>
          <w:spacing w:val="-1"/>
          <w:sz w:val="24"/>
        </w:rPr>
        <w:t xml:space="preserve"> </w:t>
      </w:r>
      <w:r>
        <w:rPr>
          <w:sz w:val="24"/>
        </w:rPr>
        <w:t>(1000 ft) and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parasitic</w:t>
      </w:r>
      <w:r>
        <w:rPr>
          <w:spacing w:val="-1"/>
          <w:sz w:val="24"/>
        </w:rPr>
        <w:t xml:space="preserve"> </w:t>
      </w:r>
      <w:r>
        <w:rPr>
          <w:sz w:val="24"/>
        </w:rPr>
        <w:t>cones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larger volcanoes.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line="201" w:lineRule="auto"/>
        <w:ind w:right="291" w:hanging="360"/>
        <w:rPr>
          <w:sz w:val="24"/>
        </w:rPr>
      </w:pPr>
      <w:r>
        <w:tab/>
      </w:r>
      <w:r>
        <w:rPr>
          <w:sz w:val="24"/>
        </w:rPr>
        <w:t>occur</w:t>
      </w:r>
      <w:r>
        <w:rPr>
          <w:spacing w:val="-2"/>
          <w:sz w:val="24"/>
        </w:rPr>
        <w:t xml:space="preserve"> </w:t>
      </w:r>
      <w:r>
        <w:rPr>
          <w:sz w:val="24"/>
        </w:rPr>
        <w:t>frequently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groups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Sarabwe and</w:t>
      </w:r>
      <w:r>
        <w:rPr>
          <w:spacing w:val="-1"/>
          <w:sz w:val="24"/>
        </w:rPr>
        <w:t xml:space="preserve"> </w:t>
      </w:r>
      <w:r>
        <w:rPr>
          <w:sz w:val="24"/>
        </w:rPr>
        <w:t>Sabiniyo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Kisoro</w:t>
      </w:r>
      <w:r>
        <w:rPr>
          <w:spacing w:val="-1"/>
          <w:sz w:val="24"/>
        </w:rPr>
        <w:t xml:space="preserve"> </w:t>
      </w:r>
      <w:r>
        <w:rPr>
          <w:sz w:val="24"/>
        </w:rPr>
        <w:t>district,</w:t>
      </w:r>
      <w:r>
        <w:rPr>
          <w:spacing w:val="-1"/>
          <w:sz w:val="24"/>
        </w:rPr>
        <w:t xml:space="preserve"> </w:t>
      </w:r>
      <w:r>
        <w:rPr>
          <w:sz w:val="24"/>
        </w:rPr>
        <w:t>Teleki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Kenya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 the Eastern side</w:t>
      </w:r>
      <w:r>
        <w:rPr>
          <w:spacing w:val="-1"/>
          <w:sz w:val="24"/>
        </w:rPr>
        <w:t xml:space="preserve"> </w:t>
      </w:r>
      <w:r>
        <w:rPr>
          <w:sz w:val="24"/>
        </w:rPr>
        <w:t>of mountain</w:t>
      </w:r>
      <w:r>
        <w:rPr>
          <w:sz w:val="24"/>
        </w:rPr>
        <w:t xml:space="preserve"> Elgon.</w:t>
      </w:r>
    </w:p>
    <w:p w:rsidR="00393B54" w:rsidRDefault="00574D45">
      <w:pPr>
        <w:spacing w:before="3"/>
        <w:ind w:left="720" w:right="256"/>
        <w:rPr>
          <w:sz w:val="24"/>
        </w:rPr>
      </w:pPr>
      <w:r>
        <w:rPr>
          <w:b/>
          <w:sz w:val="24"/>
        </w:rPr>
        <w:t>Composite cones / strato volcanoes</w:t>
      </w:r>
      <w:r>
        <w:rPr>
          <w:sz w:val="24"/>
        </w:rPr>
        <w:t>-these are larger cones made of alternate layers of ash and lava</w:t>
      </w:r>
      <w:r>
        <w:rPr>
          <w:spacing w:val="-57"/>
          <w:sz w:val="24"/>
        </w:rPr>
        <w:t xml:space="preserve"> </w:t>
      </w:r>
      <w:r>
        <w:rPr>
          <w:sz w:val="24"/>
        </w:rPr>
        <w:t>ejected</w:t>
      </w:r>
      <w:r>
        <w:rPr>
          <w:spacing w:val="-1"/>
          <w:sz w:val="24"/>
        </w:rPr>
        <w:t xml:space="preserve"> </w:t>
      </w:r>
      <w:r>
        <w:rPr>
          <w:sz w:val="24"/>
        </w:rPr>
        <w:t>through the vent</w:t>
      </w:r>
      <w:r>
        <w:rPr>
          <w:spacing w:val="2"/>
          <w:sz w:val="24"/>
        </w:rPr>
        <w:t xml:space="preserve"> </w:t>
      </w:r>
      <w:r>
        <w:rPr>
          <w:sz w:val="24"/>
        </w:rPr>
        <w:t>over a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period of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393B54" w:rsidRDefault="00574D45">
      <w:pPr>
        <w:pStyle w:val="BodyText"/>
        <w:ind w:right="136"/>
      </w:pPr>
      <w:r>
        <w:t>The first eruption is violent and breaks down into volcanic dust called ash laid down around the</w:t>
      </w:r>
      <w:r>
        <w:t xml:space="preserve"> vent</w:t>
      </w:r>
      <w:r>
        <w:rPr>
          <w:spacing w:val="-57"/>
        </w:rPr>
        <w:t xml:space="preserve"> </w:t>
      </w:r>
      <w:r>
        <w:t>to form the first layer. As pressure reduces, lava pours out on top of the ash to form the second layer.</w:t>
      </w:r>
      <w:r>
        <w:rPr>
          <w:spacing w:val="-58"/>
        </w:rPr>
        <w:t xml:space="preserve"> </w:t>
      </w:r>
      <w:r>
        <w:t>Successive eruptions build up a composite cone which can rise thousand of meters high above the</w:t>
      </w:r>
      <w:r>
        <w:rPr>
          <w:spacing w:val="1"/>
        </w:rPr>
        <w:t xml:space="preserve"> </w:t>
      </w:r>
      <w:r>
        <w:t>surrounding</w:t>
      </w:r>
      <w:r>
        <w:rPr>
          <w:spacing w:val="-3"/>
        </w:rPr>
        <w:t xml:space="preserve"> </w:t>
      </w:r>
      <w:r>
        <w:t>surface.</w:t>
      </w:r>
    </w:p>
    <w:p w:rsidR="00393B54" w:rsidRDefault="00574D45">
      <w:pPr>
        <w:pStyle w:val="Heading1"/>
        <w:spacing w:before="5" w:line="254" w:lineRule="exact"/>
      </w:pPr>
      <w:r>
        <w:t>Characteristics</w:t>
      </w:r>
      <w:r>
        <w:rPr>
          <w:spacing w:val="-1"/>
        </w:rPr>
        <w:t xml:space="preserve"> </w:t>
      </w:r>
      <w:r>
        <w:t>of ash and</w:t>
      </w:r>
      <w:r>
        <w:rPr>
          <w:spacing w:val="-1"/>
        </w:rPr>
        <w:t xml:space="preserve"> </w:t>
      </w:r>
      <w:r>
        <w:t>l</w:t>
      </w:r>
      <w:r>
        <w:t>ava cones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300" w:lineRule="exact"/>
        <w:ind w:left="900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usually</w:t>
      </w:r>
      <w:r>
        <w:rPr>
          <w:spacing w:val="-6"/>
          <w:sz w:val="24"/>
        </w:rPr>
        <w:t xml:space="preserve"> </w:t>
      </w:r>
      <w:r>
        <w:rPr>
          <w:sz w:val="24"/>
        </w:rPr>
        <w:t>larger</w:t>
      </w:r>
      <w:r>
        <w:rPr>
          <w:spacing w:val="1"/>
          <w:sz w:val="24"/>
        </w:rPr>
        <w:t xml:space="preserve"> </w:t>
      </w:r>
      <w:r>
        <w:rPr>
          <w:sz w:val="24"/>
        </w:rPr>
        <w:t>cones</w:t>
      </w:r>
      <w:r>
        <w:rPr>
          <w:spacing w:val="-1"/>
          <w:sz w:val="24"/>
        </w:rPr>
        <w:t xml:space="preserve"> </w:t>
      </w:r>
      <w:r>
        <w:rPr>
          <w:sz w:val="24"/>
        </w:rPr>
        <w:t>with 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 and broad bases,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line="201" w:lineRule="auto"/>
        <w:ind w:right="716" w:hanging="360"/>
        <w:rPr>
          <w:sz w:val="24"/>
        </w:rPr>
      </w:pPr>
      <w:r>
        <w:tab/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smaller parasitic</w:t>
      </w:r>
      <w:r>
        <w:rPr>
          <w:spacing w:val="-1"/>
          <w:sz w:val="24"/>
        </w:rPr>
        <w:t xml:space="preserve"> </w:t>
      </w:r>
      <w:r>
        <w:rPr>
          <w:sz w:val="24"/>
        </w:rPr>
        <w:t>cones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sides</w:t>
      </w:r>
      <w:r>
        <w:rPr>
          <w:spacing w:val="-1"/>
          <w:sz w:val="24"/>
        </w:rPr>
        <w:t xml:space="preserve"> </w:t>
      </w:r>
      <w:r>
        <w:rPr>
          <w:sz w:val="24"/>
        </w:rPr>
        <w:t>as exists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lava</w:t>
      </w:r>
      <w:r>
        <w:rPr>
          <w:spacing w:val="-3"/>
          <w:sz w:val="24"/>
        </w:rPr>
        <w:t xml:space="preserve"> </w:t>
      </w:r>
      <w:r>
        <w:rPr>
          <w:sz w:val="24"/>
        </w:rPr>
        <w:t>when the</w:t>
      </w:r>
      <w:r>
        <w:rPr>
          <w:spacing w:val="-1"/>
          <w:sz w:val="24"/>
        </w:rPr>
        <w:t xml:space="preserve"> </w:t>
      </w:r>
      <w:r>
        <w:rPr>
          <w:sz w:val="24"/>
        </w:rPr>
        <w:t>vent is</w:t>
      </w:r>
      <w:r>
        <w:rPr>
          <w:spacing w:val="1"/>
          <w:sz w:val="24"/>
        </w:rPr>
        <w:t xml:space="preserve"> </w:t>
      </w:r>
      <w:r>
        <w:rPr>
          <w:sz w:val="24"/>
        </w:rPr>
        <w:t>sealed 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gentle eruption,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91" w:lineRule="exact"/>
        <w:ind w:left="900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craters</w:t>
      </w:r>
      <w:r>
        <w:rPr>
          <w:spacing w:val="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top;</w:t>
      </w:r>
      <w:r>
        <w:rPr>
          <w:spacing w:val="-1"/>
          <w:sz w:val="24"/>
        </w:rPr>
        <w:t xml:space="preserve"> </w:t>
      </w:r>
      <w:r>
        <w:rPr>
          <w:sz w:val="24"/>
        </w:rPr>
        <w:t>created by</w:t>
      </w:r>
      <w:r>
        <w:rPr>
          <w:spacing w:val="-5"/>
          <w:sz w:val="24"/>
        </w:rPr>
        <w:t xml:space="preserve"> </w:t>
      </w:r>
      <w:r>
        <w:rPr>
          <w:sz w:val="24"/>
        </w:rPr>
        <w:t>secondary</w:t>
      </w:r>
      <w:r>
        <w:rPr>
          <w:spacing w:val="-3"/>
          <w:sz w:val="24"/>
        </w:rPr>
        <w:t xml:space="preserve"> </w:t>
      </w:r>
      <w:r>
        <w:rPr>
          <w:sz w:val="24"/>
        </w:rPr>
        <w:t>eruption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which </w:t>
      </w:r>
      <w:r>
        <w:rPr>
          <w:sz w:val="24"/>
        </w:rPr>
        <w:t>blows</w:t>
      </w:r>
      <w:r>
        <w:rPr>
          <w:spacing w:val="-1"/>
          <w:sz w:val="24"/>
        </w:rPr>
        <w:t xml:space="preserve"> </w:t>
      </w:r>
      <w:r>
        <w:rPr>
          <w:sz w:val="24"/>
        </w:rPr>
        <w:t>off the top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cone,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96" w:lineRule="exact"/>
        <w:ind w:left="900"/>
        <w:rPr>
          <w:sz w:val="24"/>
        </w:rPr>
      </w:pP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erupt because</w:t>
      </w:r>
      <w:r>
        <w:rPr>
          <w:spacing w:val="-1"/>
          <w:sz w:val="24"/>
        </w:rPr>
        <w:t xml:space="preserve"> </w:t>
      </w:r>
      <w:r>
        <w:rPr>
          <w:sz w:val="24"/>
        </w:rPr>
        <w:t>lava</w:t>
      </w:r>
      <w:r>
        <w:rPr>
          <w:spacing w:val="-2"/>
          <w:sz w:val="24"/>
        </w:rPr>
        <w:t xml:space="preserve"> </w:t>
      </w:r>
      <w:r>
        <w:rPr>
          <w:sz w:val="24"/>
        </w:rPr>
        <w:t>hardens and seals the</w:t>
      </w:r>
      <w:r>
        <w:rPr>
          <w:spacing w:val="-2"/>
          <w:sz w:val="24"/>
        </w:rPr>
        <w:t xml:space="preserve"> </w:t>
      </w:r>
      <w:r>
        <w:rPr>
          <w:sz w:val="24"/>
        </w:rPr>
        <w:t>vent.</w:t>
      </w:r>
    </w:p>
    <w:p w:rsidR="00393B54" w:rsidRDefault="00574D45">
      <w:pPr>
        <w:pStyle w:val="BodyText"/>
        <w:spacing w:line="249" w:lineRule="exact"/>
      </w:pPr>
      <w:r>
        <w:t>Examples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Kilimanjaro,</w:t>
      </w:r>
      <w:r>
        <w:rPr>
          <w:spacing w:val="-2"/>
        </w:rPr>
        <w:t xml:space="preserve"> </w:t>
      </w:r>
      <w:r>
        <w:t>Kenya, Oldoinyo</w:t>
      </w:r>
      <w:r>
        <w:rPr>
          <w:spacing w:val="1"/>
        </w:rPr>
        <w:t xml:space="preserve"> </w:t>
      </w:r>
      <w:r>
        <w:t>Lengai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Tanzania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Muhavura</w:t>
      </w:r>
      <w:r>
        <w:rPr>
          <w:spacing w:val="-3"/>
        </w:rPr>
        <w:t xml:space="preserve"> </w:t>
      </w:r>
      <w:r>
        <w:t>in</w:t>
      </w:r>
    </w:p>
    <w:p w:rsidR="00393B54" w:rsidRDefault="00574D45">
      <w:pPr>
        <w:pStyle w:val="BodyText"/>
      </w:pPr>
      <w:r>
        <w:t>south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t>Uganda.</w:t>
      </w:r>
    </w:p>
    <w:p w:rsidR="00393B54" w:rsidRDefault="00574D45">
      <w:pPr>
        <w:pStyle w:val="Heading1"/>
        <w:spacing w:before="1" w:line="240" w:lineRule="auto"/>
        <w:ind w:right="691"/>
      </w:pPr>
      <w:r>
        <w:t>Both</w:t>
      </w:r>
      <w:r>
        <w:rPr>
          <w:spacing w:val="-2"/>
        </w:rPr>
        <w:t xml:space="preserve"> </w:t>
      </w:r>
      <w:r>
        <w:t>ash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cinder</w:t>
      </w:r>
      <w:r>
        <w:rPr>
          <w:spacing w:val="-2"/>
        </w:rPr>
        <w:t xml:space="preserve"> </w:t>
      </w:r>
      <w:r>
        <w:t>cones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composite</w:t>
      </w:r>
      <w:r>
        <w:rPr>
          <w:spacing w:val="-2"/>
        </w:rPr>
        <w:t xml:space="preserve"> </w:t>
      </w:r>
      <w:r>
        <w:t>volcanoes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high relief</w:t>
      </w:r>
      <w:r>
        <w:rPr>
          <w:spacing w:val="-2"/>
        </w:rPr>
        <w:t xml:space="preserve"> </w:t>
      </w:r>
      <w:r>
        <w:t>in East</w:t>
      </w:r>
      <w:r>
        <w:rPr>
          <w:spacing w:val="-57"/>
        </w:rPr>
        <w:t xml:space="preserve"> </w:t>
      </w:r>
      <w:r>
        <w:t>Africa</w:t>
      </w:r>
    </w:p>
    <w:p w:rsidR="00393B54" w:rsidRDefault="00574D45">
      <w:pPr>
        <w:pStyle w:val="BodyText"/>
        <w:ind w:right="359"/>
      </w:pPr>
      <w:r>
        <w:rPr>
          <w:b/>
        </w:rPr>
        <w:t>Shield</w:t>
      </w:r>
      <w:r>
        <w:rPr>
          <w:b/>
          <w:spacing w:val="-1"/>
        </w:rPr>
        <w:t xml:space="preserve"> </w:t>
      </w:r>
      <w:r>
        <w:rPr>
          <w:b/>
        </w:rPr>
        <w:t>volcanoes /</w:t>
      </w:r>
      <w:r>
        <w:rPr>
          <w:b/>
          <w:spacing w:val="-4"/>
        </w:rPr>
        <w:t xml:space="preserve"> </w:t>
      </w:r>
      <w:r>
        <w:rPr>
          <w:b/>
        </w:rPr>
        <w:t>Basalt volcanoes</w:t>
      </w:r>
      <w:r>
        <w:t>.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elongated volcanoes</w:t>
      </w:r>
      <w:r>
        <w:rPr>
          <w:spacing w:val="-1"/>
        </w:rPr>
        <w:t xml:space="preserve"> </w:t>
      </w:r>
      <w:r>
        <w:t>formed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basic lava</w:t>
      </w:r>
      <w:r>
        <w:rPr>
          <w:spacing w:val="-2"/>
        </w:rPr>
        <w:t xml:space="preserve"> </w:t>
      </w:r>
      <w:r>
        <w:t>flows</w:t>
      </w:r>
      <w:r>
        <w:rPr>
          <w:spacing w:val="-57"/>
        </w:rPr>
        <w:t xml:space="preserve"> </w:t>
      </w:r>
      <w:r>
        <w:t>for a long distance and over a wide area before cooling and solidifying on the surface. The</w:t>
      </w:r>
      <w:r>
        <w:rPr>
          <w:spacing w:val="1"/>
        </w:rPr>
        <w:t xml:space="preserve"> </w:t>
      </w:r>
      <w:r>
        <w:t>consequent</w:t>
      </w:r>
      <w:r>
        <w:rPr>
          <w:spacing w:val="-1"/>
        </w:rPr>
        <w:t xml:space="preserve"> </w:t>
      </w:r>
      <w:r>
        <w:t>solidification</w:t>
      </w:r>
      <w:r>
        <w:rPr>
          <w:spacing w:val="2"/>
        </w:rPr>
        <w:t xml:space="preserve"> </w:t>
      </w:r>
      <w:r>
        <w:t>leads to formation</w:t>
      </w:r>
      <w:r>
        <w:rPr>
          <w:spacing w:val="-1"/>
        </w:rPr>
        <w:t xml:space="preserve"> </w:t>
      </w:r>
      <w:r>
        <w:t>of a much stretched</w:t>
      </w:r>
      <w:r>
        <w:rPr>
          <w:spacing w:val="-1"/>
        </w:rPr>
        <w:t xml:space="preserve"> </w:t>
      </w:r>
      <w:r>
        <w:t>lava</w:t>
      </w:r>
      <w:r>
        <w:rPr>
          <w:spacing w:val="-1"/>
        </w:rPr>
        <w:t xml:space="preserve"> </w:t>
      </w:r>
      <w:r>
        <w:t>cone.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magma forming</w:t>
      </w:r>
      <w:r>
        <w:rPr>
          <w:spacing w:val="-4"/>
          <w:sz w:val="24"/>
        </w:rPr>
        <w:t xml:space="preserve"> </w:t>
      </w:r>
      <w:r>
        <w:rPr>
          <w:sz w:val="24"/>
        </w:rPr>
        <w:t>such a</w:t>
      </w:r>
      <w:r>
        <w:rPr>
          <w:spacing w:val="-2"/>
          <w:sz w:val="24"/>
        </w:rPr>
        <w:t xml:space="preserve"> </w:t>
      </w:r>
      <w:r>
        <w:rPr>
          <w:sz w:val="24"/>
        </w:rPr>
        <w:t>volcano</w:t>
      </w:r>
      <w:r>
        <w:rPr>
          <w:spacing w:val="-1"/>
          <w:sz w:val="24"/>
        </w:rPr>
        <w:t xml:space="preserve"> </w:t>
      </w:r>
      <w:r>
        <w:rPr>
          <w:sz w:val="24"/>
        </w:rPr>
        <w:t>comes out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several fissures</w:t>
      </w:r>
      <w:r>
        <w:rPr>
          <w:spacing w:val="-1"/>
          <w:sz w:val="24"/>
        </w:rPr>
        <w:t xml:space="preserve"> </w:t>
      </w:r>
      <w:r>
        <w:rPr>
          <w:sz w:val="24"/>
        </w:rPr>
        <w:t>or openings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crust.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rPr>
          <w:sz w:val="24"/>
        </w:rPr>
      </w:pPr>
      <w:r>
        <w:rPr>
          <w:sz w:val="24"/>
        </w:rPr>
        <w:t>Rapid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gases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lava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viscous,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flows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 while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solidifying.</w:t>
      </w:r>
    </w:p>
    <w:p w:rsidR="00393B54" w:rsidRDefault="00574D45">
      <w:pPr>
        <w:pStyle w:val="Heading1"/>
        <w:spacing w:line="254" w:lineRule="exact"/>
      </w:pPr>
      <w:r>
        <w:t>Characteristic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shield</w:t>
      </w:r>
      <w:r>
        <w:rPr>
          <w:spacing w:val="-3"/>
        </w:rPr>
        <w:t xml:space="preserve"> </w:t>
      </w:r>
      <w:r>
        <w:t>volcanoes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300" w:lineRule="exact"/>
        <w:ind w:left="900"/>
        <w:rPr>
          <w:sz w:val="24"/>
        </w:rPr>
      </w:pPr>
      <w:r>
        <w:rPr>
          <w:sz w:val="24"/>
        </w:rPr>
        <w:t>Shield</w:t>
      </w:r>
      <w:r>
        <w:rPr>
          <w:spacing w:val="-1"/>
          <w:sz w:val="24"/>
        </w:rPr>
        <w:t xml:space="preserve"> </w:t>
      </w:r>
      <w:r>
        <w:rPr>
          <w:sz w:val="24"/>
        </w:rPr>
        <w:t>volcanoes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low height</w:t>
      </w:r>
      <w:r>
        <w:rPr>
          <w:spacing w:val="-1"/>
          <w:sz w:val="24"/>
        </w:rPr>
        <w:t xml:space="preserve"> </w:t>
      </w:r>
      <w:r>
        <w:rPr>
          <w:sz w:val="24"/>
        </w:rPr>
        <w:t>but with</w:t>
      </w:r>
      <w:r>
        <w:rPr>
          <w:spacing w:val="-1"/>
          <w:sz w:val="24"/>
        </w:rPr>
        <w:t xml:space="preserve"> </w:t>
      </w:r>
      <w:r>
        <w:rPr>
          <w:sz w:val="24"/>
        </w:rPr>
        <w:t>broad</w:t>
      </w:r>
      <w:r>
        <w:rPr>
          <w:spacing w:val="2"/>
          <w:sz w:val="24"/>
        </w:rPr>
        <w:t xml:space="preserve"> </w:t>
      </w:r>
      <w:r>
        <w:rPr>
          <w:sz w:val="24"/>
        </w:rPr>
        <w:t>bases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extensive gently</w:t>
      </w:r>
      <w:r>
        <w:rPr>
          <w:spacing w:val="-6"/>
          <w:sz w:val="24"/>
        </w:rPr>
        <w:t xml:space="preserve"> </w:t>
      </w:r>
      <w:r>
        <w:rPr>
          <w:sz w:val="24"/>
        </w:rPr>
        <w:t>sloping</w:t>
      </w:r>
      <w:r>
        <w:rPr>
          <w:spacing w:val="-3"/>
          <w:sz w:val="24"/>
        </w:rPr>
        <w:t xml:space="preserve"> </w:t>
      </w:r>
      <w:r>
        <w:rPr>
          <w:sz w:val="24"/>
        </w:rPr>
        <w:t>sides,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01" w:lineRule="auto"/>
        <w:ind w:right="1026" w:hanging="360"/>
        <w:rPr>
          <w:sz w:val="24"/>
        </w:rPr>
      </w:pPr>
      <w:r>
        <w:tab/>
      </w:r>
      <w:r>
        <w:rPr>
          <w:sz w:val="24"/>
        </w:rPr>
        <w:t>Some basalt volcanoes have large shallow and steep-sided small craters formed due to the</w:t>
      </w:r>
      <w:r>
        <w:rPr>
          <w:spacing w:val="-57"/>
          <w:sz w:val="24"/>
        </w:rPr>
        <w:t xml:space="preserve"> </w:t>
      </w:r>
      <w:r>
        <w:rPr>
          <w:sz w:val="24"/>
        </w:rPr>
        <w:t>subsidence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summit of the</w:t>
      </w:r>
      <w:r>
        <w:rPr>
          <w:spacing w:val="-1"/>
          <w:sz w:val="24"/>
        </w:rPr>
        <w:t xml:space="preserve"> </w:t>
      </w:r>
      <w:r>
        <w:rPr>
          <w:sz w:val="24"/>
        </w:rPr>
        <w:t>volcano</w:t>
      </w:r>
      <w:r>
        <w:rPr>
          <w:sz w:val="24"/>
        </w:rPr>
        <w:t>,</w:t>
      </w:r>
    </w:p>
    <w:p w:rsidR="00393B54" w:rsidRDefault="00574D45">
      <w:pPr>
        <w:pStyle w:val="BodyText"/>
        <w:spacing w:before="3"/>
      </w:pPr>
      <w:r>
        <w:t>Example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Nyamlangira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Eastern</w:t>
      </w:r>
      <w:r>
        <w:rPr>
          <w:spacing w:val="-2"/>
        </w:rPr>
        <w:t xml:space="preserve"> </w:t>
      </w:r>
      <w:r>
        <w:t>Congo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Virunga/</w:t>
      </w:r>
      <w:r>
        <w:rPr>
          <w:spacing w:val="-1"/>
        </w:rPr>
        <w:t xml:space="preserve"> </w:t>
      </w:r>
      <w:r>
        <w:t>mufumbira</w:t>
      </w:r>
      <w:r>
        <w:rPr>
          <w:spacing w:val="-2"/>
        </w:rPr>
        <w:t xml:space="preserve"> </w:t>
      </w:r>
      <w:r>
        <w:t>ranges.</w:t>
      </w:r>
    </w:p>
    <w:p w:rsidR="00393B54" w:rsidRDefault="00393B54">
      <w:pPr>
        <w:sectPr w:rsidR="00393B54">
          <w:headerReference w:type="default" r:id="rId51"/>
          <w:footerReference w:type="default" r:id="rId5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tabs>
          <w:tab w:val="left" w:pos="10218"/>
        </w:tabs>
        <w:spacing w:before="34"/>
        <w:rPr>
          <w:rFonts w:ascii="Calibri"/>
          <w:sz w:val="22"/>
        </w:rPr>
      </w:pPr>
      <w:r>
        <w:rPr>
          <w:b/>
        </w:rPr>
        <w:lastRenderedPageBreak/>
        <w:t>Lava</w:t>
      </w:r>
      <w:r>
        <w:rPr>
          <w:b/>
          <w:spacing w:val="-1"/>
        </w:rPr>
        <w:t xml:space="preserve"> </w:t>
      </w:r>
      <w:r>
        <w:rPr>
          <w:b/>
        </w:rPr>
        <w:t>plateaus</w:t>
      </w:r>
      <w:r>
        <w:t>. They</w:t>
      </w:r>
      <w:r>
        <w:rPr>
          <w:spacing w:val="-5"/>
        </w:rPr>
        <w:t xml:space="preserve"> </w:t>
      </w:r>
      <w:r>
        <w:t>are stretched</w:t>
      </w:r>
      <w:r>
        <w:rPr>
          <w:spacing w:val="-1"/>
        </w:rPr>
        <w:t xml:space="preserve"> </w:t>
      </w:r>
      <w:r>
        <w:t>/ elongated uplands with</w:t>
      </w:r>
      <w:r>
        <w:rPr>
          <w:spacing w:val="-1"/>
        </w:rPr>
        <w:t xml:space="preserve"> </w:t>
      </w:r>
      <w:r>
        <w:t>generally</w:t>
      </w:r>
      <w:r>
        <w:rPr>
          <w:spacing w:val="-5"/>
        </w:rPr>
        <w:t xml:space="preserve"> </w:t>
      </w:r>
      <w:r>
        <w:t>leveled summit made</w:t>
      </w:r>
      <w:r>
        <w:rPr>
          <w:spacing w:val="-2"/>
        </w:rPr>
        <w:t xml:space="preserve"> </w:t>
      </w:r>
      <w:r>
        <w:t>of</w:t>
      </w:r>
      <w:r>
        <w:tab/>
      </w:r>
      <w:r>
        <w:rPr>
          <w:rFonts w:ascii="Calibri"/>
          <w:position w:val="18"/>
          <w:sz w:val="22"/>
        </w:rPr>
        <w:t>24</w:t>
      </w:r>
    </w:p>
    <w:p w:rsidR="00393B54" w:rsidRDefault="00574D45">
      <w:pPr>
        <w:pStyle w:val="BodyText"/>
      </w:pPr>
      <w:r>
        <w:t>successive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basaltic</w:t>
      </w:r>
      <w:r>
        <w:rPr>
          <w:spacing w:val="-1"/>
        </w:rPr>
        <w:t xml:space="preserve"> </w:t>
      </w:r>
      <w:r>
        <w:t>lava.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9"/>
        </w:tabs>
        <w:ind w:left="720" w:right="292" w:firstLine="0"/>
        <w:rPr>
          <w:sz w:val="24"/>
        </w:rPr>
      </w:pPr>
      <w:r>
        <w:rPr>
          <w:sz w:val="24"/>
        </w:rPr>
        <w:t>Lava plateaus are formed when basic lava slowly pushes to the surface from several fissures in the</w:t>
      </w:r>
      <w:r>
        <w:rPr>
          <w:spacing w:val="-57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crust and spreads</w:t>
      </w:r>
      <w:r>
        <w:rPr>
          <w:spacing w:val="-1"/>
          <w:sz w:val="24"/>
        </w:rPr>
        <w:t xml:space="preserve"> </w:t>
      </w:r>
      <w:r>
        <w:rPr>
          <w:sz w:val="24"/>
        </w:rPr>
        <w:t>out over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3"/>
          <w:sz w:val="24"/>
        </w:rPr>
        <w:t xml:space="preserve"> </w:t>
      </w:r>
      <w:r>
        <w:rPr>
          <w:sz w:val="24"/>
        </w:rPr>
        <w:t>country</w:t>
      </w:r>
      <w:r>
        <w:rPr>
          <w:spacing w:val="-5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solidifying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 sheet of</w:t>
      </w:r>
      <w:r>
        <w:rPr>
          <w:spacing w:val="-1"/>
          <w:sz w:val="24"/>
        </w:rPr>
        <w:t xml:space="preserve"> </w:t>
      </w:r>
      <w:r>
        <w:rPr>
          <w:sz w:val="24"/>
        </w:rPr>
        <w:t>basalt.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spacing w:before="1"/>
        <w:rPr>
          <w:sz w:val="24"/>
        </w:rPr>
      </w:pPr>
      <w:r>
        <w:rPr>
          <w:sz w:val="24"/>
        </w:rPr>
        <w:t>Repeated</w:t>
      </w:r>
      <w:r>
        <w:rPr>
          <w:spacing w:val="-1"/>
          <w:sz w:val="24"/>
        </w:rPr>
        <w:t xml:space="preserve"> </w:t>
      </w:r>
      <w:r>
        <w:rPr>
          <w:sz w:val="24"/>
        </w:rPr>
        <w:t>fissure eruptions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plateau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reach</w:t>
      </w:r>
      <w:r>
        <w:rPr>
          <w:spacing w:val="1"/>
          <w:sz w:val="24"/>
        </w:rPr>
        <w:t xml:space="preserve"> </w:t>
      </w:r>
      <w:r>
        <w:rPr>
          <w:sz w:val="24"/>
        </w:rPr>
        <w:t>6000</w:t>
      </w:r>
      <w:r>
        <w:rPr>
          <w:spacing w:val="-1"/>
          <w:sz w:val="24"/>
        </w:rPr>
        <w:t xml:space="preserve"> </w:t>
      </w:r>
      <w:r>
        <w:rPr>
          <w:sz w:val="24"/>
        </w:rPr>
        <w:t>ft.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553" w:firstLine="0"/>
        <w:rPr>
          <w:sz w:val="24"/>
        </w:rPr>
      </w:pP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laikipian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eastern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Aberdare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Yatta</w:t>
      </w:r>
      <w:r>
        <w:rPr>
          <w:spacing w:val="-2"/>
          <w:sz w:val="24"/>
        </w:rPr>
        <w:t xml:space="preserve"> </w:t>
      </w:r>
      <w:r>
        <w:rPr>
          <w:sz w:val="24"/>
        </w:rPr>
        <w:t>plateau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Kenya,</w:t>
      </w:r>
      <w:r>
        <w:rPr>
          <w:spacing w:val="-57"/>
          <w:sz w:val="24"/>
        </w:rPr>
        <w:t xml:space="preserve"> </w:t>
      </w:r>
      <w:r>
        <w:rPr>
          <w:sz w:val="24"/>
        </w:rPr>
        <w:t>lava</w:t>
      </w:r>
      <w:r>
        <w:rPr>
          <w:spacing w:val="-3"/>
          <w:sz w:val="24"/>
        </w:rPr>
        <w:t xml:space="preserve"> </w:t>
      </w:r>
      <w:r>
        <w:rPr>
          <w:sz w:val="24"/>
        </w:rPr>
        <w:t>plateaus in Kisoro</w:t>
      </w:r>
      <w:r>
        <w:rPr>
          <w:spacing w:val="1"/>
          <w:sz w:val="24"/>
        </w:rPr>
        <w:t xml:space="preserve"> </w:t>
      </w:r>
      <w:r>
        <w:rPr>
          <w:sz w:val="24"/>
        </w:rPr>
        <w:t>and Ntungamo.</w:t>
      </w:r>
    </w:p>
    <w:p w:rsidR="00393B54" w:rsidRDefault="00574D45">
      <w:pPr>
        <w:pStyle w:val="Heading1"/>
        <w:spacing w:before="5" w:line="254" w:lineRule="exact"/>
      </w:pPr>
      <w:r>
        <w:t>Characteristic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Lava</w:t>
      </w:r>
      <w:r>
        <w:rPr>
          <w:spacing w:val="-1"/>
        </w:rPr>
        <w:t xml:space="preserve"> </w:t>
      </w:r>
      <w:r>
        <w:t>plateaus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300" w:lineRule="exact"/>
        <w:ind w:left="900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stretched/ elongated</w:t>
      </w:r>
      <w:r>
        <w:rPr>
          <w:spacing w:val="-1"/>
          <w:sz w:val="24"/>
        </w:rPr>
        <w:t xml:space="preserve"> </w:t>
      </w:r>
      <w:r>
        <w:rPr>
          <w:sz w:val="24"/>
        </w:rPr>
        <w:t>tops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98" w:lineRule="exact"/>
        <w:ind w:left="900"/>
        <w:rPr>
          <w:sz w:val="24"/>
        </w:rPr>
      </w:pPr>
      <w:r>
        <w:rPr>
          <w:sz w:val="24"/>
        </w:rPr>
        <w:t xml:space="preserve">Have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</w:p>
    <w:p w:rsidR="00393B54" w:rsidRDefault="00574D45">
      <w:pPr>
        <w:pStyle w:val="Heading1"/>
        <w:spacing w:line="249" w:lineRule="exact"/>
      </w:pPr>
      <w:r>
        <w:t>Lava</w:t>
      </w:r>
      <w:r>
        <w:rPr>
          <w:spacing w:val="-2"/>
        </w:rPr>
        <w:t xml:space="preserve"> </w:t>
      </w:r>
      <w:r>
        <w:t>plateaus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shield</w:t>
      </w:r>
      <w:r>
        <w:rPr>
          <w:spacing w:val="-2"/>
        </w:rPr>
        <w:t xml:space="preserve"> </w:t>
      </w:r>
      <w:r>
        <w:t>volcanoes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relief</w:t>
      </w:r>
    </w:p>
    <w:p w:rsidR="00393B54" w:rsidRDefault="00574D45">
      <w:pPr>
        <w:pStyle w:val="BodyText"/>
        <w:ind w:right="164"/>
      </w:pPr>
      <w:r>
        <w:rPr>
          <w:b/>
        </w:rPr>
        <w:t>Explosion</w:t>
      </w:r>
      <w:r>
        <w:rPr>
          <w:b/>
          <w:spacing w:val="-1"/>
        </w:rPr>
        <w:t xml:space="preserve"> </w:t>
      </w:r>
      <w:r>
        <w:rPr>
          <w:b/>
        </w:rPr>
        <w:t>craters</w:t>
      </w:r>
      <w:r>
        <w:t>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Shallow and wide</w:t>
      </w:r>
      <w:r>
        <w:rPr>
          <w:spacing w:val="-2"/>
        </w:rPr>
        <w:t xml:space="preserve"> </w:t>
      </w:r>
      <w:r>
        <w:t>circular</w:t>
      </w:r>
      <w:r>
        <w:rPr>
          <w:spacing w:val="-3"/>
        </w:rPr>
        <w:t xml:space="preserve"> </w:t>
      </w:r>
      <w:r>
        <w:t>depressions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crust</w:t>
      </w:r>
      <w:r>
        <w:rPr>
          <w:spacing w:val="-57"/>
        </w:rPr>
        <w:t xml:space="preserve"> </w:t>
      </w:r>
      <w:r>
        <w:t xml:space="preserve">formed by violent gaseous explosion that </w:t>
      </w:r>
      <w:r>
        <w:t>removes the over lying crystalline rocks. Rock fragments</w:t>
      </w:r>
      <w:r>
        <w:rPr>
          <w:spacing w:val="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back and pile</w:t>
      </w:r>
      <w:r>
        <w:rPr>
          <w:spacing w:val="-1"/>
        </w:rPr>
        <w:t xml:space="preserve"> </w:t>
      </w:r>
      <w:r>
        <w:t>up to</w:t>
      </w:r>
      <w:r>
        <w:rPr>
          <w:spacing w:val="2"/>
        </w:rPr>
        <w:t xml:space="preserve"> </w:t>
      </w:r>
      <w:r>
        <w:t>form a low rim round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crater.</w:t>
      </w:r>
    </w:p>
    <w:p w:rsidR="00393B54" w:rsidRDefault="00574D45">
      <w:pPr>
        <w:pStyle w:val="Heading1"/>
        <w:spacing w:before="2" w:line="254" w:lineRule="exact"/>
      </w:pPr>
      <w:r>
        <w:t>Characteristic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Explosion</w:t>
      </w:r>
      <w:r>
        <w:rPr>
          <w:spacing w:val="-2"/>
        </w:rPr>
        <w:t xml:space="preserve"> </w:t>
      </w:r>
      <w:r>
        <w:t>craters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before="21" w:line="201" w:lineRule="auto"/>
        <w:ind w:right="266" w:hanging="360"/>
        <w:rPr>
          <w:sz w:val="24"/>
        </w:rPr>
      </w:pPr>
      <w:r>
        <w:tab/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normally</w:t>
      </w:r>
      <w:r>
        <w:rPr>
          <w:spacing w:val="-5"/>
          <w:sz w:val="24"/>
        </w:rPr>
        <w:t xml:space="preserve"> </w:t>
      </w:r>
      <w:r>
        <w:rPr>
          <w:sz w:val="24"/>
        </w:rPr>
        <w:t>flat</w:t>
      </w:r>
      <w:r>
        <w:rPr>
          <w:spacing w:val="1"/>
          <w:sz w:val="24"/>
        </w:rPr>
        <w:t xml:space="preserve"> </w:t>
      </w:r>
      <w:r>
        <w:rPr>
          <w:sz w:val="24"/>
        </w:rPr>
        <w:t>floored and may</w:t>
      </w:r>
      <w:r>
        <w:rPr>
          <w:spacing w:val="-5"/>
          <w:sz w:val="24"/>
        </w:rPr>
        <w:t xml:space="preserve"> </w:t>
      </w:r>
      <w:r>
        <w:rPr>
          <w:sz w:val="24"/>
        </w:rPr>
        <w:t>be as wide</w:t>
      </w:r>
      <w:r>
        <w:rPr>
          <w:spacing w:val="-1"/>
          <w:sz w:val="24"/>
        </w:rPr>
        <w:t xml:space="preserve"> </w:t>
      </w:r>
      <w:r>
        <w:rPr>
          <w:sz w:val="24"/>
        </w:rPr>
        <w:t>as 500</w:t>
      </w:r>
      <w:r>
        <w:rPr>
          <w:spacing w:val="1"/>
          <w:sz w:val="24"/>
        </w:rPr>
        <w:t xml:space="preserve"> </w:t>
      </w:r>
      <w:r>
        <w:rPr>
          <w:sz w:val="24"/>
        </w:rPr>
        <w:t>meters in diameter but</w:t>
      </w:r>
      <w:r>
        <w:rPr>
          <w:spacing w:val="1"/>
          <w:sz w:val="24"/>
        </w:rPr>
        <w:t xml:space="preserve"> </w:t>
      </w:r>
      <w:r>
        <w:rPr>
          <w:sz w:val="24"/>
        </w:rPr>
        <w:t>usually</w:t>
      </w:r>
      <w:r>
        <w:rPr>
          <w:spacing w:val="-5"/>
          <w:sz w:val="24"/>
        </w:rPr>
        <w:t xml:space="preserve"> </w:t>
      </w:r>
      <w:r>
        <w:rPr>
          <w:sz w:val="24"/>
        </w:rPr>
        <w:t>less than</w:t>
      </w:r>
      <w:r>
        <w:rPr>
          <w:spacing w:val="-57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meters high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before="10" w:line="201" w:lineRule="auto"/>
        <w:ind w:right="401" w:hanging="360"/>
        <w:rPr>
          <w:sz w:val="24"/>
        </w:rPr>
      </w:pPr>
      <w:r>
        <w:tab/>
      </w:r>
      <w:r>
        <w:rPr>
          <w:sz w:val="24"/>
        </w:rPr>
        <w:t>Since the depression extends toward the water table; they are filled with water to form explosive</w:t>
      </w:r>
      <w:r>
        <w:rPr>
          <w:spacing w:val="-57"/>
          <w:sz w:val="24"/>
        </w:rPr>
        <w:t xml:space="preserve"> </w:t>
      </w:r>
      <w:r>
        <w:rPr>
          <w:sz w:val="24"/>
        </w:rPr>
        <w:t>crater</w:t>
      </w:r>
      <w:r>
        <w:rPr>
          <w:spacing w:val="-1"/>
          <w:sz w:val="24"/>
        </w:rPr>
        <w:t xml:space="preserve"> </w:t>
      </w:r>
      <w:r>
        <w:rPr>
          <w:sz w:val="24"/>
        </w:rPr>
        <w:t>lakes which usually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before="10" w:line="201" w:lineRule="auto"/>
        <w:ind w:right="659" w:hanging="360"/>
        <w:rPr>
          <w:sz w:val="24"/>
        </w:rPr>
      </w:pPr>
      <w:r>
        <w:tab/>
      </w:r>
      <w:r>
        <w:rPr>
          <w:sz w:val="24"/>
        </w:rPr>
        <w:t>occur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groups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 Lake</w:t>
      </w:r>
      <w:r>
        <w:rPr>
          <w:spacing w:val="-2"/>
          <w:sz w:val="24"/>
        </w:rPr>
        <w:t xml:space="preserve"> </w:t>
      </w:r>
      <w:r>
        <w:rPr>
          <w:sz w:val="24"/>
        </w:rPr>
        <w:t>Katwe,</w:t>
      </w:r>
      <w:r>
        <w:rPr>
          <w:spacing w:val="-2"/>
          <w:sz w:val="24"/>
        </w:rPr>
        <w:t xml:space="preserve"> </w:t>
      </w:r>
      <w:r>
        <w:rPr>
          <w:sz w:val="24"/>
        </w:rPr>
        <w:t>Nyungu,</w:t>
      </w:r>
      <w:r>
        <w:rPr>
          <w:spacing w:val="-1"/>
          <w:sz w:val="24"/>
        </w:rPr>
        <w:t xml:space="preserve"> </w:t>
      </w:r>
      <w:r>
        <w:rPr>
          <w:sz w:val="24"/>
        </w:rPr>
        <w:t>Nyamunuka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Uganda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Lake Basoti North East of </w:t>
      </w:r>
      <w:r>
        <w:rPr>
          <w:sz w:val="24"/>
        </w:rPr>
        <w:t>Singida in Tanzania.</w:t>
      </w:r>
    </w:p>
    <w:p w:rsidR="00393B54" w:rsidRDefault="00574D45">
      <w:pPr>
        <w:pStyle w:val="BodyText"/>
        <w:spacing w:before="8"/>
        <w:ind w:right="445"/>
      </w:pPr>
      <w:r>
        <w:rPr>
          <w:b/>
        </w:rPr>
        <w:t>Volcanic</w:t>
      </w:r>
      <w:r>
        <w:rPr>
          <w:b/>
          <w:spacing w:val="-2"/>
        </w:rPr>
        <w:t xml:space="preserve"> </w:t>
      </w:r>
      <w:r>
        <w:rPr>
          <w:b/>
        </w:rPr>
        <w:t>craters</w:t>
      </w:r>
      <w:r>
        <w:rPr>
          <w:b/>
          <w:spacing w:val="-1"/>
        </w:rPr>
        <w:t xml:space="preserve"> </w:t>
      </w:r>
      <w:r>
        <w:rPr>
          <w:b/>
        </w:rPr>
        <w:t>(Mountain</w:t>
      </w:r>
      <w:r>
        <w:rPr>
          <w:b/>
          <w:spacing w:val="-1"/>
        </w:rPr>
        <w:t xml:space="preserve"> </w:t>
      </w:r>
      <w:r>
        <w:rPr>
          <w:b/>
        </w:rPr>
        <w:t>Craters)</w:t>
      </w:r>
      <w:r>
        <w:t>-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funnel</w:t>
      </w:r>
      <w:r>
        <w:rPr>
          <w:spacing w:val="-1"/>
        </w:rPr>
        <w:t xml:space="preserve"> </w:t>
      </w:r>
      <w:r>
        <w:t>shaped</w:t>
      </w:r>
      <w:r>
        <w:rPr>
          <w:spacing w:val="-1"/>
        </w:rPr>
        <w:t xml:space="preserve"> </w:t>
      </w:r>
      <w:r>
        <w:t>or circular</w:t>
      </w:r>
      <w:r>
        <w:rPr>
          <w:spacing w:val="-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depressions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tops of volcanic mountain /cones. 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less than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kilometer in</w:t>
      </w:r>
      <w:r>
        <w:rPr>
          <w:spacing w:val="1"/>
        </w:rPr>
        <w:t xml:space="preserve"> </w:t>
      </w:r>
      <w:r>
        <w:t>diameter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rPr>
          <w:sz w:val="24"/>
        </w:rPr>
      </w:pP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Craters</w:t>
      </w:r>
      <w:r>
        <w:rPr>
          <w:spacing w:val="-1"/>
          <w:sz w:val="24"/>
        </w:rPr>
        <w:t xml:space="preserve"> </w:t>
      </w:r>
      <w:r>
        <w:rPr>
          <w:sz w:val="24"/>
        </w:rPr>
        <w:t>are formed 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 of a</w:t>
      </w:r>
      <w:r>
        <w:rPr>
          <w:spacing w:val="-2"/>
          <w:sz w:val="24"/>
        </w:rPr>
        <w:t xml:space="preserve"> </w:t>
      </w:r>
      <w:r>
        <w:rPr>
          <w:sz w:val="24"/>
        </w:rPr>
        <w:t>volcano</w:t>
      </w:r>
      <w:r>
        <w:rPr>
          <w:spacing w:val="-1"/>
          <w:sz w:val="24"/>
        </w:rPr>
        <w:t xml:space="preserve"> </w:t>
      </w:r>
      <w:r>
        <w:rPr>
          <w:sz w:val="24"/>
        </w:rPr>
        <w:t>is blown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violent</w:t>
      </w:r>
      <w:r>
        <w:rPr>
          <w:spacing w:val="-1"/>
          <w:sz w:val="24"/>
        </w:rPr>
        <w:t xml:space="preserve"> </w:t>
      </w:r>
      <w:r>
        <w:rPr>
          <w:sz w:val="24"/>
        </w:rPr>
        <w:t>eruption.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431" w:firstLine="0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craters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filled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and glacier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crater lakes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top/</w:t>
      </w:r>
      <w:r>
        <w:rPr>
          <w:spacing w:val="-57"/>
          <w:sz w:val="24"/>
        </w:rPr>
        <w:t xml:space="preserve"> </w:t>
      </w:r>
      <w:r>
        <w:rPr>
          <w:sz w:val="24"/>
        </w:rPr>
        <w:t>summit</w:t>
      </w:r>
      <w:r>
        <w:rPr>
          <w:spacing w:val="-1"/>
          <w:sz w:val="24"/>
        </w:rPr>
        <w:t xml:space="preserve"> </w:t>
      </w:r>
      <w:r>
        <w:rPr>
          <w:sz w:val="24"/>
        </w:rPr>
        <w:t>of dormant and extinct volcanoes.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305" w:firstLine="0"/>
        <w:rPr>
          <w:sz w:val="24"/>
        </w:rPr>
      </w:pPr>
      <w:r>
        <w:rPr>
          <w:sz w:val="24"/>
        </w:rPr>
        <w:t xml:space="preserve">example of Mountain crater lakes include Menengai crater in Kenya’s </w:t>
      </w:r>
      <w:r>
        <w:rPr>
          <w:sz w:val="24"/>
        </w:rPr>
        <w:t>rift valley, Lake Simbi in</w:t>
      </w:r>
      <w:r>
        <w:rPr>
          <w:spacing w:val="1"/>
          <w:sz w:val="24"/>
        </w:rPr>
        <w:t xml:space="preserve"> </w:t>
      </w:r>
      <w:r>
        <w:rPr>
          <w:sz w:val="24"/>
        </w:rPr>
        <w:t>south-</w:t>
      </w:r>
      <w:r>
        <w:rPr>
          <w:spacing w:val="-3"/>
          <w:sz w:val="24"/>
        </w:rPr>
        <w:t xml:space="preserve"> </w:t>
      </w:r>
      <w:r>
        <w:rPr>
          <w:sz w:val="24"/>
        </w:rPr>
        <w:t>Nyanza</w:t>
      </w:r>
      <w:r>
        <w:rPr>
          <w:spacing w:val="-2"/>
          <w:sz w:val="24"/>
        </w:rPr>
        <w:t xml:space="preserve"> </w:t>
      </w:r>
      <w:r>
        <w:rPr>
          <w:sz w:val="24"/>
        </w:rPr>
        <w:t>district</w:t>
      </w:r>
      <w:r>
        <w:rPr>
          <w:spacing w:val="-2"/>
          <w:sz w:val="24"/>
        </w:rPr>
        <w:t xml:space="preserve"> </w:t>
      </w:r>
      <w:r>
        <w:rPr>
          <w:sz w:val="24"/>
        </w:rPr>
        <w:t>(Kenya), Lake</w:t>
      </w:r>
      <w:r>
        <w:rPr>
          <w:spacing w:val="-2"/>
          <w:sz w:val="24"/>
        </w:rPr>
        <w:t xml:space="preserve"> </w:t>
      </w:r>
      <w:r>
        <w:rPr>
          <w:sz w:val="24"/>
        </w:rPr>
        <w:t>Katungi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Bushenyi,</w:t>
      </w:r>
      <w:r>
        <w:rPr>
          <w:spacing w:val="-1"/>
          <w:sz w:val="24"/>
        </w:rPr>
        <w:t xml:space="preserve"> </w:t>
      </w:r>
      <w:r>
        <w:rPr>
          <w:sz w:val="24"/>
        </w:rPr>
        <w:t>Gisozi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Kisoro,</w:t>
      </w:r>
      <w:r>
        <w:rPr>
          <w:spacing w:val="-1"/>
          <w:sz w:val="24"/>
        </w:rPr>
        <w:t xml:space="preserve"> </w:t>
      </w:r>
      <w:r>
        <w:rPr>
          <w:sz w:val="24"/>
        </w:rPr>
        <w:t>crater</w:t>
      </w:r>
      <w:r>
        <w:rPr>
          <w:spacing w:val="-2"/>
          <w:sz w:val="24"/>
        </w:rPr>
        <w:t xml:space="preserve"> </w:t>
      </w:r>
      <w:r>
        <w:rPr>
          <w:sz w:val="24"/>
        </w:rPr>
        <w:t>lakes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Mount</w:t>
      </w:r>
      <w:r>
        <w:rPr>
          <w:spacing w:val="-57"/>
          <w:sz w:val="24"/>
        </w:rPr>
        <w:t xml:space="preserve"> </w:t>
      </w:r>
      <w:r>
        <w:rPr>
          <w:sz w:val="24"/>
        </w:rPr>
        <w:t>Elgon, Kenya, Kilimanjaro and Muhavura and Paradise on the summit of mount Marsabit.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Calderas. </w:t>
      </w:r>
      <w:r>
        <w:rPr>
          <w:sz w:val="24"/>
        </w:rPr>
        <w:t>A caldera is a large circular depres</w:t>
      </w:r>
      <w:r>
        <w:rPr>
          <w:sz w:val="24"/>
        </w:rPr>
        <w:t>sion in top of a volcanic mountain, usually 1km in</w:t>
      </w:r>
      <w:r>
        <w:rPr>
          <w:spacing w:val="1"/>
          <w:sz w:val="24"/>
        </w:rPr>
        <w:t xml:space="preserve"> </w:t>
      </w:r>
      <w:r>
        <w:rPr>
          <w:sz w:val="24"/>
        </w:rPr>
        <w:t>diameter.</w:t>
      </w:r>
    </w:p>
    <w:p w:rsidR="00393B54" w:rsidRDefault="00574D45">
      <w:pPr>
        <w:pStyle w:val="BodyText"/>
        <w:spacing w:line="256" w:lineRule="exact"/>
      </w:pPr>
      <w:r>
        <w:t>Most</w:t>
      </w:r>
      <w:r>
        <w:rPr>
          <w:spacing w:val="-1"/>
        </w:rPr>
        <w:t xml:space="preserve"> </w:t>
      </w:r>
      <w:r>
        <w:t>calderas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formed 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summit/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volcano</w:t>
      </w:r>
      <w:r>
        <w:rPr>
          <w:spacing w:val="-1"/>
        </w:rPr>
        <w:t xml:space="preserve"> </w:t>
      </w:r>
      <w:r>
        <w:t>either;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before="23" w:line="201" w:lineRule="auto"/>
        <w:ind w:right="277" w:hanging="360"/>
        <w:rPr>
          <w:sz w:val="24"/>
        </w:rPr>
      </w:pPr>
      <w:r>
        <w:tab/>
      </w:r>
      <w:r>
        <w:rPr>
          <w:sz w:val="24"/>
        </w:rPr>
        <w:t>collapses/ subsides into the magma chamber below under its own weight because of the</w:t>
      </w:r>
      <w:r>
        <w:rPr>
          <w:spacing w:val="1"/>
          <w:sz w:val="24"/>
        </w:rPr>
        <w:t xml:space="preserve"> </w:t>
      </w: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 supporting</w:t>
      </w:r>
      <w:r>
        <w:rPr>
          <w:spacing w:val="-1"/>
          <w:sz w:val="24"/>
        </w:rPr>
        <w:t xml:space="preserve"> </w:t>
      </w:r>
      <w:r>
        <w:rPr>
          <w:sz w:val="24"/>
        </w:rPr>
        <w:t>magma.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caldera</w:t>
      </w:r>
      <w:r>
        <w:rPr>
          <w:spacing w:val="1"/>
          <w:sz w:val="24"/>
        </w:rPr>
        <w:t xml:space="preserve"> </w:t>
      </w:r>
      <w:r>
        <w:rPr>
          <w:sz w:val="24"/>
        </w:rPr>
        <w:t>formed by</w:t>
      </w:r>
      <w:r>
        <w:rPr>
          <w:spacing w:val="-6"/>
          <w:sz w:val="24"/>
        </w:rPr>
        <w:t xml:space="preserve"> </w:t>
      </w:r>
      <w:r>
        <w:rPr>
          <w:sz w:val="24"/>
        </w:rPr>
        <w:t>this process is called</w:t>
      </w:r>
      <w:r>
        <w:rPr>
          <w:spacing w:val="-1"/>
          <w:sz w:val="24"/>
        </w:rPr>
        <w:t xml:space="preserve"> </w:t>
      </w:r>
      <w:r>
        <w:rPr>
          <w:sz w:val="24"/>
        </w:rPr>
        <w:t>Cauldron or</w:t>
      </w:r>
    </w:p>
    <w:p w:rsidR="00393B54" w:rsidRDefault="00574D45">
      <w:pPr>
        <w:pStyle w:val="BodyText"/>
        <w:spacing w:before="7"/>
      </w:pPr>
      <w:r>
        <w:t>subsidence</w:t>
      </w:r>
      <w:r>
        <w:rPr>
          <w:spacing w:val="57"/>
        </w:rPr>
        <w:t xml:space="preserve"> </w:t>
      </w:r>
      <w:r>
        <w:t>caldera,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Napak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Karamoja</w:t>
      </w:r>
      <w:r>
        <w:rPr>
          <w:spacing w:val="-2"/>
        </w:rPr>
        <w:t xml:space="preserve"> </w:t>
      </w:r>
      <w:r>
        <w:t>Uganda,</w:t>
      </w:r>
      <w:r>
        <w:rPr>
          <w:spacing w:val="-1"/>
        </w:rPr>
        <w:t xml:space="preserve"> </w:t>
      </w:r>
      <w:r>
        <w:t>Menengai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Suswa</w:t>
      </w:r>
      <w:r>
        <w:rPr>
          <w:spacing w:val="-3"/>
        </w:rPr>
        <w:t xml:space="preserve"> </w:t>
      </w:r>
      <w:r>
        <w:t>calderas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Rift valley</w:t>
      </w:r>
      <w:r>
        <w:rPr>
          <w:spacing w:val="-5"/>
        </w:rPr>
        <w:t xml:space="preserve"> </w:t>
      </w:r>
      <w:r>
        <w:t>in Kenya</w:t>
      </w:r>
    </w:p>
    <w:p w:rsidR="00393B54" w:rsidRDefault="00574D45">
      <w:pPr>
        <w:pStyle w:val="Heading1"/>
        <w:spacing w:before="5" w:line="254" w:lineRule="exact"/>
      </w:pPr>
      <w:r>
        <w:t>Or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before="2" w:line="218" w:lineRule="auto"/>
        <w:ind w:right="633" w:hanging="360"/>
        <w:rPr>
          <w:sz w:val="24"/>
        </w:rPr>
      </w:pPr>
      <w:r>
        <w:tab/>
      </w:r>
      <w:r>
        <w:rPr>
          <w:sz w:val="24"/>
        </w:rPr>
        <w:t>when the upper part of the dormant volcano is blown off in a violent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explosive </w:t>
      </w:r>
      <w:r>
        <w:rPr>
          <w:sz w:val="24"/>
        </w:rPr>
        <w:t>secondary</w:t>
      </w:r>
      <w:r>
        <w:rPr>
          <w:spacing w:val="1"/>
          <w:sz w:val="24"/>
        </w:rPr>
        <w:t xml:space="preserve"> </w:t>
      </w:r>
      <w:r>
        <w:rPr>
          <w:sz w:val="24"/>
        </w:rPr>
        <w:t>eruption,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Longonot</w:t>
      </w:r>
      <w:r>
        <w:rPr>
          <w:spacing w:val="-2"/>
          <w:sz w:val="24"/>
        </w:rPr>
        <w:t xml:space="preserve"> </w:t>
      </w:r>
      <w:r>
        <w:rPr>
          <w:sz w:val="24"/>
        </w:rPr>
        <w:t>caldera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mount</w:t>
      </w:r>
      <w:r>
        <w:rPr>
          <w:spacing w:val="1"/>
          <w:sz w:val="24"/>
        </w:rPr>
        <w:t xml:space="preserve"> </w:t>
      </w:r>
      <w:r>
        <w:rPr>
          <w:sz w:val="24"/>
        </w:rPr>
        <w:t>Longonot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Kenya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Ngorongoro</w:t>
      </w:r>
      <w:r>
        <w:rPr>
          <w:spacing w:val="-2"/>
          <w:sz w:val="24"/>
        </w:rPr>
        <w:t xml:space="preserve"> </w:t>
      </w:r>
      <w:r>
        <w:rPr>
          <w:sz w:val="24"/>
        </w:rPr>
        <w:t>crater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Tanzania.</w:t>
      </w:r>
    </w:p>
    <w:p w:rsidR="00393B54" w:rsidRDefault="00574D45">
      <w:pPr>
        <w:pStyle w:val="Heading1"/>
        <w:spacing w:before="11"/>
      </w:pPr>
      <w:r>
        <w:t>Diagram</w:t>
      </w:r>
    </w:p>
    <w:p w:rsidR="00393B54" w:rsidRDefault="00574D45">
      <w:pPr>
        <w:pStyle w:val="BodyText"/>
        <w:ind w:right="193"/>
      </w:pPr>
      <w:r>
        <w:rPr>
          <w:b/>
        </w:rPr>
        <w:t xml:space="preserve">Cumulo dome- </w:t>
      </w:r>
      <w:r>
        <w:t>A Cumulo dome is a steep sided convex dome formed when acidic lava is pushed</w:t>
      </w:r>
      <w:r>
        <w:rPr>
          <w:spacing w:val="1"/>
        </w:rPr>
        <w:t xml:space="preserve"> </w:t>
      </w:r>
      <w:r>
        <w:t xml:space="preserve">slowly out of the crust under low pressure and </w:t>
      </w:r>
      <w:r>
        <w:t>swells on the surface. Lava being acidic, piles up</w:t>
      </w:r>
      <w:r>
        <w:rPr>
          <w:spacing w:val="1"/>
        </w:rPr>
        <w:t xml:space="preserve"> </w:t>
      </w:r>
      <w:r>
        <w:t>around the vent where the outer layers solidify quickly on exposure to air while the magma inside</w:t>
      </w:r>
      <w:r>
        <w:rPr>
          <w:spacing w:val="1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semi</w:t>
      </w:r>
      <w:r>
        <w:rPr>
          <w:spacing w:val="-1"/>
        </w:rPr>
        <w:t xml:space="preserve"> </w:t>
      </w:r>
      <w:r>
        <w:t>liquid state.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lava</w:t>
      </w:r>
      <w:r>
        <w:rPr>
          <w:spacing w:val="-2"/>
        </w:rPr>
        <w:t xml:space="preserve"> </w:t>
      </w:r>
      <w:r>
        <w:t>pushes</w:t>
      </w:r>
      <w:r>
        <w:rPr>
          <w:spacing w:val="1"/>
        </w:rPr>
        <w:t xml:space="preserve"> </w:t>
      </w:r>
      <w:r>
        <w:t>out,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layers bulge/</w:t>
      </w:r>
      <w:r>
        <w:rPr>
          <w:spacing w:val="-1"/>
        </w:rPr>
        <w:t xml:space="preserve"> </w:t>
      </w:r>
      <w:r>
        <w:t>swell</w:t>
      </w:r>
      <w:r>
        <w:rPr>
          <w:spacing w:val="-1"/>
        </w:rPr>
        <w:t xml:space="preserve"> </w:t>
      </w:r>
      <w:r>
        <w:t>into</w:t>
      </w:r>
      <w:r>
        <w:rPr>
          <w:spacing w:val="59"/>
        </w:rPr>
        <w:t xml:space="preserve"> </w:t>
      </w:r>
      <w:r>
        <w:t>dome</w:t>
      </w:r>
      <w:r>
        <w:rPr>
          <w:spacing w:val="-1"/>
        </w:rPr>
        <w:t xml:space="preserve"> </w:t>
      </w:r>
      <w:r>
        <w:t>shape</w:t>
      </w:r>
      <w:r>
        <w:rPr>
          <w:spacing w:val="-57"/>
        </w:rPr>
        <w:t xml:space="preserve"> </w:t>
      </w:r>
      <w:r>
        <w:t>or a b</w:t>
      </w:r>
      <w:r>
        <w:t>all like structure with steep slopes, for example the Cumulo dome at Ntumbi near Mbeya in</w:t>
      </w:r>
      <w:r>
        <w:rPr>
          <w:spacing w:val="1"/>
        </w:rPr>
        <w:t xml:space="preserve"> </w:t>
      </w:r>
      <w:r>
        <w:t>southern</w:t>
      </w:r>
      <w:r>
        <w:rPr>
          <w:spacing w:val="-1"/>
        </w:rPr>
        <w:t xml:space="preserve"> </w:t>
      </w:r>
      <w:r>
        <w:t>Tanzania</w:t>
      </w:r>
    </w:p>
    <w:p w:rsidR="00393B54" w:rsidRDefault="00574D45">
      <w:pPr>
        <w:pStyle w:val="BodyText"/>
        <w:ind w:right="236"/>
      </w:pPr>
      <w:r>
        <w:rPr>
          <w:b/>
        </w:rPr>
        <w:t xml:space="preserve">Tholoid- this is </w:t>
      </w:r>
      <w:r>
        <w:t>a Cumulo dome formed inside a crater or caldera of a larger volcanic mountain, for</w:t>
      </w:r>
      <w:r>
        <w:rPr>
          <w:spacing w:val="-5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the tholoid in the</w:t>
      </w:r>
      <w:r>
        <w:rPr>
          <w:spacing w:val="-1"/>
        </w:rPr>
        <w:t xml:space="preserve"> </w:t>
      </w:r>
      <w:r>
        <w:t>caldera</w:t>
      </w:r>
      <w:r>
        <w:rPr>
          <w:spacing w:val="-2"/>
        </w:rPr>
        <w:t xml:space="preserve"> </w:t>
      </w:r>
      <w:r>
        <w:t>on mount Rung</w:t>
      </w:r>
      <w:r>
        <w:t>we</w:t>
      </w:r>
      <w:r>
        <w:rPr>
          <w:spacing w:val="-2"/>
        </w:rPr>
        <w:t xml:space="preserve"> </w:t>
      </w:r>
      <w:r>
        <w:t>in Tanzania.</w:t>
      </w:r>
    </w:p>
    <w:p w:rsidR="00393B54" w:rsidRDefault="00393B54">
      <w:pPr>
        <w:sectPr w:rsidR="00393B54">
          <w:headerReference w:type="default" r:id="rId53"/>
          <w:footerReference w:type="default" r:id="rId5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25</w:t>
      </w:r>
    </w:p>
    <w:p w:rsidR="00393B54" w:rsidRDefault="00574D45">
      <w:pPr>
        <w:pStyle w:val="BodyText"/>
        <w:spacing w:line="222" w:lineRule="exact"/>
      </w:pPr>
      <w:r>
        <w:rPr>
          <w:b/>
        </w:rPr>
        <w:t>Volcanic</w:t>
      </w:r>
      <w:r>
        <w:rPr>
          <w:b/>
          <w:spacing w:val="-1"/>
        </w:rPr>
        <w:t xml:space="preserve"> </w:t>
      </w:r>
      <w:r>
        <w:rPr>
          <w:b/>
        </w:rPr>
        <w:t>plug.</w:t>
      </w:r>
      <w:r>
        <w:rPr>
          <w:b/>
          <w:spacing w:val="1"/>
        </w:rPr>
        <w:t xml:space="preserve"> </w:t>
      </w:r>
      <w:r>
        <w:t>A volcanic plug</w:t>
      </w:r>
      <w:r>
        <w:rPr>
          <w:spacing w:val="-4"/>
        </w:rPr>
        <w:t xml:space="preserve"> </w:t>
      </w:r>
      <w:r>
        <w:t>is a mass of</w:t>
      </w:r>
      <w:r>
        <w:rPr>
          <w:spacing w:val="-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rock/lava</w:t>
      </w:r>
      <w:r>
        <w:rPr>
          <w:spacing w:val="-1"/>
        </w:rPr>
        <w:t xml:space="preserve"> </w:t>
      </w:r>
      <w:r>
        <w:t>standing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vertically</w:t>
      </w:r>
      <w:r>
        <w:rPr>
          <w:spacing w:val="-5"/>
        </w:rPr>
        <w:t xml:space="preserve"> </w:t>
      </w:r>
      <w:r>
        <w:t>on the surface</w:t>
      </w:r>
      <w:r>
        <w:rPr>
          <w:spacing w:val="-2"/>
        </w:rPr>
        <w:t xml:space="preserve"> </w:t>
      </w:r>
      <w:r>
        <w:t>of</w:t>
      </w:r>
    </w:p>
    <w:p w:rsidR="00393B54" w:rsidRDefault="00574D45">
      <w:pPr>
        <w:pStyle w:val="BodyText"/>
      </w:pPr>
      <w:r>
        <w:t>the</w:t>
      </w:r>
      <w:r>
        <w:rPr>
          <w:spacing w:val="-2"/>
        </w:rPr>
        <w:t xml:space="preserve"> </w:t>
      </w:r>
      <w:r>
        <w:t>earth.</w:t>
      </w:r>
    </w:p>
    <w:p w:rsidR="00393B54" w:rsidRDefault="00574D45">
      <w:pPr>
        <w:pStyle w:val="BodyText"/>
        <w:ind w:right="262"/>
      </w:pPr>
      <w:r>
        <w:t xml:space="preserve">It is formed due to a sudden reduction in pressure during </w:t>
      </w:r>
      <w:r>
        <w:t>volcanicity; causing acidic lava to solidify</w:t>
      </w:r>
      <w:r>
        <w:rPr>
          <w:spacing w:val="-57"/>
        </w:rPr>
        <w:t xml:space="preserve"> </w:t>
      </w:r>
      <w:r>
        <w:t>in the vent and becomes resistant to denudation forces such as weathering and erosion that remove</w:t>
      </w:r>
      <w:r>
        <w:rPr>
          <w:spacing w:val="1"/>
        </w:rPr>
        <w:t xml:space="preserve"> </w:t>
      </w:r>
      <w:r>
        <w:t>the surrounding weak/ soft rock layers. For example Tororo rock, in Eastern Uganda and Alekitek</w:t>
      </w:r>
      <w:r>
        <w:rPr>
          <w:spacing w:val="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Napak calder</w:t>
      </w:r>
      <w:r>
        <w:t>a</w:t>
      </w:r>
      <w:r>
        <w:rPr>
          <w:spacing w:val="-1"/>
        </w:rPr>
        <w:t xml:space="preserve"> </w:t>
      </w:r>
      <w:r>
        <w:t>in southern Karamoja.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before="5" w:line="240" w:lineRule="auto"/>
        <w:ind w:left="720" w:right="126" w:firstLine="0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ejected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resultant</w:t>
      </w:r>
      <w:r>
        <w:rPr>
          <w:spacing w:val="-2"/>
        </w:rPr>
        <w:t xml:space="preserve"> </w:t>
      </w:r>
      <w:r>
        <w:t>extrusive</w:t>
      </w:r>
      <w:r>
        <w:rPr>
          <w:spacing w:val="-57"/>
        </w:rPr>
        <w:t xml:space="preserve"> </w:t>
      </w:r>
      <w:r>
        <w:t>land</w:t>
      </w:r>
      <w:r>
        <w:rPr>
          <w:spacing w:val="-3"/>
        </w:rPr>
        <w:t xml:space="preserve"> </w:t>
      </w:r>
      <w:r>
        <w:t>forms in</w:t>
      </w:r>
      <w:r>
        <w:rPr>
          <w:spacing w:val="1"/>
        </w:rPr>
        <w:t xml:space="preserve"> </w:t>
      </w:r>
      <w:r>
        <w:t>East 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volcanicity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origin/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types of</w:t>
      </w:r>
      <w:r>
        <w:rPr>
          <w:spacing w:val="-1"/>
          <w:sz w:val="24"/>
        </w:rPr>
        <w:t xml:space="preserve"> </w:t>
      </w:r>
      <w:r>
        <w:rPr>
          <w:sz w:val="24"/>
        </w:rPr>
        <w:t>magma/lava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 above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introduction</w:t>
      </w:r>
    </w:p>
    <w:p w:rsidR="00393B54" w:rsidRDefault="00574D45">
      <w:pPr>
        <w:pStyle w:val="BodyText"/>
        <w:ind w:right="437"/>
      </w:pPr>
      <w:r>
        <w:t>The</w:t>
      </w:r>
      <w:r>
        <w:rPr>
          <w:spacing w:val="-3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size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volcanic landform are</w:t>
      </w:r>
      <w:r>
        <w:rPr>
          <w:spacing w:val="-2"/>
        </w:rPr>
        <w:t xml:space="preserve"> </w:t>
      </w:r>
      <w:r>
        <w:t>determined by</w:t>
      </w:r>
      <w:r>
        <w:rPr>
          <w:spacing w:val="-6"/>
        </w:rPr>
        <w:t xml:space="preserve"> </w:t>
      </w:r>
      <w:r>
        <w:t>the nature</w:t>
      </w:r>
      <w:r>
        <w:rPr>
          <w:spacing w:val="-2"/>
        </w:rPr>
        <w:t xml:space="preserve"> </w:t>
      </w:r>
      <w:r>
        <w:t>of volcanic</w:t>
      </w:r>
      <w:r>
        <w:rPr>
          <w:spacing w:val="1"/>
        </w:rPr>
        <w:t xml:space="preserve"> </w:t>
      </w:r>
      <w:r>
        <w:t>eruption</w:t>
      </w:r>
      <w:r>
        <w:rPr>
          <w:spacing w:val="-57"/>
        </w:rPr>
        <w:t xml:space="preserve"> </w:t>
      </w:r>
      <w:r>
        <w:t>and the viscosity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 xml:space="preserve">out </w:t>
      </w:r>
      <w:r>
        <w:t>pouring</w:t>
      </w:r>
      <w:r>
        <w:rPr>
          <w:spacing w:val="-3"/>
        </w:rPr>
        <w:t xml:space="preserve"> </w:t>
      </w:r>
      <w:r>
        <w:t>lava.</w:t>
      </w:r>
      <w:r>
        <w:rPr>
          <w:spacing w:val="4"/>
        </w:rPr>
        <w:t xml:space="preserve"> </w:t>
      </w:r>
      <w:r>
        <w:t>That is;</w:t>
      </w:r>
    </w:p>
    <w:p w:rsidR="00393B54" w:rsidRDefault="00574D45">
      <w:pPr>
        <w:pStyle w:val="BodyText"/>
        <w:ind w:right="344"/>
      </w:pPr>
      <w:r>
        <w:t>Acidic</w:t>
      </w:r>
      <w:r>
        <w:rPr>
          <w:spacing w:val="-2"/>
        </w:rPr>
        <w:t xml:space="preserve"> </w:t>
      </w:r>
      <w:r>
        <w:t>lava</w:t>
      </w:r>
      <w:r>
        <w:rPr>
          <w:spacing w:val="-1"/>
        </w:rPr>
        <w:t xml:space="preserve"> </w:t>
      </w:r>
      <w:r>
        <w:t>contains a</w:t>
      </w:r>
      <w:r>
        <w:rPr>
          <w:spacing w:val="-2"/>
        </w:rPr>
        <w:t xml:space="preserve"> </w:t>
      </w:r>
      <w:r>
        <w:t>high silica</w:t>
      </w:r>
      <w:r>
        <w:rPr>
          <w:spacing w:val="-2"/>
        </w:rPr>
        <w:t xml:space="preserve"> </w:t>
      </w:r>
      <w:r>
        <w:t>content of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66%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viscous and</w:t>
      </w:r>
      <w:r>
        <w:rPr>
          <w:spacing w:val="1"/>
        </w:rPr>
        <w:t xml:space="preserve"> </w:t>
      </w:r>
      <w:r>
        <w:t>cools rapidly</w:t>
      </w:r>
      <w:r>
        <w:rPr>
          <w:spacing w:val="-4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vent.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associated with</w:t>
      </w:r>
      <w:r>
        <w:rPr>
          <w:spacing w:val="1"/>
        </w:rPr>
        <w:t xml:space="preserve"> </w:t>
      </w:r>
      <w:r>
        <w:t>violent</w:t>
      </w:r>
      <w:r>
        <w:rPr>
          <w:spacing w:val="-1"/>
        </w:rPr>
        <w:t xml:space="preserve"> </w:t>
      </w:r>
      <w:r>
        <w:t>eruption and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features with</w:t>
      </w:r>
      <w:r>
        <w:rPr>
          <w:spacing w:val="-1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</w:p>
    <w:p w:rsidR="00393B54" w:rsidRDefault="00574D45">
      <w:pPr>
        <w:pStyle w:val="Heading1"/>
        <w:spacing w:before="5" w:line="240" w:lineRule="auto"/>
      </w:pPr>
      <w:r>
        <w:t>Ash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cinder</w:t>
      </w:r>
      <w:r>
        <w:rPr>
          <w:spacing w:val="-3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composite</w:t>
      </w:r>
      <w:r>
        <w:rPr>
          <w:spacing w:val="-1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Cumulo</w:t>
      </w:r>
      <w:r>
        <w:rPr>
          <w:spacing w:val="-2"/>
        </w:rPr>
        <w:t xml:space="preserve"> </w:t>
      </w:r>
      <w:r>
        <w:t>domes,</w:t>
      </w:r>
      <w:r>
        <w:rPr>
          <w:spacing w:val="5"/>
        </w:rPr>
        <w:t xml:space="preserve"> </w:t>
      </w:r>
      <w:r>
        <w:t>tholoids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volcanic</w:t>
      </w:r>
      <w:r>
        <w:rPr>
          <w:spacing w:val="-3"/>
        </w:rPr>
        <w:t xml:space="preserve"> </w:t>
      </w:r>
      <w:r>
        <w:t>plugs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rFonts w:ascii="Wingdings" w:hAnsi="Wingdings"/>
          <w:sz w:val="24"/>
        </w:rPr>
        <w:t></w:t>
      </w:r>
      <w:r>
        <w:rPr>
          <w:sz w:val="24"/>
        </w:rPr>
        <w:t xml:space="preserve"> </w:t>
      </w:r>
      <w:r>
        <w:rPr>
          <w:b/>
          <w:sz w:val="24"/>
        </w:rPr>
        <w:t>Remember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landforms.</w:t>
      </w:r>
    </w:p>
    <w:p w:rsidR="00393B54" w:rsidRDefault="00574D45">
      <w:pPr>
        <w:pStyle w:val="BodyText"/>
        <w:ind w:right="150"/>
      </w:pPr>
      <w:r>
        <w:t>Basic or basaltic lava Contains less silica and therefore very fluid and flows for a long distance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solidifying.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quiet</w:t>
      </w:r>
      <w:r>
        <w:rPr>
          <w:spacing w:val="-1"/>
        </w:rPr>
        <w:t xml:space="preserve"> </w:t>
      </w:r>
      <w:r>
        <w:t>eruption</w:t>
      </w:r>
      <w:r>
        <w:rPr>
          <w:spacing w:val="-1"/>
        </w:rPr>
        <w:t xml:space="preserve"> </w:t>
      </w:r>
      <w:r>
        <w:t>producing</w:t>
      </w:r>
      <w:r>
        <w:rPr>
          <w:spacing w:val="-4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gentle</w:t>
      </w:r>
      <w:r>
        <w:rPr>
          <w:spacing w:val="-1"/>
        </w:rPr>
        <w:t xml:space="preserve"> </w:t>
      </w:r>
      <w:r>
        <w:t>slopes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 relief land forms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example.</w:t>
      </w:r>
    </w:p>
    <w:p w:rsidR="00393B54" w:rsidRDefault="00574D45">
      <w:pPr>
        <w:pStyle w:val="Heading1"/>
        <w:spacing w:before="3" w:line="240" w:lineRule="auto"/>
      </w:pPr>
      <w:r>
        <w:t>Shield</w:t>
      </w:r>
      <w:r>
        <w:rPr>
          <w:spacing w:val="-2"/>
        </w:rPr>
        <w:t xml:space="preserve"> </w:t>
      </w:r>
      <w:r>
        <w:t>volcanoes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lava</w:t>
      </w:r>
      <w:r>
        <w:rPr>
          <w:spacing w:val="-1"/>
        </w:rPr>
        <w:t xml:space="preserve"> </w:t>
      </w:r>
      <w:r>
        <w:t>plateaus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rFonts w:ascii="Wingdings" w:hAnsi="Wingdings"/>
          <w:sz w:val="24"/>
        </w:rPr>
        <w:t></w:t>
      </w:r>
      <w:r>
        <w:rPr>
          <w:sz w:val="24"/>
        </w:rPr>
        <w:t xml:space="preserve"> </w:t>
      </w:r>
      <w:r>
        <w:rPr>
          <w:b/>
          <w:sz w:val="24"/>
        </w:rPr>
        <w:t>Remember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landforms.</w:t>
      </w:r>
    </w:p>
    <w:p w:rsidR="00393B54" w:rsidRDefault="00574D45">
      <w:pPr>
        <w:ind w:left="720" w:right="829"/>
        <w:rPr>
          <w:b/>
          <w:sz w:val="24"/>
        </w:rPr>
      </w:pPr>
      <w:r>
        <w:rPr>
          <w:b/>
          <w:sz w:val="24"/>
        </w:rPr>
        <w:t>Gaseous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lava.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Magma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reactive gases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violent</w:t>
      </w:r>
      <w:r>
        <w:rPr>
          <w:spacing w:val="-1"/>
          <w:sz w:val="24"/>
        </w:rPr>
        <w:t xml:space="preserve"> </w:t>
      </w:r>
      <w:r>
        <w:rPr>
          <w:sz w:val="24"/>
        </w:rPr>
        <w:t>eruption.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with </w:t>
      </w:r>
      <w:r>
        <w:rPr>
          <w:b/>
          <w:sz w:val="24"/>
        </w:rPr>
        <w:t>explosion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craters,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mountain craters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calderas.</w:t>
      </w:r>
    </w:p>
    <w:p w:rsidR="00393B54" w:rsidRDefault="00574D45">
      <w:pPr>
        <w:pStyle w:val="Heading1"/>
        <w:spacing w:before="2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landforms.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ind w:left="720" w:right="571" w:firstLine="0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reference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country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Africa,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volcanic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landforms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 its landscape.</w:t>
      </w:r>
    </w:p>
    <w:p w:rsidR="00393B54" w:rsidRDefault="00574D45">
      <w:pPr>
        <w:pStyle w:val="BodyText"/>
        <w:spacing w:line="271" w:lineRule="exact"/>
      </w:pP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volcanicity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origin/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 forms</w:t>
      </w:r>
      <w:r>
        <w:rPr>
          <w:spacing w:val="2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5"/>
          <w:sz w:val="24"/>
        </w:rPr>
        <w:t xml:space="preserve"> </w:t>
      </w:r>
      <w:r>
        <w:rPr>
          <w:sz w:val="24"/>
        </w:rPr>
        <w:t>volcanicity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diagrams and give</w:t>
      </w:r>
      <w:r>
        <w:rPr>
          <w:spacing w:val="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strictly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country</w:t>
      </w:r>
      <w:r>
        <w:rPr>
          <w:spacing w:val="-6"/>
          <w:sz w:val="24"/>
        </w:rPr>
        <w:t xml:space="preserve"> </w:t>
      </w:r>
      <w:r>
        <w:rPr>
          <w:sz w:val="24"/>
        </w:rPr>
        <w:t>selected /chosen</w:t>
      </w:r>
    </w:p>
    <w:p w:rsidR="00393B54" w:rsidRDefault="00574D45">
      <w:pPr>
        <w:pStyle w:val="Heading1"/>
        <w:spacing w:before="4" w:line="240" w:lineRule="auto"/>
      </w:pP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answers</w:t>
      </w:r>
    </w:p>
    <w:p w:rsidR="00393B54" w:rsidRDefault="00574D45">
      <w:pPr>
        <w:ind w:left="1882"/>
        <w:rPr>
          <w:b/>
          <w:sz w:val="24"/>
        </w:rPr>
      </w:pPr>
      <w:r>
        <w:rPr>
          <w:b/>
          <w:sz w:val="24"/>
        </w:rPr>
        <w:t>INFLUENCE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VOLCANICITY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DRAINAGE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 AFRICA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before="1" w:line="240" w:lineRule="auto"/>
        <w:ind w:left="720" w:right="2934" w:firstLine="0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 vulcanicity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drainage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vulcanicity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origin/</w:t>
      </w:r>
      <w:r>
        <w:rPr>
          <w:spacing w:val="-2"/>
          <w:sz w:val="24"/>
        </w:rPr>
        <w:t xml:space="preserve"> </w:t>
      </w:r>
      <w:r>
        <w:rPr>
          <w:sz w:val="24"/>
        </w:rPr>
        <w:t>causes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forms of</w:t>
      </w:r>
      <w:r>
        <w:rPr>
          <w:spacing w:val="-1"/>
          <w:sz w:val="24"/>
        </w:rPr>
        <w:t xml:space="preserve"> </w:t>
      </w:r>
      <w:r>
        <w:rPr>
          <w:sz w:val="24"/>
        </w:rPr>
        <w:t>drainage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right="577" w:hanging="360"/>
        <w:rPr>
          <w:sz w:val="24"/>
        </w:rPr>
      </w:pPr>
      <w:r>
        <w:tab/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land forms</w:t>
      </w:r>
      <w:r>
        <w:rPr>
          <w:spacing w:val="-1"/>
          <w:sz w:val="24"/>
        </w:rPr>
        <w:t xml:space="preserve"> </w:t>
      </w:r>
      <w:r>
        <w:rPr>
          <w:sz w:val="24"/>
        </w:rPr>
        <w:t>resulting</w:t>
      </w:r>
      <w:r>
        <w:rPr>
          <w:spacing w:val="-2"/>
          <w:sz w:val="24"/>
        </w:rPr>
        <w:t xml:space="preserve"> </w:t>
      </w:r>
      <w:r>
        <w:rPr>
          <w:sz w:val="24"/>
        </w:rPr>
        <w:t>from vulcanicity</w:t>
      </w:r>
      <w:r>
        <w:rPr>
          <w:spacing w:val="-6"/>
          <w:sz w:val="24"/>
        </w:rPr>
        <w:t xml:space="preserve"> </w:t>
      </w:r>
      <w:r>
        <w:rPr>
          <w:sz w:val="24"/>
        </w:rPr>
        <w:t>associated with drainage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BodyText"/>
      </w:pPr>
      <w:r>
        <w:t>Answer</w:t>
      </w:r>
      <w:r>
        <w:rPr>
          <w:spacing w:val="-2"/>
        </w:rPr>
        <w:t xml:space="preserve"> </w:t>
      </w:r>
      <w:r>
        <w:t>Guide</w:t>
      </w:r>
    </w:p>
    <w:p w:rsidR="00393B54" w:rsidRDefault="00574D45">
      <w:pPr>
        <w:pStyle w:val="BodyText"/>
        <w:ind w:right="240"/>
      </w:pPr>
      <w:r>
        <w:t>Volcanicity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gases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molten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are extruded</w:t>
      </w:r>
      <w:r>
        <w:rPr>
          <w:spacing w:val="-2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earth’s</w:t>
      </w:r>
      <w:r>
        <w:rPr>
          <w:spacing w:val="-57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through a</w:t>
      </w:r>
      <w:r>
        <w:rPr>
          <w:spacing w:val="1"/>
        </w:rPr>
        <w:t xml:space="preserve"> </w:t>
      </w:r>
      <w:r>
        <w:t>central</w:t>
      </w:r>
      <w:r>
        <w:rPr>
          <w:spacing w:val="2"/>
        </w:rPr>
        <w:t xml:space="preserve"> </w:t>
      </w:r>
      <w:r>
        <w:t>vent or fissures.</w:t>
      </w:r>
    </w:p>
    <w:p w:rsidR="00393B54" w:rsidRDefault="00393B54">
      <w:pPr>
        <w:sectPr w:rsidR="00393B54">
          <w:headerReference w:type="default" r:id="rId55"/>
          <w:footerReference w:type="default" r:id="rId5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34"/>
        <w:ind w:right="100"/>
      </w:pPr>
      <w:r>
        <w:lastRenderedPageBreak/>
        <w:t>Volcanicity is brought about</w:t>
      </w:r>
      <w:r>
        <w:t xml:space="preserve"> by radio activity and geo-chemical reactions in the interior generating</w:t>
      </w:r>
      <w:r>
        <w:rPr>
          <w:rFonts w:ascii="Calibri"/>
          <w:position w:val="18"/>
          <w:sz w:val="22"/>
        </w:rPr>
        <w:t>26</w:t>
      </w:r>
      <w:r>
        <w:rPr>
          <w:rFonts w:ascii="Calibri"/>
          <w:spacing w:val="-47"/>
          <w:position w:val="18"/>
          <w:sz w:val="22"/>
        </w:rPr>
        <w:t xml:space="preserve"> </w:t>
      </w:r>
      <w:r>
        <w:t>intense/</w:t>
      </w:r>
      <w:r>
        <w:rPr>
          <w:spacing w:val="-1"/>
        </w:rPr>
        <w:t xml:space="preserve"> </w:t>
      </w:r>
      <w:r>
        <w:t>great heat and</w:t>
      </w:r>
      <w:r>
        <w:rPr>
          <w:spacing w:val="-1"/>
        </w:rPr>
        <w:t xml:space="preserve"> </w:t>
      </w:r>
      <w:r>
        <w:t>pressure; melting</w:t>
      </w:r>
      <w:r>
        <w:rPr>
          <w:spacing w:val="-2"/>
        </w:rPr>
        <w:t xml:space="preserve"> </w:t>
      </w:r>
      <w:r>
        <w:t>mantle</w:t>
      </w:r>
      <w:r>
        <w:rPr>
          <w:spacing w:val="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into molten rock/</w:t>
      </w:r>
      <w:r>
        <w:rPr>
          <w:spacing w:val="-1"/>
        </w:rPr>
        <w:t xml:space="preserve"> </w:t>
      </w:r>
      <w:r>
        <w:t>magma.</w:t>
      </w:r>
    </w:p>
    <w:p w:rsidR="00393B54" w:rsidRDefault="00574D45">
      <w:pPr>
        <w:pStyle w:val="BodyText"/>
        <w:ind w:right="1052"/>
      </w:pPr>
      <w:r>
        <w:t>Some</w:t>
      </w:r>
      <w:r>
        <w:rPr>
          <w:spacing w:val="-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molten</w:t>
      </w:r>
      <w:r>
        <w:rPr>
          <w:spacing w:val="-1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forms as</w:t>
      </w:r>
      <w:r>
        <w:rPr>
          <w:spacing w:val="-1"/>
        </w:rPr>
        <w:t xml:space="preserve"> </w:t>
      </w:r>
      <w:r>
        <w:t>a 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Friction between</w:t>
      </w:r>
      <w:r>
        <w:rPr>
          <w:spacing w:val="-1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plate</w:t>
      </w:r>
      <w:r>
        <w:rPr>
          <w:spacing w:val="-57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 xml:space="preserve">and </w:t>
      </w:r>
      <w:r>
        <w:t>faulting.</w:t>
      </w:r>
    </w:p>
    <w:p w:rsidR="00393B54" w:rsidRDefault="00574D45">
      <w:pPr>
        <w:pStyle w:val="BodyText"/>
        <w:spacing w:before="1"/>
        <w:ind w:right="182"/>
      </w:pPr>
      <w:r>
        <w:t>High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pushes out</w:t>
      </w:r>
      <w:r>
        <w:rPr>
          <w:spacing w:val="-1"/>
        </w:rPr>
        <w:t xml:space="preserve"> </w:t>
      </w:r>
      <w:r>
        <w:t>the magma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crust; rising</w:t>
      </w:r>
      <w:r>
        <w:rPr>
          <w:spacing w:val="-4"/>
        </w:rPr>
        <w:t xml:space="preserve"> </w:t>
      </w:r>
      <w:r>
        <w:t>towards 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through vent and</w:t>
      </w:r>
      <w:r>
        <w:rPr>
          <w:spacing w:val="-1"/>
        </w:rPr>
        <w:t xml:space="preserve"> </w:t>
      </w:r>
      <w:r>
        <w:t>lines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weakness such as faults</w:t>
      </w:r>
      <w:r>
        <w:rPr>
          <w:spacing w:val="-1"/>
        </w:rPr>
        <w:t xml:space="preserve"> </w:t>
      </w:r>
      <w:r>
        <w:t>created by</w:t>
      </w:r>
      <w:r>
        <w:rPr>
          <w:spacing w:val="-5"/>
        </w:rPr>
        <w:t xml:space="preserve"> </w:t>
      </w:r>
      <w:r>
        <w:t>tectonic</w:t>
      </w:r>
      <w:r>
        <w:rPr>
          <w:spacing w:val="-1"/>
        </w:rPr>
        <w:t xml:space="preserve"> </w:t>
      </w:r>
      <w:r>
        <w:t>forces/</w:t>
      </w:r>
      <w:r>
        <w:rPr>
          <w:spacing w:val="-1"/>
        </w:rPr>
        <w:t xml:space="preserve"> </w:t>
      </w:r>
      <w:r>
        <w:t>movements such as faulting.</w:t>
      </w:r>
    </w:p>
    <w:p w:rsidR="00393B54" w:rsidRDefault="00574D45">
      <w:pPr>
        <w:pStyle w:val="BodyText"/>
        <w:ind w:right="744"/>
      </w:pPr>
      <w:r>
        <w:t>The shape and the size of the volcanic landforms are determine</w:t>
      </w:r>
      <w:r>
        <w:t>d by the chemical</w:t>
      </w:r>
      <w:r>
        <w:rPr>
          <w:spacing w:val="1"/>
        </w:rPr>
        <w:t xml:space="preserve"> </w:t>
      </w:r>
      <w:r>
        <w:t>composition/viscosity</w:t>
      </w:r>
      <w:r>
        <w:rPr>
          <w:spacing w:val="-9"/>
        </w:rPr>
        <w:t xml:space="preserve"> </w:t>
      </w:r>
      <w:r>
        <w:t>of magma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of volcanic eruption.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acidic</w:t>
      </w:r>
      <w:r>
        <w:rPr>
          <w:spacing w:val="-2"/>
        </w:rPr>
        <w:t xml:space="preserve"> </w:t>
      </w:r>
      <w:r>
        <w:t>(high silica</w:t>
      </w:r>
      <w:r>
        <w:rPr>
          <w:spacing w:val="-57"/>
        </w:rPr>
        <w:t xml:space="preserve"> </w:t>
      </w:r>
      <w:r>
        <w:t>content),</w:t>
      </w:r>
      <w:r>
        <w:rPr>
          <w:spacing w:val="-1"/>
        </w:rPr>
        <w:t xml:space="preserve"> </w:t>
      </w:r>
      <w:r>
        <w:t>basic magma(less silica) and intermediate</w:t>
      </w:r>
    </w:p>
    <w:p w:rsidR="00393B54" w:rsidRDefault="00574D45">
      <w:pPr>
        <w:pStyle w:val="BodyText"/>
        <w:ind w:right="484"/>
      </w:pPr>
      <w:r>
        <w:t>The</w:t>
      </w:r>
      <w:r>
        <w:rPr>
          <w:spacing w:val="-3"/>
        </w:rPr>
        <w:t xml:space="preserve"> </w:t>
      </w:r>
      <w:r>
        <w:t>effects of</w:t>
      </w:r>
      <w:r>
        <w:rPr>
          <w:spacing w:val="1"/>
        </w:rPr>
        <w:t xml:space="preserve"> </w:t>
      </w:r>
      <w:r>
        <w:t>extrusive volcanicity</w:t>
      </w:r>
      <w:r>
        <w:rPr>
          <w:spacing w:val="-5"/>
        </w:rPr>
        <w:t xml:space="preserve"> </w:t>
      </w:r>
      <w:r>
        <w:t>on drainage</w:t>
      </w:r>
      <w:r>
        <w:rPr>
          <w:spacing w:val="-2"/>
        </w:rPr>
        <w:t xml:space="preserve"> </w:t>
      </w:r>
      <w:r>
        <w:t>features depend on</w:t>
      </w:r>
      <w:r>
        <w:rPr>
          <w:spacing w:val="-1"/>
        </w:rPr>
        <w:t xml:space="preserve"> </w:t>
      </w:r>
      <w:r>
        <w:t>the 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eruption</w:t>
      </w:r>
      <w:r>
        <w:t xml:space="preserve"> and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magma ejected.</w:t>
      </w:r>
      <w:r>
        <w:rPr>
          <w:spacing w:val="1"/>
        </w:rPr>
        <w:t xml:space="preserve"> </w:t>
      </w:r>
      <w:r>
        <w:t>That is;</w:t>
      </w:r>
    </w:p>
    <w:p w:rsidR="00393B54" w:rsidRDefault="00574D45">
      <w:pPr>
        <w:pStyle w:val="BodyText"/>
        <w:ind w:right="120"/>
        <w:jc w:val="both"/>
      </w:pPr>
      <w:r>
        <w:t>Violent gaseous explosion removes overlying crystalline rocks to form wide circular depressions that</w:t>
      </w:r>
      <w:r>
        <w:rPr>
          <w:spacing w:val="-58"/>
        </w:rPr>
        <w:t xml:space="preserve"> </w:t>
      </w:r>
      <w:r>
        <w:t xml:space="preserve">are filled with water to form </w:t>
      </w:r>
      <w:r>
        <w:rPr>
          <w:b/>
        </w:rPr>
        <w:t xml:space="preserve">explosion crater lakes </w:t>
      </w:r>
      <w:r>
        <w:t>for example Lake Katwe, Nyamunuka, Kasenyi,</w:t>
      </w:r>
      <w:r>
        <w:rPr>
          <w:spacing w:val="-57"/>
        </w:rPr>
        <w:t xml:space="preserve"> </w:t>
      </w:r>
      <w:r>
        <w:t>Kikorongo,</w:t>
      </w:r>
      <w:r>
        <w:rPr>
          <w:spacing w:val="1"/>
        </w:rPr>
        <w:t xml:space="preserve"> </w:t>
      </w:r>
      <w:r>
        <w:t>e.t.c in south</w:t>
      </w:r>
      <w:r>
        <w:t xml:space="preserve"> western Uganda.</w:t>
      </w:r>
    </w:p>
    <w:p w:rsidR="00393B54" w:rsidRDefault="00574D45">
      <w:pPr>
        <w:pStyle w:val="BodyText"/>
        <w:ind w:right="146"/>
      </w:pPr>
      <w:r>
        <w:t>Violent eruption may blow off the top / summit of a volcano or the summit of a volcanic mountain</w:t>
      </w:r>
      <w:r>
        <w:rPr>
          <w:spacing w:val="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collapse 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chasm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 a</w:t>
      </w:r>
      <w:r>
        <w:rPr>
          <w:spacing w:val="-1"/>
        </w:rPr>
        <w:t xml:space="preserve"> </w:t>
      </w:r>
      <w:r>
        <w:t>smaller circular</w:t>
      </w:r>
      <w:r>
        <w:rPr>
          <w:spacing w:val="-3"/>
        </w:rPr>
        <w:t xml:space="preserve"> </w:t>
      </w:r>
      <w:r>
        <w:t>depression filled</w:t>
      </w:r>
      <w:r>
        <w:rPr>
          <w:spacing w:val="-1"/>
        </w:rPr>
        <w:t xml:space="preserve"> </w:t>
      </w:r>
      <w:r>
        <w:t>with water</w:t>
      </w:r>
      <w:r>
        <w:rPr>
          <w:spacing w:val="-3"/>
        </w:rPr>
        <w:t xml:space="preserve"> </w:t>
      </w:r>
      <w:r>
        <w:t>to form</w:t>
      </w:r>
      <w:r>
        <w:rPr>
          <w:spacing w:val="-1"/>
        </w:rPr>
        <w:t xml:space="preserve"> </w:t>
      </w:r>
      <w:r>
        <w:t>mountain</w:t>
      </w:r>
      <w:r>
        <w:rPr>
          <w:spacing w:val="-57"/>
        </w:rPr>
        <w:t xml:space="preserve"> </w:t>
      </w:r>
      <w:r>
        <w:t>crater lake for example Lake Katungi in B</w:t>
      </w:r>
      <w:r>
        <w:t>ushenyi, Gisozi in Kisoro, crater lakes on Mount Elgon,</w:t>
      </w:r>
      <w:r>
        <w:rPr>
          <w:spacing w:val="1"/>
        </w:rPr>
        <w:t xml:space="preserve"> </w:t>
      </w:r>
      <w:r>
        <w:t>Kenya, Kilimanjaro and Muhavura, Menengai crater in Kenya’s rift valley and Lake Simbi in south-</w:t>
      </w:r>
      <w:r>
        <w:rPr>
          <w:spacing w:val="-57"/>
        </w:rPr>
        <w:t xml:space="preserve"> </w:t>
      </w:r>
      <w:r>
        <w:t>Nyanza district (Kenya) and Lake Paradise on the summit of mount Marsabit. Crater lakes are</w:t>
      </w:r>
      <w:r>
        <w:rPr>
          <w:spacing w:val="1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ver</w:t>
      </w:r>
      <w:r>
        <w:t>y</w:t>
      </w:r>
      <w:r>
        <w:rPr>
          <w:spacing w:val="-5"/>
        </w:rPr>
        <w:t xml:space="preserve"> </w:t>
      </w:r>
      <w:r>
        <w:t>small.</w:t>
      </w:r>
    </w:p>
    <w:p w:rsidR="00393B54" w:rsidRDefault="00574D45">
      <w:pPr>
        <w:pStyle w:val="BodyText"/>
        <w:spacing w:before="1"/>
        <w:ind w:right="161"/>
        <w:jc w:val="both"/>
      </w:pPr>
      <w:r>
        <w:t>Some times violent eruption or subsidence of the summit forms a large, wide and circular depression</w:t>
      </w:r>
      <w:r>
        <w:rPr>
          <w:spacing w:val="-58"/>
        </w:rPr>
        <w:t xml:space="preserve"> </w:t>
      </w:r>
      <w:r>
        <w:t xml:space="preserve">on the volcanic mountain filled with water to form </w:t>
      </w:r>
      <w:r>
        <w:rPr>
          <w:b/>
        </w:rPr>
        <w:t xml:space="preserve">caldera lakes </w:t>
      </w:r>
      <w:r>
        <w:t>for example Lake Ngozi, Embagai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Ngorongoro in Tanzania.</w:t>
      </w:r>
    </w:p>
    <w:p w:rsidR="00393B54" w:rsidRDefault="00574D45">
      <w:pPr>
        <w:pStyle w:val="BodyText"/>
        <w:ind w:right="702"/>
      </w:pPr>
      <w:r>
        <w:rPr>
          <w:b/>
        </w:rPr>
        <w:t xml:space="preserve">Lava dammed lakes </w:t>
      </w:r>
      <w:r>
        <w:t xml:space="preserve">are </w:t>
      </w:r>
      <w:r>
        <w:t>formed as a result of deposition of basic lava across the existing river</w:t>
      </w:r>
      <w:r>
        <w:rPr>
          <w:spacing w:val="-57"/>
        </w:rPr>
        <w:t xml:space="preserve"> </w:t>
      </w:r>
      <w:r>
        <w:t>valleys causing damming and back ponding of the river for example lake Bunyonyi, Mutanda,</w:t>
      </w:r>
      <w:r>
        <w:rPr>
          <w:spacing w:val="1"/>
        </w:rPr>
        <w:t xml:space="preserve"> </w:t>
      </w:r>
      <w:r>
        <w:t>Kyahifi,</w:t>
      </w:r>
      <w:r>
        <w:rPr>
          <w:spacing w:val="-1"/>
        </w:rPr>
        <w:t xml:space="preserve"> </w:t>
      </w:r>
      <w:r>
        <w:t>Kayumbo</w:t>
      </w:r>
      <w:r>
        <w:rPr>
          <w:spacing w:val="-1"/>
        </w:rPr>
        <w:t xml:space="preserve"> </w:t>
      </w:r>
      <w:r>
        <w:t>and Murehe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Kigezi</w:t>
      </w:r>
      <w:r>
        <w:rPr>
          <w:spacing w:val="-1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western Uganda,</w:t>
      </w:r>
      <w:r>
        <w:rPr>
          <w:spacing w:val="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Saka</w:t>
      </w:r>
      <w:r>
        <w:rPr>
          <w:spacing w:val="-2"/>
        </w:rPr>
        <w:t xml:space="preserve"> </w:t>
      </w:r>
      <w:r>
        <w:t>in Fort</w:t>
      </w:r>
      <w:r>
        <w:rPr>
          <w:spacing w:val="-1"/>
        </w:rPr>
        <w:t xml:space="preserve"> </w:t>
      </w:r>
      <w:r>
        <w:t>Portal.</w:t>
      </w:r>
    </w:p>
    <w:p w:rsidR="00393B54" w:rsidRDefault="00574D45">
      <w:pPr>
        <w:pStyle w:val="BodyText"/>
        <w:ind w:right="190"/>
      </w:pPr>
      <w:r>
        <w:t>Violent</w:t>
      </w:r>
      <w:r>
        <w:t xml:space="preserve"> eruption of acidic lava builds Volcanic cones or mountains which form</w:t>
      </w:r>
      <w:r>
        <w:rPr>
          <w:spacing w:val="1"/>
        </w:rPr>
        <w:t xml:space="preserve"> </w:t>
      </w:r>
      <w:r>
        <w:rPr>
          <w:b/>
        </w:rPr>
        <w:t>divides/water shed</w:t>
      </w:r>
      <w:r>
        <w:rPr>
          <w:b/>
          <w:spacing w:val="-57"/>
        </w:rPr>
        <w:t xml:space="preserve"> </w:t>
      </w:r>
      <w:r>
        <w:t>for numerous rivers</w:t>
      </w:r>
      <w:r>
        <w:rPr>
          <w:spacing w:val="1"/>
        </w:rPr>
        <w:t xml:space="preserve"> </w:t>
      </w:r>
      <w:r>
        <w:t xml:space="preserve">forming </w:t>
      </w:r>
      <w:r>
        <w:rPr>
          <w:b/>
        </w:rPr>
        <w:t xml:space="preserve">radial drainage </w:t>
      </w:r>
      <w:r>
        <w:t>whose subsequent streams</w:t>
      </w:r>
      <w:r>
        <w:rPr>
          <w:spacing w:val="1"/>
        </w:rPr>
        <w:t xml:space="preserve"> </w:t>
      </w:r>
      <w:r>
        <w:t>develop dendritic pattern</w:t>
      </w:r>
      <w:r>
        <w:rPr>
          <w:spacing w:val="1"/>
        </w:rPr>
        <w:t xml:space="preserve"> </w:t>
      </w:r>
      <w:r>
        <w:t>for example Manafwa, Sironko, Malaba and Nzoia on mount Elgon and those</w:t>
      </w:r>
      <w:r>
        <w:t xml:space="preserve"> on mountain Kenya,</w:t>
      </w:r>
      <w:r>
        <w:rPr>
          <w:spacing w:val="1"/>
        </w:rPr>
        <w:t xml:space="preserve"> </w:t>
      </w:r>
      <w:r>
        <w:t>Kilimanjaro</w:t>
      </w:r>
      <w:r>
        <w:rPr>
          <w:spacing w:val="-1"/>
        </w:rPr>
        <w:t xml:space="preserve"> </w:t>
      </w:r>
      <w:r>
        <w:t>and Muhavura.</w:t>
      </w:r>
    </w:p>
    <w:p w:rsidR="00393B54" w:rsidRDefault="00574D45">
      <w:pPr>
        <w:pStyle w:val="BodyText"/>
        <w:ind w:right="482"/>
      </w:pPr>
      <w:r>
        <w:t xml:space="preserve">Volcanic materials that are porous in nature do </w:t>
      </w:r>
      <w:r>
        <w:rPr>
          <w:b/>
        </w:rPr>
        <w:t xml:space="preserve">limit surface drainage </w:t>
      </w:r>
      <w:r>
        <w:t>for example the basalts in</w:t>
      </w:r>
      <w:r>
        <w:rPr>
          <w:spacing w:val="-57"/>
        </w:rPr>
        <w:t xml:space="preserve"> </w:t>
      </w:r>
      <w:r>
        <w:t>Kisoro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Bunyaruguru lack</w:t>
      </w:r>
      <w:r>
        <w:rPr>
          <w:spacing w:val="-1"/>
        </w:rPr>
        <w:t xml:space="preserve"> </w:t>
      </w:r>
      <w:r>
        <w:t>flowing</w:t>
      </w:r>
      <w:r>
        <w:rPr>
          <w:spacing w:val="-3"/>
        </w:rPr>
        <w:t xml:space="preserve"> </w:t>
      </w:r>
      <w:r>
        <w:t>rivers/surface</w:t>
      </w:r>
      <w:r>
        <w:rPr>
          <w:spacing w:val="-1"/>
        </w:rPr>
        <w:t xml:space="preserve"> </w:t>
      </w:r>
      <w:r>
        <w:t>drainage.</w:t>
      </w:r>
    </w:p>
    <w:p w:rsidR="00393B54" w:rsidRDefault="00574D45">
      <w:pPr>
        <w:pStyle w:val="BodyText"/>
        <w:ind w:right="636"/>
      </w:pPr>
      <w:r>
        <w:t>Intrusive</w:t>
      </w:r>
      <w:r>
        <w:rPr>
          <w:spacing w:val="-1"/>
        </w:rPr>
        <w:t xml:space="preserve"> </w:t>
      </w:r>
      <w:r>
        <w:t>volcanicity</w:t>
      </w:r>
      <w:r>
        <w:rPr>
          <w:spacing w:val="-6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drainage espe</w:t>
      </w:r>
      <w:r>
        <w:t>cially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formerly</w:t>
      </w:r>
      <w:r>
        <w:rPr>
          <w:spacing w:val="-4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dykes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seals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exposed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continuous erosion for</w:t>
      </w:r>
      <w:r>
        <w:rPr>
          <w:spacing w:val="-1"/>
        </w:rPr>
        <w:t xml:space="preserve"> </w:t>
      </w:r>
      <w:r>
        <w:t>example</w:t>
      </w:r>
    </w:p>
    <w:p w:rsidR="00393B54" w:rsidRDefault="00574D45">
      <w:pPr>
        <w:pStyle w:val="BodyText"/>
        <w:ind w:right="334"/>
      </w:pPr>
      <w:r>
        <w:rPr>
          <w:b/>
        </w:rPr>
        <w:t>Waterfalls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rapids</w:t>
      </w:r>
      <w:r>
        <w:rPr>
          <w:b/>
          <w:spacing w:val="-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rivers</w:t>
      </w:r>
      <w:r>
        <w:rPr>
          <w:spacing w:val="-1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resistant</w:t>
      </w:r>
      <w:r>
        <w:rPr>
          <w:spacing w:val="-1"/>
        </w:rPr>
        <w:t xml:space="preserve"> </w:t>
      </w:r>
      <w:r>
        <w:t>intrusive</w:t>
      </w:r>
      <w:r>
        <w:rPr>
          <w:spacing w:val="-2"/>
        </w:rPr>
        <w:t xml:space="preserve"> </w:t>
      </w:r>
      <w:r>
        <w:t>land</w:t>
      </w:r>
      <w:r>
        <w:rPr>
          <w:spacing w:val="-2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dykes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sills.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Sipi falls in</w:t>
      </w:r>
      <w:r>
        <w:rPr>
          <w:spacing w:val="-1"/>
        </w:rPr>
        <w:t xml:space="preserve"> </w:t>
      </w:r>
      <w:r>
        <w:t>Kapchorwa</w:t>
      </w:r>
      <w:r>
        <w:rPr>
          <w:spacing w:val="1"/>
        </w:rPr>
        <w:t xml:space="preserve"> </w:t>
      </w:r>
      <w:r>
        <w:t>and Kisiizi falls in</w:t>
      </w:r>
      <w:r>
        <w:rPr>
          <w:spacing w:val="-3"/>
        </w:rPr>
        <w:t xml:space="preserve"> </w:t>
      </w:r>
      <w:r>
        <w:t>Rukungiri.</w:t>
      </w:r>
    </w:p>
    <w:p w:rsidR="00393B54" w:rsidRDefault="00574D45">
      <w:pPr>
        <w:pStyle w:val="BodyText"/>
        <w:ind w:right="607"/>
      </w:pP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waterfalls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rapids</w:t>
      </w:r>
      <w:r>
        <w:rPr>
          <w:spacing w:val="-1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example </w:t>
      </w:r>
      <w:r>
        <w:rPr>
          <w:b/>
        </w:rPr>
        <w:t>gorges,</w:t>
      </w:r>
      <w:r>
        <w:rPr>
          <w:b/>
          <w:spacing w:val="-57"/>
        </w:rPr>
        <w:t xml:space="preserve"> </w:t>
      </w:r>
      <w:r>
        <w:rPr>
          <w:b/>
        </w:rPr>
        <w:t>plunge</w:t>
      </w:r>
      <w:r>
        <w:rPr>
          <w:b/>
          <w:spacing w:val="-2"/>
        </w:rPr>
        <w:t xml:space="preserve"> </w:t>
      </w:r>
      <w:r>
        <w:rPr>
          <w:b/>
        </w:rPr>
        <w:t>pools</w:t>
      </w:r>
      <w:r>
        <w:rPr>
          <w:b/>
          <w:spacing w:val="2"/>
        </w:rPr>
        <w:t xml:space="preserve"> </w:t>
      </w:r>
      <w:r>
        <w:t>e.t.c formed by</w:t>
      </w:r>
      <w:r>
        <w:rPr>
          <w:spacing w:val="-5"/>
        </w:rPr>
        <w:t xml:space="preserve"> </w:t>
      </w:r>
      <w:r>
        <w:t>falling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on soft</w:t>
      </w:r>
      <w:r>
        <w:rPr>
          <w:spacing w:val="2"/>
        </w:rPr>
        <w:t xml:space="preserve"> </w:t>
      </w:r>
      <w:r>
        <w:t>rocks. Murchison</w:t>
      </w:r>
      <w:r>
        <w:rPr>
          <w:spacing w:val="1"/>
        </w:rPr>
        <w:t xml:space="preserve"> </w:t>
      </w:r>
      <w:r>
        <w:t>gorge</w:t>
      </w:r>
    </w:p>
    <w:p w:rsidR="00393B54" w:rsidRDefault="00574D45">
      <w:pPr>
        <w:pStyle w:val="BodyText"/>
        <w:spacing w:before="1"/>
      </w:pPr>
      <w:r>
        <w:rPr>
          <w:b/>
        </w:rPr>
        <w:t>Hot</w:t>
      </w:r>
      <w:r>
        <w:rPr>
          <w:b/>
          <w:spacing w:val="-1"/>
        </w:rPr>
        <w:t xml:space="preserve"> </w:t>
      </w:r>
      <w:r>
        <w:rPr>
          <w:b/>
        </w:rPr>
        <w:t>springs-</w:t>
      </w:r>
      <w:r>
        <w:rPr>
          <w:b/>
          <w:spacing w:val="-1"/>
        </w:rPr>
        <w:t xml:space="preserve"> </w:t>
      </w:r>
      <w:r>
        <w:t>mass of</w:t>
      </w:r>
      <w:r>
        <w:rPr>
          <w:spacing w:val="-2"/>
        </w:rPr>
        <w:t xml:space="preserve"> </w:t>
      </w:r>
      <w:r>
        <w:t>hot underground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flowing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earth through fissures</w:t>
      </w:r>
    </w:p>
    <w:p w:rsidR="00393B54" w:rsidRDefault="00574D45">
      <w:pPr>
        <w:pStyle w:val="BodyText"/>
      </w:pPr>
      <w:r>
        <w:rPr>
          <w:b/>
        </w:rPr>
        <w:t>Geysers-</w:t>
      </w:r>
      <w:r>
        <w:rPr>
          <w:b/>
          <w:spacing w:val="-2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underground</w:t>
      </w:r>
      <w:r>
        <w:rPr>
          <w:spacing w:val="-1"/>
        </w:rPr>
        <w:t xml:space="preserve"> </w:t>
      </w:r>
      <w:r>
        <w:t>steam</w:t>
      </w:r>
      <w:r>
        <w:rPr>
          <w:spacing w:val="-1"/>
        </w:rPr>
        <w:t xml:space="preserve"> </w:t>
      </w:r>
      <w:r>
        <w:t>and hot</w:t>
      </w:r>
      <w:r>
        <w:rPr>
          <w:spacing w:val="-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gushing</w:t>
      </w:r>
      <w:r>
        <w:rPr>
          <w:spacing w:val="-4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fissures.</w:t>
      </w:r>
    </w:p>
    <w:p w:rsidR="00393B54" w:rsidRDefault="00574D45">
      <w:pPr>
        <w:pStyle w:val="BodyText"/>
        <w:ind w:right="188" w:firstLine="60"/>
      </w:pPr>
      <w:r>
        <w:rPr>
          <w:b/>
        </w:rPr>
        <w:t xml:space="preserve">Hot springs and geysers </w:t>
      </w:r>
      <w:r>
        <w:t>partly owe their origin to vulcanicity. Due to the existence of hot rocks or</w:t>
      </w:r>
      <w:r>
        <w:rPr>
          <w:spacing w:val="-57"/>
        </w:rPr>
        <w:t xml:space="preserve"> </w:t>
      </w:r>
      <w:r>
        <w:t>molten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beneath the surface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earth, when</w:t>
      </w:r>
      <w:r>
        <w:rPr>
          <w:spacing w:val="-1"/>
        </w:rPr>
        <w:t xml:space="preserve"> </w:t>
      </w:r>
      <w:r>
        <w:t>it rains</w:t>
      </w:r>
      <w:r>
        <w:rPr>
          <w:spacing w:val="58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sinks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ground and</w:t>
      </w:r>
      <w:r>
        <w:rPr>
          <w:spacing w:val="-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to contact with super heated rocks and is therefore heated. Pressure builds up and steam and hot</w:t>
      </w:r>
      <w:r>
        <w:rPr>
          <w:spacing w:val="1"/>
        </w:rPr>
        <w:t xml:space="preserve"> </w:t>
      </w:r>
      <w:r>
        <w:t>water expand in the fissures, rising to the surface. Hot springs are evident in Bundyibugyo dist</w:t>
      </w:r>
      <w:r>
        <w:t>rict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Sempaya, Kitagata in Bushenyi and</w:t>
      </w:r>
      <w:r>
        <w:rPr>
          <w:spacing w:val="-1"/>
        </w:rPr>
        <w:t xml:space="preserve"> </w:t>
      </w:r>
      <w:r>
        <w:t>Kisiizi in Rukungiri.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before="5" w:line="240" w:lineRule="auto"/>
        <w:ind w:left="1080" w:hanging="360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 igneous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landform</w:t>
      </w:r>
      <w:r>
        <w:rPr>
          <w:spacing w:val="-5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Africa.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ind w:left="720" w:right="1243" w:firstLine="0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igneous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igneous rocks,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formation,</w:t>
      </w:r>
    </w:p>
    <w:p w:rsidR="00393B54" w:rsidRDefault="00393B54">
      <w:pPr>
        <w:rPr>
          <w:sz w:val="24"/>
        </w:rPr>
        <w:sectPr w:rsidR="00393B54">
          <w:headerReference w:type="default" r:id="rId57"/>
          <w:footerReference w:type="default" r:id="rId5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lastRenderedPageBreak/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rocks,</w:t>
      </w:r>
      <w:r>
        <w:rPr>
          <w:spacing w:val="1"/>
          <w:sz w:val="24"/>
        </w:rPr>
        <w:t xml:space="preserve"> </w:t>
      </w:r>
      <w:r>
        <w:rPr>
          <w:sz w:val="24"/>
        </w:rPr>
        <w:t>hyperbyssal</w:t>
      </w:r>
      <w:r>
        <w:rPr>
          <w:spacing w:val="-1"/>
          <w:sz w:val="24"/>
        </w:rPr>
        <w:t xml:space="preserve"> </w:t>
      </w:r>
      <w:r>
        <w:rPr>
          <w:sz w:val="24"/>
        </w:rPr>
        <w:t>and plutonic</w:t>
      </w:r>
    </w:p>
    <w:p w:rsidR="00393B54" w:rsidRDefault="00574D45">
      <w:pPr>
        <w:pStyle w:val="BodyText"/>
        <w:ind w:right="240"/>
      </w:pP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extrusive volcanic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extrusive volcanic</w:t>
      </w:r>
      <w:r>
        <w:rPr>
          <w:spacing w:val="-1"/>
        </w:rPr>
        <w:t xml:space="preserve"> </w:t>
      </w:r>
      <w:r>
        <w:t>landforms 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composite</w:t>
      </w:r>
      <w:r>
        <w:rPr>
          <w:spacing w:val="-57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ash and</w:t>
      </w:r>
      <w:r>
        <w:rPr>
          <w:spacing w:val="2"/>
        </w:rPr>
        <w:t xml:space="preserve"> </w:t>
      </w:r>
      <w:r>
        <w:t>cinder cones, Cumulo</w:t>
      </w:r>
      <w:r>
        <w:rPr>
          <w:spacing w:val="-1"/>
        </w:rPr>
        <w:t xml:space="preserve"> </w:t>
      </w:r>
      <w:r>
        <w:t>domes, lava</w:t>
      </w:r>
      <w:r>
        <w:rPr>
          <w:spacing w:val="-2"/>
        </w:rPr>
        <w:t xml:space="preserve"> </w:t>
      </w:r>
      <w:r>
        <w:t>plateaus, calderas,</w:t>
      </w:r>
      <w:r>
        <w:rPr>
          <w:spacing w:val="2"/>
        </w:rPr>
        <w:t xml:space="preserve"> </w:t>
      </w:r>
      <w:r>
        <w:t>craters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Heading1"/>
        <w:spacing w:before="5"/>
      </w:pPr>
      <w:r>
        <w:t>While</w:t>
      </w:r>
    </w:p>
    <w:p w:rsidR="00393B54" w:rsidRDefault="00574D45">
      <w:pPr>
        <w:pStyle w:val="BodyText"/>
        <w:ind w:right="467"/>
      </w:pPr>
      <w:r>
        <w:t>plutonic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hyperbyssal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intrusive</w:t>
      </w:r>
      <w:r>
        <w:rPr>
          <w:spacing w:val="-1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batholiths,</w:t>
      </w:r>
      <w:r>
        <w:rPr>
          <w:spacing w:val="-1"/>
        </w:rPr>
        <w:t xml:space="preserve"> </w:t>
      </w:r>
      <w:r>
        <w:t>sills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dykes, ridges,</w:t>
      </w:r>
      <w:r>
        <w:rPr>
          <w:spacing w:val="2"/>
        </w:rPr>
        <w:t xml:space="preserve"> </w:t>
      </w:r>
      <w:r>
        <w:t>arenas</w:t>
      </w:r>
      <w:r>
        <w:rPr>
          <w:spacing w:val="2"/>
        </w:rPr>
        <w:t xml:space="preserve"> </w:t>
      </w:r>
      <w:r>
        <w:t>e.t.c after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exposed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denudation forces.</w:t>
      </w:r>
    </w:p>
    <w:p w:rsidR="00393B54" w:rsidRDefault="00393B54">
      <w:pPr>
        <w:pStyle w:val="BodyText"/>
        <w:spacing w:before="2"/>
        <w:ind w:left="0"/>
      </w:pPr>
    </w:p>
    <w:p w:rsidR="00393B54" w:rsidRDefault="00574D45">
      <w:pPr>
        <w:pStyle w:val="Heading1"/>
        <w:ind w:left="869" w:right="268"/>
        <w:jc w:val="center"/>
      </w:pPr>
      <w:r>
        <w:t>ROCKS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ind w:right="1365" w:firstLine="60"/>
      </w:pPr>
      <w:r>
        <w:t>A rock is an aggregate of various minerals that make the solid part of the Earth crust.</w:t>
      </w:r>
      <w:r>
        <w:rPr>
          <w:spacing w:val="1"/>
        </w:rPr>
        <w:t xml:space="preserve"> </w:t>
      </w:r>
      <w:r>
        <w:t>Rocks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categorized</w:t>
      </w:r>
      <w:r>
        <w:rPr>
          <w:spacing w:val="-1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(a)</w:t>
      </w:r>
      <w:r>
        <w:rPr>
          <w:spacing w:val="-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formation/</w:t>
      </w:r>
      <w:r>
        <w:rPr>
          <w:spacing w:val="-2"/>
        </w:rPr>
        <w:t xml:space="preserve"> </w:t>
      </w:r>
      <w:r>
        <w:t>origin</w:t>
      </w:r>
      <w:r>
        <w:rPr>
          <w:spacing w:val="-1"/>
        </w:rPr>
        <w:t xml:space="preserve"> </w:t>
      </w:r>
      <w:r>
        <w:t>(b)</w:t>
      </w:r>
      <w:r>
        <w:rPr>
          <w:spacing w:val="1"/>
        </w:rPr>
        <w:t xml:space="preserve"> </w:t>
      </w:r>
      <w:r>
        <w:t>age.</w:t>
      </w:r>
    </w:p>
    <w:p w:rsidR="00393B54" w:rsidRDefault="00574D45">
      <w:pPr>
        <w:pStyle w:val="BodyText"/>
      </w:pPr>
      <w:r>
        <w:t>When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categorized 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formation,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namely;</w:t>
      </w:r>
    </w:p>
    <w:p w:rsidR="00393B54" w:rsidRDefault="00574D45">
      <w:pPr>
        <w:pStyle w:val="Heading1"/>
        <w:numPr>
          <w:ilvl w:val="0"/>
          <w:numId w:val="16"/>
        </w:numPr>
        <w:tabs>
          <w:tab w:val="left" w:pos="1059"/>
          <w:tab w:val="left" w:pos="3720"/>
          <w:tab w:val="left" w:pos="6040"/>
        </w:tabs>
        <w:spacing w:before="3" w:line="240" w:lineRule="auto"/>
        <w:ind w:right="2791" w:hanging="3851"/>
        <w:jc w:val="left"/>
      </w:pPr>
      <w:r>
        <w:t>Igneous</w:t>
      </w:r>
      <w:r>
        <w:tab/>
        <w:t>(b)</w:t>
      </w:r>
      <w:r>
        <w:rPr>
          <w:spacing w:val="-2"/>
        </w:rPr>
        <w:t xml:space="preserve"> </w:t>
      </w:r>
      <w:r>
        <w:t>Sedimentary</w:t>
      </w:r>
      <w:r>
        <w:tab/>
        <w:t>(c) Metamorphic</w:t>
      </w:r>
      <w:r>
        <w:rPr>
          <w:spacing w:val="-58"/>
        </w:rPr>
        <w:t xml:space="preserve"> </w:t>
      </w:r>
      <w:r>
        <w:t>IGNEOUS</w:t>
      </w:r>
      <w:r>
        <w:rPr>
          <w:spacing w:val="-1"/>
        </w:rPr>
        <w:t xml:space="preserve"> </w:t>
      </w:r>
      <w:r>
        <w:t>ROCKS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Guiding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questions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before="1" w:line="240" w:lineRule="auto"/>
        <w:ind w:left="720" w:right="3593" w:firstLine="0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 igneous</w:t>
      </w:r>
      <w:r>
        <w:rPr>
          <w:spacing w:val="-1"/>
        </w:rPr>
        <w:t xml:space="preserve"> </w:t>
      </w:r>
      <w:r>
        <w:t>rocks</w:t>
      </w:r>
      <w:r>
        <w:rPr>
          <w:spacing w:val="-4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igneous rocks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igneous</w:t>
      </w:r>
      <w:r>
        <w:rPr>
          <w:spacing w:val="1"/>
          <w:sz w:val="24"/>
        </w:rPr>
        <w:t xml:space="preserve"> </w:t>
      </w:r>
      <w:r>
        <w:rPr>
          <w:sz w:val="24"/>
        </w:rPr>
        <w:t>rocks,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right="488" w:hanging="360"/>
        <w:rPr>
          <w:sz w:val="24"/>
        </w:rPr>
      </w:pPr>
      <w:r>
        <w:tab/>
      </w:r>
      <w:r>
        <w:rPr>
          <w:sz w:val="24"/>
        </w:rPr>
        <w:t>State and give the Characteristics, examples of each sub-type and areas where they are found in</w:t>
      </w:r>
      <w:r>
        <w:rPr>
          <w:spacing w:val="-57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BodyText"/>
        <w:ind w:right="330"/>
      </w:pPr>
      <w:r>
        <w:t xml:space="preserve">Igneous rocks are fire formed rocks. They are formed through vulcanicity- a process by </w:t>
      </w:r>
      <w:r>
        <w:t>which</w:t>
      </w:r>
      <w:r>
        <w:rPr>
          <w:spacing w:val="1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is injected/</w:t>
      </w:r>
      <w:r>
        <w:rPr>
          <w:spacing w:val="-1"/>
        </w:rPr>
        <w:t xml:space="preserve"> </w:t>
      </w:r>
      <w:r>
        <w:t>pushed into and</w:t>
      </w:r>
      <w:r>
        <w:rPr>
          <w:spacing w:val="-1"/>
        </w:rPr>
        <w:t xml:space="preserve"> </w:t>
      </w:r>
      <w:r>
        <w:t>onto the</w:t>
      </w:r>
      <w:r>
        <w:rPr>
          <w:spacing w:val="-2"/>
        </w:rPr>
        <w:t xml:space="preserve"> </w:t>
      </w:r>
      <w:r>
        <w:t>earth</w:t>
      </w:r>
      <w:r>
        <w:rPr>
          <w:spacing w:val="1"/>
        </w:rPr>
        <w:t xml:space="preserve"> </w:t>
      </w:r>
      <w:r>
        <w:t>crust from</w:t>
      </w:r>
      <w:r>
        <w:rPr>
          <w:spacing w:val="-1"/>
        </w:rPr>
        <w:t xml:space="preserve"> </w:t>
      </w:r>
      <w:r>
        <w:t>the interior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earth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intrusive and extrusive volcanic rocks.</w:t>
      </w:r>
    </w:p>
    <w:p w:rsidR="00393B54" w:rsidRDefault="00574D45">
      <w:pPr>
        <w:pStyle w:val="BodyText"/>
        <w:ind w:right="323"/>
      </w:pPr>
      <w:r>
        <w:t>Vulcanicity is brought about by radio activity and geo-chemical reactions in the interior generating</w:t>
      </w:r>
      <w:r>
        <w:rPr>
          <w:spacing w:val="-57"/>
        </w:rPr>
        <w:t xml:space="preserve"> </w:t>
      </w:r>
      <w:r>
        <w:t>in</w:t>
      </w:r>
      <w:r>
        <w:t>tense/</w:t>
      </w:r>
      <w:r>
        <w:rPr>
          <w:spacing w:val="-1"/>
        </w:rPr>
        <w:t xml:space="preserve"> </w:t>
      </w:r>
      <w:r>
        <w:t>great heat and pressure;</w:t>
      </w:r>
      <w:r>
        <w:rPr>
          <w:spacing w:val="-1"/>
        </w:rPr>
        <w:t xml:space="preserve"> </w:t>
      </w:r>
      <w:r>
        <w:t>melting</w:t>
      </w:r>
      <w:r>
        <w:rPr>
          <w:spacing w:val="-2"/>
        </w:rPr>
        <w:t xml:space="preserve"> </w:t>
      </w:r>
      <w:r>
        <w:t>mantle</w:t>
      </w:r>
      <w:r>
        <w:rPr>
          <w:spacing w:val="1"/>
        </w:rPr>
        <w:t xml:space="preserve"> </w:t>
      </w:r>
      <w:r>
        <w:t>rock into molten</w:t>
      </w:r>
      <w:r>
        <w:rPr>
          <w:spacing w:val="-1"/>
        </w:rPr>
        <w:t xml:space="preserve"> </w:t>
      </w:r>
      <w:r>
        <w:t>magma.</w:t>
      </w:r>
    </w:p>
    <w:p w:rsidR="00393B54" w:rsidRDefault="00574D45">
      <w:pPr>
        <w:pStyle w:val="BodyText"/>
        <w:ind w:right="1052"/>
      </w:pPr>
      <w:r>
        <w:t>Some</w:t>
      </w:r>
      <w:r>
        <w:rPr>
          <w:spacing w:val="-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molten</w:t>
      </w:r>
      <w:r>
        <w:rPr>
          <w:spacing w:val="-1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forms as</w:t>
      </w:r>
      <w:r>
        <w:rPr>
          <w:spacing w:val="-1"/>
        </w:rPr>
        <w:t xml:space="preserve"> </w:t>
      </w:r>
      <w:r>
        <w:t>a 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Friction between</w:t>
      </w:r>
      <w:r>
        <w:rPr>
          <w:spacing w:val="-1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plate</w:t>
      </w:r>
      <w:r>
        <w:rPr>
          <w:spacing w:val="-57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and faulting.</w:t>
      </w:r>
    </w:p>
    <w:p w:rsidR="00393B54" w:rsidRDefault="00574D45">
      <w:pPr>
        <w:pStyle w:val="BodyText"/>
        <w:ind w:right="272"/>
      </w:pPr>
      <w:r>
        <w:t>High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pushes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molten magma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and onto the</w:t>
      </w:r>
      <w:r>
        <w:rPr>
          <w:spacing w:val="-2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crust; </w:t>
      </w:r>
      <w:r>
        <w:t>through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vent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fault lines created by</w:t>
      </w:r>
      <w:r>
        <w:rPr>
          <w:spacing w:val="-5"/>
        </w:rPr>
        <w:t xml:space="preserve"> </w:t>
      </w:r>
      <w:r>
        <w:t>tectonic forces/ movements</w:t>
      </w:r>
      <w:r>
        <w:rPr>
          <w:spacing w:val="-1"/>
        </w:rPr>
        <w:t xml:space="preserve"> </w:t>
      </w:r>
      <w:r>
        <w:t>such as faulting.</w:t>
      </w:r>
    </w:p>
    <w:p w:rsidR="00393B54" w:rsidRDefault="00574D45">
      <w:pPr>
        <w:pStyle w:val="BodyText"/>
        <w:ind w:right="141"/>
      </w:pPr>
      <w:r>
        <w:t>The</w:t>
      </w:r>
      <w:r>
        <w:rPr>
          <w:spacing w:val="-4"/>
        </w:rPr>
        <w:t xml:space="preserve"> </w:t>
      </w:r>
      <w:r>
        <w:t>injected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ejected materials</w:t>
      </w:r>
      <w:r>
        <w:rPr>
          <w:spacing w:val="-1"/>
        </w:rPr>
        <w:t xml:space="preserve"> </w:t>
      </w:r>
      <w:r>
        <w:t>solidify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composition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 pouring</w:t>
      </w:r>
      <w:r>
        <w:rPr>
          <w:spacing w:val="-3"/>
        </w:rPr>
        <w:t xml:space="preserve"> </w:t>
      </w:r>
      <w:r>
        <w:t>magma</w:t>
      </w:r>
      <w:r>
        <w:rPr>
          <w:spacing w:val="-1"/>
        </w:rPr>
        <w:t xml:space="preserve"> </w:t>
      </w:r>
      <w:r>
        <w:t>to produce</w:t>
      </w:r>
      <w:r>
        <w:rPr>
          <w:spacing w:val="-1"/>
        </w:rPr>
        <w:t xml:space="preserve"> </w:t>
      </w:r>
      <w:r>
        <w:t>various igneous</w:t>
      </w:r>
      <w:r>
        <w:rPr>
          <w:spacing w:val="2"/>
        </w:rPr>
        <w:t xml:space="preserve"> </w:t>
      </w:r>
      <w:r>
        <w:t>rocks.</w:t>
      </w:r>
    </w:p>
    <w:p w:rsidR="00393B54" w:rsidRDefault="00574D45">
      <w:pPr>
        <w:pStyle w:val="BodyText"/>
        <w:ind w:right="577"/>
        <w:jc w:val="both"/>
      </w:pPr>
      <w:r>
        <w:t>Igneou</w:t>
      </w:r>
      <w:r>
        <w:t>s rocks are crystalline in nature (atoms are arranged in a definite manner). The size of the</w:t>
      </w:r>
      <w:r>
        <w:rPr>
          <w:spacing w:val="-57"/>
        </w:rPr>
        <w:t xml:space="preserve"> </w:t>
      </w:r>
      <w:r>
        <w:t>crystals</w:t>
      </w:r>
      <w:r>
        <w:rPr>
          <w:spacing w:val="-2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chemical</w:t>
      </w:r>
      <w:r>
        <w:rPr>
          <w:spacing w:val="-1"/>
        </w:rPr>
        <w:t xml:space="preserve"> </w:t>
      </w:r>
      <w:r>
        <w:t>composition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magma,</w:t>
      </w:r>
      <w:r>
        <w:rPr>
          <w:spacing w:val="-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cooling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solidification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exposure</w:t>
      </w:r>
      <w:r>
        <w:rPr>
          <w:spacing w:val="-3"/>
        </w:rPr>
        <w:t xml:space="preserve"> </w:t>
      </w:r>
      <w:r>
        <w:t>to oxygen.</w:t>
      </w:r>
    </w:p>
    <w:p w:rsidR="00393B54" w:rsidRDefault="00574D45">
      <w:pPr>
        <w:pStyle w:val="BodyText"/>
        <w:jc w:val="both"/>
      </w:pPr>
      <w:r>
        <w:t>Igneous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don’t contain</w:t>
      </w:r>
      <w:r>
        <w:rPr>
          <w:spacing w:val="-1"/>
        </w:rPr>
        <w:t xml:space="preserve"> </w:t>
      </w:r>
      <w:r>
        <w:t>fossils and</w:t>
      </w:r>
      <w:r>
        <w:rPr>
          <w:spacing w:val="-1"/>
        </w:rPr>
        <w:t xml:space="preserve"> </w:t>
      </w:r>
      <w:r>
        <w:t>non-stratified.</w:t>
      </w:r>
    </w:p>
    <w:p w:rsidR="00393B54" w:rsidRDefault="00574D45">
      <w:pPr>
        <w:spacing w:line="242" w:lineRule="auto"/>
        <w:ind w:left="720" w:right="604"/>
        <w:jc w:val="both"/>
        <w:rPr>
          <w:b/>
          <w:sz w:val="24"/>
        </w:rPr>
      </w:pP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sub-divided</w:t>
      </w:r>
      <w:r>
        <w:rPr>
          <w:spacing w:val="-1"/>
          <w:sz w:val="24"/>
        </w:rPr>
        <w:t xml:space="preserve"> </w:t>
      </w:r>
      <w:r>
        <w:rPr>
          <w:sz w:val="24"/>
        </w:rPr>
        <w:t>into three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 crystals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depth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solidification of magma namely</w:t>
      </w:r>
      <w:r>
        <w:rPr>
          <w:b/>
          <w:sz w:val="24"/>
        </w:rPr>
        <w:t>; extrusive volcanic rocks, hyperbyssal and plutonic igneous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rocks.</w:t>
      </w:r>
    </w:p>
    <w:p w:rsidR="00393B54" w:rsidRDefault="00574D45">
      <w:pPr>
        <w:ind w:left="720" w:right="757"/>
        <w:rPr>
          <w:sz w:val="24"/>
        </w:rPr>
      </w:pPr>
      <w:r>
        <w:rPr>
          <w:b/>
          <w:sz w:val="24"/>
        </w:rPr>
        <w:t>Extrusive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volcanic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rocks-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solidification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acidic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lava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of the crust.</w:t>
      </w:r>
    </w:p>
    <w:p w:rsidR="00393B54" w:rsidRDefault="00574D45">
      <w:pPr>
        <w:ind w:left="720" w:right="1436"/>
        <w:rPr>
          <w:b/>
          <w:sz w:val="24"/>
        </w:rPr>
      </w:pPr>
      <w:r>
        <w:rPr>
          <w:sz w:val="24"/>
        </w:rPr>
        <w:t xml:space="preserve">They have </w:t>
      </w:r>
      <w:r>
        <w:rPr>
          <w:b/>
          <w:sz w:val="24"/>
        </w:rPr>
        <w:t xml:space="preserve">small crystals </w:t>
      </w:r>
      <w:r>
        <w:rPr>
          <w:sz w:val="24"/>
        </w:rPr>
        <w:t>because the rate of cooling is fast and exposure oxygen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Basalt,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Rhyorite,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Trachyte,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andesite,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Obsidian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Pumice.</w:t>
      </w:r>
    </w:p>
    <w:p w:rsidR="00393B54" w:rsidRDefault="00574D45">
      <w:pPr>
        <w:pStyle w:val="BodyText"/>
        <w:ind w:right="589"/>
      </w:pPr>
      <w:r>
        <w:t>Volcanic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mountain</w:t>
      </w:r>
      <w:r>
        <w:rPr>
          <w:spacing w:val="-2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Kilimanjaro,</w:t>
      </w:r>
      <w:r>
        <w:rPr>
          <w:spacing w:val="-2"/>
        </w:rPr>
        <w:t xml:space="preserve"> </w:t>
      </w:r>
      <w:r>
        <w:t>mufumbira,</w:t>
      </w:r>
      <w:r>
        <w:rPr>
          <w:spacing w:val="-57"/>
        </w:rPr>
        <w:t xml:space="preserve"> </w:t>
      </w:r>
      <w:r>
        <w:t>Elgon</w:t>
      </w:r>
      <w:r>
        <w:rPr>
          <w:spacing w:val="-1"/>
        </w:rPr>
        <w:t xml:space="preserve"> </w:t>
      </w:r>
      <w:r>
        <w:t>e.t.c.</w:t>
      </w:r>
    </w:p>
    <w:p w:rsidR="00393B54" w:rsidRDefault="00574D45">
      <w:pPr>
        <w:ind w:left="720" w:right="853"/>
        <w:rPr>
          <w:sz w:val="24"/>
        </w:rPr>
      </w:pPr>
      <w:r>
        <w:rPr>
          <w:b/>
          <w:sz w:val="24"/>
        </w:rPr>
        <w:t>Hyperbyssal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rocks-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formed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solidification</w:t>
      </w:r>
      <w:r>
        <w:rPr>
          <w:spacing w:val="-1"/>
          <w:sz w:val="24"/>
        </w:rPr>
        <w:t xml:space="preserve"> </w:t>
      </w:r>
      <w:r>
        <w:rPr>
          <w:sz w:val="24"/>
        </w:rPr>
        <w:t>of intermediate</w:t>
      </w:r>
      <w:r>
        <w:rPr>
          <w:spacing w:val="-2"/>
          <w:sz w:val="24"/>
        </w:rPr>
        <w:t xml:space="preserve"> </w:t>
      </w:r>
      <w:r>
        <w:rPr>
          <w:sz w:val="24"/>
        </w:rPr>
        <w:t>magma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near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surface.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medium</w:t>
      </w:r>
      <w:r>
        <w:rPr>
          <w:b/>
          <w:sz w:val="24"/>
        </w:rPr>
        <w:t>-size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crystals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because the rate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cooling</w:t>
      </w:r>
      <w:r>
        <w:rPr>
          <w:spacing w:val="-4"/>
          <w:sz w:val="24"/>
        </w:rPr>
        <w:t xml:space="preserve"> </w:t>
      </w:r>
      <w:r>
        <w:rPr>
          <w:sz w:val="24"/>
        </w:rPr>
        <w:t>is moderate.</w:t>
      </w:r>
    </w:p>
    <w:p w:rsidR="00393B54" w:rsidRDefault="00574D45">
      <w:pPr>
        <w:ind w:left="720"/>
        <w:rPr>
          <w:b/>
          <w:sz w:val="24"/>
        </w:rPr>
      </w:pPr>
      <w:r>
        <w:rPr>
          <w:sz w:val="24"/>
        </w:rPr>
        <w:t>Major</w:t>
      </w:r>
      <w:r>
        <w:rPr>
          <w:spacing w:val="-3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quartz,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dolerite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porphyry.</w:t>
      </w:r>
    </w:p>
    <w:p w:rsidR="00393B54" w:rsidRDefault="00393B54">
      <w:pPr>
        <w:rPr>
          <w:sz w:val="24"/>
        </w:rPr>
        <w:sectPr w:rsidR="00393B54">
          <w:headerReference w:type="default" r:id="rId59"/>
          <w:footerReference w:type="default" r:id="rId6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ind w:left="720" w:right="2079"/>
        <w:rPr>
          <w:b/>
          <w:sz w:val="24"/>
        </w:rPr>
      </w:pPr>
      <w:r>
        <w:rPr>
          <w:sz w:val="24"/>
        </w:rPr>
        <w:lastRenderedPageBreak/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have </w:t>
      </w:r>
      <w:r>
        <w:rPr>
          <w:b/>
          <w:sz w:val="24"/>
        </w:rPr>
        <w:t>large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crystals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 cooling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slow and lack of</w:t>
      </w:r>
      <w:r>
        <w:rPr>
          <w:spacing w:val="-1"/>
          <w:sz w:val="24"/>
        </w:rPr>
        <w:t xml:space="preserve"> </w:t>
      </w:r>
      <w:r>
        <w:rPr>
          <w:sz w:val="24"/>
        </w:rPr>
        <w:t>oxygen.</w:t>
      </w:r>
      <w:r>
        <w:rPr>
          <w:spacing w:val="-57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examples include </w:t>
      </w:r>
      <w:r>
        <w:rPr>
          <w:b/>
          <w:sz w:val="24"/>
        </w:rPr>
        <w:t>Granite,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Diorite,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Gabbro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Syenite.</w:t>
      </w:r>
    </w:p>
    <w:p w:rsidR="00393B54" w:rsidRDefault="00574D45">
      <w:pPr>
        <w:pStyle w:val="BodyText"/>
        <w:ind w:right="156"/>
      </w:pPr>
      <w:r>
        <w:t>The rate of cooling is influenced by the chemical composition of the magma ejected from the mantle</w:t>
      </w:r>
      <w:r>
        <w:rPr>
          <w:spacing w:val="-58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 turn influences 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 crystallization. For</w:t>
      </w:r>
      <w:r>
        <w:rPr>
          <w:spacing w:val="-1"/>
        </w:rPr>
        <w:t xml:space="preserve"> </w:t>
      </w:r>
      <w:r>
        <w:t>example;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311" w:firstLine="0"/>
        <w:rPr>
          <w:sz w:val="24"/>
        </w:rPr>
      </w:pPr>
      <w:r>
        <w:rPr>
          <w:sz w:val="24"/>
        </w:rPr>
        <w:t>Acidic</w:t>
      </w:r>
      <w:r>
        <w:rPr>
          <w:spacing w:val="-2"/>
          <w:sz w:val="24"/>
        </w:rPr>
        <w:t xml:space="preserve"> </w:t>
      </w: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 contain</w:t>
      </w:r>
      <w:r>
        <w:rPr>
          <w:spacing w:val="-1"/>
          <w:sz w:val="24"/>
        </w:rPr>
        <w:t xml:space="preserve"> </w:t>
      </w:r>
      <w:r>
        <w:rPr>
          <w:sz w:val="24"/>
        </w:rPr>
        <w:t>hi</w:t>
      </w:r>
      <w:r>
        <w:rPr>
          <w:sz w:val="24"/>
        </w:rPr>
        <w:t>gh amounts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silica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viscous, immobile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cool</w:t>
      </w:r>
      <w:r>
        <w:rPr>
          <w:spacing w:val="-57"/>
          <w:sz w:val="24"/>
        </w:rPr>
        <w:t xml:space="preserve"> </w:t>
      </w:r>
      <w:r>
        <w:rPr>
          <w:sz w:val="24"/>
        </w:rPr>
        <w:t>rapidly</w:t>
      </w:r>
      <w:r>
        <w:rPr>
          <w:spacing w:val="-6"/>
          <w:sz w:val="24"/>
        </w:rPr>
        <w:t xml:space="preserve"> </w:t>
      </w:r>
      <w:r>
        <w:rPr>
          <w:sz w:val="24"/>
        </w:rPr>
        <w:t>near the</w:t>
      </w:r>
      <w:r>
        <w:rPr>
          <w:spacing w:val="-1"/>
          <w:sz w:val="24"/>
        </w:rPr>
        <w:t xml:space="preserve"> </w:t>
      </w:r>
      <w:r>
        <w:rPr>
          <w:sz w:val="24"/>
        </w:rPr>
        <w:t>vent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Rhyorite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872" w:firstLine="0"/>
        <w:rPr>
          <w:sz w:val="24"/>
        </w:rPr>
      </w:pPr>
      <w:r>
        <w:rPr>
          <w:sz w:val="24"/>
        </w:rPr>
        <w:t>Intermediate</w:t>
      </w:r>
      <w:r>
        <w:rPr>
          <w:spacing w:val="-2"/>
          <w:sz w:val="24"/>
        </w:rPr>
        <w:t xml:space="preserve"> </w:t>
      </w: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mixed</w:t>
      </w:r>
      <w:r>
        <w:rPr>
          <w:spacing w:val="-1"/>
          <w:sz w:val="24"/>
        </w:rPr>
        <w:t xml:space="preserve"> </w:t>
      </w:r>
      <w:r>
        <w:rPr>
          <w:sz w:val="24"/>
        </w:rPr>
        <w:t>mineral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make them</w:t>
      </w:r>
      <w:r>
        <w:rPr>
          <w:spacing w:val="-1"/>
          <w:sz w:val="24"/>
        </w:rPr>
        <w:t xml:space="preserve"> </w:t>
      </w:r>
      <w:r>
        <w:rPr>
          <w:sz w:val="24"/>
        </w:rPr>
        <w:t>fairly</w:t>
      </w:r>
      <w:r>
        <w:rPr>
          <w:spacing w:val="-6"/>
          <w:sz w:val="24"/>
        </w:rPr>
        <w:t xml:space="preserve"> </w:t>
      </w:r>
      <w:r>
        <w:rPr>
          <w:sz w:val="24"/>
        </w:rPr>
        <w:t>mobile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trachyte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438" w:firstLine="0"/>
        <w:jc w:val="both"/>
        <w:rPr>
          <w:sz w:val="24"/>
        </w:rPr>
      </w:pPr>
      <w:r>
        <w:rPr>
          <w:sz w:val="24"/>
        </w:rPr>
        <w:t xml:space="preserve">Basic igneous rocks contain less silica </w:t>
      </w:r>
      <w:r>
        <w:rPr>
          <w:sz w:val="24"/>
        </w:rPr>
        <w:t>content but much mica and olivine which make them very</w:t>
      </w:r>
      <w:r>
        <w:rPr>
          <w:spacing w:val="-57"/>
          <w:sz w:val="24"/>
        </w:rPr>
        <w:t xml:space="preserve"> </w:t>
      </w:r>
      <w:r>
        <w:rPr>
          <w:sz w:val="24"/>
        </w:rPr>
        <w:t>mobile and flow for long distance before cooling hence found far away from the vent for example</w:t>
      </w:r>
      <w:r>
        <w:rPr>
          <w:spacing w:val="-57"/>
          <w:sz w:val="24"/>
        </w:rPr>
        <w:t xml:space="preserve"> </w:t>
      </w:r>
      <w:r>
        <w:rPr>
          <w:sz w:val="24"/>
        </w:rPr>
        <w:t>basalt.</w:t>
      </w:r>
    </w:p>
    <w:p w:rsidR="00393B54" w:rsidRDefault="00574D45">
      <w:pPr>
        <w:pStyle w:val="BodyText"/>
        <w:ind w:right="497"/>
        <w:jc w:val="both"/>
      </w:pPr>
      <w:r>
        <w:t>Hyperbyssal and plutonic rocks form intrusive igneous landforms which may later be exposed by</w:t>
      </w:r>
      <w:r>
        <w:rPr>
          <w:spacing w:val="-57"/>
        </w:rPr>
        <w:t xml:space="preserve"> </w:t>
      </w:r>
      <w:r>
        <w:t>den</w:t>
      </w:r>
      <w:r>
        <w:t>udational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for example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Mubende</w:t>
      </w:r>
      <w:r>
        <w:rPr>
          <w:spacing w:val="-2"/>
        </w:rPr>
        <w:t xml:space="preserve"> </w:t>
      </w:r>
      <w:r>
        <w:t>batholiths,</w:t>
      </w:r>
      <w:r>
        <w:rPr>
          <w:spacing w:val="1"/>
        </w:rPr>
        <w:t xml:space="preserve"> </w:t>
      </w:r>
      <w:r>
        <w:t>Inselburgs in</w:t>
      </w:r>
      <w:r>
        <w:rPr>
          <w:spacing w:val="-1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Uganda</w:t>
      </w:r>
      <w:r>
        <w:rPr>
          <w:spacing w:val="1"/>
        </w:rPr>
        <w:t xml:space="preserve"> </w:t>
      </w:r>
      <w:r>
        <w:t>e.t.c.</w:t>
      </w:r>
    </w:p>
    <w:p w:rsidR="00393B54" w:rsidRDefault="00574D45">
      <w:pPr>
        <w:pStyle w:val="Heading1"/>
        <w:tabs>
          <w:tab w:val="left" w:leader="dot" w:pos="7966"/>
        </w:tabs>
        <w:spacing w:before="5" w:line="240" w:lineRule="auto"/>
        <w:jc w:val="both"/>
      </w:pPr>
      <w:r>
        <w:t>Impression</w:t>
      </w:r>
      <w:r>
        <w:rPr>
          <w:spacing w:val="-3"/>
        </w:rPr>
        <w:t xml:space="preserve"> </w:t>
      </w:r>
      <w:r>
        <w:t>marking…</w:t>
      </w:r>
      <w:r>
        <w:tab/>
        <w:t>25</w:t>
      </w:r>
      <w:r>
        <w:rPr>
          <w:spacing w:val="-2"/>
        </w:rPr>
        <w:t xml:space="preserve"> </w:t>
      </w:r>
      <w:r>
        <w:t>mks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  <w:tab w:val="left" w:leader="dot" w:pos="9334"/>
        </w:tabs>
        <w:spacing w:before="1"/>
        <w:ind w:left="1080" w:hanging="360"/>
        <w:jc w:val="both"/>
        <w:rPr>
          <w:b/>
          <w:sz w:val="24"/>
        </w:rPr>
      </w:pPr>
      <w:r>
        <w:rPr>
          <w:b/>
          <w:sz w:val="24"/>
        </w:rPr>
        <w:t>(a)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igneous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rocks</w:t>
      </w:r>
      <w:r>
        <w:rPr>
          <w:b/>
          <w:sz w:val="24"/>
        </w:rPr>
        <w:tab/>
        <w:t>15mks</w:t>
      </w:r>
    </w:p>
    <w:p w:rsidR="00393B54" w:rsidRDefault="00574D45">
      <w:pPr>
        <w:pStyle w:val="Heading1"/>
        <w:numPr>
          <w:ilvl w:val="0"/>
          <w:numId w:val="16"/>
        </w:numPr>
        <w:tabs>
          <w:tab w:val="left" w:pos="1434"/>
        </w:tabs>
        <w:spacing w:line="240" w:lineRule="auto"/>
        <w:ind w:left="720" w:right="3450" w:firstLine="360"/>
        <w:jc w:val="both"/>
      </w:pPr>
      <w:r>
        <w:t>Explain the importance of igneous rocks in East 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900"/>
        </w:tabs>
        <w:spacing w:line="271" w:lineRule="exact"/>
        <w:ind w:left="900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(a)</w:t>
      </w:r>
      <w:r>
        <w:rPr>
          <w:spacing w:val="-1"/>
          <w:sz w:val="24"/>
        </w:rPr>
        <w:t xml:space="preserve"> </w:t>
      </w:r>
      <w:r>
        <w:rPr>
          <w:sz w:val="24"/>
        </w:rPr>
        <w:t>refer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question above.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900"/>
        </w:tabs>
        <w:ind w:left="900"/>
        <w:jc w:val="both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positive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effects in</w:t>
      </w:r>
      <w:r>
        <w:rPr>
          <w:spacing w:val="-1"/>
          <w:sz w:val="24"/>
        </w:rPr>
        <w:t xml:space="preserve"> </w:t>
      </w:r>
      <w:r>
        <w:rPr>
          <w:sz w:val="24"/>
        </w:rPr>
        <w:t>part (b).</w:t>
      </w:r>
    </w:p>
    <w:p w:rsidR="00393B54" w:rsidRDefault="00574D45">
      <w:pPr>
        <w:pStyle w:val="Heading1"/>
        <w:spacing w:before="5" w:line="240" w:lineRule="auto"/>
        <w:ind w:left="2791"/>
      </w:pPr>
      <w:r>
        <w:t>ECONOMIC</w:t>
      </w:r>
      <w:r>
        <w:rPr>
          <w:spacing w:val="-2"/>
        </w:rPr>
        <w:t xml:space="preserve"> </w:t>
      </w:r>
      <w:r>
        <w:t>IMPORTANCE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IGNEOUS</w:t>
      </w:r>
      <w:r>
        <w:rPr>
          <w:spacing w:val="1"/>
        </w:rPr>
        <w:t xml:space="preserve"> </w:t>
      </w:r>
      <w:r>
        <w:t>ROCKS</w:t>
      </w:r>
    </w:p>
    <w:p w:rsidR="00393B54" w:rsidRDefault="00574D45">
      <w:pPr>
        <w:tabs>
          <w:tab w:val="left" w:leader="dot" w:pos="8352"/>
        </w:tabs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Positive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effects</w:t>
      </w:r>
      <w:r>
        <w:rPr>
          <w:b/>
          <w:sz w:val="24"/>
        </w:rPr>
        <w:tab/>
        <w:t>7mks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446" w:firstLine="0"/>
        <w:rPr>
          <w:sz w:val="24"/>
        </w:rPr>
      </w:pPr>
      <w:r>
        <w:rPr>
          <w:sz w:val="24"/>
        </w:rPr>
        <w:t>Igneous rocks such as volcanic weather down into fertile volcanic soil that encourages crop</w:t>
      </w:r>
      <w:r>
        <w:rPr>
          <w:spacing w:val="1"/>
          <w:sz w:val="24"/>
        </w:rPr>
        <w:t xml:space="preserve"> </w:t>
      </w:r>
      <w:r>
        <w:rPr>
          <w:sz w:val="24"/>
        </w:rPr>
        <w:t>cultivation for example Irish pota</w:t>
      </w:r>
      <w:r>
        <w:rPr>
          <w:sz w:val="24"/>
        </w:rPr>
        <w:t>toes and vegetables in Kabale, Arabic coffee and bananas on the</w:t>
      </w:r>
      <w:r>
        <w:rPr>
          <w:spacing w:val="-57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Mount Elgon and Kilimanjaro.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255" w:firstLine="0"/>
        <w:rPr>
          <w:sz w:val="24"/>
        </w:rPr>
      </w:pP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tourist</w:t>
      </w:r>
      <w:r>
        <w:rPr>
          <w:spacing w:val="-1"/>
          <w:sz w:val="24"/>
        </w:rPr>
        <w:t xml:space="preserve"> </w:t>
      </w:r>
      <w:r>
        <w:rPr>
          <w:sz w:val="24"/>
        </w:rPr>
        <w:t>attraction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forming</w:t>
      </w:r>
      <w:r>
        <w:rPr>
          <w:spacing w:val="-4"/>
          <w:sz w:val="24"/>
        </w:rPr>
        <w:t xml:space="preserve"> </w:t>
      </w:r>
      <w:r>
        <w:rPr>
          <w:sz w:val="24"/>
        </w:rPr>
        <w:t>attractive</w:t>
      </w:r>
      <w:r>
        <w:rPr>
          <w:spacing w:val="-1"/>
          <w:sz w:val="24"/>
        </w:rPr>
        <w:t xml:space="preserve"> </w:t>
      </w:r>
      <w:r>
        <w:rPr>
          <w:sz w:val="24"/>
        </w:rPr>
        <w:t>scenery</w:t>
      </w:r>
      <w:r>
        <w:rPr>
          <w:spacing w:val="-6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foreign</w:t>
      </w:r>
      <w:r>
        <w:rPr>
          <w:spacing w:val="2"/>
          <w:sz w:val="24"/>
        </w:rPr>
        <w:t xml:space="preserve"> </w:t>
      </w:r>
      <w:r>
        <w:rPr>
          <w:sz w:val="24"/>
        </w:rPr>
        <w:t>exchange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used for economic development for example, mount </w:t>
      </w:r>
      <w:r>
        <w:rPr>
          <w:sz w:val="24"/>
        </w:rPr>
        <w:t>Elgon, Kenya, Kilimanjaro, crater lakes, hot</w:t>
      </w:r>
      <w:r>
        <w:rPr>
          <w:spacing w:val="1"/>
          <w:sz w:val="24"/>
        </w:rPr>
        <w:t xml:space="preserve"> </w:t>
      </w:r>
      <w:r>
        <w:rPr>
          <w:sz w:val="24"/>
        </w:rPr>
        <w:t>springs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133" w:firstLine="0"/>
        <w:rPr>
          <w:sz w:val="24"/>
        </w:rPr>
      </w:pPr>
      <w:r>
        <w:rPr>
          <w:sz w:val="24"/>
        </w:rPr>
        <w:t>Source of valuable mineral ores for extraction for example Gold mining in Busiitema and Mubende,</w:t>
      </w:r>
      <w:r>
        <w:rPr>
          <w:spacing w:val="-57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and Copper</w:t>
      </w:r>
      <w:r>
        <w:rPr>
          <w:spacing w:val="-1"/>
          <w:sz w:val="24"/>
        </w:rPr>
        <w:t xml:space="preserve"> </w:t>
      </w:r>
      <w:r>
        <w:rPr>
          <w:sz w:val="24"/>
        </w:rPr>
        <w:t>in Mbeya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Kisoro, Diamonds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Mwandui near shinyanga</w:t>
      </w:r>
      <w:r>
        <w:rPr>
          <w:spacing w:val="-2"/>
          <w:sz w:val="24"/>
        </w:rPr>
        <w:t xml:space="preserve"> </w:t>
      </w:r>
      <w:r>
        <w:rPr>
          <w:sz w:val="24"/>
        </w:rPr>
        <w:t>in Tanzania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728" w:firstLine="0"/>
        <w:jc w:val="both"/>
        <w:rPr>
          <w:sz w:val="24"/>
        </w:rPr>
      </w:pPr>
      <w:r>
        <w:rPr>
          <w:sz w:val="24"/>
        </w:rPr>
        <w:t>Provide building</w:t>
      </w:r>
      <w:r>
        <w:rPr>
          <w:sz w:val="24"/>
        </w:rPr>
        <w:t xml:space="preserve"> materials for example trachyte, Gabbro, dolerite are in setting foundation for</w:t>
      </w:r>
      <w:r>
        <w:rPr>
          <w:spacing w:val="-58"/>
          <w:sz w:val="24"/>
        </w:rPr>
        <w:t xml:space="preserve"> </w:t>
      </w:r>
      <w:r>
        <w:rPr>
          <w:sz w:val="24"/>
        </w:rPr>
        <w:t>heavy structures such as Dams, Bridges, storied buildings while</w:t>
      </w:r>
      <w:r>
        <w:rPr>
          <w:spacing w:val="1"/>
          <w:sz w:val="24"/>
        </w:rPr>
        <w:t xml:space="preserve"> </w:t>
      </w:r>
      <w:r>
        <w:rPr>
          <w:sz w:val="24"/>
        </w:rPr>
        <w:t>Granite chippings are used in</w:t>
      </w:r>
      <w:r>
        <w:rPr>
          <w:spacing w:val="-57"/>
          <w:sz w:val="24"/>
        </w:rPr>
        <w:t xml:space="preserve"> </w:t>
      </w:r>
      <w:r>
        <w:rPr>
          <w:sz w:val="24"/>
        </w:rPr>
        <w:t>constructing</w:t>
      </w:r>
      <w:r>
        <w:rPr>
          <w:spacing w:val="-3"/>
          <w:sz w:val="24"/>
        </w:rPr>
        <w:t xml:space="preserve"> </w:t>
      </w:r>
      <w:r>
        <w:rPr>
          <w:sz w:val="24"/>
        </w:rPr>
        <w:t>non-skid surfacing</w:t>
      </w:r>
      <w:r>
        <w:rPr>
          <w:spacing w:val="-3"/>
          <w:sz w:val="24"/>
        </w:rPr>
        <w:t xml:space="preserve"> </w:t>
      </w:r>
      <w:r>
        <w:rPr>
          <w:sz w:val="24"/>
        </w:rPr>
        <w:t>roads.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192" w:firstLine="0"/>
        <w:rPr>
          <w:sz w:val="24"/>
        </w:rPr>
      </w:pPr>
      <w:r>
        <w:rPr>
          <w:sz w:val="24"/>
        </w:rPr>
        <w:t xml:space="preserve">Volcanic rock out crops are suitable sites </w:t>
      </w:r>
      <w:r>
        <w:rPr>
          <w:sz w:val="24"/>
        </w:rPr>
        <w:t>for erecting communication equipments such as masks on</w:t>
      </w:r>
      <w:r>
        <w:rPr>
          <w:spacing w:val="-57"/>
          <w:sz w:val="24"/>
        </w:rPr>
        <w:t xml:space="preserve"> </w:t>
      </w:r>
      <w:r>
        <w:rPr>
          <w:sz w:val="24"/>
        </w:rPr>
        <w:t>Kololo</w:t>
      </w:r>
      <w:r>
        <w:rPr>
          <w:spacing w:val="-1"/>
          <w:sz w:val="24"/>
        </w:rPr>
        <w:t xml:space="preserve"> </w:t>
      </w:r>
      <w:r>
        <w:rPr>
          <w:sz w:val="24"/>
        </w:rPr>
        <w:t>hill,</w:t>
      </w:r>
      <w:r>
        <w:rPr>
          <w:spacing w:val="1"/>
          <w:sz w:val="24"/>
        </w:rPr>
        <w:t xml:space="preserve"> </w:t>
      </w:r>
      <w:r>
        <w:rPr>
          <w:sz w:val="24"/>
        </w:rPr>
        <w:t>Kisoro, Mbale, Tororo and</w:t>
      </w:r>
      <w:r>
        <w:rPr>
          <w:spacing w:val="2"/>
          <w:sz w:val="24"/>
        </w:rPr>
        <w:t xml:space="preserve"> </w:t>
      </w:r>
      <w:r>
        <w:rPr>
          <w:sz w:val="24"/>
        </w:rPr>
        <w:t>batholiths in</w:t>
      </w:r>
      <w:r>
        <w:rPr>
          <w:spacing w:val="-1"/>
          <w:sz w:val="24"/>
        </w:rPr>
        <w:t xml:space="preserve"> </w:t>
      </w:r>
      <w:r>
        <w:rPr>
          <w:sz w:val="24"/>
        </w:rPr>
        <w:t>Mubende.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622" w:firstLine="0"/>
        <w:rPr>
          <w:sz w:val="24"/>
        </w:rPr>
      </w:pP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granites</w:t>
      </w:r>
      <w:r>
        <w:rPr>
          <w:spacing w:val="-1"/>
          <w:sz w:val="24"/>
        </w:rPr>
        <w:t xml:space="preserve"> </w:t>
      </w:r>
      <w:r>
        <w:rPr>
          <w:sz w:val="24"/>
        </w:rPr>
        <w:t>form strong</w:t>
      </w:r>
      <w:r>
        <w:rPr>
          <w:spacing w:val="-4"/>
          <w:sz w:val="24"/>
        </w:rPr>
        <w:t xml:space="preserve"> </w:t>
      </w:r>
      <w:r>
        <w:rPr>
          <w:sz w:val="24"/>
        </w:rPr>
        <w:t>basement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erecting</w:t>
      </w:r>
      <w:r>
        <w:rPr>
          <w:spacing w:val="-3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57"/>
          <w:sz w:val="24"/>
        </w:rPr>
        <w:t xml:space="preserve"> </w:t>
      </w:r>
      <w:r>
        <w:rPr>
          <w:sz w:val="24"/>
        </w:rPr>
        <w:t>Dams,</w:t>
      </w:r>
      <w:r>
        <w:rPr>
          <w:spacing w:val="-1"/>
          <w:sz w:val="24"/>
        </w:rPr>
        <w:t xml:space="preserve"> </w:t>
      </w:r>
      <w:r>
        <w:rPr>
          <w:sz w:val="24"/>
        </w:rPr>
        <w:t>storied buildings and bridges hence</w:t>
      </w:r>
      <w:r>
        <w:rPr>
          <w:spacing w:val="-2"/>
          <w:sz w:val="24"/>
        </w:rPr>
        <w:t xml:space="preserve"> </w:t>
      </w:r>
      <w:r>
        <w:rPr>
          <w:sz w:val="24"/>
        </w:rPr>
        <w:t>facilitate urbanization.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133" w:firstLine="0"/>
        <w:rPr>
          <w:sz w:val="24"/>
        </w:rPr>
      </w:pPr>
      <w:r>
        <w:rPr>
          <w:sz w:val="24"/>
        </w:rPr>
        <w:t>Igneous rocks provide opportunities for Education and research for example in the field of Geology,</w:t>
      </w:r>
      <w:r>
        <w:rPr>
          <w:spacing w:val="-58"/>
          <w:sz w:val="24"/>
        </w:rPr>
        <w:t xml:space="preserve"> </w:t>
      </w:r>
      <w:r>
        <w:rPr>
          <w:sz w:val="24"/>
        </w:rPr>
        <w:t>geo-thermal</w:t>
      </w:r>
      <w:r>
        <w:rPr>
          <w:spacing w:val="1"/>
          <w:sz w:val="24"/>
        </w:rPr>
        <w:t xml:space="preserve"> </w:t>
      </w:r>
      <w:r>
        <w:rPr>
          <w:sz w:val="24"/>
        </w:rPr>
        <w:t>electricity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development, mineral exploration e.t.c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254" w:firstLine="0"/>
        <w:rPr>
          <w:sz w:val="24"/>
        </w:rPr>
      </w:pPr>
      <w:r>
        <w:rPr>
          <w:sz w:val="24"/>
        </w:rPr>
        <w:t>Some igneous rocks contain hot springs suitable for developing geo-t</w:t>
      </w:r>
      <w:r>
        <w:rPr>
          <w:sz w:val="24"/>
        </w:rPr>
        <w:t>hermal power for example</w:t>
      </w:r>
      <w:r>
        <w:rPr>
          <w:spacing w:val="1"/>
          <w:sz w:val="24"/>
        </w:rPr>
        <w:t xml:space="preserve"> </w:t>
      </w:r>
      <w:r>
        <w:rPr>
          <w:sz w:val="24"/>
        </w:rPr>
        <w:t>Olkaria</w:t>
      </w:r>
      <w:r>
        <w:rPr>
          <w:spacing w:val="-1"/>
          <w:sz w:val="24"/>
        </w:rPr>
        <w:t xml:space="preserve"> </w:t>
      </w:r>
      <w:r>
        <w:rPr>
          <w:sz w:val="24"/>
        </w:rPr>
        <w:t>geo-</w:t>
      </w:r>
      <w:r>
        <w:rPr>
          <w:spacing w:val="-2"/>
          <w:sz w:val="24"/>
        </w:rPr>
        <w:t xml:space="preserve"> </w:t>
      </w:r>
      <w:r>
        <w:rPr>
          <w:sz w:val="24"/>
        </w:rPr>
        <w:t>thermal</w:t>
      </w:r>
      <w:r>
        <w:rPr>
          <w:spacing w:val="-1"/>
          <w:sz w:val="24"/>
        </w:rPr>
        <w:t xml:space="preserve"> </w:t>
      </w:r>
      <w:r>
        <w:rPr>
          <w:sz w:val="24"/>
        </w:rPr>
        <w:t>power station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Kenya</w:t>
      </w:r>
      <w:r>
        <w:rPr>
          <w:spacing w:val="1"/>
          <w:sz w:val="24"/>
        </w:rPr>
        <w:t xml:space="preserve"> </w:t>
      </w:r>
      <w:r>
        <w:rPr>
          <w:sz w:val="24"/>
        </w:rPr>
        <w:t>while kitagata</w:t>
      </w:r>
      <w:r>
        <w:rPr>
          <w:spacing w:val="-2"/>
          <w:sz w:val="24"/>
        </w:rPr>
        <w:t xml:space="preserve"> </w:t>
      </w:r>
      <w:r>
        <w:rPr>
          <w:sz w:val="24"/>
        </w:rPr>
        <w:t>and other</w:t>
      </w:r>
      <w:r>
        <w:rPr>
          <w:spacing w:val="-1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springs are</w:t>
      </w:r>
      <w:r>
        <w:rPr>
          <w:spacing w:val="-3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sites.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410" w:firstLine="0"/>
        <w:rPr>
          <w:sz w:val="24"/>
        </w:rPr>
      </w:pPr>
      <w:r>
        <w:rPr>
          <w:sz w:val="24"/>
        </w:rPr>
        <w:t>Igneous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Mountains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catchments for</w:t>
      </w:r>
      <w:r>
        <w:rPr>
          <w:spacing w:val="-1"/>
          <w:sz w:val="24"/>
        </w:rPr>
        <w:t xml:space="preserve"> </w:t>
      </w:r>
      <w:r>
        <w:rPr>
          <w:sz w:val="24"/>
        </w:rPr>
        <w:t>rivers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irrigation,</w:t>
      </w:r>
      <w:r>
        <w:rPr>
          <w:spacing w:val="-1"/>
          <w:sz w:val="24"/>
        </w:rPr>
        <w:t xml:space="preserve"> </w:t>
      </w:r>
      <w:r>
        <w:rPr>
          <w:sz w:val="24"/>
        </w:rPr>
        <w:t>domestic and</w:t>
      </w:r>
      <w:r>
        <w:rPr>
          <w:spacing w:val="-57"/>
          <w:sz w:val="24"/>
        </w:rPr>
        <w:t xml:space="preserve"> </w:t>
      </w:r>
      <w:r>
        <w:rPr>
          <w:sz w:val="24"/>
        </w:rPr>
        <w:t>industrial use for example, Rive</w:t>
      </w:r>
      <w:r>
        <w:rPr>
          <w:sz w:val="24"/>
        </w:rPr>
        <w:t>r Tana and Athi on Mount Kenya, River Manafa, Suam, Malaba,</w:t>
      </w:r>
      <w:r>
        <w:rPr>
          <w:spacing w:val="1"/>
          <w:sz w:val="24"/>
        </w:rPr>
        <w:t xml:space="preserve"> </w:t>
      </w:r>
      <w:r>
        <w:rPr>
          <w:sz w:val="24"/>
        </w:rPr>
        <w:t>Sironko</w:t>
      </w:r>
      <w:r>
        <w:rPr>
          <w:spacing w:val="-1"/>
          <w:sz w:val="24"/>
        </w:rPr>
        <w:t xml:space="preserve"> </w:t>
      </w:r>
      <w:r>
        <w:rPr>
          <w:sz w:val="24"/>
        </w:rPr>
        <w:t>and Nzoia on mountain Elgon.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419" w:firstLine="0"/>
        <w:rPr>
          <w:sz w:val="24"/>
        </w:rPr>
      </w:pPr>
      <w:r>
        <w:rPr>
          <w:sz w:val="24"/>
        </w:rPr>
        <w:t>Igneous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underground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aquifers/artesian wells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where permeable rocks lay over impermeable rocks such as </w:t>
      </w:r>
      <w:r>
        <w:rPr>
          <w:sz w:val="24"/>
        </w:rPr>
        <w:t>granites; used for domestic and</w:t>
      </w:r>
      <w:r>
        <w:rPr>
          <w:spacing w:val="1"/>
          <w:sz w:val="24"/>
        </w:rPr>
        <w:t xml:space="preserve"> </w:t>
      </w:r>
      <w:r>
        <w:rPr>
          <w:sz w:val="24"/>
        </w:rPr>
        <w:t>industrial use.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164" w:firstLine="0"/>
        <w:rPr>
          <w:sz w:val="24"/>
        </w:rPr>
      </w:pPr>
      <w:r>
        <w:rPr>
          <w:sz w:val="24"/>
        </w:rPr>
        <w:t>widened</w:t>
      </w:r>
      <w:r>
        <w:rPr>
          <w:spacing w:val="-1"/>
          <w:sz w:val="24"/>
        </w:rPr>
        <w:t xml:space="preserve"> </w:t>
      </w:r>
      <w:r>
        <w:rPr>
          <w:sz w:val="24"/>
        </w:rPr>
        <w:t>employment base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income used by</w:t>
      </w:r>
      <w:r>
        <w:rPr>
          <w:spacing w:val="-6"/>
          <w:sz w:val="24"/>
        </w:rPr>
        <w:t xml:space="preserve"> </w:t>
      </w:r>
      <w:r>
        <w:rPr>
          <w:sz w:val="24"/>
        </w:rPr>
        <w:t>people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raise their standards of living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raw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industries</w:t>
      </w:r>
    </w:p>
    <w:p w:rsidR="00393B54" w:rsidRDefault="00393B54">
      <w:pPr>
        <w:rPr>
          <w:sz w:val="24"/>
        </w:rPr>
        <w:sectPr w:rsidR="00393B54">
          <w:headerReference w:type="default" r:id="rId61"/>
          <w:footerReference w:type="default" r:id="rId62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393B54">
      <w:pPr>
        <w:pStyle w:val="BodyText"/>
        <w:spacing w:before="8"/>
        <w:ind w:left="0"/>
        <w:rPr>
          <w:sz w:val="15"/>
        </w:rPr>
      </w:pP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spacing w:before="90"/>
        <w:ind w:right="262" w:firstLine="0"/>
        <w:rPr>
          <w:sz w:val="24"/>
        </w:rPr>
      </w:pPr>
      <w:r>
        <w:rPr>
          <w:sz w:val="24"/>
        </w:rPr>
        <w:t>Extrusive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intrusive</w:t>
      </w:r>
      <w:r>
        <w:rPr>
          <w:spacing w:val="-2"/>
          <w:sz w:val="24"/>
        </w:rPr>
        <w:t xml:space="preserve"> </w:t>
      </w:r>
      <w:r>
        <w:rPr>
          <w:sz w:val="24"/>
        </w:rPr>
        <w:t>igneous</w:t>
      </w:r>
      <w:r>
        <w:rPr>
          <w:spacing w:val="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hinder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transport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networks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 Kigezi in</w:t>
      </w:r>
      <w:r>
        <w:rPr>
          <w:spacing w:val="-1"/>
          <w:sz w:val="24"/>
        </w:rPr>
        <w:t xml:space="preserve"> </w:t>
      </w:r>
      <w:r>
        <w:rPr>
          <w:sz w:val="24"/>
        </w:rPr>
        <w:t>southwestern Uganda.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spacing w:before="1"/>
        <w:ind w:right="858" w:firstLine="0"/>
        <w:rPr>
          <w:sz w:val="24"/>
        </w:rPr>
      </w:pPr>
      <w:r>
        <w:rPr>
          <w:sz w:val="24"/>
        </w:rPr>
        <w:t>Igneous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limit areas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settlement</w:t>
      </w:r>
      <w:r>
        <w:rPr>
          <w:spacing w:val="-1"/>
          <w:sz w:val="24"/>
        </w:rPr>
        <w:t xml:space="preserve"> </w:t>
      </w:r>
      <w:r>
        <w:rPr>
          <w:sz w:val="24"/>
        </w:rPr>
        <w:t>because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rugged</w:t>
      </w:r>
      <w:r>
        <w:rPr>
          <w:spacing w:val="-2"/>
          <w:sz w:val="24"/>
        </w:rPr>
        <w:t xml:space="preserve"> </w:t>
      </w:r>
      <w:r>
        <w:rPr>
          <w:sz w:val="24"/>
        </w:rPr>
        <w:t>terrain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Kabale,</w:t>
      </w:r>
      <w:r>
        <w:rPr>
          <w:spacing w:val="-57"/>
          <w:sz w:val="24"/>
        </w:rPr>
        <w:t xml:space="preserve"> </w:t>
      </w:r>
      <w:r>
        <w:rPr>
          <w:sz w:val="24"/>
        </w:rPr>
        <w:t>batholiths</w:t>
      </w:r>
      <w:r>
        <w:rPr>
          <w:spacing w:val="-1"/>
          <w:sz w:val="24"/>
        </w:rPr>
        <w:t xml:space="preserve"> </w:t>
      </w:r>
      <w:r>
        <w:rPr>
          <w:sz w:val="24"/>
        </w:rPr>
        <w:t>in Mubende</w:t>
      </w:r>
      <w:r>
        <w:rPr>
          <w:spacing w:val="-1"/>
          <w:sz w:val="24"/>
        </w:rPr>
        <w:t xml:space="preserve"> </w:t>
      </w:r>
      <w:r>
        <w:rPr>
          <w:sz w:val="24"/>
        </w:rPr>
        <w:t>and Tororo.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715" w:firstLine="0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granites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coarse</w:t>
      </w:r>
      <w:r>
        <w:rPr>
          <w:spacing w:val="-3"/>
          <w:sz w:val="24"/>
        </w:rPr>
        <w:t xml:space="preserve"> </w:t>
      </w:r>
      <w:r>
        <w:rPr>
          <w:sz w:val="24"/>
        </w:rPr>
        <w:t>sand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discourages</w:t>
      </w:r>
      <w:r>
        <w:rPr>
          <w:spacing w:val="4"/>
          <w:sz w:val="24"/>
        </w:rPr>
        <w:t xml:space="preserve"> </w:t>
      </w:r>
      <w:r>
        <w:rPr>
          <w:sz w:val="24"/>
        </w:rPr>
        <w:t>crop</w:t>
      </w:r>
      <w:r>
        <w:rPr>
          <w:spacing w:val="-57"/>
          <w:sz w:val="24"/>
        </w:rPr>
        <w:t xml:space="preserve"> </w:t>
      </w:r>
      <w:r>
        <w:rPr>
          <w:sz w:val="24"/>
        </w:rPr>
        <w:t>cultivation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in Mubende.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766" w:firstLine="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impermeable; they</w:t>
      </w:r>
      <w:r>
        <w:rPr>
          <w:spacing w:val="-4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impended</w:t>
      </w:r>
      <w:r>
        <w:rPr>
          <w:spacing w:val="-2"/>
          <w:sz w:val="24"/>
        </w:rPr>
        <w:t xml:space="preserve"> </w:t>
      </w: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57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limiting</w:t>
      </w:r>
      <w:r>
        <w:rPr>
          <w:spacing w:val="-3"/>
          <w:sz w:val="24"/>
        </w:rPr>
        <w:t xml:space="preserve"> </w:t>
      </w:r>
      <w:r>
        <w:rPr>
          <w:sz w:val="24"/>
        </w:rPr>
        <w:t>crop productivity.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268" w:firstLine="0"/>
        <w:rPr>
          <w:sz w:val="24"/>
        </w:rPr>
      </w:pP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rock out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1"/>
          <w:sz w:val="24"/>
        </w:rPr>
        <w:t xml:space="preserve"> </w:t>
      </w:r>
      <w:r>
        <w:rPr>
          <w:sz w:val="24"/>
        </w:rPr>
        <w:t>landslide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soil erosion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wet</w:t>
      </w:r>
      <w:r>
        <w:rPr>
          <w:spacing w:val="2"/>
          <w:sz w:val="24"/>
        </w:rPr>
        <w:t xml:space="preserve"> </w:t>
      </w:r>
      <w:r>
        <w:rPr>
          <w:sz w:val="24"/>
        </w:rPr>
        <w:t>season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discourage settlement and agriculture for example in Mbale, Kigezi highlands, slopes of Mount</w:t>
      </w:r>
      <w:r>
        <w:rPr>
          <w:spacing w:val="1"/>
          <w:sz w:val="24"/>
        </w:rPr>
        <w:t xml:space="preserve"> </w:t>
      </w:r>
      <w:r>
        <w:rPr>
          <w:sz w:val="24"/>
        </w:rPr>
        <w:t>Kenya,</w:t>
      </w:r>
      <w:r>
        <w:rPr>
          <w:spacing w:val="-1"/>
          <w:sz w:val="24"/>
        </w:rPr>
        <w:t xml:space="preserve"> </w:t>
      </w:r>
      <w:r>
        <w:rPr>
          <w:sz w:val="24"/>
        </w:rPr>
        <w:t>Meru and Kilimanjaro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652" w:firstLine="0"/>
        <w:rPr>
          <w:sz w:val="24"/>
        </w:rPr>
      </w:pPr>
      <w:r>
        <w:rPr>
          <w:sz w:val="24"/>
        </w:rPr>
        <w:t>In case igneous rocks contain minerals, they may hinder mining since they are hard to break or</w:t>
      </w:r>
      <w:r>
        <w:rPr>
          <w:spacing w:val="-58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the cost of mining.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 harbour</w:t>
      </w:r>
      <w:r>
        <w:rPr>
          <w:spacing w:val="-2"/>
          <w:sz w:val="24"/>
        </w:rPr>
        <w:t xml:space="preserve"> </w:t>
      </w:r>
      <w:r>
        <w:rPr>
          <w:sz w:val="24"/>
        </w:rPr>
        <w:t>pests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snakes,</w:t>
      </w:r>
      <w:r>
        <w:rPr>
          <w:spacing w:val="-1"/>
          <w:sz w:val="24"/>
        </w:rPr>
        <w:t xml:space="preserve"> </w:t>
      </w:r>
      <w:r>
        <w:rPr>
          <w:sz w:val="24"/>
        </w:rPr>
        <w:t>rats and</w:t>
      </w:r>
      <w:r>
        <w:rPr>
          <w:spacing w:val="-1"/>
          <w:sz w:val="24"/>
        </w:rPr>
        <w:t xml:space="preserve"> </w:t>
      </w:r>
      <w:r>
        <w:rPr>
          <w:sz w:val="24"/>
        </w:rPr>
        <w:t>moles</w:t>
      </w:r>
    </w:p>
    <w:p w:rsidR="00393B54" w:rsidRDefault="00574D45">
      <w:pPr>
        <w:pStyle w:val="Heading1"/>
        <w:spacing w:before="5" w:line="240" w:lineRule="auto"/>
        <w:ind w:left="869" w:right="269"/>
        <w:jc w:val="center"/>
      </w:pPr>
      <w:r>
        <w:t>SEDIMENTARY</w:t>
      </w:r>
      <w:r>
        <w:rPr>
          <w:spacing w:val="-3"/>
        </w:rPr>
        <w:t xml:space="preserve"> </w:t>
      </w:r>
      <w:r>
        <w:t>ROCKS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Guiding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questions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line="240" w:lineRule="auto"/>
        <w:ind w:left="720" w:right="623" w:firstLine="0"/>
      </w:pPr>
      <w:r>
        <w:t>(a)Describe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 sedimentary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in East</w:t>
      </w:r>
      <w:r>
        <w:rPr>
          <w:spacing w:val="-57"/>
        </w:rPr>
        <w:t xml:space="preserve"> </w:t>
      </w:r>
      <w:r>
        <w:t>Africa</w:t>
      </w:r>
    </w:p>
    <w:p w:rsidR="00393B54" w:rsidRDefault="00574D45">
      <w:pPr>
        <w:ind w:left="1080"/>
        <w:rPr>
          <w:b/>
          <w:sz w:val="24"/>
        </w:rPr>
      </w:pPr>
      <w:r>
        <w:rPr>
          <w:b/>
          <w:sz w:val="24"/>
        </w:rPr>
        <w:t>(b)Explain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sedimentary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z w:val="24"/>
        </w:rPr>
        <w:t>ocks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sedimentary</w:t>
      </w:r>
      <w:r>
        <w:rPr>
          <w:spacing w:val="-4"/>
          <w:sz w:val="24"/>
        </w:rPr>
        <w:t xml:space="preserve"> </w:t>
      </w:r>
      <w:r>
        <w:rPr>
          <w:sz w:val="24"/>
        </w:rPr>
        <w:t>rocks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 of</w:t>
      </w:r>
      <w:r>
        <w:rPr>
          <w:spacing w:val="-1"/>
          <w:sz w:val="24"/>
        </w:rPr>
        <w:t xml:space="preserve"> </w:t>
      </w:r>
      <w:r>
        <w:rPr>
          <w:sz w:val="24"/>
        </w:rPr>
        <w:t>sedimentary</w:t>
      </w:r>
      <w:r>
        <w:rPr>
          <w:spacing w:val="-6"/>
          <w:sz w:val="24"/>
        </w:rPr>
        <w:t xml:space="preserve"> </w:t>
      </w:r>
      <w:r>
        <w:rPr>
          <w:sz w:val="24"/>
        </w:rPr>
        <w:t>rocks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of the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sedimentary</w:t>
      </w:r>
      <w:r>
        <w:rPr>
          <w:spacing w:val="-3"/>
          <w:sz w:val="24"/>
        </w:rPr>
        <w:t xml:space="preserve"> </w:t>
      </w:r>
      <w:r>
        <w:rPr>
          <w:sz w:val="24"/>
        </w:rPr>
        <w:t>rocks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 of each type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 found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 (b)</w:t>
      </w:r>
      <w:r>
        <w:rPr>
          <w:spacing w:val="1"/>
          <w:sz w:val="24"/>
        </w:rPr>
        <w:t xml:space="preserve"> </w:t>
      </w:r>
      <w:r>
        <w:rPr>
          <w:sz w:val="24"/>
        </w:rPr>
        <w:t>explain the positive and negative</w:t>
      </w:r>
      <w:r>
        <w:rPr>
          <w:spacing w:val="-1"/>
          <w:sz w:val="24"/>
        </w:rPr>
        <w:t xml:space="preserve"> </w:t>
      </w:r>
      <w:r>
        <w:rPr>
          <w:sz w:val="24"/>
        </w:rPr>
        <w:t>importance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sedimentary</w:t>
      </w:r>
      <w:r>
        <w:rPr>
          <w:spacing w:val="-5"/>
          <w:sz w:val="24"/>
        </w:rPr>
        <w:t xml:space="preserve"> </w:t>
      </w:r>
      <w:r>
        <w:rPr>
          <w:sz w:val="24"/>
        </w:rPr>
        <w:t>rocks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902"/>
      </w:pPr>
      <w:r>
        <w:t>Sedimentary rocks are formed from deposition of sediments and other materials produced by</w:t>
      </w:r>
      <w:r>
        <w:rPr>
          <w:spacing w:val="-57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of igneous or</w:t>
      </w:r>
      <w:r>
        <w:rPr>
          <w:spacing w:val="1"/>
        </w:rPr>
        <w:t xml:space="preserve"> </w:t>
      </w:r>
      <w:r>
        <w:t>metamorphic rocks.</w:t>
      </w:r>
    </w:p>
    <w:p w:rsidR="00393B54" w:rsidRDefault="00574D45">
      <w:pPr>
        <w:pStyle w:val="BodyText"/>
        <w:ind w:right="196"/>
      </w:pPr>
      <w:r>
        <w:t xml:space="preserve">The </w:t>
      </w:r>
      <w:r>
        <w:t>sediments are then transported by agents of erosion like running water, wind or ice and</w:t>
      </w:r>
      <w:r>
        <w:rPr>
          <w:spacing w:val="1"/>
        </w:rPr>
        <w:t xml:space="preserve"> </w:t>
      </w:r>
      <w:r>
        <w:t>deposited in layers or strata on either dry land, valleys or under water for example sea bed, river bed</w:t>
      </w:r>
      <w:r>
        <w:rPr>
          <w:spacing w:val="-58"/>
        </w:rPr>
        <w:t xml:space="preserve"> </w:t>
      </w:r>
      <w:r>
        <w:t>e.t.c</w:t>
      </w:r>
    </w:p>
    <w:p w:rsidR="00393B54" w:rsidRDefault="00574D45">
      <w:pPr>
        <w:pStyle w:val="BodyText"/>
        <w:ind w:right="378"/>
      </w:pPr>
      <w:r>
        <w:t>The</w:t>
      </w:r>
      <w:r>
        <w:rPr>
          <w:spacing w:val="-3"/>
        </w:rPr>
        <w:t xml:space="preserve"> </w:t>
      </w:r>
      <w:r>
        <w:t>layers are</w:t>
      </w:r>
      <w:r>
        <w:rPr>
          <w:spacing w:val="-2"/>
        </w:rPr>
        <w:t xml:space="preserve"> </w:t>
      </w:r>
      <w:r>
        <w:t>separated by</w:t>
      </w:r>
      <w:r>
        <w:rPr>
          <w:spacing w:val="-5"/>
        </w:rPr>
        <w:t xml:space="preserve"> </w:t>
      </w:r>
      <w:r>
        <w:t>bedding</w:t>
      </w:r>
      <w:r>
        <w:rPr>
          <w:spacing w:val="-4"/>
        </w:rPr>
        <w:t xml:space="preserve"> </w:t>
      </w:r>
      <w:r>
        <w:t>planes which demarcate</w:t>
      </w:r>
      <w:r>
        <w:t xml:space="preserve"> the</w:t>
      </w:r>
      <w:r>
        <w:rPr>
          <w:spacing w:val="-2"/>
        </w:rPr>
        <w:t xml:space="preserve"> </w:t>
      </w:r>
      <w:r>
        <w:t>end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 depositional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beginning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another;</w:t>
      </w:r>
      <w:r>
        <w:rPr>
          <w:spacing w:val="2"/>
        </w:rPr>
        <w:t xml:space="preserve"> </w:t>
      </w:r>
      <w:r>
        <w:t>and can be</w:t>
      </w:r>
      <w:r>
        <w:rPr>
          <w:spacing w:val="-1"/>
        </w:rPr>
        <w:t xml:space="preserve"> </w:t>
      </w:r>
      <w:r>
        <w:t>horizontal, gently</w:t>
      </w:r>
      <w:r>
        <w:rPr>
          <w:spacing w:val="-5"/>
        </w:rPr>
        <w:t xml:space="preserve"> </w:t>
      </w:r>
      <w:r>
        <w:t>sloping</w:t>
      </w:r>
      <w:r>
        <w:rPr>
          <w:spacing w:val="-3"/>
        </w:rPr>
        <w:t xml:space="preserve"> </w:t>
      </w:r>
      <w:r>
        <w:t>or steeply</w:t>
      </w:r>
      <w:r>
        <w:rPr>
          <w:spacing w:val="-5"/>
        </w:rPr>
        <w:t xml:space="preserve"> </w:t>
      </w:r>
      <w:r>
        <w:t>dipping.</w:t>
      </w:r>
    </w:p>
    <w:p w:rsidR="00393B54" w:rsidRDefault="00574D45">
      <w:pPr>
        <w:pStyle w:val="BodyText"/>
        <w:ind w:right="746"/>
      </w:pPr>
      <w:r>
        <w:t>After</w:t>
      </w:r>
      <w:r>
        <w:rPr>
          <w:spacing w:val="-4"/>
        </w:rPr>
        <w:t xml:space="preserve"> </w:t>
      </w:r>
      <w:r>
        <w:t>million years,</w:t>
      </w:r>
      <w:r>
        <w:rPr>
          <w:spacing w:val="-1"/>
        </w:rPr>
        <w:t xml:space="preserve"> </w:t>
      </w:r>
      <w:r>
        <w:t>sediments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compressed,</w:t>
      </w:r>
      <w:r>
        <w:rPr>
          <w:spacing w:val="-2"/>
        </w:rPr>
        <w:t xml:space="preserve"> </w:t>
      </w:r>
      <w:r>
        <w:t>compacted,</w:t>
      </w:r>
      <w:r>
        <w:rPr>
          <w:spacing w:val="-2"/>
        </w:rPr>
        <w:t xml:space="preserve"> </w:t>
      </w:r>
      <w:r>
        <w:t>hardened</w:t>
      </w:r>
      <w:r>
        <w:rPr>
          <w:spacing w:val="1"/>
        </w:rPr>
        <w:t xml:space="preserve"> </w:t>
      </w:r>
      <w:r>
        <w:t>and cemented</w:t>
      </w:r>
      <w:r>
        <w:rPr>
          <w:spacing w:val="-2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ways to form different sedimentar</w:t>
      </w:r>
      <w:r>
        <w:t>y</w:t>
      </w:r>
      <w:r>
        <w:rPr>
          <w:spacing w:val="-5"/>
        </w:rPr>
        <w:t xml:space="preserve"> </w:t>
      </w:r>
      <w:r>
        <w:t>rocks.</w:t>
      </w:r>
    </w:p>
    <w:p w:rsidR="00393B54" w:rsidRDefault="00574D45">
      <w:pPr>
        <w:pStyle w:val="Heading1"/>
        <w:spacing w:before="3"/>
        <w:ind w:left="772"/>
      </w:pPr>
      <w:r>
        <w:t>STEPS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SEDIMENTARY</w:t>
      </w:r>
      <w:r>
        <w:rPr>
          <w:spacing w:val="-1"/>
        </w:rPr>
        <w:t xml:space="preserve"> </w:t>
      </w:r>
      <w:r>
        <w:t>ROCKS</w:t>
      </w:r>
    </w:p>
    <w:p w:rsidR="00393B54" w:rsidRDefault="00574D45">
      <w:pPr>
        <w:pStyle w:val="BodyText"/>
        <w:ind w:right="192"/>
      </w:pPr>
      <w:r>
        <w:t>Sedimentary</w:t>
      </w:r>
      <w:r>
        <w:rPr>
          <w:spacing w:val="-5"/>
        </w:rPr>
        <w:t xml:space="preserve"> </w:t>
      </w:r>
      <w:r>
        <w:t>rocks</w:t>
      </w:r>
      <w:r>
        <w:rPr>
          <w:spacing w:val="-2"/>
        </w:rPr>
        <w:t xml:space="preserve"> </w:t>
      </w:r>
      <w:r>
        <w:t>evolve</w:t>
      </w:r>
      <w:r>
        <w:rPr>
          <w:spacing w:val="-2"/>
        </w:rPr>
        <w:t xml:space="preserve"> </w:t>
      </w:r>
      <w:r>
        <w:t>through different</w:t>
      </w:r>
      <w:r>
        <w:rPr>
          <w:spacing w:val="-2"/>
        </w:rPr>
        <w:t xml:space="preserve"> </w:t>
      </w:r>
      <w:r>
        <w:t>stages after</w:t>
      </w:r>
      <w:r>
        <w:rPr>
          <w:spacing w:val="-1"/>
        </w:rPr>
        <w:t xml:space="preserve"> </w:t>
      </w:r>
      <w:r>
        <w:t>million years</w:t>
      </w:r>
      <w:r>
        <w:rPr>
          <w:spacing w:val="-2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in the order.</w:t>
      </w:r>
      <w:r>
        <w:rPr>
          <w:spacing w:val="-1"/>
        </w:rPr>
        <w:t xml:space="preserve"> </w:t>
      </w:r>
      <w:r>
        <w:t>Sedimentary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formed through the following</w:t>
      </w:r>
      <w:r>
        <w:rPr>
          <w:spacing w:val="-1"/>
        </w:rPr>
        <w:t xml:space="preserve"> </w:t>
      </w:r>
      <w:r>
        <w:t>processes</w:t>
      </w:r>
    </w:p>
    <w:p w:rsidR="00393B54" w:rsidRDefault="00574D45">
      <w:pPr>
        <w:pStyle w:val="BodyText"/>
        <w:ind w:right="977"/>
      </w:pPr>
      <w:r>
        <w:rPr>
          <w:b/>
        </w:rPr>
        <w:t>Weathering</w:t>
      </w:r>
      <w:r>
        <w:rPr>
          <w:b/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sediments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physical,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organic</w:t>
      </w:r>
      <w:r>
        <w:rPr>
          <w:spacing w:val="-57"/>
        </w:rPr>
        <w:t xml:space="preserve"> </w:t>
      </w:r>
      <w:r>
        <w:t>processes.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Erosion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transportation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sediments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water,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wind</w:t>
      </w:r>
    </w:p>
    <w:p w:rsidR="00393B54" w:rsidRDefault="00574D45">
      <w:pPr>
        <w:pStyle w:val="BodyText"/>
        <w:ind w:right="219"/>
      </w:pPr>
      <w:r>
        <w:rPr>
          <w:b/>
        </w:rPr>
        <w:t xml:space="preserve">Deposition </w:t>
      </w:r>
      <w:r>
        <w:t xml:space="preserve">of the sediments on dry land, valleys and underwater in </w:t>
      </w:r>
      <w:r>
        <w:t>oceans, lakes or seas and rivers</w:t>
      </w:r>
      <w:r>
        <w:rPr>
          <w:spacing w:val="1"/>
        </w:rPr>
        <w:t xml:space="preserve"> </w:t>
      </w:r>
      <w:r>
        <w:rPr>
          <w:b/>
        </w:rPr>
        <w:t>Stratification</w:t>
      </w:r>
      <w:r>
        <w:rPr>
          <w:b/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deposited</w:t>
      </w:r>
      <w:r>
        <w:rPr>
          <w:spacing w:val="-2"/>
        </w:rPr>
        <w:t xml:space="preserve"> </w:t>
      </w:r>
      <w:r>
        <w:t>sediments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bedding</w:t>
      </w:r>
      <w:r>
        <w:rPr>
          <w:spacing w:val="-2"/>
        </w:rPr>
        <w:t xml:space="preserve"> </w:t>
      </w:r>
      <w:r>
        <w:t>planes</w:t>
      </w:r>
      <w:r>
        <w:rPr>
          <w:spacing w:val="-1"/>
        </w:rPr>
        <w:t xml:space="preserve"> </w:t>
      </w:r>
      <w:r>
        <w:t>to demarcate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deposit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deposit.</w:t>
      </w:r>
    </w:p>
    <w:p w:rsidR="00393B54" w:rsidRDefault="00574D45">
      <w:pPr>
        <w:pStyle w:val="BodyText"/>
      </w:pPr>
      <w:r>
        <w:rPr>
          <w:b/>
        </w:rPr>
        <w:t>Compression</w:t>
      </w:r>
      <w:r>
        <w:rPr>
          <w:b/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stratified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weight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overlying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deposit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Consolidation/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compaction 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hardening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compressed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</w:p>
    <w:p w:rsidR="00393B54" w:rsidRDefault="00393B54">
      <w:pPr>
        <w:rPr>
          <w:sz w:val="24"/>
        </w:rPr>
        <w:sectPr w:rsidR="00393B54">
          <w:headerReference w:type="default" r:id="rId63"/>
          <w:footerReference w:type="default" r:id="rId64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</w:pPr>
      <w:r>
        <w:lastRenderedPageBreak/>
        <w:t>ferruginous</w:t>
      </w:r>
      <w:r>
        <w:rPr>
          <w:spacing w:val="-3"/>
        </w:rPr>
        <w:t xml:space="preserve"> </w:t>
      </w:r>
      <w:r>
        <w:t>materials</w:t>
      </w:r>
    </w:p>
    <w:p w:rsidR="00393B54" w:rsidRDefault="00574D45">
      <w:pPr>
        <w:pStyle w:val="BodyText"/>
      </w:pPr>
      <w:r>
        <w:rPr>
          <w:b/>
        </w:rPr>
        <w:t xml:space="preserve">Transformation </w:t>
      </w:r>
      <w:r>
        <w:t>of</w:t>
      </w:r>
      <w:r>
        <w:rPr>
          <w:spacing w:val="-2"/>
        </w:rPr>
        <w:t xml:space="preserve"> </w:t>
      </w:r>
      <w:r>
        <w:t>cemented</w:t>
      </w:r>
      <w:r>
        <w:rPr>
          <w:spacing w:val="-2"/>
        </w:rPr>
        <w:t xml:space="preserve"> </w:t>
      </w:r>
      <w:r>
        <w:t>sediments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sedimentary</w:t>
      </w:r>
      <w:r>
        <w:rPr>
          <w:spacing w:val="-4"/>
        </w:rPr>
        <w:t xml:space="preserve"> </w:t>
      </w:r>
      <w:r>
        <w:t>rocks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  <w:ind w:left="869" w:right="270"/>
        <w:jc w:val="center"/>
      </w:pPr>
      <w:r>
        <w:t>CHARACTERISTICS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SEDIMENTARY</w:t>
      </w:r>
      <w:r>
        <w:rPr>
          <w:spacing w:val="-1"/>
        </w:rPr>
        <w:t xml:space="preserve"> </w:t>
      </w:r>
      <w:r>
        <w:t>ROCKS</w:t>
      </w:r>
    </w:p>
    <w:p w:rsidR="00393B54" w:rsidRDefault="00574D45">
      <w:pPr>
        <w:pStyle w:val="BodyText"/>
        <w:spacing w:line="274" w:lineRule="exact"/>
      </w:pPr>
      <w:r>
        <w:t>Generally,</w:t>
      </w:r>
      <w:r>
        <w:rPr>
          <w:spacing w:val="-1"/>
        </w:rPr>
        <w:t xml:space="preserve"> </w:t>
      </w:r>
      <w:r>
        <w:t>sedimentary</w:t>
      </w:r>
      <w:r>
        <w:rPr>
          <w:spacing w:val="-6"/>
        </w:rPr>
        <w:t xml:space="preserve"> </w:t>
      </w:r>
      <w:r>
        <w:t>rocks consist</w:t>
      </w:r>
      <w:r>
        <w:rPr>
          <w:spacing w:val="-1"/>
        </w:rPr>
        <w:t xml:space="preserve"> </w:t>
      </w:r>
      <w:r>
        <w:t>of;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Fossils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dead</w:t>
      </w:r>
      <w:r>
        <w:rPr>
          <w:spacing w:val="-1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animals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Non-crystalline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nature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layers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strata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strata or</w:t>
      </w:r>
      <w:r>
        <w:rPr>
          <w:spacing w:val="-2"/>
          <w:sz w:val="24"/>
        </w:rPr>
        <w:t xml:space="preserve"> </w:t>
      </w:r>
      <w:r>
        <w:rPr>
          <w:sz w:val="24"/>
        </w:rPr>
        <w:t>layers are</w:t>
      </w:r>
      <w:r>
        <w:rPr>
          <w:spacing w:val="-1"/>
          <w:sz w:val="24"/>
        </w:rPr>
        <w:t xml:space="preserve"> </w:t>
      </w:r>
      <w:r>
        <w:rPr>
          <w:sz w:val="24"/>
        </w:rPr>
        <w:t>separated by</w:t>
      </w:r>
      <w:r>
        <w:rPr>
          <w:spacing w:val="-5"/>
          <w:sz w:val="24"/>
        </w:rPr>
        <w:t xml:space="preserve"> </w:t>
      </w:r>
      <w:r>
        <w:rPr>
          <w:sz w:val="24"/>
        </w:rPr>
        <w:t>bedding</w:t>
      </w:r>
      <w:r>
        <w:rPr>
          <w:spacing w:val="-3"/>
          <w:sz w:val="24"/>
        </w:rPr>
        <w:t xml:space="preserve"> </w:t>
      </w:r>
      <w:r>
        <w:rPr>
          <w:sz w:val="24"/>
        </w:rPr>
        <w:t>planes of cementing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strata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horizontal,</w:t>
      </w:r>
      <w:r>
        <w:rPr>
          <w:spacing w:val="1"/>
          <w:sz w:val="24"/>
        </w:rPr>
        <w:t xml:space="preserve">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dip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steeply</w:t>
      </w:r>
      <w:r>
        <w:rPr>
          <w:spacing w:val="-6"/>
          <w:sz w:val="24"/>
        </w:rPr>
        <w:t xml:space="preserve"> </w:t>
      </w:r>
      <w:r>
        <w:rPr>
          <w:sz w:val="24"/>
        </w:rPr>
        <w:t>dipping.</w:t>
      </w:r>
    </w:p>
    <w:p w:rsidR="00393B54" w:rsidRDefault="00574D45">
      <w:pPr>
        <w:pStyle w:val="Heading1"/>
        <w:spacing w:before="5"/>
        <w:ind w:left="867" w:right="272"/>
        <w:jc w:val="center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SEDIMENTARY</w:t>
      </w:r>
      <w:r>
        <w:rPr>
          <w:spacing w:val="-2"/>
        </w:rPr>
        <w:t xml:space="preserve"> </w:t>
      </w:r>
      <w:r>
        <w:t>ROCKS</w:t>
      </w:r>
    </w:p>
    <w:p w:rsidR="00393B54" w:rsidRDefault="00574D45">
      <w:pPr>
        <w:pStyle w:val="BodyText"/>
        <w:ind w:right="167"/>
      </w:pPr>
      <w:r>
        <w:t>Sedimentary</w:t>
      </w:r>
      <w:r>
        <w:rPr>
          <w:spacing w:val="-4"/>
        </w:rPr>
        <w:t xml:space="preserve"> </w:t>
      </w:r>
      <w:r>
        <w:t>rocks are</w:t>
      </w:r>
      <w:r>
        <w:rPr>
          <w:spacing w:val="-3"/>
        </w:rPr>
        <w:t xml:space="preserve"> </w:t>
      </w:r>
      <w:r>
        <w:t>sub-divided further</w:t>
      </w:r>
      <w:r>
        <w:rPr>
          <w:spacing w:val="-3"/>
        </w:rPr>
        <w:t xml:space="preserve"> </w:t>
      </w:r>
      <w:r>
        <w:t>into three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</w:t>
      </w:r>
      <w:r>
        <w:rPr>
          <w:spacing w:val="-1"/>
        </w:rPr>
        <w:t xml:space="preserve"> </w:t>
      </w:r>
      <w:r>
        <w:t>of sediments.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 xml:space="preserve">is </w:t>
      </w:r>
      <w:r>
        <w:rPr>
          <w:b/>
        </w:rPr>
        <w:t xml:space="preserve">mechanically </w:t>
      </w:r>
      <w:r>
        <w:t xml:space="preserve">formed sedimentary rocks, </w:t>
      </w:r>
      <w:r>
        <w:rPr>
          <w:b/>
        </w:rPr>
        <w:t xml:space="preserve">organically </w:t>
      </w:r>
      <w:r>
        <w:t xml:space="preserve">formed sedimentary rocks and </w:t>
      </w:r>
      <w:r>
        <w:rPr>
          <w:b/>
        </w:rPr>
        <w:t>chemically</w:t>
      </w:r>
      <w:r>
        <w:rPr>
          <w:b/>
          <w:spacing w:val="1"/>
        </w:rPr>
        <w:t xml:space="preserve"> </w:t>
      </w:r>
      <w:r>
        <w:t>formed sedimentary</w:t>
      </w:r>
      <w:r>
        <w:rPr>
          <w:spacing w:val="-6"/>
        </w:rPr>
        <w:t xml:space="preserve"> </w:t>
      </w:r>
      <w:r>
        <w:t>rocks.</w:t>
      </w:r>
    </w:p>
    <w:p w:rsidR="00393B54" w:rsidRDefault="00574D45">
      <w:pPr>
        <w:pStyle w:val="Heading1"/>
        <w:spacing w:before="3"/>
        <w:ind w:left="864" w:right="272"/>
        <w:jc w:val="center"/>
      </w:pPr>
      <w:r>
        <w:t>MECHANICALLY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PHYSICALLY</w:t>
      </w:r>
      <w:r>
        <w:rPr>
          <w:spacing w:val="-2"/>
        </w:rPr>
        <w:t xml:space="preserve"> </w:t>
      </w:r>
      <w:r>
        <w:t>FORMED</w:t>
      </w:r>
      <w:r>
        <w:rPr>
          <w:spacing w:val="-2"/>
        </w:rPr>
        <w:t xml:space="preserve"> </w:t>
      </w:r>
      <w:r>
        <w:t>SEDIMENTARY</w:t>
      </w:r>
      <w:r>
        <w:rPr>
          <w:spacing w:val="-2"/>
        </w:rPr>
        <w:t xml:space="preserve"> </w:t>
      </w:r>
      <w:r>
        <w:t>ROCKS</w:t>
      </w:r>
    </w:p>
    <w:p w:rsidR="00393B54" w:rsidRDefault="00574D45">
      <w:pPr>
        <w:pStyle w:val="BodyText"/>
        <w:ind w:right="355"/>
      </w:pPr>
      <w:r>
        <w:t>They are formed from deposition and consolidation of sediments produced by physical weathering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agents of</w:t>
      </w:r>
      <w:r>
        <w:rPr>
          <w:spacing w:val="2"/>
        </w:rPr>
        <w:t xml:space="preserve"> </w:t>
      </w:r>
      <w:r>
        <w:t>erosion for</w:t>
      </w:r>
      <w:r>
        <w:rPr>
          <w:spacing w:val="1"/>
        </w:rPr>
        <w:t xml:space="preserve"> </w:t>
      </w:r>
      <w:r>
        <w:t>example;</w:t>
      </w:r>
    </w:p>
    <w:p w:rsidR="00393B54" w:rsidRDefault="00574D45">
      <w:pPr>
        <w:pStyle w:val="BodyText"/>
      </w:pPr>
      <w:r>
        <w:t>Wind</w:t>
      </w:r>
      <w:r>
        <w:rPr>
          <w:spacing w:val="-2"/>
        </w:rPr>
        <w:t xml:space="preserve"> </w:t>
      </w:r>
      <w:r>
        <w:t>deposition</w:t>
      </w:r>
      <w:r>
        <w:rPr>
          <w:spacing w:val="-1"/>
        </w:rPr>
        <w:t xml:space="preserve"> </w:t>
      </w:r>
      <w:r>
        <w:t xml:space="preserve">forms </w:t>
      </w:r>
      <w:r>
        <w:rPr>
          <w:b/>
        </w:rPr>
        <w:t>loess</w:t>
      </w:r>
      <w:r>
        <w:rPr>
          <w:b/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arid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</w:p>
    <w:p w:rsidR="00393B54" w:rsidRDefault="00574D45">
      <w:pPr>
        <w:ind w:left="720"/>
        <w:rPr>
          <w:sz w:val="24"/>
        </w:rPr>
      </w:pP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lacustrine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alluvial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deposit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2"/>
          <w:sz w:val="24"/>
        </w:rPr>
        <w:t xml:space="preserve"> </w:t>
      </w:r>
      <w:r>
        <w:rPr>
          <w:sz w:val="24"/>
        </w:rPr>
        <w:t>valleys,</w:t>
      </w:r>
      <w:r>
        <w:rPr>
          <w:spacing w:val="1"/>
          <w:sz w:val="24"/>
        </w:rPr>
        <w:t xml:space="preserve"> </w:t>
      </w:r>
      <w:r>
        <w:rPr>
          <w:sz w:val="24"/>
        </w:rPr>
        <w:t>glacial 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</w:p>
    <w:p w:rsidR="00393B54" w:rsidRDefault="00574D45">
      <w:pPr>
        <w:ind w:left="720" w:right="4437"/>
        <w:rPr>
          <w:sz w:val="24"/>
        </w:rPr>
      </w:pPr>
      <w:r>
        <w:rPr>
          <w:b/>
          <w:sz w:val="24"/>
        </w:rPr>
        <w:t>moraine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till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valleys</w:t>
      </w:r>
      <w:r>
        <w:rPr>
          <w:spacing w:val="-2"/>
          <w:sz w:val="24"/>
        </w:rPr>
        <w:t xml:space="preserve"> </w:t>
      </w:r>
      <w:r>
        <w:rPr>
          <w:sz w:val="24"/>
        </w:rPr>
        <w:t>of glaciated</w:t>
      </w:r>
      <w:r>
        <w:rPr>
          <w:spacing w:val="-1"/>
          <w:sz w:val="24"/>
        </w:rPr>
        <w:t xml:space="preserve"> </w:t>
      </w:r>
      <w:r>
        <w:rPr>
          <w:sz w:val="24"/>
        </w:rPr>
        <w:t>mountains.</w:t>
      </w:r>
      <w:r>
        <w:rPr>
          <w:spacing w:val="-57"/>
          <w:sz w:val="24"/>
        </w:rPr>
        <w:t xml:space="preserve"> </w:t>
      </w:r>
      <w:r>
        <w:rPr>
          <w:sz w:val="24"/>
        </w:rPr>
        <w:t>Wave</w:t>
      </w:r>
      <w:r>
        <w:rPr>
          <w:spacing w:val="-2"/>
          <w:sz w:val="24"/>
        </w:rPr>
        <w:t xml:space="preserve"> </w:t>
      </w:r>
      <w:r>
        <w:rPr>
          <w:sz w:val="24"/>
        </w:rPr>
        <w:t>deposition forms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marine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deposits.</w:t>
      </w:r>
    </w:p>
    <w:p w:rsidR="00393B54" w:rsidRDefault="00574D45">
      <w:pPr>
        <w:pStyle w:val="BodyText"/>
      </w:pPr>
      <w:r>
        <w:t>Major</w:t>
      </w:r>
      <w:r>
        <w:rPr>
          <w:spacing w:val="-2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 resulting</w:t>
      </w:r>
      <w:r>
        <w:rPr>
          <w:spacing w:val="-3"/>
        </w:rPr>
        <w:t xml:space="preserve"> </w:t>
      </w:r>
      <w:r>
        <w:t>rocks or</w:t>
      </w:r>
      <w:r>
        <w:rPr>
          <w:spacing w:val="-1"/>
        </w:rPr>
        <w:t xml:space="preserve"> </w:t>
      </w:r>
      <w:r>
        <w:t>mechanically</w:t>
      </w:r>
      <w:r>
        <w:rPr>
          <w:spacing w:val="-3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rocks include;</w:t>
      </w:r>
    </w:p>
    <w:p w:rsidR="00393B54" w:rsidRDefault="00574D45">
      <w:pPr>
        <w:pStyle w:val="Heading1"/>
        <w:spacing w:before="3" w:line="240" w:lineRule="auto"/>
        <w:ind w:left="2842" w:right="2245" w:hanging="2062"/>
      </w:pPr>
      <w:r>
        <w:t>Sand stones, mudstones, clay stones, shale gravel, boulder-clay, grit e.t.c</w:t>
      </w:r>
      <w:r>
        <w:rPr>
          <w:spacing w:val="1"/>
        </w:rPr>
        <w:t xml:space="preserve"> </w:t>
      </w:r>
      <w:r>
        <w:t>ORGANICALLY</w:t>
      </w:r>
      <w:r>
        <w:rPr>
          <w:spacing w:val="-7"/>
        </w:rPr>
        <w:t xml:space="preserve"> </w:t>
      </w:r>
      <w:r>
        <w:t>Formed</w:t>
      </w:r>
      <w:r>
        <w:rPr>
          <w:spacing w:val="-7"/>
        </w:rPr>
        <w:t xml:space="preserve"> </w:t>
      </w:r>
      <w:r>
        <w:t>SEDIMENTARY</w:t>
      </w:r>
      <w:r>
        <w:rPr>
          <w:spacing w:val="-7"/>
        </w:rPr>
        <w:t xml:space="preserve"> </w:t>
      </w:r>
      <w:r>
        <w:t>ROCKS</w:t>
      </w:r>
    </w:p>
    <w:p w:rsidR="00393B54" w:rsidRDefault="00574D45">
      <w:pPr>
        <w:pStyle w:val="BodyText"/>
        <w:spacing w:line="271" w:lineRule="exact"/>
      </w:pP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formed</w:t>
      </w:r>
      <w:r>
        <w:rPr>
          <w:spacing w:val="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fossils of</w:t>
      </w:r>
      <w:r>
        <w:rPr>
          <w:spacing w:val="-1"/>
        </w:rPr>
        <w:t xml:space="preserve"> </w:t>
      </w:r>
      <w:r>
        <w:t>dead</w:t>
      </w:r>
      <w:r>
        <w:rPr>
          <w:spacing w:val="-1"/>
        </w:rPr>
        <w:t xml:space="preserve"> </w:t>
      </w:r>
      <w:r>
        <w:t>animals and plants for</w:t>
      </w:r>
      <w:r>
        <w:rPr>
          <w:spacing w:val="-2"/>
        </w:rPr>
        <w:t xml:space="preserve"> </w:t>
      </w:r>
      <w:r>
        <w:t>e</w:t>
      </w:r>
      <w:r>
        <w:t>xample;</w:t>
      </w:r>
    </w:p>
    <w:p w:rsidR="00393B54" w:rsidRDefault="00574D45">
      <w:pPr>
        <w:pStyle w:val="ListParagraph"/>
        <w:numPr>
          <w:ilvl w:val="0"/>
          <w:numId w:val="17"/>
        </w:numPr>
        <w:tabs>
          <w:tab w:val="left" w:pos="1045"/>
        </w:tabs>
        <w:ind w:right="502" w:firstLine="0"/>
        <w:rPr>
          <w:sz w:val="24"/>
        </w:rPr>
      </w:pPr>
      <w:r>
        <w:rPr>
          <w:sz w:val="24"/>
        </w:rPr>
        <w:t>Deposition of animal remains such as Coral polyps form limestone rock called coral reefs and</w:t>
      </w:r>
      <w:r>
        <w:rPr>
          <w:spacing w:val="-57"/>
          <w:sz w:val="24"/>
        </w:rPr>
        <w:t xml:space="preserve"> </w:t>
      </w:r>
      <w:r>
        <w:rPr>
          <w:sz w:val="24"/>
        </w:rPr>
        <w:t>chalk</w:t>
      </w:r>
      <w:r>
        <w:rPr>
          <w:spacing w:val="-1"/>
          <w:sz w:val="24"/>
        </w:rPr>
        <w:t xml:space="preserve"> </w:t>
      </w:r>
      <w:r>
        <w:rPr>
          <w:sz w:val="24"/>
        </w:rPr>
        <w:t>common 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East African coast.</w:t>
      </w:r>
    </w:p>
    <w:p w:rsidR="00393B54" w:rsidRDefault="00574D45">
      <w:pPr>
        <w:pStyle w:val="ListParagraph"/>
        <w:numPr>
          <w:ilvl w:val="0"/>
          <w:numId w:val="17"/>
        </w:numPr>
        <w:tabs>
          <w:tab w:val="left" w:pos="1001"/>
        </w:tabs>
        <w:ind w:right="298" w:firstLine="0"/>
        <w:rPr>
          <w:sz w:val="24"/>
        </w:rPr>
      </w:pP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decomposition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remains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 carboniferous period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</w:t>
      </w:r>
      <w:r>
        <w:rPr>
          <w:sz w:val="24"/>
        </w:rPr>
        <w:t>lignite,</w:t>
      </w:r>
      <w:r>
        <w:rPr>
          <w:sz w:val="24"/>
        </w:rPr>
        <w:t xml:space="preserve"> peat, and</w:t>
      </w:r>
      <w:r>
        <w:rPr>
          <w:spacing w:val="1"/>
          <w:sz w:val="24"/>
        </w:rPr>
        <w:t xml:space="preserve"> </w:t>
      </w:r>
      <w:r>
        <w:rPr>
          <w:sz w:val="24"/>
        </w:rPr>
        <w:t>brown coal)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Ruhuhu valley</w:t>
      </w:r>
      <w:r>
        <w:rPr>
          <w:spacing w:val="-5"/>
          <w:sz w:val="24"/>
        </w:rPr>
        <w:t xml:space="preserve"> </w:t>
      </w:r>
      <w:r>
        <w:rPr>
          <w:sz w:val="24"/>
        </w:rPr>
        <w:t>in Tanzania.</w:t>
      </w:r>
    </w:p>
    <w:p w:rsidR="00393B54" w:rsidRDefault="00574D45">
      <w:pPr>
        <w:pStyle w:val="Heading1"/>
        <w:spacing w:before="5"/>
        <w:ind w:left="865" w:right="272"/>
        <w:jc w:val="center"/>
      </w:pPr>
      <w:r>
        <w:t>CHEMICALLY</w:t>
      </w:r>
      <w:r>
        <w:rPr>
          <w:spacing w:val="-3"/>
        </w:rPr>
        <w:t xml:space="preserve"> </w:t>
      </w:r>
      <w:r>
        <w:t>FORMED</w:t>
      </w:r>
      <w:r>
        <w:rPr>
          <w:spacing w:val="-3"/>
        </w:rPr>
        <w:t xml:space="preserve"> </w:t>
      </w:r>
      <w:r>
        <w:t>SEDIMENTARY</w:t>
      </w:r>
      <w:r>
        <w:rPr>
          <w:spacing w:val="-3"/>
        </w:rPr>
        <w:t xml:space="preserve"> </w:t>
      </w:r>
      <w:r>
        <w:t>ROCKS</w:t>
      </w:r>
    </w:p>
    <w:p w:rsidR="00393B54" w:rsidRDefault="00574D45">
      <w:pPr>
        <w:ind w:left="720" w:right="415"/>
        <w:rPr>
          <w:sz w:val="24"/>
        </w:rPr>
      </w:pPr>
      <w:r>
        <w:rPr>
          <w:sz w:val="24"/>
        </w:rPr>
        <w:t xml:space="preserve">They are formed from the evaporation and precipitation of salt solutions to form </w:t>
      </w:r>
      <w:r>
        <w:rPr>
          <w:b/>
          <w:sz w:val="24"/>
        </w:rPr>
        <w:t>rock salts found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around Lake Katwe in south western Uganda and south of Nyanza p</w:t>
      </w:r>
      <w:r>
        <w:rPr>
          <w:sz w:val="24"/>
        </w:rPr>
        <w:t xml:space="preserve">rovince in Kenya, </w:t>
      </w:r>
      <w:r>
        <w:rPr>
          <w:b/>
          <w:sz w:val="24"/>
        </w:rPr>
        <w:t>Soda ash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around Lake Magadi and Natron and </w:t>
      </w:r>
      <w:r>
        <w:rPr>
          <w:b/>
          <w:sz w:val="24"/>
        </w:rPr>
        <w:t>Dolomite, Gypsum, Bauxite. Other examples include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Laterites </w:t>
      </w:r>
      <w:r>
        <w:rPr>
          <w:sz w:val="24"/>
        </w:rPr>
        <w:t>deposits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on hill tops in</w:t>
      </w:r>
      <w:r>
        <w:rPr>
          <w:spacing w:val="-1"/>
          <w:sz w:val="24"/>
        </w:rPr>
        <w:t xml:space="preserve"> </w:t>
      </w:r>
      <w:r>
        <w:rPr>
          <w:sz w:val="24"/>
        </w:rPr>
        <w:t>Central Uganda.</w:t>
      </w:r>
    </w:p>
    <w:p w:rsidR="00393B54" w:rsidRDefault="00574D45">
      <w:pPr>
        <w:pStyle w:val="Heading1"/>
        <w:tabs>
          <w:tab w:val="left" w:leader="dot" w:pos="9106"/>
        </w:tabs>
        <w:spacing w:before="2" w:line="240" w:lineRule="auto"/>
      </w:pPr>
      <w:r>
        <w:t>Impression</w:t>
      </w:r>
      <w:r>
        <w:rPr>
          <w:spacing w:val="-3"/>
        </w:rPr>
        <w:t xml:space="preserve"> </w:t>
      </w:r>
      <w:r>
        <w:t>marking…</w:t>
      </w:r>
      <w:r>
        <w:tab/>
        <w:t>15mks</w:t>
      </w:r>
    </w:p>
    <w:p w:rsidR="00393B54" w:rsidRDefault="00574D45">
      <w:pPr>
        <w:ind w:left="869" w:right="270"/>
        <w:jc w:val="center"/>
        <w:rPr>
          <w:b/>
          <w:sz w:val="24"/>
        </w:rPr>
      </w:pPr>
      <w:r>
        <w:rPr>
          <w:b/>
          <w:sz w:val="24"/>
        </w:rPr>
        <w:t>IMPORTANCE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SEDIMENTARY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ROCKS</w:t>
      </w:r>
    </w:p>
    <w:p w:rsidR="00393B54" w:rsidRDefault="00574D45">
      <w:pPr>
        <w:pStyle w:val="Heading1"/>
      </w:pPr>
      <w:r>
        <w:t>Positive</w:t>
      </w:r>
      <w:r>
        <w:rPr>
          <w:spacing w:val="-1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sedimentary</w:t>
      </w:r>
      <w:r>
        <w:rPr>
          <w:spacing w:val="-2"/>
        </w:rPr>
        <w:t xml:space="preserve"> </w:t>
      </w:r>
      <w:r>
        <w:t>rocks</w:t>
      </w:r>
    </w:p>
    <w:p w:rsidR="00393B54" w:rsidRDefault="00574D45">
      <w:pPr>
        <w:pStyle w:val="BodyText"/>
        <w:ind w:right="396"/>
      </w:pPr>
      <w:r>
        <w:t>-Weather down to form fertile soil on drainage basins hence supports crop cultivation for example</w:t>
      </w:r>
      <w:r>
        <w:rPr>
          <w:spacing w:val="-57"/>
        </w:rPr>
        <w:t xml:space="preserve"> </w:t>
      </w:r>
      <w:r>
        <w:t>alluvial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in swamps,</w:t>
      </w:r>
      <w:r>
        <w:rPr>
          <w:spacing w:val="-1"/>
        </w:rPr>
        <w:t xml:space="preserve"> </w:t>
      </w:r>
      <w:r>
        <w:t>river valleys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shore</w:t>
      </w:r>
      <w:r>
        <w:rPr>
          <w:spacing w:val="-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yams, sugar</w:t>
      </w:r>
      <w:r>
        <w:rPr>
          <w:spacing w:val="-1"/>
        </w:rPr>
        <w:t xml:space="preserve"> </w:t>
      </w:r>
      <w:r>
        <w:t>cane, potatoes</w:t>
      </w:r>
      <w:r>
        <w:rPr>
          <w:spacing w:val="-1"/>
        </w:rPr>
        <w:t xml:space="preserve"> </w:t>
      </w:r>
      <w:r>
        <w:t>e.t.c.</w:t>
      </w:r>
    </w:p>
    <w:p w:rsidR="00393B54" w:rsidRDefault="00574D45">
      <w:pPr>
        <w:pStyle w:val="BodyText"/>
        <w:ind w:right="228"/>
      </w:pPr>
      <w:r>
        <w:t xml:space="preserve">-Coral limestone soils support agriculture </w:t>
      </w:r>
      <w:r>
        <w:t>for example coconuts, mangoes, citrus fruits, cashew nuts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cloves in Pemba, Mombasa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Zanzibar.</w:t>
      </w:r>
    </w:p>
    <w:p w:rsidR="00393B54" w:rsidRDefault="00574D45">
      <w:pPr>
        <w:pStyle w:val="BodyText"/>
        <w:ind w:right="189"/>
      </w:pPr>
      <w:r>
        <w:t>-Provide raw materials for the industrial and domestic use for example Rock salt, potash, phosphate,</w:t>
      </w:r>
      <w:r>
        <w:rPr>
          <w:spacing w:val="-58"/>
        </w:rPr>
        <w:t xml:space="preserve"> </w:t>
      </w:r>
      <w:r>
        <w:t>limestone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making</w:t>
      </w:r>
      <w:r>
        <w:rPr>
          <w:spacing w:val="-1"/>
        </w:rPr>
        <w:t xml:space="preserve"> </w:t>
      </w:r>
      <w:r>
        <w:t>cement such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Bamburi</w:t>
      </w:r>
    </w:p>
    <w:p w:rsidR="00393B54" w:rsidRDefault="00574D45">
      <w:pPr>
        <w:pStyle w:val="BodyText"/>
      </w:pPr>
      <w:r>
        <w:t>-Provi</w:t>
      </w:r>
      <w:r>
        <w:t>de cheap building materials for example gravel and sand are used in</w:t>
      </w:r>
      <w:r>
        <w:rPr>
          <w:spacing w:val="1"/>
        </w:rPr>
        <w:t xml:space="preserve"> </w:t>
      </w:r>
      <w:r>
        <w:t>mixing concrete, clay is</w:t>
      </w:r>
      <w:r>
        <w:rPr>
          <w:spacing w:val="-58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bricks, tiles, maxi pans</w:t>
      </w:r>
      <w:r>
        <w:rPr>
          <w:spacing w:val="-1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Lweza</w:t>
      </w:r>
      <w:r>
        <w:rPr>
          <w:spacing w:val="-1"/>
        </w:rPr>
        <w:t xml:space="preserve"> </w:t>
      </w:r>
      <w:r>
        <w:t>and Kajjansi clay</w:t>
      </w:r>
      <w:r>
        <w:rPr>
          <w:spacing w:val="-6"/>
        </w:rPr>
        <w:t xml:space="preserve"> </w:t>
      </w:r>
      <w:r>
        <w:t>industries.</w:t>
      </w:r>
    </w:p>
    <w:p w:rsidR="00393B54" w:rsidRDefault="00574D45">
      <w:pPr>
        <w:pStyle w:val="BodyText"/>
        <w:ind w:right="123"/>
      </w:pPr>
      <w:r>
        <w:t xml:space="preserve">-Limestone rocks are porous hence provide good source of underground </w:t>
      </w:r>
      <w:r>
        <w:t>water obtained through bore</w:t>
      </w:r>
      <w:r>
        <w:rPr>
          <w:spacing w:val="-57"/>
        </w:rPr>
        <w:t xml:space="preserve"> </w:t>
      </w:r>
      <w:r>
        <w:t>hole</w:t>
      </w:r>
      <w:r>
        <w:rPr>
          <w:spacing w:val="-1"/>
        </w:rPr>
        <w:t xml:space="preserve"> </w:t>
      </w:r>
      <w:r>
        <w:t>drilling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domestic</w:t>
      </w:r>
      <w:r>
        <w:rPr>
          <w:spacing w:val="1"/>
        </w:rPr>
        <w:t xml:space="preserve"> </w:t>
      </w:r>
      <w:r>
        <w:t>use such as</w:t>
      </w:r>
      <w:r>
        <w:rPr>
          <w:spacing w:val="1"/>
        </w:rPr>
        <w:t xml:space="preserve"> </w:t>
      </w:r>
      <w:r>
        <w:t>cooking, washing, drinking</w:t>
      </w:r>
      <w:r>
        <w:rPr>
          <w:spacing w:val="-4"/>
        </w:rPr>
        <w:t xml:space="preserve"> </w:t>
      </w:r>
      <w:r>
        <w:t>e.t.c</w:t>
      </w:r>
    </w:p>
    <w:p w:rsidR="00393B54" w:rsidRDefault="00393B54">
      <w:pPr>
        <w:sectPr w:rsidR="00393B54">
          <w:headerReference w:type="default" r:id="rId65"/>
          <w:footerReference w:type="default" r:id="rId6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tabs>
          <w:tab w:val="right" w:pos="10444"/>
        </w:tabs>
        <w:spacing w:before="34"/>
        <w:rPr>
          <w:rFonts w:ascii="Calibri"/>
          <w:sz w:val="22"/>
        </w:rPr>
      </w:pPr>
      <w:r>
        <w:lastRenderedPageBreak/>
        <w:t>-Tourist attraction by</w:t>
      </w:r>
      <w:r>
        <w:rPr>
          <w:spacing w:val="-5"/>
        </w:rPr>
        <w:t xml:space="preserve"> </w:t>
      </w:r>
      <w:r>
        <w:t>forming</w:t>
      </w:r>
      <w:r>
        <w:rPr>
          <w:spacing w:val="-4"/>
        </w:rPr>
        <w:t xml:space="preserve"> </w:t>
      </w:r>
      <w:r>
        <w:t>attractive</w:t>
      </w:r>
      <w:r>
        <w:rPr>
          <w:spacing w:val="-1"/>
        </w:rPr>
        <w:t xml:space="preserve"> </w:t>
      </w:r>
      <w:r>
        <w:t>scenery</w:t>
      </w:r>
      <w:r>
        <w:rPr>
          <w:spacing w:val="-5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foreign</w:t>
      </w:r>
      <w:r>
        <w:rPr>
          <w:spacing w:val="2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tab/>
      </w:r>
      <w:r>
        <w:rPr>
          <w:rFonts w:ascii="Calibri"/>
          <w:position w:val="18"/>
          <w:sz w:val="22"/>
        </w:rPr>
        <w:t>31</w:t>
      </w:r>
    </w:p>
    <w:p w:rsidR="00393B54" w:rsidRDefault="00574D45">
      <w:pPr>
        <w:pStyle w:val="BodyText"/>
        <w:ind w:right="204"/>
      </w:pPr>
      <w:r>
        <w:t>economic development for example coral reefs and raised caves at the East African coast, stalactites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stalagmites in fort portal</w:t>
      </w:r>
      <w:r>
        <w:rPr>
          <w:spacing w:val="2"/>
        </w:rPr>
        <w:t xml:space="preserve"> </w:t>
      </w:r>
      <w:r>
        <w:t xml:space="preserve">karst </w:t>
      </w:r>
      <w:r>
        <w:t>landscape e.t.c</w:t>
      </w:r>
    </w:p>
    <w:p w:rsidR="00393B54" w:rsidRDefault="00574D45">
      <w:pPr>
        <w:pStyle w:val="BodyText"/>
        <w:spacing w:before="1"/>
        <w:ind w:right="162"/>
      </w:pPr>
      <w:r>
        <w:t>-Source of mineral ores for extraction and mineral exports hence source of foreign exchange for</w:t>
      </w:r>
      <w:r>
        <w:rPr>
          <w:spacing w:val="1"/>
        </w:rPr>
        <w:t xml:space="preserve"> </w:t>
      </w:r>
      <w:r>
        <w:t>example Diamonds in Mwandui, Gold, Tin, Coal, Cobalt, Tungsten e.t.c in western Uganda, Nyanza</w:t>
      </w:r>
      <w:r>
        <w:rPr>
          <w:spacing w:val="-57"/>
        </w:rPr>
        <w:t xml:space="preserve"> </w:t>
      </w:r>
      <w:r>
        <w:t>province</w:t>
      </w:r>
      <w:r>
        <w:rPr>
          <w:spacing w:val="-3"/>
        </w:rPr>
        <w:t xml:space="preserve"> </w:t>
      </w:r>
      <w:r>
        <w:t>in Kenya</w:t>
      </w:r>
      <w:r>
        <w:rPr>
          <w:spacing w:val="2"/>
        </w:rPr>
        <w:t xml:space="preserve"> </w:t>
      </w:r>
      <w:r>
        <w:t>e.t.c</w:t>
      </w:r>
    </w:p>
    <w:p w:rsidR="00393B54" w:rsidRDefault="00574D45">
      <w:pPr>
        <w:pStyle w:val="BodyText"/>
        <w:ind w:right="248"/>
      </w:pPr>
      <w:r>
        <w:t>-some</w:t>
      </w:r>
      <w:r>
        <w:rPr>
          <w:spacing w:val="-1"/>
        </w:rPr>
        <w:t xml:space="preserve"> </w:t>
      </w:r>
      <w:r>
        <w:t>Sedimentary</w:t>
      </w:r>
      <w:r>
        <w:rPr>
          <w:spacing w:val="-5"/>
        </w:rPr>
        <w:t xml:space="preserve"> </w:t>
      </w:r>
      <w:r>
        <w:t>rocks</w:t>
      </w:r>
      <w:r>
        <w:rPr>
          <w:spacing w:val="1"/>
        </w:rPr>
        <w:t xml:space="preserve"> </w:t>
      </w:r>
      <w:r>
        <w:t>a</w:t>
      </w:r>
      <w:r>
        <w:t>re</w:t>
      </w:r>
      <w:r>
        <w:rPr>
          <w:spacing w:val="-3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fuel for</w:t>
      </w:r>
      <w:r>
        <w:rPr>
          <w:spacing w:val="-2"/>
        </w:rPr>
        <w:t xml:space="preserve"> </w:t>
      </w:r>
      <w:r>
        <w:t>industrial and</w:t>
      </w:r>
      <w:r>
        <w:rPr>
          <w:spacing w:val="59"/>
        </w:rPr>
        <w:t xml:space="preserve"> </w:t>
      </w:r>
      <w:r>
        <w:t>domestic</w:t>
      </w:r>
      <w:r>
        <w:rPr>
          <w:spacing w:val="59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2"/>
        </w:rPr>
        <w:t xml:space="preserve"> </w:t>
      </w:r>
      <w:r>
        <w:t>coal 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Ruhuhu valley in Tanzania, petroleum and natural gas in Kaiso-Tonya in Bunyoro and Malindi-</w:t>
      </w:r>
      <w:r>
        <w:rPr>
          <w:spacing w:val="1"/>
        </w:rPr>
        <w:t xml:space="preserve"> </w:t>
      </w:r>
      <w:r>
        <w:t>Lamu</w:t>
      </w:r>
      <w:r>
        <w:rPr>
          <w:spacing w:val="1"/>
        </w:rPr>
        <w:t xml:space="preserve"> </w:t>
      </w:r>
      <w:r>
        <w:t>region in Kenya.</w:t>
      </w:r>
    </w:p>
    <w:p w:rsidR="00393B54" w:rsidRDefault="00574D45">
      <w:pPr>
        <w:pStyle w:val="BodyText"/>
        <w:ind w:right="436"/>
      </w:pPr>
      <w:r>
        <w:t>-Sedimentary rocks are associated with flat landscape due to deposit</w:t>
      </w:r>
      <w:r>
        <w:t>ion hence ideal for grazing of</w:t>
      </w:r>
      <w:r>
        <w:rPr>
          <w:spacing w:val="-57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stock and</w:t>
      </w:r>
      <w:r>
        <w:rPr>
          <w:spacing w:val="-1"/>
        </w:rPr>
        <w:t xml:space="preserve"> </w:t>
      </w:r>
      <w:r>
        <w:t>settlement 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the Great Plains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coastal areas</w:t>
      </w:r>
      <w:r>
        <w:rPr>
          <w:spacing w:val="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Mombasa.</w:t>
      </w:r>
    </w:p>
    <w:p w:rsidR="00393B54" w:rsidRDefault="00574D45">
      <w:pPr>
        <w:pStyle w:val="BodyText"/>
        <w:ind w:right="307"/>
      </w:pPr>
      <w:r>
        <w:t>-Widened</w:t>
      </w:r>
      <w:r>
        <w:rPr>
          <w:spacing w:val="-1"/>
        </w:rPr>
        <w:t xml:space="preserve"> </w:t>
      </w:r>
      <w:r>
        <w:t>employment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mining,</w:t>
      </w:r>
      <w:r>
        <w:rPr>
          <w:spacing w:val="-1"/>
        </w:rPr>
        <w:t xml:space="preserve"> </w:t>
      </w:r>
      <w:r>
        <w:t>construction, Art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Craft,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 xml:space="preserve">to a vast population in the </w:t>
      </w:r>
      <w:r>
        <w:t>region.</w:t>
      </w:r>
    </w:p>
    <w:p w:rsidR="00393B54" w:rsidRDefault="00574D45">
      <w:pPr>
        <w:pStyle w:val="BodyText"/>
        <w:ind w:right="282"/>
      </w:pPr>
      <w:r>
        <w:t>-Alluvial soils support mangrove and riverine vegetation hence promote forestry for example in the</w:t>
      </w:r>
      <w:r>
        <w:rPr>
          <w:spacing w:val="-57"/>
        </w:rPr>
        <w:t xml:space="preserve"> </w:t>
      </w:r>
      <w:r>
        <w:t>coastal</w:t>
      </w:r>
      <w:r>
        <w:rPr>
          <w:spacing w:val="-1"/>
        </w:rPr>
        <w:t xml:space="preserve"> </w:t>
      </w:r>
      <w:r>
        <w:t>and river valley</w:t>
      </w:r>
      <w:r>
        <w:rPr>
          <w:spacing w:val="-3"/>
        </w:rPr>
        <w:t xml:space="preserve"> </w:t>
      </w:r>
      <w:r>
        <w:t>areas such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Rufiji.</w:t>
      </w:r>
    </w:p>
    <w:p w:rsidR="00393B54" w:rsidRDefault="00574D45">
      <w:pPr>
        <w:pStyle w:val="BodyText"/>
        <w:spacing w:before="1"/>
        <w:ind w:right="208"/>
      </w:pPr>
      <w:r>
        <w:t>-Provide</w:t>
      </w:r>
      <w:r>
        <w:rPr>
          <w:spacing w:val="-4"/>
        </w:rPr>
        <w:t xml:space="preserve"> </w:t>
      </w:r>
      <w:r>
        <w:t>opportunities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 for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Geology,</w:t>
      </w:r>
      <w:r>
        <w:rPr>
          <w:spacing w:val="-2"/>
        </w:rPr>
        <w:t xml:space="preserve"> </w:t>
      </w:r>
      <w:r>
        <w:t>Oceanography,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mineral</w:t>
      </w:r>
      <w:r>
        <w:rPr>
          <w:spacing w:val="-57"/>
        </w:rPr>
        <w:t xml:space="preserve"> </w:t>
      </w:r>
      <w:r>
        <w:t>explo</w:t>
      </w:r>
      <w:r>
        <w:t>ration</w:t>
      </w:r>
    </w:p>
    <w:p w:rsidR="00393B54" w:rsidRDefault="00574D45">
      <w:pPr>
        <w:pStyle w:val="BodyText"/>
        <w:ind w:right="276"/>
      </w:pPr>
      <w:r>
        <w:t>-Coral and delta lagoons encourage fish farming for example at the coast, swamps and river valleys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 areas.</w:t>
      </w:r>
    </w:p>
    <w:p w:rsidR="00393B54" w:rsidRDefault="00574D45">
      <w:pPr>
        <w:pStyle w:val="BodyText"/>
        <w:ind w:right="469"/>
      </w:pPr>
      <w:r>
        <w:t>-Riverine and swampy vegetation support craft industry for example palm leaves and papyrus are</w:t>
      </w:r>
      <w:r>
        <w:rPr>
          <w:spacing w:val="-58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hats, hand</w:t>
      </w:r>
      <w:r>
        <w:rPr>
          <w:spacing w:val="1"/>
        </w:rPr>
        <w:t xml:space="preserve"> </w:t>
      </w:r>
      <w:r>
        <w:t>bags</w:t>
      </w:r>
      <w:r>
        <w:rPr>
          <w:spacing w:val="2"/>
        </w:rPr>
        <w:t xml:space="preserve"> </w:t>
      </w:r>
      <w:r>
        <w:t>e.t.c</w:t>
      </w:r>
    </w:p>
    <w:p w:rsidR="00393B54" w:rsidRDefault="00574D45">
      <w:pPr>
        <w:pStyle w:val="BodyText"/>
        <w:ind w:right="696"/>
      </w:pPr>
      <w:r>
        <w:t>-Coral reefs provide good sheltered harbors for shipping and development of ports for example</w:t>
      </w:r>
      <w:r>
        <w:rPr>
          <w:spacing w:val="-57"/>
        </w:rPr>
        <w:t xml:space="preserve"> </w:t>
      </w:r>
      <w:r>
        <w:t>Mombasa</w:t>
      </w:r>
      <w:r>
        <w:rPr>
          <w:spacing w:val="-2"/>
        </w:rPr>
        <w:t xml:space="preserve"> </w:t>
      </w:r>
      <w:r>
        <w:t>and Dar-es –Salaam.</w:t>
      </w:r>
    </w:p>
    <w:p w:rsidR="00393B54" w:rsidRDefault="00574D45">
      <w:pPr>
        <w:pStyle w:val="BodyText"/>
        <w:ind w:right="359"/>
      </w:pPr>
      <w:r>
        <w:t>-Some</w:t>
      </w:r>
      <w:r>
        <w:rPr>
          <w:spacing w:val="-1"/>
        </w:rPr>
        <w:t xml:space="preserve"> </w:t>
      </w:r>
      <w:r>
        <w:t>sedimentary</w:t>
      </w:r>
      <w:r>
        <w:rPr>
          <w:spacing w:val="-5"/>
        </w:rPr>
        <w:t xml:space="preserve"> </w:t>
      </w:r>
      <w:r>
        <w:t>rocks such</w:t>
      </w:r>
      <w:r>
        <w:rPr>
          <w:spacing w:val="-1"/>
        </w:rPr>
        <w:t xml:space="preserve"> </w:t>
      </w:r>
      <w:r>
        <w:t>as clay</w:t>
      </w:r>
      <w:r>
        <w:rPr>
          <w:spacing w:val="-3"/>
        </w:rPr>
        <w:t xml:space="preserve"> </w:t>
      </w:r>
      <w:r>
        <w:t>are Source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t>“</w:t>
      </w:r>
      <w:r>
        <w:rPr>
          <w:b/>
        </w:rPr>
        <w:t xml:space="preserve">emumbwa” </w:t>
      </w:r>
      <w:r>
        <w:t>used</w:t>
      </w:r>
      <w:r>
        <w:rPr>
          <w:spacing w:val="-1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in central</w:t>
      </w:r>
      <w:r>
        <w:rPr>
          <w:spacing w:val="-57"/>
        </w:rPr>
        <w:t xml:space="preserve"> </w:t>
      </w:r>
      <w:r>
        <w:t>Uganda</w:t>
      </w:r>
      <w:r>
        <w:rPr>
          <w:spacing w:val="-2"/>
        </w:rPr>
        <w:t xml:space="preserve"> </w:t>
      </w:r>
      <w:r>
        <w:t>to cure</w:t>
      </w:r>
      <w:r>
        <w:rPr>
          <w:spacing w:val="-1"/>
        </w:rPr>
        <w:t xml:space="preserve"> </w:t>
      </w:r>
      <w:r>
        <w:t>various diseases</w:t>
      </w:r>
    </w:p>
    <w:p w:rsidR="00393B54" w:rsidRDefault="00574D45">
      <w:pPr>
        <w:pStyle w:val="Heading1"/>
        <w:spacing w:before="5"/>
        <w:ind w:left="867" w:right="272"/>
        <w:jc w:val="center"/>
      </w:pPr>
      <w:r>
        <w:t>NEGATIVE</w:t>
      </w:r>
      <w:r>
        <w:rPr>
          <w:spacing w:val="-3"/>
        </w:rPr>
        <w:t xml:space="preserve"> </w:t>
      </w:r>
      <w:r>
        <w:t>EFFECTS</w:t>
      </w:r>
    </w:p>
    <w:p w:rsidR="00393B54" w:rsidRDefault="00574D45">
      <w:pPr>
        <w:pStyle w:val="BodyText"/>
        <w:ind w:right="543"/>
      </w:pPr>
      <w:r>
        <w:t>-Limestone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sandstone</w:t>
      </w:r>
      <w:r>
        <w:rPr>
          <w:spacing w:val="-2"/>
        </w:rPr>
        <w:t xml:space="preserve"> </w:t>
      </w:r>
      <w:r>
        <w:t>weather down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immature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infertile</w:t>
      </w:r>
      <w:r>
        <w:rPr>
          <w:spacing w:val="-2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discourage crop</w:t>
      </w:r>
      <w:r>
        <w:rPr>
          <w:spacing w:val="-57"/>
        </w:rPr>
        <w:t xml:space="preserve"> </w:t>
      </w:r>
      <w:r>
        <w:t>productivity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Coastal areas</w:t>
      </w:r>
    </w:p>
    <w:p w:rsidR="00393B54" w:rsidRDefault="00574D45">
      <w:pPr>
        <w:pStyle w:val="BodyText"/>
        <w:ind w:right="783"/>
      </w:pPr>
      <w:r>
        <w:t>-Lime</w:t>
      </w:r>
      <w:r>
        <w:rPr>
          <w:spacing w:val="-2"/>
        </w:rPr>
        <w:t xml:space="preserve"> </w:t>
      </w:r>
      <w:r>
        <w:t>stone rocks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sandstones are</w:t>
      </w:r>
      <w:r>
        <w:rPr>
          <w:spacing w:val="-2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porous</w:t>
      </w:r>
      <w:r>
        <w:rPr>
          <w:spacing w:val="4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surface water</w:t>
      </w:r>
      <w:r>
        <w:rPr>
          <w:spacing w:val="-57"/>
        </w:rPr>
        <w:t xml:space="preserve"> </w:t>
      </w:r>
      <w:r>
        <w:t>supplies</w:t>
      </w:r>
    </w:p>
    <w:p w:rsidR="00393B54" w:rsidRDefault="00574D45">
      <w:pPr>
        <w:pStyle w:val="BodyText"/>
        <w:ind w:right="373"/>
      </w:pPr>
      <w:r>
        <w:t>-Peat</w:t>
      </w:r>
      <w:r>
        <w:rPr>
          <w:spacing w:val="-1"/>
        </w:rPr>
        <w:t xml:space="preserve"> </w:t>
      </w:r>
      <w:r>
        <w:t>soils,</w:t>
      </w:r>
      <w:r>
        <w:rPr>
          <w:spacing w:val="-1"/>
        </w:rPr>
        <w:t xml:space="preserve"> </w:t>
      </w:r>
      <w:r>
        <w:t>silt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clay</w:t>
      </w:r>
      <w:r>
        <w:rPr>
          <w:spacing w:val="-4"/>
        </w:rPr>
        <w:t xml:space="preserve"> </w:t>
      </w:r>
      <w:r>
        <w:t>encourage</w:t>
      </w:r>
      <w:r>
        <w:rPr>
          <w:spacing w:val="3"/>
        </w:rPr>
        <w:t xml:space="preserve"> </w:t>
      </w:r>
      <w:r>
        <w:t>flooding</w:t>
      </w:r>
      <w:r>
        <w:rPr>
          <w:spacing w:val="-4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wet-season;</w:t>
      </w:r>
      <w:r>
        <w:rPr>
          <w:spacing w:val="-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destruction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crops,</w:t>
      </w:r>
      <w:r>
        <w:rPr>
          <w:spacing w:val="-57"/>
        </w:rPr>
        <w:t xml:space="preserve"> </w:t>
      </w:r>
      <w:r>
        <w:t>settlements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properties</w:t>
      </w:r>
    </w:p>
    <w:p w:rsidR="00393B54" w:rsidRDefault="00574D45">
      <w:pPr>
        <w:pStyle w:val="BodyText"/>
        <w:ind w:right="837"/>
      </w:pPr>
      <w:r>
        <w:t>-Coral reefs are barriers to marine transport and fishing at the coast because they are hard and</w:t>
      </w:r>
      <w:r>
        <w:rPr>
          <w:spacing w:val="-57"/>
        </w:rPr>
        <w:t xml:space="preserve"> </w:t>
      </w:r>
      <w:r>
        <w:t>protrude</w:t>
      </w:r>
      <w:r>
        <w:rPr>
          <w:spacing w:val="-2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wreck ships, fi</w:t>
      </w:r>
      <w:r>
        <w:t>shing</w:t>
      </w:r>
      <w:r>
        <w:rPr>
          <w:spacing w:val="-3"/>
        </w:rPr>
        <w:t xml:space="preserve"> </w:t>
      </w:r>
      <w:r>
        <w:t>boats and nets.</w:t>
      </w:r>
    </w:p>
    <w:p w:rsidR="00393B54" w:rsidRDefault="00574D45">
      <w:pPr>
        <w:pStyle w:val="BodyText"/>
        <w:ind w:right="446"/>
      </w:pPr>
      <w:r>
        <w:t>-Sandstone, limestone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chalk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wastelands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discourage</w:t>
      </w:r>
      <w:r>
        <w:rPr>
          <w:spacing w:val="-2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agriculture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sand dunes.</w:t>
      </w:r>
    </w:p>
    <w:p w:rsidR="00393B54" w:rsidRDefault="00574D45">
      <w:pPr>
        <w:pStyle w:val="BodyText"/>
        <w:ind w:right="576"/>
      </w:pPr>
      <w:r>
        <w:t>-Riverine vegetation and lagoons encourage bleeding of disease causing vectors like mosquitoes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cause malaria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</w:pPr>
      <w:r>
        <w:t>-Some</w:t>
      </w:r>
      <w:r>
        <w:rPr>
          <w:spacing w:val="-1"/>
        </w:rPr>
        <w:t xml:space="preserve"> </w:t>
      </w:r>
      <w:r>
        <w:t>sedimentary</w:t>
      </w:r>
      <w:r>
        <w:rPr>
          <w:spacing w:val="-6"/>
        </w:rPr>
        <w:t xml:space="preserve"> </w:t>
      </w:r>
      <w:r>
        <w:t>rocks harbour</w:t>
      </w:r>
      <w:r>
        <w:rPr>
          <w:spacing w:val="-3"/>
        </w:rPr>
        <w:t xml:space="preserve"> </w:t>
      </w:r>
      <w:r>
        <w:t>pests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snakes,</w:t>
      </w:r>
      <w:r>
        <w:rPr>
          <w:spacing w:val="-1"/>
        </w:rPr>
        <w:t xml:space="preserve"> </w:t>
      </w:r>
      <w:r>
        <w:t>rats and</w:t>
      </w:r>
      <w:r>
        <w:rPr>
          <w:spacing w:val="-1"/>
        </w:rPr>
        <w:t xml:space="preserve"> </w:t>
      </w:r>
      <w:r>
        <w:t>moles</w:t>
      </w:r>
    </w:p>
    <w:p w:rsidR="00393B54" w:rsidRDefault="00574D45">
      <w:pPr>
        <w:pStyle w:val="Heading1"/>
        <w:spacing w:before="3" w:line="240" w:lineRule="auto"/>
        <w:ind w:left="867" w:right="272"/>
        <w:jc w:val="center"/>
      </w:pPr>
      <w:r>
        <w:t>METAMORPHIC</w:t>
      </w:r>
      <w:r>
        <w:rPr>
          <w:spacing w:val="-4"/>
        </w:rPr>
        <w:t xml:space="preserve"> </w:t>
      </w:r>
      <w:r>
        <w:t>ROCKS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Guiding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question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line="240" w:lineRule="auto"/>
        <w:ind w:left="1080" w:right="1606" w:hanging="360"/>
      </w:pPr>
      <w:r>
        <w:t>(a)Account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formation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metamorphic</w:t>
      </w:r>
      <w:r>
        <w:rPr>
          <w:spacing w:val="2"/>
        </w:rPr>
        <w:t xml:space="preserve"> </w:t>
      </w:r>
      <w:r>
        <w:t>rocks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East</w:t>
      </w:r>
      <w:r>
        <w:rPr>
          <w:spacing w:val="2"/>
        </w:rPr>
        <w:t xml:space="preserve"> </w:t>
      </w:r>
      <w:r>
        <w:t>Africa</w:t>
      </w:r>
      <w:r>
        <w:rPr>
          <w:spacing w:val="1"/>
        </w:rPr>
        <w:t xml:space="preserve"> </w:t>
      </w:r>
      <w:r>
        <w:t>(b)Explain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metamorphic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</w:t>
      </w:r>
      <w:r>
        <w:rPr>
          <w:b/>
          <w:sz w:val="24"/>
        </w:rPr>
        <w:t>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metamorphic</w:t>
      </w:r>
      <w:r>
        <w:rPr>
          <w:spacing w:val="-2"/>
          <w:sz w:val="24"/>
        </w:rPr>
        <w:t xml:space="preserve"> </w:t>
      </w:r>
      <w:r>
        <w:rPr>
          <w:sz w:val="24"/>
        </w:rPr>
        <w:t>rocks,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major types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metamorphic</w:t>
      </w:r>
      <w:r>
        <w:rPr>
          <w:spacing w:val="-1"/>
          <w:sz w:val="24"/>
        </w:rPr>
        <w:t xml:space="preserve"> </w:t>
      </w:r>
      <w:r>
        <w:rPr>
          <w:sz w:val="24"/>
        </w:rPr>
        <w:t>rocks,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 of each type</w:t>
      </w:r>
      <w:r>
        <w:rPr>
          <w:spacing w:val="-1"/>
          <w:sz w:val="24"/>
        </w:rPr>
        <w:t xml:space="preserve"> </w:t>
      </w:r>
      <w:r>
        <w:rPr>
          <w:sz w:val="24"/>
        </w:rPr>
        <w:t>and where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 found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positive and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-1"/>
          <w:sz w:val="24"/>
        </w:rPr>
        <w:t xml:space="preserve"> </w:t>
      </w:r>
      <w:r>
        <w:rPr>
          <w:sz w:val="24"/>
        </w:rPr>
        <w:t>importance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metamorphic</w:t>
      </w:r>
      <w:r>
        <w:rPr>
          <w:spacing w:val="-1"/>
          <w:sz w:val="24"/>
        </w:rPr>
        <w:t xml:space="preserve"> </w:t>
      </w:r>
      <w:r>
        <w:rPr>
          <w:sz w:val="24"/>
        </w:rPr>
        <w:t>rocks,</w:t>
      </w:r>
    </w:p>
    <w:p w:rsidR="00393B54" w:rsidRDefault="00574D45">
      <w:pPr>
        <w:pStyle w:val="Heading1"/>
        <w:spacing w:before="5" w:line="240" w:lineRule="auto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393B54">
      <w:pPr>
        <w:sectPr w:rsidR="00393B54">
          <w:headerReference w:type="default" r:id="rId67"/>
          <w:footerReference w:type="default" r:id="rId6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  <w:tab w:val="right" w:pos="10444"/>
        </w:tabs>
        <w:spacing w:before="34"/>
        <w:ind w:left="806"/>
        <w:rPr>
          <w:rFonts w:ascii="Calibri" w:hAnsi="Calibri"/>
        </w:rPr>
      </w:pPr>
      <w:r>
        <w:rPr>
          <w:sz w:val="24"/>
        </w:rPr>
        <w:lastRenderedPageBreak/>
        <w:t>Metamorphic</w:t>
      </w:r>
      <w:r>
        <w:rPr>
          <w:spacing w:val="-1"/>
          <w:sz w:val="24"/>
        </w:rPr>
        <w:t xml:space="preserve"> </w:t>
      </w:r>
      <w:r>
        <w:rPr>
          <w:sz w:val="24"/>
        </w:rPr>
        <w:t>rocks are</w:t>
      </w:r>
      <w:r>
        <w:rPr>
          <w:spacing w:val="-1"/>
          <w:sz w:val="24"/>
        </w:rPr>
        <w:t xml:space="preserve"> </w:t>
      </w:r>
      <w:r>
        <w:rPr>
          <w:sz w:val="24"/>
        </w:rPr>
        <w:t>changed rocks. They</w:t>
      </w:r>
      <w:r>
        <w:rPr>
          <w:spacing w:val="-4"/>
          <w:sz w:val="24"/>
        </w:rPr>
        <w:t xml:space="preserve"> </w:t>
      </w:r>
      <w:r>
        <w:rPr>
          <w:sz w:val="24"/>
        </w:rPr>
        <w:t>are rocks</w:t>
      </w:r>
      <w:r>
        <w:rPr>
          <w:spacing w:val="1"/>
          <w:sz w:val="24"/>
        </w:rPr>
        <w:t xml:space="preserve"> </w:t>
      </w:r>
      <w:r>
        <w:rPr>
          <w:sz w:val="24"/>
        </w:rPr>
        <w:t>changed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originally</w:t>
      </w:r>
      <w:r>
        <w:rPr>
          <w:spacing w:val="-6"/>
          <w:sz w:val="24"/>
        </w:rPr>
        <w:t xml:space="preserve"> </w:t>
      </w:r>
      <w:r>
        <w:rPr>
          <w:sz w:val="24"/>
        </w:rPr>
        <w:t>igneous and</w:t>
      </w:r>
      <w:r>
        <w:rPr>
          <w:sz w:val="24"/>
        </w:rPr>
        <w:tab/>
      </w:r>
      <w:r>
        <w:rPr>
          <w:rFonts w:ascii="Calibri" w:hAnsi="Calibri"/>
          <w:position w:val="18"/>
        </w:rPr>
        <w:t>32</w:t>
      </w:r>
    </w:p>
    <w:p w:rsidR="00393B54" w:rsidRDefault="00574D45">
      <w:pPr>
        <w:pStyle w:val="BodyText"/>
        <w:ind w:right="403"/>
      </w:pPr>
      <w:r>
        <w:t>sedimentary to new rocks with altered / changed structure and chemical composition (mineralogy,</w:t>
      </w:r>
      <w:r>
        <w:rPr>
          <w:spacing w:val="-57"/>
        </w:rPr>
        <w:t xml:space="preserve"> </w:t>
      </w:r>
      <w:r>
        <w:t>texture</w:t>
      </w:r>
      <w:r>
        <w:rPr>
          <w:spacing w:val="-3"/>
        </w:rPr>
        <w:t xml:space="preserve"> </w:t>
      </w:r>
      <w:r>
        <w:t xml:space="preserve">and </w:t>
      </w:r>
      <w:r>
        <w:t>internal structure)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spacing w:before="1"/>
        <w:ind w:right="743" w:firstLine="0"/>
        <w:rPr>
          <w:sz w:val="24"/>
        </w:rPr>
      </w:pPr>
      <w:r>
        <w:rPr>
          <w:sz w:val="24"/>
        </w:rPr>
        <w:t>Metamorphism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(thermal),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pressure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(dynamic)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both (</w:t>
      </w:r>
      <w:r>
        <w:rPr>
          <w:sz w:val="24"/>
        </w:rPr>
        <w:t>thermal</w:t>
      </w:r>
      <w:r>
        <w:rPr>
          <w:spacing w:val="-57"/>
          <w:sz w:val="24"/>
        </w:rPr>
        <w:t xml:space="preserve"> </w:t>
      </w:r>
      <w:r>
        <w:rPr>
          <w:sz w:val="24"/>
        </w:rPr>
        <w:t>dynamic</w:t>
      </w:r>
      <w:r>
        <w:rPr>
          <w:b/>
          <w:sz w:val="24"/>
        </w:rPr>
        <w:t>);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producing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types of metamorphic</w:t>
      </w:r>
      <w:r>
        <w:rPr>
          <w:spacing w:val="1"/>
          <w:sz w:val="24"/>
        </w:rPr>
        <w:t xml:space="preserve"> </w:t>
      </w:r>
      <w:r>
        <w:rPr>
          <w:sz w:val="24"/>
        </w:rPr>
        <w:t>rocks. That is:</w:t>
      </w:r>
    </w:p>
    <w:p w:rsidR="00393B54" w:rsidRDefault="00574D45">
      <w:pPr>
        <w:pStyle w:val="ListParagraph"/>
        <w:numPr>
          <w:ilvl w:val="0"/>
          <w:numId w:val="18"/>
        </w:numPr>
        <w:tabs>
          <w:tab w:val="left" w:pos="1001"/>
        </w:tabs>
        <w:ind w:right="212" w:firstLine="0"/>
        <w:rPr>
          <w:sz w:val="24"/>
        </w:rPr>
      </w:pPr>
      <w:r>
        <w:rPr>
          <w:b/>
          <w:sz w:val="24"/>
        </w:rPr>
        <w:t xml:space="preserve">Thermal (heat) metamorphism </w:t>
      </w:r>
      <w:r>
        <w:rPr>
          <w:sz w:val="24"/>
        </w:rPr>
        <w:t>occurs when magma comes into contact with the adjacent</w:t>
      </w:r>
      <w:r>
        <w:rPr>
          <w:sz w:val="24"/>
        </w:rPr>
        <w:t xml:space="preserve"> rocks</w:t>
      </w:r>
      <w:r>
        <w:rPr>
          <w:spacing w:val="-57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vulcanity;</w:t>
      </w:r>
      <w:r>
        <w:rPr>
          <w:spacing w:val="1"/>
          <w:sz w:val="24"/>
        </w:rPr>
        <w:t xml:space="preserve"> </w:t>
      </w:r>
      <w:r>
        <w:rPr>
          <w:sz w:val="24"/>
        </w:rPr>
        <w:t>consequently</w:t>
      </w:r>
      <w:r>
        <w:rPr>
          <w:spacing w:val="-5"/>
          <w:sz w:val="24"/>
        </w:rPr>
        <w:t xml:space="preserve"> </w:t>
      </w:r>
      <w:r>
        <w:rPr>
          <w:sz w:val="24"/>
        </w:rPr>
        <w:t>melts them and</w:t>
      </w:r>
      <w:r>
        <w:rPr>
          <w:spacing w:val="1"/>
          <w:sz w:val="24"/>
        </w:rPr>
        <w:t xml:space="preserve"> </w:t>
      </w:r>
      <w:r>
        <w:rPr>
          <w:sz w:val="24"/>
        </w:rPr>
        <w:t>alter their mineralogy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Batholiths.</w:t>
      </w:r>
    </w:p>
    <w:p w:rsidR="00393B54" w:rsidRDefault="00574D45">
      <w:pPr>
        <w:pStyle w:val="BodyText"/>
      </w:pPr>
      <w:r>
        <w:t>Thermal</w:t>
      </w:r>
      <w:r>
        <w:rPr>
          <w:spacing w:val="-3"/>
        </w:rPr>
        <w:t xml:space="preserve"> </w:t>
      </w:r>
      <w:r>
        <w:t>metamorphism</w:t>
      </w:r>
      <w:r>
        <w:rPr>
          <w:spacing w:val="-1"/>
        </w:rPr>
        <w:t xml:space="preserve"> </w:t>
      </w:r>
      <w:r>
        <w:t>changes;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  <w:tab w:val="left" w:pos="3657"/>
        </w:tabs>
        <w:ind w:left="808" w:hanging="89"/>
        <w:rPr>
          <w:sz w:val="24"/>
        </w:rPr>
      </w:pPr>
      <w:r>
        <w:rPr>
          <w:sz w:val="24"/>
        </w:rPr>
        <w:t>Lime</w:t>
      </w:r>
      <w:r>
        <w:rPr>
          <w:spacing w:val="-3"/>
          <w:sz w:val="24"/>
        </w:rPr>
        <w:t xml:space="preserve"> </w:t>
      </w:r>
      <w:r>
        <w:rPr>
          <w:sz w:val="24"/>
        </w:rPr>
        <w:t>stone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Marble</w:t>
      </w:r>
      <w:r>
        <w:rPr>
          <w:sz w:val="24"/>
        </w:rPr>
        <w:tab/>
        <w:t>▪ Sandstones to</w:t>
      </w:r>
      <w:r>
        <w:rPr>
          <w:spacing w:val="-1"/>
          <w:sz w:val="24"/>
        </w:rPr>
        <w:t xml:space="preserve"> </w:t>
      </w:r>
      <w:r>
        <w:rPr>
          <w:sz w:val="24"/>
        </w:rPr>
        <w:t>Quartzite</w:t>
      </w:r>
    </w:p>
    <w:p w:rsidR="00393B54" w:rsidRDefault="00574D45">
      <w:pPr>
        <w:pStyle w:val="ListParagraph"/>
        <w:numPr>
          <w:ilvl w:val="0"/>
          <w:numId w:val="18"/>
        </w:numPr>
        <w:tabs>
          <w:tab w:val="left" w:pos="1015"/>
        </w:tabs>
        <w:ind w:right="319" w:firstLine="0"/>
        <w:rPr>
          <w:sz w:val="24"/>
        </w:rPr>
      </w:pPr>
      <w:r>
        <w:rPr>
          <w:b/>
          <w:sz w:val="24"/>
        </w:rPr>
        <w:t xml:space="preserve">Dynamic metamorphism (pressure) </w:t>
      </w:r>
      <w:r>
        <w:rPr>
          <w:sz w:val="24"/>
        </w:rPr>
        <w:t>occurs when Earth movements like faulting and f</w:t>
      </w:r>
      <w:r>
        <w:rPr>
          <w:sz w:val="24"/>
        </w:rPr>
        <w:t>olding</w:t>
      </w:r>
      <w:r>
        <w:rPr>
          <w:spacing w:val="1"/>
          <w:sz w:val="24"/>
        </w:rPr>
        <w:t xml:space="preserve"> </w:t>
      </w:r>
      <w:r>
        <w:rPr>
          <w:sz w:val="24"/>
        </w:rPr>
        <w:t>exert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existing</w:t>
      </w:r>
      <w:r>
        <w:rPr>
          <w:spacing w:val="-4"/>
          <w:sz w:val="24"/>
        </w:rPr>
        <w:t xml:space="preserve"> </w:t>
      </w:r>
      <w:r>
        <w:rPr>
          <w:sz w:val="24"/>
        </w:rPr>
        <w:t>rocks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contract.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metamorphism</w:t>
      </w:r>
      <w:r>
        <w:rPr>
          <w:spacing w:val="-57"/>
          <w:sz w:val="24"/>
        </w:rPr>
        <w:t xml:space="preserve"> </w:t>
      </w:r>
      <w:r>
        <w:rPr>
          <w:sz w:val="24"/>
        </w:rPr>
        <w:t>changes;</w:t>
      </w:r>
    </w:p>
    <w:p w:rsidR="00393B54" w:rsidRDefault="00574D45">
      <w:pPr>
        <w:pStyle w:val="ListParagraph"/>
        <w:numPr>
          <w:ilvl w:val="0"/>
          <w:numId w:val="19"/>
        </w:numPr>
        <w:tabs>
          <w:tab w:val="left" w:pos="903"/>
        </w:tabs>
        <w:rPr>
          <w:sz w:val="24"/>
        </w:rPr>
      </w:pPr>
      <w:r>
        <w:rPr>
          <w:sz w:val="24"/>
        </w:rPr>
        <w:t>Granites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Gneiss</w:t>
      </w:r>
    </w:p>
    <w:p w:rsidR="00393B54" w:rsidRDefault="00574D45">
      <w:pPr>
        <w:pStyle w:val="ListParagraph"/>
        <w:numPr>
          <w:ilvl w:val="0"/>
          <w:numId w:val="18"/>
        </w:numPr>
        <w:tabs>
          <w:tab w:val="left" w:pos="986"/>
        </w:tabs>
        <w:ind w:right="670" w:firstLine="0"/>
        <w:rPr>
          <w:sz w:val="24"/>
        </w:rPr>
      </w:pPr>
      <w:r>
        <w:rPr>
          <w:b/>
          <w:sz w:val="24"/>
        </w:rPr>
        <w:t>Thermal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–dynamic </w:t>
      </w:r>
      <w:r>
        <w:rPr>
          <w:sz w:val="24"/>
        </w:rPr>
        <w:t>metamorphism</w:t>
      </w:r>
      <w:r>
        <w:rPr>
          <w:spacing w:val="-1"/>
          <w:sz w:val="24"/>
        </w:rPr>
        <w:t xml:space="preserve"> </w:t>
      </w:r>
      <w:r>
        <w:rPr>
          <w:sz w:val="24"/>
        </w:rPr>
        <w:t>(heat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pressure) generated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mountain</w:t>
      </w:r>
      <w:r>
        <w:rPr>
          <w:spacing w:val="-2"/>
          <w:sz w:val="24"/>
        </w:rPr>
        <w:t xml:space="preserve"> </w:t>
      </w:r>
      <w:r>
        <w:rPr>
          <w:sz w:val="24"/>
        </w:rPr>
        <w:t>building,</w:t>
      </w:r>
      <w:r>
        <w:rPr>
          <w:spacing w:val="-57"/>
          <w:sz w:val="24"/>
        </w:rPr>
        <w:t xml:space="preserve"> </w:t>
      </w:r>
      <w:r>
        <w:rPr>
          <w:sz w:val="24"/>
        </w:rPr>
        <w:t>changes;</w:t>
      </w:r>
    </w:p>
    <w:p w:rsidR="00393B54" w:rsidRDefault="00574D45">
      <w:pPr>
        <w:pStyle w:val="ListParagraph"/>
        <w:numPr>
          <w:ilvl w:val="0"/>
          <w:numId w:val="20"/>
        </w:numPr>
        <w:tabs>
          <w:tab w:val="left" w:pos="1047"/>
          <w:tab w:val="left" w:pos="3002"/>
          <w:tab w:val="left" w:pos="5952"/>
        </w:tabs>
        <w:spacing w:before="1"/>
        <w:rPr>
          <w:sz w:val="24"/>
        </w:rPr>
      </w:pPr>
      <w:r>
        <w:rPr>
          <w:sz w:val="24"/>
        </w:rPr>
        <w:t>Clay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Slate</w:t>
      </w:r>
      <w:r>
        <w:rPr>
          <w:sz w:val="24"/>
        </w:rPr>
        <w:tab/>
        <w:t xml:space="preserve">▪Coal to </w:t>
      </w:r>
      <w:r>
        <w:rPr>
          <w:sz w:val="24"/>
        </w:rPr>
        <w:t>Graphite</w:t>
      </w:r>
      <w:r>
        <w:rPr>
          <w:sz w:val="24"/>
        </w:rPr>
        <w:tab/>
        <w:t>▪Shale to</w:t>
      </w:r>
      <w:r>
        <w:rPr>
          <w:spacing w:val="-1"/>
          <w:sz w:val="24"/>
        </w:rPr>
        <w:t xml:space="preserve"> </w:t>
      </w:r>
      <w:r>
        <w:rPr>
          <w:sz w:val="24"/>
        </w:rPr>
        <w:t>Schist</w:t>
      </w:r>
    </w:p>
    <w:p w:rsidR="00393B54" w:rsidRDefault="00574D45">
      <w:pPr>
        <w:pStyle w:val="BodyText"/>
        <w:ind w:right="510"/>
      </w:pPr>
      <w:r>
        <w:t>Metamorphic rocks cover wide areas of Nyanza, Western Rift valley, Eastern and North Eastern</w:t>
      </w:r>
      <w:r>
        <w:rPr>
          <w:spacing w:val="1"/>
        </w:rPr>
        <w:t xml:space="preserve"> </w:t>
      </w:r>
      <w:r>
        <w:t>Provinces of Kenya, Western, Central, Eastern and Northern parts of Uganda and central parts of</w:t>
      </w:r>
      <w:r>
        <w:rPr>
          <w:spacing w:val="-58"/>
        </w:rPr>
        <w:t xml:space="preserve"> </w:t>
      </w:r>
      <w:r>
        <w:t>Tanzania.</w:t>
      </w:r>
    </w:p>
    <w:p w:rsidR="00393B54" w:rsidRDefault="00574D45">
      <w:pPr>
        <w:pStyle w:val="Heading1"/>
        <w:spacing w:before="4" w:line="240" w:lineRule="auto"/>
        <w:ind w:left="3110"/>
      </w:pP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METAMORPHIC</w:t>
      </w:r>
      <w:r>
        <w:rPr>
          <w:spacing w:val="-2"/>
        </w:rPr>
        <w:t xml:space="preserve"> </w:t>
      </w:r>
      <w:r>
        <w:t>ROCKS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Positive</w:t>
      </w:r>
    </w:p>
    <w:p w:rsidR="00393B54" w:rsidRDefault="00574D45">
      <w:pPr>
        <w:pStyle w:val="BodyText"/>
        <w:spacing w:line="272" w:lineRule="exact"/>
      </w:pPr>
      <w:r>
        <w:t>-Source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mineral</w:t>
      </w:r>
      <w:r>
        <w:rPr>
          <w:spacing w:val="1"/>
        </w:rPr>
        <w:t xml:space="preserve"> </w:t>
      </w:r>
      <w:r>
        <w:t>ores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kimberlite</w:t>
      </w:r>
      <w:r>
        <w:rPr>
          <w:spacing w:val="-1"/>
        </w:rPr>
        <w:t xml:space="preserve"> </w:t>
      </w:r>
      <w:r>
        <w:t>in Mwandui contains</w:t>
      </w:r>
      <w:r>
        <w:rPr>
          <w:spacing w:val="-1"/>
        </w:rPr>
        <w:t xml:space="preserve"> </w:t>
      </w:r>
      <w:r>
        <w:t>diamonds.</w:t>
      </w:r>
    </w:p>
    <w:p w:rsidR="00393B54" w:rsidRDefault="00574D45">
      <w:pPr>
        <w:pStyle w:val="BodyText"/>
        <w:ind w:right="891"/>
      </w:pPr>
      <w:r>
        <w:t>-Provide</w:t>
      </w:r>
      <w:r>
        <w:rPr>
          <w:spacing w:val="-3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materials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industrial use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graphite</w:t>
      </w:r>
      <w:r>
        <w:rPr>
          <w:spacing w:val="-2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pencil</w:t>
      </w:r>
      <w:r>
        <w:rPr>
          <w:spacing w:val="-1"/>
        </w:rPr>
        <w:t xml:space="preserve"> </w:t>
      </w:r>
      <w:r>
        <w:t>tips,</w:t>
      </w:r>
      <w:r>
        <w:rPr>
          <w:spacing w:val="-57"/>
        </w:rPr>
        <w:t xml:space="preserve"> </w:t>
      </w:r>
      <w:r>
        <w:t>kimberlite</w:t>
      </w:r>
      <w:r>
        <w:rPr>
          <w:spacing w:val="-1"/>
        </w:rPr>
        <w:t xml:space="preserve"> </w:t>
      </w:r>
      <w:r>
        <w:t>for drilling</w:t>
      </w:r>
      <w:r>
        <w:rPr>
          <w:spacing w:val="-3"/>
        </w:rPr>
        <w:t xml:space="preserve"> </w:t>
      </w:r>
      <w:r>
        <w:t>bits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</w:pPr>
      <w:r>
        <w:t>-Some</w:t>
      </w:r>
      <w:r>
        <w:rPr>
          <w:spacing w:val="-1"/>
        </w:rPr>
        <w:t xml:space="preserve"> </w:t>
      </w:r>
      <w:r>
        <w:t>metamorphic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gneiss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 as</w:t>
      </w:r>
      <w:r>
        <w:rPr>
          <w:spacing w:val="1"/>
        </w:rPr>
        <w:t xml:space="preserve"> </w:t>
      </w:r>
      <w:r>
        <w:t>grinding</w:t>
      </w:r>
      <w:r>
        <w:rPr>
          <w:spacing w:val="-4"/>
        </w:rPr>
        <w:t xml:space="preserve"> </w:t>
      </w:r>
      <w:r>
        <w:t>stones</w:t>
      </w:r>
    </w:p>
    <w:p w:rsidR="00393B54" w:rsidRDefault="00574D45">
      <w:pPr>
        <w:pStyle w:val="BodyText"/>
        <w:ind w:right="349"/>
      </w:pPr>
      <w:r>
        <w:t>-Some</w:t>
      </w:r>
      <w:r>
        <w:rPr>
          <w:spacing w:val="-1"/>
        </w:rPr>
        <w:t xml:space="preserve"> </w:t>
      </w:r>
      <w:r>
        <w:t>Metamorphic</w:t>
      </w:r>
      <w:r>
        <w:rPr>
          <w:spacing w:val="-1"/>
        </w:rPr>
        <w:t xml:space="preserve"> </w:t>
      </w:r>
      <w:r>
        <w:t>rocks such</w:t>
      </w:r>
      <w:r>
        <w:rPr>
          <w:spacing w:val="-2"/>
        </w:rPr>
        <w:t xml:space="preserve"> </w:t>
      </w:r>
      <w:r>
        <w:t>as quartzite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surfacing, slates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roofing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stair</w:t>
      </w:r>
      <w:r>
        <w:rPr>
          <w:spacing w:val="-57"/>
        </w:rPr>
        <w:t xml:space="preserve"> </w:t>
      </w:r>
      <w:r>
        <w:t>steps e.t.c</w:t>
      </w:r>
    </w:p>
    <w:p w:rsidR="00393B54" w:rsidRDefault="00574D45">
      <w:pPr>
        <w:pStyle w:val="BodyText"/>
        <w:ind w:right="316"/>
      </w:pPr>
      <w:r>
        <w:t>-Source of thermal energy for domestic and industrial use fore example graphite coal from Ruhuhu</w:t>
      </w:r>
      <w:r>
        <w:rPr>
          <w:spacing w:val="-58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in Tanzania.</w:t>
      </w:r>
    </w:p>
    <w:p w:rsidR="00393B54" w:rsidRDefault="00574D45">
      <w:pPr>
        <w:pStyle w:val="BodyText"/>
        <w:ind w:right="172"/>
      </w:pPr>
      <w:r>
        <w:t>-Marble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decoration and</w:t>
      </w:r>
      <w:r>
        <w:rPr>
          <w:spacing w:val="-1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ornaments</w:t>
      </w:r>
      <w:r>
        <w:rPr>
          <w:spacing w:val="-1"/>
        </w:rPr>
        <w:t xml:space="preserve"> </w:t>
      </w:r>
      <w:r>
        <w:t>fore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garnet</w:t>
      </w:r>
      <w:r>
        <w:rPr>
          <w:spacing w:val="-1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gneiss and</w:t>
      </w:r>
      <w:r>
        <w:rPr>
          <w:spacing w:val="-57"/>
        </w:rPr>
        <w:t xml:space="preserve"> </w:t>
      </w:r>
      <w:r>
        <w:t>schist.</w:t>
      </w:r>
    </w:p>
    <w:p w:rsidR="00393B54" w:rsidRDefault="00574D45">
      <w:pPr>
        <w:pStyle w:val="BodyText"/>
      </w:pPr>
      <w:r>
        <w:t>-Metamorphic</w:t>
      </w:r>
      <w:r>
        <w:rPr>
          <w:spacing w:val="-1"/>
        </w:rPr>
        <w:t xml:space="preserve"> </w:t>
      </w:r>
      <w:r>
        <w:t>rocks fore example</w:t>
      </w:r>
      <w:r>
        <w:rPr>
          <w:spacing w:val="-1"/>
        </w:rPr>
        <w:t xml:space="preserve"> </w:t>
      </w:r>
      <w:r>
        <w:t>slate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purposes and</w:t>
      </w:r>
      <w:r>
        <w:rPr>
          <w:spacing w:val="-1"/>
        </w:rPr>
        <w:t xml:space="preserve"> </w:t>
      </w:r>
      <w:r>
        <w:t>research.</w:t>
      </w:r>
    </w:p>
    <w:p w:rsidR="00393B54" w:rsidRDefault="00574D45">
      <w:pPr>
        <w:pStyle w:val="BodyText"/>
        <w:ind w:right="143"/>
      </w:pPr>
      <w:r>
        <w:t xml:space="preserve">-Metamorphic rock out crops such as quartzite and gneiss </w:t>
      </w:r>
      <w:r>
        <w:t>are suitable for erecting of communication</w:t>
      </w:r>
      <w:r>
        <w:rPr>
          <w:spacing w:val="-57"/>
        </w:rPr>
        <w:t xml:space="preserve"> </w:t>
      </w:r>
      <w:r>
        <w:t>equipments</w:t>
      </w:r>
      <w:r>
        <w:rPr>
          <w:spacing w:val="-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masks, water</w:t>
      </w:r>
      <w:r>
        <w:rPr>
          <w:spacing w:val="-2"/>
        </w:rPr>
        <w:t xml:space="preserve"> </w:t>
      </w:r>
      <w:r>
        <w:t>tanks,</w:t>
      </w:r>
      <w:r>
        <w:rPr>
          <w:spacing w:val="2"/>
        </w:rPr>
        <w:t xml:space="preserve"> </w:t>
      </w:r>
      <w:r>
        <w:t>and military</w:t>
      </w:r>
      <w:r>
        <w:rPr>
          <w:spacing w:val="-5"/>
        </w:rPr>
        <w:t xml:space="preserve"> </w:t>
      </w:r>
      <w:r>
        <w:t>defense</w:t>
      </w:r>
      <w:r>
        <w:rPr>
          <w:spacing w:val="-1"/>
        </w:rPr>
        <w:t xml:space="preserve"> </w:t>
      </w:r>
      <w:r>
        <w:t>hardware</w:t>
      </w:r>
    </w:p>
    <w:p w:rsidR="00393B54" w:rsidRDefault="00574D45">
      <w:pPr>
        <w:pStyle w:val="ListParagraph"/>
        <w:numPr>
          <w:ilvl w:val="0"/>
          <w:numId w:val="21"/>
        </w:numPr>
        <w:tabs>
          <w:tab w:val="left" w:pos="860"/>
        </w:tabs>
        <w:ind w:right="219" w:firstLine="0"/>
        <w:jc w:val="both"/>
        <w:rPr>
          <w:sz w:val="24"/>
        </w:rPr>
      </w:pPr>
      <w:r>
        <w:rPr>
          <w:sz w:val="24"/>
        </w:rPr>
        <w:t>Metamorphic rocks form strong basement used for erecting heavy structures such as Dams, storied</w:t>
      </w:r>
      <w:r>
        <w:rPr>
          <w:spacing w:val="-57"/>
          <w:sz w:val="24"/>
        </w:rPr>
        <w:t xml:space="preserve"> </w:t>
      </w:r>
      <w:r>
        <w:rPr>
          <w:sz w:val="24"/>
        </w:rPr>
        <w:t>buildings e.t.c example Owen falls, Nalubaale an</w:t>
      </w:r>
      <w:r>
        <w:rPr>
          <w:sz w:val="24"/>
        </w:rPr>
        <w:t>d Bujjagali dams in Uganda, Kindaruma, Kamburu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Gitaru dams in Kenya.</w:t>
      </w:r>
    </w:p>
    <w:p w:rsidR="00393B54" w:rsidRDefault="00574D45">
      <w:pPr>
        <w:pStyle w:val="BodyText"/>
        <w:ind w:right="313"/>
        <w:jc w:val="both"/>
      </w:pPr>
      <w:r>
        <w:t>-Slate and shale weather down into fertile soil that supports crop cultivation for example in Nyanza</w:t>
      </w:r>
      <w:r>
        <w:rPr>
          <w:spacing w:val="-57"/>
        </w:rPr>
        <w:t xml:space="preserve"> </w:t>
      </w:r>
      <w:r>
        <w:t>province</w:t>
      </w:r>
      <w:r>
        <w:rPr>
          <w:spacing w:val="-3"/>
        </w:rPr>
        <w:t xml:space="preserve"> </w:t>
      </w:r>
      <w:r>
        <w:t>in Kenya, western Uganda</w:t>
      </w:r>
      <w:r>
        <w:rPr>
          <w:spacing w:val="1"/>
        </w:rPr>
        <w:t xml:space="preserve"> </w:t>
      </w:r>
      <w:r>
        <w:t>e.t.c.</w:t>
      </w:r>
    </w:p>
    <w:p w:rsidR="00393B54" w:rsidRDefault="00574D45">
      <w:pPr>
        <w:pStyle w:val="ListParagraph"/>
        <w:numPr>
          <w:ilvl w:val="0"/>
          <w:numId w:val="21"/>
        </w:numPr>
        <w:tabs>
          <w:tab w:val="left" w:pos="860"/>
        </w:tabs>
        <w:spacing w:before="1"/>
        <w:ind w:right="1041" w:firstLine="0"/>
        <w:rPr>
          <w:sz w:val="24"/>
        </w:rPr>
      </w:pPr>
      <w:r>
        <w:rPr>
          <w:sz w:val="24"/>
        </w:rPr>
        <w:t>Tourist</w:t>
      </w:r>
      <w:r>
        <w:rPr>
          <w:spacing w:val="-1"/>
          <w:sz w:val="24"/>
        </w:rPr>
        <w:t xml:space="preserve"> </w:t>
      </w:r>
      <w:r>
        <w:rPr>
          <w:sz w:val="24"/>
        </w:rPr>
        <w:t>attraction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forming</w:t>
      </w:r>
      <w:r>
        <w:rPr>
          <w:spacing w:val="-4"/>
          <w:sz w:val="24"/>
        </w:rPr>
        <w:t xml:space="preserve"> </w:t>
      </w:r>
      <w:r>
        <w:rPr>
          <w:sz w:val="24"/>
        </w:rPr>
        <w:t>attractive</w:t>
      </w:r>
      <w:r>
        <w:rPr>
          <w:spacing w:val="-1"/>
          <w:sz w:val="24"/>
        </w:rPr>
        <w:t xml:space="preserve"> </w:t>
      </w:r>
      <w:r>
        <w:rPr>
          <w:sz w:val="24"/>
        </w:rPr>
        <w:t>scenery</w:t>
      </w:r>
      <w:r>
        <w:rPr>
          <w:spacing w:val="-6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 foreign</w:t>
      </w:r>
      <w:r>
        <w:rPr>
          <w:spacing w:val="2"/>
          <w:sz w:val="24"/>
        </w:rPr>
        <w:t xml:space="preserve"> </w:t>
      </w:r>
      <w:r>
        <w:rPr>
          <w:sz w:val="24"/>
        </w:rPr>
        <w:t>exchange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economic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granitic tors</w:t>
      </w:r>
      <w:r>
        <w:rPr>
          <w:spacing w:val="2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Mwanza.</w:t>
      </w:r>
    </w:p>
    <w:p w:rsidR="00393B54" w:rsidRDefault="00574D45">
      <w:pPr>
        <w:pStyle w:val="ListParagraph"/>
        <w:numPr>
          <w:ilvl w:val="0"/>
          <w:numId w:val="21"/>
        </w:numPr>
        <w:tabs>
          <w:tab w:val="left" w:pos="860"/>
        </w:tabs>
        <w:ind w:right="563" w:firstLine="0"/>
        <w:rPr>
          <w:sz w:val="24"/>
        </w:rPr>
      </w:pPr>
      <w:r>
        <w:rPr>
          <w:sz w:val="24"/>
        </w:rPr>
        <w:t>Metamorphic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form underwater</w:t>
      </w:r>
      <w:r>
        <w:rPr>
          <w:spacing w:val="-1"/>
          <w:sz w:val="24"/>
        </w:rPr>
        <w:t xml:space="preserve"> </w:t>
      </w:r>
      <w:r>
        <w:rPr>
          <w:sz w:val="24"/>
        </w:rPr>
        <w:t>basins/ aquifer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artesian</w:t>
      </w:r>
      <w:r>
        <w:rPr>
          <w:spacing w:val="-1"/>
          <w:sz w:val="24"/>
        </w:rPr>
        <w:t xml:space="preserve"> </w:t>
      </w:r>
      <w:r>
        <w:rPr>
          <w:sz w:val="24"/>
        </w:rPr>
        <w:t>wells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domestic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:rsidR="00393B54" w:rsidRDefault="00574D45">
      <w:pPr>
        <w:pStyle w:val="ListParagraph"/>
        <w:numPr>
          <w:ilvl w:val="0"/>
          <w:numId w:val="21"/>
        </w:numPr>
        <w:tabs>
          <w:tab w:val="left" w:pos="860"/>
        </w:tabs>
        <w:ind w:right="191" w:firstLine="0"/>
        <w:rPr>
          <w:sz w:val="24"/>
        </w:rPr>
      </w:pPr>
      <w:r>
        <w:rPr>
          <w:sz w:val="24"/>
        </w:rPr>
        <w:t>Metamorphic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widened</w:t>
      </w:r>
      <w:r>
        <w:rPr>
          <w:spacing w:val="1"/>
          <w:sz w:val="24"/>
        </w:rPr>
        <w:t xml:space="preserve"> </w:t>
      </w:r>
      <w:r>
        <w:rPr>
          <w:sz w:val="24"/>
        </w:rPr>
        <w:t>employm</w:t>
      </w:r>
      <w:r>
        <w:rPr>
          <w:sz w:val="24"/>
        </w:rPr>
        <w:t>ent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income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to raise their standards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living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raw materials</w:t>
      </w:r>
      <w:r>
        <w:rPr>
          <w:spacing w:val="-1"/>
          <w:sz w:val="24"/>
        </w:rPr>
        <w:t xml:space="preserve"> </w:t>
      </w:r>
      <w:r>
        <w:rPr>
          <w:sz w:val="24"/>
        </w:rPr>
        <w:t>for 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industry</w:t>
      </w:r>
      <w:r>
        <w:rPr>
          <w:spacing w:val="-3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roads</w:t>
      </w:r>
      <w:r>
        <w:rPr>
          <w:spacing w:val="1"/>
          <w:sz w:val="24"/>
        </w:rPr>
        <w:t xml:space="preserve"> </w:t>
      </w:r>
      <w:r>
        <w:rPr>
          <w:sz w:val="24"/>
        </w:rPr>
        <w:t>and houses</w:t>
      </w:r>
    </w:p>
    <w:p w:rsidR="00393B54" w:rsidRDefault="00574D45">
      <w:pPr>
        <w:pStyle w:val="Heading1"/>
        <w:spacing w:before="5"/>
        <w:ind w:left="867" w:right="272"/>
        <w:jc w:val="center"/>
      </w:pPr>
      <w:r>
        <w:t>NEGATIVE</w:t>
      </w:r>
      <w:r>
        <w:rPr>
          <w:spacing w:val="-3"/>
        </w:rPr>
        <w:t xml:space="preserve"> </w:t>
      </w:r>
      <w:r>
        <w:t>EFFECTS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791" w:firstLine="0"/>
        <w:rPr>
          <w:sz w:val="24"/>
        </w:rPr>
      </w:pPr>
      <w:r>
        <w:rPr>
          <w:sz w:val="24"/>
        </w:rPr>
        <w:t>Metamorphic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Gneiss weather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coarse</w:t>
      </w:r>
      <w:r>
        <w:rPr>
          <w:spacing w:val="-3"/>
          <w:sz w:val="24"/>
        </w:rPr>
        <w:t xml:space="preserve"> </w:t>
      </w:r>
      <w:r>
        <w:rPr>
          <w:sz w:val="24"/>
        </w:rPr>
        <w:t>soils that</w:t>
      </w:r>
      <w:r>
        <w:rPr>
          <w:spacing w:val="-1"/>
          <w:sz w:val="24"/>
        </w:rPr>
        <w:t xml:space="preserve"> </w:t>
      </w:r>
      <w:r>
        <w:rPr>
          <w:sz w:val="24"/>
        </w:rPr>
        <w:t>discourages crop</w:t>
      </w:r>
      <w:r>
        <w:rPr>
          <w:spacing w:val="-57"/>
          <w:sz w:val="24"/>
        </w:rPr>
        <w:t xml:space="preserve"> </w:t>
      </w:r>
      <w:r>
        <w:rPr>
          <w:sz w:val="24"/>
        </w:rPr>
        <w:t>cultivation</w:t>
      </w:r>
    </w:p>
    <w:p w:rsidR="00393B54" w:rsidRDefault="00393B54">
      <w:pPr>
        <w:rPr>
          <w:sz w:val="24"/>
        </w:rPr>
        <w:sectPr w:rsidR="00393B54">
          <w:headerReference w:type="default" r:id="rId69"/>
          <w:footerReference w:type="default" r:id="rId7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  <w:tab w:val="right" w:pos="10444"/>
        </w:tabs>
        <w:spacing w:before="34"/>
        <w:ind w:left="806"/>
        <w:rPr>
          <w:rFonts w:ascii="Calibri" w:hAnsi="Calibri"/>
        </w:rPr>
      </w:pPr>
      <w:r>
        <w:rPr>
          <w:sz w:val="24"/>
        </w:rPr>
        <w:lastRenderedPageBreak/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metamorphic rock</w:t>
      </w:r>
      <w:r>
        <w:rPr>
          <w:spacing w:val="1"/>
          <w:sz w:val="24"/>
        </w:rPr>
        <w:t xml:space="preserve"> </w:t>
      </w:r>
      <w:r>
        <w:rPr>
          <w:sz w:val="24"/>
        </w:rPr>
        <w:t>out crops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quartzite</w:t>
      </w:r>
      <w:r>
        <w:rPr>
          <w:spacing w:val="-1"/>
          <w:sz w:val="24"/>
        </w:rPr>
        <w:t xml:space="preserve"> </w:t>
      </w:r>
      <w:r>
        <w:rPr>
          <w:sz w:val="24"/>
        </w:rPr>
        <w:t>hinder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</w:r>
      <w:r>
        <w:rPr>
          <w:rFonts w:ascii="Calibri" w:hAnsi="Calibri"/>
          <w:position w:val="18"/>
        </w:rPr>
        <w:t>33</w:t>
      </w:r>
    </w:p>
    <w:p w:rsidR="00393B54" w:rsidRDefault="00574D45">
      <w:pPr>
        <w:pStyle w:val="BodyText"/>
      </w:pPr>
      <w:r>
        <w:t>communication</w:t>
      </w:r>
      <w:r>
        <w:rPr>
          <w:spacing w:val="-3"/>
        </w:rPr>
        <w:t xml:space="preserve"> </w:t>
      </w:r>
      <w:r>
        <w:t>networks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530" w:firstLine="0"/>
        <w:rPr>
          <w:sz w:val="24"/>
        </w:rPr>
      </w:pPr>
      <w:r>
        <w:rPr>
          <w:sz w:val="24"/>
        </w:rPr>
        <w:t>Metamorphic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  <w:r>
        <w:rPr>
          <w:spacing w:val="-2"/>
          <w:sz w:val="24"/>
        </w:rPr>
        <w:t xml:space="preserve"> </w:t>
      </w: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landslides</w:t>
      </w:r>
      <w:r>
        <w:rPr>
          <w:spacing w:val="-1"/>
          <w:sz w:val="24"/>
        </w:rPr>
        <w:t xml:space="preserve"> </w:t>
      </w:r>
      <w:r>
        <w:rPr>
          <w:sz w:val="24"/>
        </w:rPr>
        <w:t>inform of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fall,</w:t>
      </w:r>
      <w:r>
        <w:rPr>
          <w:spacing w:val="-1"/>
          <w:sz w:val="24"/>
        </w:rPr>
        <w:t xml:space="preserve"> </w:t>
      </w:r>
      <w:r>
        <w:rPr>
          <w:sz w:val="24"/>
        </w:rPr>
        <w:t>slumping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soil erosion</w:t>
      </w:r>
      <w:r>
        <w:rPr>
          <w:spacing w:val="-57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wet season</w:t>
      </w:r>
      <w:r>
        <w:rPr>
          <w:spacing w:val="2"/>
          <w:sz w:val="24"/>
        </w:rPr>
        <w:t xml:space="preserve"> </w:t>
      </w:r>
      <w:r>
        <w:rPr>
          <w:sz w:val="24"/>
        </w:rPr>
        <w:t>which discourage</w:t>
      </w:r>
      <w:r>
        <w:rPr>
          <w:spacing w:val="-2"/>
          <w:sz w:val="24"/>
        </w:rPr>
        <w:t xml:space="preserve"> </w:t>
      </w:r>
      <w:r>
        <w:rPr>
          <w:sz w:val="24"/>
        </w:rPr>
        <w:t>settlement and agriculture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spacing w:before="1"/>
        <w:ind w:right="178" w:firstLine="0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metamorphic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2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quartzite</w:t>
      </w:r>
      <w:r>
        <w:rPr>
          <w:spacing w:val="-3"/>
          <w:sz w:val="24"/>
        </w:rPr>
        <w:t xml:space="preserve"> </w:t>
      </w:r>
      <w:r>
        <w:rPr>
          <w:sz w:val="24"/>
        </w:rPr>
        <w:t>limit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settlement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rugged</w:t>
      </w:r>
      <w:r>
        <w:rPr>
          <w:spacing w:val="-57"/>
          <w:sz w:val="24"/>
        </w:rPr>
        <w:t xml:space="preserve"> </w:t>
      </w:r>
      <w:r>
        <w:rPr>
          <w:sz w:val="24"/>
        </w:rPr>
        <w:t>terrain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sz w:val="24"/>
        </w:rPr>
        <w:t>western Uganda</w:t>
      </w:r>
      <w:r>
        <w:rPr>
          <w:spacing w:val="1"/>
          <w:sz w:val="24"/>
        </w:rPr>
        <w:t xml:space="preserve"> </w:t>
      </w:r>
      <w:r>
        <w:rPr>
          <w:sz w:val="24"/>
        </w:rPr>
        <w:t>and Kenya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202" w:firstLine="0"/>
        <w:rPr>
          <w:sz w:val="24"/>
        </w:rPr>
      </w:pPr>
      <w:r>
        <w:rPr>
          <w:sz w:val="24"/>
        </w:rPr>
        <w:t>Some metamorphic rocks for example slate are impermeable; leading to impended drainage that</w:t>
      </w:r>
      <w:r>
        <w:rPr>
          <w:spacing w:val="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limiting</w:t>
      </w:r>
      <w:r>
        <w:rPr>
          <w:spacing w:val="-3"/>
          <w:sz w:val="24"/>
        </w:rPr>
        <w:t xml:space="preserve"> </w:t>
      </w:r>
      <w:r>
        <w:rPr>
          <w:sz w:val="24"/>
        </w:rPr>
        <w:t>crop productivity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Kigezi</w:t>
      </w:r>
      <w:r>
        <w:rPr>
          <w:spacing w:val="-1"/>
          <w:sz w:val="24"/>
        </w:rPr>
        <w:t xml:space="preserve"> </w:t>
      </w:r>
      <w:r>
        <w:rPr>
          <w:sz w:val="24"/>
        </w:rPr>
        <w:t>highlands, slopes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Mount Kenya, Meru and Kilimanjaro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139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metamorphic</w:t>
      </w:r>
      <w:r>
        <w:rPr>
          <w:spacing w:val="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contain minerals, they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hinder mining</w:t>
      </w:r>
      <w:r>
        <w:rPr>
          <w:spacing w:val="-4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hard to break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the cost of mining.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metamorphic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harbour</w:t>
      </w:r>
      <w:r>
        <w:rPr>
          <w:spacing w:val="-3"/>
          <w:sz w:val="24"/>
        </w:rPr>
        <w:t xml:space="preserve"> </w:t>
      </w:r>
      <w:r>
        <w:rPr>
          <w:sz w:val="24"/>
        </w:rPr>
        <w:t>pests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snakes,</w:t>
      </w:r>
      <w:r>
        <w:rPr>
          <w:spacing w:val="-1"/>
          <w:sz w:val="24"/>
        </w:rPr>
        <w:t xml:space="preserve"> </w:t>
      </w:r>
      <w:r>
        <w:rPr>
          <w:sz w:val="24"/>
        </w:rPr>
        <w:t>rats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moles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before="5" w:line="240" w:lineRule="auto"/>
        <w:ind w:left="1080" w:right="3807" w:hanging="360"/>
      </w:pPr>
      <w:r>
        <w:t>(a)Distinguish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igneous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metamorphic</w:t>
      </w:r>
      <w:r>
        <w:rPr>
          <w:spacing w:val="-3"/>
        </w:rPr>
        <w:t xml:space="preserve"> </w:t>
      </w:r>
      <w:r>
        <w:t>rocks</w:t>
      </w:r>
      <w:r>
        <w:rPr>
          <w:spacing w:val="-57"/>
        </w:rPr>
        <w:t xml:space="preserve"> </w:t>
      </w:r>
      <w:r>
        <w:t>(b)Explain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 rocks to</w:t>
      </w:r>
      <w:r>
        <w:rPr>
          <w:spacing w:val="1"/>
        </w:rPr>
        <w:t xml:space="preserve"> </w:t>
      </w:r>
      <w:r>
        <w:t>East 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igneous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metamorphic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formation for</w:t>
      </w:r>
      <w:r>
        <w:rPr>
          <w:spacing w:val="-3"/>
          <w:sz w:val="24"/>
        </w:rPr>
        <w:t xml:space="preserve"> </w:t>
      </w:r>
      <w:r>
        <w:rPr>
          <w:sz w:val="24"/>
        </w:rPr>
        <w:t>each type,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 and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positive and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-1"/>
          <w:sz w:val="24"/>
        </w:rPr>
        <w:t xml:space="preserve"> </w:t>
      </w:r>
      <w:r>
        <w:rPr>
          <w:sz w:val="24"/>
        </w:rPr>
        <w:t>importance</w:t>
      </w:r>
      <w:r>
        <w:rPr>
          <w:spacing w:val="-2"/>
          <w:sz w:val="24"/>
        </w:rPr>
        <w:t xml:space="preserve"> </w:t>
      </w:r>
      <w:r>
        <w:rPr>
          <w:sz w:val="24"/>
        </w:rPr>
        <w:t>of rocks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spacing w:line="274" w:lineRule="exact"/>
        <w:ind w:left="808" w:hanging="89"/>
        <w:rPr>
          <w:sz w:val="24"/>
        </w:rPr>
      </w:pPr>
      <w:r>
        <w:rPr>
          <w:sz w:val="24"/>
        </w:rPr>
        <w:t>Igneous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formed</w:t>
      </w:r>
      <w:r>
        <w:rPr>
          <w:spacing w:val="-2"/>
          <w:sz w:val="24"/>
        </w:rPr>
        <w:t xml:space="preserve"> </w:t>
      </w:r>
      <w:r>
        <w:rPr>
          <w:sz w:val="24"/>
        </w:rPr>
        <w:t>rocks.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144" w:firstLine="0"/>
        <w:rPr>
          <w:sz w:val="24"/>
        </w:rPr>
      </w:pPr>
      <w:r>
        <w:rPr>
          <w:sz w:val="24"/>
        </w:rPr>
        <w:t>Main process of formation is vulcanicity- a process by which magma is injected/ pushed into and</w:t>
      </w:r>
      <w:r>
        <w:rPr>
          <w:spacing w:val="1"/>
          <w:sz w:val="24"/>
        </w:rPr>
        <w:t xml:space="preserve"> </w:t>
      </w:r>
      <w:r>
        <w:rPr>
          <w:sz w:val="24"/>
        </w:rPr>
        <w:t>onto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crust 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interior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 by</w:t>
      </w:r>
      <w:r>
        <w:rPr>
          <w:spacing w:val="-3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to form intrusive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sz w:val="24"/>
        </w:rPr>
        <w:t>extrusive</w:t>
      </w:r>
      <w:r>
        <w:rPr>
          <w:spacing w:val="-1"/>
          <w:sz w:val="24"/>
        </w:rPr>
        <w:t xml:space="preserve"> </w:t>
      </w:r>
      <w:r>
        <w:rPr>
          <w:sz w:val="24"/>
        </w:rPr>
        <w:t>volcanic</w:t>
      </w:r>
      <w:r>
        <w:rPr>
          <w:spacing w:val="-57"/>
          <w:sz w:val="24"/>
        </w:rPr>
        <w:t xml:space="preserve"> </w:t>
      </w:r>
      <w:r>
        <w:rPr>
          <w:sz w:val="24"/>
        </w:rPr>
        <w:t>rocks.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256" w:firstLine="0"/>
        <w:rPr>
          <w:sz w:val="24"/>
        </w:rPr>
      </w:pPr>
      <w:r>
        <w:rPr>
          <w:sz w:val="24"/>
        </w:rPr>
        <w:t>Vulcanicity</w:t>
      </w:r>
      <w:r>
        <w:rPr>
          <w:spacing w:val="-6"/>
          <w:sz w:val="24"/>
        </w:rPr>
        <w:t xml:space="preserve"> </w:t>
      </w:r>
      <w:r>
        <w:rPr>
          <w:sz w:val="24"/>
        </w:rPr>
        <w:t>is brought about by</w:t>
      </w:r>
      <w:r>
        <w:rPr>
          <w:spacing w:val="-5"/>
          <w:sz w:val="24"/>
        </w:rPr>
        <w:t xml:space="preserve"> </w:t>
      </w:r>
      <w:r>
        <w:rPr>
          <w:sz w:val="24"/>
        </w:rPr>
        <w:t>radio activity</w:t>
      </w:r>
      <w:r>
        <w:rPr>
          <w:spacing w:val="-4"/>
          <w:sz w:val="24"/>
        </w:rPr>
        <w:t xml:space="preserve"> </w:t>
      </w:r>
      <w:r>
        <w:rPr>
          <w:sz w:val="24"/>
        </w:rPr>
        <w:t>and geo-chemical reactions</w:t>
      </w:r>
      <w:r>
        <w:rPr>
          <w:spacing w:val="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interior</w:t>
      </w:r>
      <w:r>
        <w:rPr>
          <w:spacing w:val="-2"/>
          <w:sz w:val="24"/>
        </w:rPr>
        <w:t xml:space="preserve"> </w:t>
      </w:r>
      <w:r>
        <w:rPr>
          <w:sz w:val="24"/>
        </w:rPr>
        <w:t>generating</w:t>
      </w:r>
      <w:r>
        <w:rPr>
          <w:spacing w:val="-57"/>
          <w:sz w:val="24"/>
        </w:rPr>
        <w:t xml:space="preserve"> </w:t>
      </w:r>
      <w:r>
        <w:rPr>
          <w:sz w:val="24"/>
        </w:rPr>
        <w:t>intense/</w:t>
      </w:r>
      <w:r>
        <w:rPr>
          <w:spacing w:val="-1"/>
          <w:sz w:val="24"/>
        </w:rPr>
        <w:t xml:space="preserve"> </w:t>
      </w:r>
      <w:r>
        <w:rPr>
          <w:sz w:val="24"/>
        </w:rPr>
        <w:t>great heat and pressure;</w:t>
      </w:r>
      <w:r>
        <w:rPr>
          <w:spacing w:val="-1"/>
          <w:sz w:val="24"/>
        </w:rPr>
        <w:t xml:space="preserve"> </w:t>
      </w:r>
      <w:r>
        <w:rPr>
          <w:sz w:val="24"/>
        </w:rPr>
        <w:t>melting</w:t>
      </w:r>
      <w:r>
        <w:rPr>
          <w:spacing w:val="-2"/>
          <w:sz w:val="24"/>
        </w:rPr>
        <w:t xml:space="preserve"> </w:t>
      </w:r>
      <w:r>
        <w:rPr>
          <w:sz w:val="24"/>
        </w:rPr>
        <w:t>mantle</w:t>
      </w:r>
      <w:r>
        <w:rPr>
          <w:spacing w:val="1"/>
          <w:sz w:val="24"/>
        </w:rPr>
        <w:t xml:space="preserve"> </w:t>
      </w:r>
      <w:r>
        <w:rPr>
          <w:sz w:val="24"/>
        </w:rPr>
        <w:t>rock into</w:t>
      </w:r>
      <w:r>
        <w:rPr>
          <w:spacing w:val="-1"/>
          <w:sz w:val="24"/>
        </w:rPr>
        <w:t xml:space="preserve"> </w:t>
      </w:r>
      <w:r>
        <w:rPr>
          <w:sz w:val="24"/>
        </w:rPr>
        <w:t>molten magma.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408" w:firstLine="0"/>
        <w:rPr>
          <w:sz w:val="24"/>
        </w:rPr>
      </w:pP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chemical</w:t>
      </w:r>
      <w:r>
        <w:rPr>
          <w:spacing w:val="-1"/>
          <w:sz w:val="24"/>
        </w:rPr>
        <w:t xml:space="preserve"> </w:t>
      </w:r>
      <w:r>
        <w:rPr>
          <w:sz w:val="24"/>
        </w:rPr>
        <w:t>compo</w:t>
      </w:r>
      <w:r>
        <w:rPr>
          <w:sz w:val="24"/>
        </w:rPr>
        <w:t>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magma.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is; acidic,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granite, dolerite,</w:t>
      </w:r>
      <w:r>
        <w:rPr>
          <w:spacing w:val="-1"/>
          <w:sz w:val="24"/>
        </w:rPr>
        <w:t xml:space="preserve"> </w:t>
      </w:r>
      <w:r>
        <w:rPr>
          <w:sz w:val="24"/>
        </w:rPr>
        <w:t>Gabbro,</w:t>
      </w:r>
      <w:r>
        <w:rPr>
          <w:spacing w:val="-1"/>
          <w:sz w:val="24"/>
        </w:rPr>
        <w:t xml:space="preserve"> </w:t>
      </w:r>
      <w:r>
        <w:rPr>
          <w:sz w:val="24"/>
        </w:rPr>
        <w:t>diorite, olivine e.t.c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153" w:firstLine="0"/>
        <w:rPr>
          <w:sz w:val="24"/>
        </w:rPr>
      </w:pP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 cooling</w:t>
      </w:r>
      <w:r>
        <w:rPr>
          <w:spacing w:val="-57"/>
          <w:sz w:val="24"/>
        </w:rPr>
        <w:t xml:space="preserve"> </w:t>
      </w:r>
      <w:r>
        <w:rPr>
          <w:sz w:val="24"/>
        </w:rPr>
        <w:t>and size of the rock crystals hence</w:t>
      </w:r>
      <w:r>
        <w:rPr>
          <w:sz w:val="24"/>
        </w:rPr>
        <w:t xml:space="preserve"> plutonic/ abyssal, hyperbyssal and volcanic rocks for example</w:t>
      </w:r>
      <w:r>
        <w:rPr>
          <w:spacing w:val="1"/>
          <w:sz w:val="24"/>
        </w:rPr>
        <w:t xml:space="preserve"> </w:t>
      </w:r>
      <w:r>
        <w:rPr>
          <w:sz w:val="24"/>
        </w:rPr>
        <w:t>Syenite,</w:t>
      </w:r>
      <w:r>
        <w:rPr>
          <w:spacing w:val="-1"/>
          <w:sz w:val="24"/>
        </w:rPr>
        <w:t xml:space="preserve"> </w:t>
      </w:r>
      <w:r>
        <w:rPr>
          <w:sz w:val="24"/>
        </w:rPr>
        <w:t>quartz, obsidian, basalt, pumice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152" w:firstLine="0"/>
        <w:rPr>
          <w:sz w:val="24"/>
        </w:rPr>
      </w:pPr>
      <w:r>
        <w:rPr>
          <w:sz w:val="24"/>
        </w:rPr>
        <w:t>Generally</w:t>
      </w:r>
      <w:r>
        <w:rPr>
          <w:spacing w:val="-3"/>
          <w:sz w:val="24"/>
        </w:rPr>
        <w:t xml:space="preserve"> </w:t>
      </w:r>
      <w:r>
        <w:rPr>
          <w:sz w:val="24"/>
        </w:rPr>
        <w:t>Igneous</w:t>
      </w:r>
      <w:r>
        <w:rPr>
          <w:spacing w:val="1"/>
          <w:sz w:val="24"/>
        </w:rPr>
        <w:t xml:space="preserve"> </w:t>
      </w:r>
      <w:r>
        <w:rPr>
          <w:sz w:val="24"/>
        </w:rPr>
        <w:t>rocks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crystalline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nature,</w:t>
      </w:r>
      <w:r>
        <w:rPr>
          <w:spacing w:val="1"/>
          <w:sz w:val="24"/>
        </w:rPr>
        <w:t xml:space="preserve"> </w:t>
      </w:r>
      <w:r>
        <w:rPr>
          <w:sz w:val="24"/>
        </w:rPr>
        <w:t>contain no</w:t>
      </w:r>
      <w:r>
        <w:rPr>
          <w:spacing w:val="-1"/>
          <w:sz w:val="24"/>
        </w:rPr>
        <w:t xml:space="preserve"> </w:t>
      </w:r>
      <w:r>
        <w:rPr>
          <w:sz w:val="24"/>
        </w:rPr>
        <w:t>fossils,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spongy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glassy</w:t>
      </w:r>
    </w:p>
    <w:p w:rsidR="00393B54" w:rsidRDefault="00574D45">
      <w:pPr>
        <w:pStyle w:val="Heading1"/>
        <w:tabs>
          <w:tab w:val="left" w:leader="dot" w:pos="7606"/>
        </w:tabs>
        <w:spacing w:before="5" w:line="240" w:lineRule="auto"/>
      </w:pPr>
      <w:r>
        <w:t>Impression</w:t>
      </w:r>
      <w:r>
        <w:rPr>
          <w:spacing w:val="-3"/>
        </w:rPr>
        <w:t xml:space="preserve"> </w:t>
      </w:r>
      <w:r>
        <w:t>marking</w:t>
      </w:r>
      <w:r>
        <w:tab/>
        <w:t>08</w:t>
      </w:r>
      <w:r>
        <w:rPr>
          <w:spacing w:val="-1"/>
        </w:rPr>
        <w:t xml:space="preserve"> </w:t>
      </w:r>
      <w:r>
        <w:t>marks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While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Metamorphic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changed</w:t>
      </w:r>
      <w:r>
        <w:rPr>
          <w:spacing w:val="-2"/>
          <w:sz w:val="24"/>
        </w:rPr>
        <w:t xml:space="preserve"> </w:t>
      </w:r>
      <w:r>
        <w:rPr>
          <w:sz w:val="24"/>
        </w:rPr>
        <w:t>rocks.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542" w:firstLine="0"/>
        <w:rPr>
          <w:sz w:val="24"/>
        </w:rPr>
      </w:pP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brought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(thermal),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pressure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(dynamic)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sz w:val="24"/>
        </w:rPr>
        <w:t>thermal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b/>
          <w:sz w:val="24"/>
        </w:rPr>
        <w:t>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new structures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Metamorphic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compact/ harder/ resistant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derived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metamorphi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rocks are</w:t>
      </w:r>
      <w:r>
        <w:rPr>
          <w:spacing w:val="-1"/>
          <w:sz w:val="24"/>
        </w:rPr>
        <w:t xml:space="preserve"> </w:t>
      </w:r>
      <w:r>
        <w:rPr>
          <w:sz w:val="24"/>
        </w:rPr>
        <w:t>laminated</w:t>
      </w:r>
      <w:r>
        <w:rPr>
          <w:spacing w:val="-1"/>
          <w:sz w:val="24"/>
        </w:rPr>
        <w:t xml:space="preserve"> </w:t>
      </w:r>
      <w:r>
        <w:rPr>
          <w:sz w:val="24"/>
        </w:rPr>
        <w:t>in thin layers which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split apart, and</w:t>
      </w:r>
      <w:r>
        <w:rPr>
          <w:spacing w:val="-1"/>
          <w:sz w:val="24"/>
        </w:rPr>
        <w:t xml:space="preserve"> </w:t>
      </w:r>
      <w:r>
        <w:rPr>
          <w:sz w:val="24"/>
        </w:rPr>
        <w:t>tend to be</w:t>
      </w:r>
      <w:r>
        <w:rPr>
          <w:spacing w:val="-1"/>
          <w:sz w:val="24"/>
        </w:rPr>
        <w:t xml:space="preserve"> </w:t>
      </w:r>
      <w:r>
        <w:rPr>
          <w:sz w:val="24"/>
        </w:rPr>
        <w:t>brittle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metamorphic</w:t>
      </w:r>
      <w:r>
        <w:rPr>
          <w:spacing w:val="-3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Marble,</w:t>
      </w:r>
      <w:r>
        <w:rPr>
          <w:spacing w:val="1"/>
          <w:sz w:val="24"/>
        </w:rPr>
        <w:t xml:space="preserve"> </w:t>
      </w:r>
      <w:r>
        <w:rPr>
          <w:sz w:val="24"/>
        </w:rPr>
        <w:t>Quartzite,</w:t>
      </w:r>
      <w:r>
        <w:rPr>
          <w:spacing w:val="-2"/>
          <w:sz w:val="24"/>
        </w:rPr>
        <w:t xml:space="preserve"> </w:t>
      </w:r>
      <w:r>
        <w:rPr>
          <w:sz w:val="24"/>
        </w:rPr>
        <w:t>Gneiss, Slate,</w:t>
      </w:r>
      <w:r>
        <w:rPr>
          <w:spacing w:val="-2"/>
          <w:sz w:val="24"/>
        </w:rPr>
        <w:t xml:space="preserve"> </w:t>
      </w:r>
      <w:r>
        <w:rPr>
          <w:sz w:val="24"/>
        </w:rPr>
        <w:t>Graphite,</w:t>
      </w:r>
      <w:r>
        <w:rPr>
          <w:spacing w:val="-1"/>
          <w:sz w:val="24"/>
        </w:rPr>
        <w:t xml:space="preserve"> </w:t>
      </w:r>
      <w:r>
        <w:rPr>
          <w:sz w:val="24"/>
        </w:rPr>
        <w:t>Schist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tabs>
          <w:tab w:val="left" w:leader="dot" w:pos="7606"/>
        </w:tabs>
        <w:spacing w:before="5" w:line="240" w:lineRule="auto"/>
      </w:pPr>
      <w:r>
        <w:t>Impression</w:t>
      </w:r>
      <w:r>
        <w:rPr>
          <w:spacing w:val="-3"/>
        </w:rPr>
        <w:t xml:space="preserve"> </w:t>
      </w:r>
      <w:r>
        <w:t>marking</w:t>
      </w:r>
      <w:r>
        <w:tab/>
        <w:t>07</w:t>
      </w:r>
      <w:r>
        <w:rPr>
          <w:spacing w:val="-1"/>
        </w:rPr>
        <w:t xml:space="preserve"> </w:t>
      </w:r>
      <w:r>
        <w:t>marks</w:t>
      </w:r>
    </w:p>
    <w:p w:rsidR="00393B54" w:rsidRDefault="00393B54">
      <w:pPr>
        <w:pStyle w:val="BodyText"/>
        <w:spacing w:before="2"/>
        <w:ind w:left="0"/>
        <w:rPr>
          <w:b/>
          <w:sz w:val="16"/>
        </w:rPr>
      </w:pPr>
    </w:p>
    <w:p w:rsidR="00393B54" w:rsidRDefault="00574D45">
      <w:pPr>
        <w:spacing w:before="90"/>
        <w:ind w:left="3048"/>
        <w:rPr>
          <w:b/>
          <w:sz w:val="24"/>
        </w:rPr>
      </w:pPr>
      <w:r>
        <w:rPr>
          <w:b/>
          <w:sz w:val="24"/>
        </w:rPr>
        <w:t>IMPORTANCE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Heading1"/>
        <w:spacing w:line="240" w:lineRule="auto"/>
      </w:pPr>
      <w:r>
        <w:t>Positive</w:t>
      </w:r>
    </w:p>
    <w:p w:rsidR="00393B54" w:rsidRDefault="00574D45">
      <w:pPr>
        <w:pStyle w:val="BodyText"/>
        <w:ind w:right="312"/>
      </w:pPr>
      <w:r>
        <w:t>-Some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productive</w:t>
      </w:r>
      <w:r>
        <w:rPr>
          <w:spacing w:val="-2"/>
        </w:rPr>
        <w:t xml:space="preserve"> </w:t>
      </w:r>
      <w:r>
        <w:t>fertile</w:t>
      </w:r>
      <w:r>
        <w:rPr>
          <w:spacing w:val="-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encourage crop cultivation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57"/>
        </w:rPr>
        <w:t xml:space="preserve"> </w:t>
      </w:r>
      <w:r>
        <w:t>volcanic and alluvial soils are supporting cultivation of vegetables, bananas, fruits e.t.c in various</w:t>
      </w:r>
      <w:r>
        <w:rPr>
          <w:spacing w:val="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East Africa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 Kabale</w:t>
      </w:r>
    </w:p>
    <w:p w:rsidR="00393B54" w:rsidRDefault="00393B54">
      <w:pPr>
        <w:sectPr w:rsidR="00393B54">
          <w:headerReference w:type="default" r:id="rId71"/>
          <w:footerReference w:type="default" r:id="rId7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ind w:right="349"/>
      </w:pPr>
      <w:r>
        <w:lastRenderedPageBreak/>
        <w:t>limestone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 making</w:t>
      </w:r>
      <w:r>
        <w:rPr>
          <w:spacing w:val="-3"/>
        </w:rPr>
        <w:t xml:space="preserve"> </w:t>
      </w:r>
      <w:r>
        <w:t>cement 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Bamburi, graphite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pencil</w:t>
      </w:r>
      <w:r>
        <w:rPr>
          <w:spacing w:val="-1"/>
        </w:rPr>
        <w:t xml:space="preserve"> </w:t>
      </w:r>
      <w:r>
        <w:t>tips,</w:t>
      </w:r>
      <w:r>
        <w:rPr>
          <w:spacing w:val="-1"/>
        </w:rPr>
        <w:t xml:space="preserve"> </w:t>
      </w:r>
      <w:r>
        <w:t>kimberlite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drilling</w:t>
      </w:r>
      <w:r>
        <w:rPr>
          <w:spacing w:val="-2"/>
        </w:rPr>
        <w:t xml:space="preserve"> </w:t>
      </w:r>
      <w:r>
        <w:t>bits e.t.c</w:t>
      </w:r>
    </w:p>
    <w:p w:rsidR="00393B54" w:rsidRDefault="00574D45">
      <w:pPr>
        <w:pStyle w:val="BodyText"/>
        <w:ind w:right="146"/>
      </w:pPr>
      <w:r>
        <w:t xml:space="preserve">-Provide cheap building materials for example gravel and sand are used in mixing </w:t>
      </w:r>
      <w:r>
        <w:t>concrete; clay is</w:t>
      </w:r>
      <w:r>
        <w:rPr>
          <w:spacing w:val="1"/>
        </w:rPr>
        <w:t xml:space="preserve"> </w:t>
      </w:r>
      <w:r>
        <w:t>used in making bricks, tiles, maxi pans, trachyte, Gabbro, dolerite are in setting foundation for heavy</w:t>
      </w:r>
      <w:r>
        <w:rPr>
          <w:spacing w:val="-57"/>
        </w:rPr>
        <w:t xml:space="preserve"> </w:t>
      </w:r>
      <w:r>
        <w:t>structures such as Dams, Bridges, storied buildings while</w:t>
      </w:r>
      <w:r>
        <w:rPr>
          <w:spacing w:val="1"/>
        </w:rPr>
        <w:t xml:space="preserve"> </w:t>
      </w:r>
      <w:r>
        <w:t>Granite chippings are used in constructing</w:t>
      </w:r>
      <w:r>
        <w:rPr>
          <w:spacing w:val="-57"/>
        </w:rPr>
        <w:t xml:space="preserve"> </w:t>
      </w:r>
      <w:r>
        <w:t>non-skid</w:t>
      </w:r>
      <w:r>
        <w:rPr>
          <w:spacing w:val="-1"/>
        </w:rPr>
        <w:t xml:space="preserve"> </w:t>
      </w:r>
      <w:r>
        <w:t>surfacing</w:t>
      </w:r>
      <w:r>
        <w:rPr>
          <w:spacing w:val="-3"/>
        </w:rPr>
        <w:t xml:space="preserve"> </w:t>
      </w:r>
      <w:r>
        <w:t>roads.</w:t>
      </w:r>
    </w:p>
    <w:p w:rsidR="00393B54" w:rsidRDefault="00574D45">
      <w:pPr>
        <w:pStyle w:val="BodyText"/>
        <w:ind w:right="287"/>
      </w:pPr>
      <w:r>
        <w:t>-rocks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reservoirs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underground for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aquifers/artesian</w:t>
      </w:r>
      <w:r>
        <w:rPr>
          <w:spacing w:val="-1"/>
        </w:rPr>
        <w:t xml:space="preserve"> </w:t>
      </w:r>
      <w:r>
        <w:t>wells,</w:t>
      </w:r>
      <w:r>
        <w:rPr>
          <w:spacing w:val="-1"/>
        </w:rPr>
        <w:t xml:space="preserve"> </w:t>
      </w:r>
      <w:r>
        <w:t>springs</w:t>
      </w:r>
      <w:r>
        <w:rPr>
          <w:spacing w:val="-1"/>
        </w:rPr>
        <w:t xml:space="preserve"> </w:t>
      </w:r>
      <w:r>
        <w:t>e.t.c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domestic</w:t>
      </w:r>
      <w:r>
        <w:rPr>
          <w:spacing w:val="-57"/>
        </w:rPr>
        <w:t xml:space="preserve"> </w:t>
      </w:r>
      <w:r>
        <w:t>and industrial</w:t>
      </w:r>
      <w:r>
        <w:rPr>
          <w:spacing w:val="-1"/>
        </w:rPr>
        <w:t xml:space="preserve"> </w:t>
      </w:r>
      <w:r>
        <w:t>use</w:t>
      </w:r>
    </w:p>
    <w:p w:rsidR="00393B54" w:rsidRDefault="00574D45">
      <w:pPr>
        <w:pStyle w:val="BodyText"/>
        <w:ind w:right="224"/>
      </w:pPr>
      <w:r>
        <w:t>-rocks are tourist attraction by forming attractive scenery hence source of foreign exchange used for</w:t>
      </w:r>
      <w:r>
        <w:rPr>
          <w:spacing w:val="-58"/>
        </w:rPr>
        <w:t xml:space="preserve"> </w:t>
      </w:r>
      <w:r>
        <w:t>economic development for example coral r</w:t>
      </w:r>
      <w:r>
        <w:t>eefs, caves , stalactites and stalagmites in Fort Portal ,</w:t>
      </w:r>
      <w:r>
        <w:rPr>
          <w:spacing w:val="1"/>
        </w:rPr>
        <w:t xml:space="preserve"> </w:t>
      </w:r>
      <w:r>
        <w:t>granitic</w:t>
      </w:r>
      <w:r>
        <w:rPr>
          <w:spacing w:val="-1"/>
        </w:rPr>
        <w:t xml:space="preserve"> </w:t>
      </w:r>
      <w:r>
        <w:t>tors, inselburgs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626"/>
      </w:pPr>
      <w:r>
        <w:t>-Source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mineral</w:t>
      </w:r>
      <w:r>
        <w:rPr>
          <w:spacing w:val="-1"/>
        </w:rPr>
        <w:t xml:space="preserve"> </w:t>
      </w:r>
      <w:r>
        <w:t>ores for</w:t>
      </w:r>
      <w:r>
        <w:rPr>
          <w:spacing w:val="-2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mineral exports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exchange for</w:t>
      </w:r>
      <w:r>
        <w:rPr>
          <w:spacing w:val="-57"/>
        </w:rPr>
        <w:t xml:space="preserve"> </w:t>
      </w:r>
      <w:r>
        <w:t>example Diamonds in Mwandui, Gold, Tin, Coal, Cobalt, Tungsten, graph</w:t>
      </w:r>
      <w:r>
        <w:t>itize e.t.c in western</w:t>
      </w:r>
      <w:r>
        <w:rPr>
          <w:spacing w:val="1"/>
        </w:rPr>
        <w:t xml:space="preserve"> </w:t>
      </w:r>
      <w:r>
        <w:t>Uganda,</w:t>
      </w:r>
      <w:r>
        <w:rPr>
          <w:spacing w:val="-1"/>
        </w:rPr>
        <w:t xml:space="preserve"> </w:t>
      </w:r>
      <w:r>
        <w:t>Nyanza</w:t>
      </w:r>
      <w:r>
        <w:rPr>
          <w:spacing w:val="-1"/>
        </w:rPr>
        <w:t xml:space="preserve"> </w:t>
      </w:r>
      <w:r>
        <w:t>province</w:t>
      </w:r>
      <w:r>
        <w:rPr>
          <w:spacing w:val="-1"/>
        </w:rPr>
        <w:t xml:space="preserve"> </w:t>
      </w:r>
      <w:r>
        <w:t>in Kenya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spacing w:before="1"/>
        <w:ind w:right="539"/>
      </w:pPr>
      <w:r>
        <w:t>-some rocks</w:t>
      </w:r>
      <w:r>
        <w:rPr>
          <w:spacing w:val="1"/>
        </w:rPr>
        <w:t xml:space="preserve"> </w:t>
      </w:r>
      <w:r>
        <w:t>are source of fuel for industrial and</w:t>
      </w:r>
      <w:r>
        <w:rPr>
          <w:spacing w:val="1"/>
        </w:rPr>
        <w:t xml:space="preserve"> </w:t>
      </w:r>
      <w:r>
        <w:t>domestic</w:t>
      </w:r>
      <w:r>
        <w:rPr>
          <w:spacing w:val="1"/>
        </w:rPr>
        <w:t xml:space="preserve"> </w:t>
      </w:r>
      <w:r>
        <w:t>use for example coal in the Ruhuhu</w:t>
      </w:r>
      <w:r>
        <w:rPr>
          <w:spacing w:val="1"/>
        </w:rPr>
        <w:t xml:space="preserve"> </w:t>
      </w:r>
      <w:r>
        <w:t>valley in Tanzania, petroleum and natural gas in lake Albert, geo-thermal power such as</w:t>
      </w:r>
      <w:r>
        <w:rPr>
          <w:spacing w:val="1"/>
        </w:rPr>
        <w:t xml:space="preserve"> </w:t>
      </w:r>
      <w:r>
        <w:t>Olkaria</w:t>
      </w:r>
      <w:r>
        <w:rPr>
          <w:spacing w:val="-57"/>
        </w:rPr>
        <w:t xml:space="preserve"> </w:t>
      </w:r>
      <w:r>
        <w:t>geo-</w:t>
      </w:r>
      <w:r>
        <w:rPr>
          <w:spacing w:val="-2"/>
        </w:rPr>
        <w:t xml:space="preserve"> </w:t>
      </w:r>
      <w:r>
        <w:t>thermal power station in Kenya</w:t>
      </w:r>
    </w:p>
    <w:p w:rsidR="00393B54" w:rsidRDefault="00574D45">
      <w:pPr>
        <w:pStyle w:val="BodyText"/>
        <w:ind w:right="307"/>
      </w:pPr>
      <w:r>
        <w:t>-Widened</w:t>
      </w:r>
      <w:r>
        <w:rPr>
          <w:spacing w:val="-1"/>
        </w:rPr>
        <w:t xml:space="preserve"> </w:t>
      </w:r>
      <w:r>
        <w:t>employment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mining,</w:t>
      </w:r>
      <w:r>
        <w:rPr>
          <w:spacing w:val="-1"/>
        </w:rPr>
        <w:t xml:space="preserve"> </w:t>
      </w:r>
      <w:r>
        <w:t>construction,</w:t>
      </w:r>
      <w:r>
        <w:rPr>
          <w:spacing w:val="-1"/>
        </w:rPr>
        <w:t xml:space="preserve"> </w:t>
      </w:r>
      <w:r>
        <w:t>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Craft,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to a vast population in the region.</w:t>
      </w:r>
    </w:p>
    <w:p w:rsidR="00393B54" w:rsidRDefault="00574D45">
      <w:pPr>
        <w:pStyle w:val="BodyText"/>
        <w:ind w:right="749"/>
      </w:pPr>
      <w:r>
        <w:t>-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sedimentary</w:t>
      </w:r>
      <w:r>
        <w:rPr>
          <w:spacing w:val="-3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Coral and</w:t>
      </w:r>
      <w:r>
        <w:rPr>
          <w:spacing w:val="-1"/>
        </w:rPr>
        <w:t xml:space="preserve"> </w:t>
      </w:r>
      <w:r>
        <w:t>delta</w:t>
      </w:r>
      <w:r>
        <w:rPr>
          <w:spacing w:val="-1"/>
        </w:rPr>
        <w:t xml:space="preserve"> </w:t>
      </w:r>
      <w:r>
        <w:t>lagoons  which</w:t>
      </w:r>
      <w:r>
        <w:rPr>
          <w:spacing w:val="-1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>fish</w:t>
      </w:r>
      <w:r>
        <w:rPr>
          <w:spacing w:val="-1"/>
        </w:rPr>
        <w:t xml:space="preserve"> </w:t>
      </w:r>
      <w:r>
        <w:t>fa</w:t>
      </w:r>
      <w:r>
        <w:t>rming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coast, swamps</w:t>
      </w:r>
      <w:r>
        <w:rPr>
          <w:spacing w:val="-1"/>
        </w:rPr>
        <w:t xml:space="preserve"> </w:t>
      </w:r>
      <w:r>
        <w:t>and river</w:t>
      </w:r>
      <w:r>
        <w:rPr>
          <w:spacing w:val="-2"/>
        </w:rPr>
        <w:t xml:space="preserve"> </w:t>
      </w:r>
      <w:r>
        <w:t>valleys in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areas.</w:t>
      </w:r>
    </w:p>
    <w:p w:rsidR="00393B54" w:rsidRDefault="00574D45">
      <w:pPr>
        <w:pStyle w:val="BodyText"/>
      </w:pPr>
      <w:r>
        <w:t>-Rocks</w:t>
      </w:r>
      <w:r>
        <w:rPr>
          <w:spacing w:val="-1"/>
        </w:rPr>
        <w:t xml:space="preserve"> </w:t>
      </w:r>
      <w:r>
        <w:t>such as clay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pottery, making</w:t>
      </w:r>
      <w:r>
        <w:rPr>
          <w:spacing w:val="-3"/>
        </w:rPr>
        <w:t xml:space="preserve"> </w:t>
      </w:r>
      <w:r>
        <w:t>tiles,</w:t>
      </w:r>
      <w:r>
        <w:rPr>
          <w:spacing w:val="-1"/>
        </w:rPr>
        <w:t xml:space="preserve"> </w:t>
      </w:r>
      <w:r>
        <w:t>bricks, cups, plates,</w:t>
      </w:r>
      <w:r>
        <w:rPr>
          <w:spacing w:val="-1"/>
        </w:rPr>
        <w:t xml:space="preserve"> </w:t>
      </w:r>
      <w:r>
        <w:t>flower vases</w:t>
      </w:r>
      <w:r>
        <w:rPr>
          <w:spacing w:val="2"/>
        </w:rPr>
        <w:t xml:space="preserve"> </w:t>
      </w:r>
      <w:r>
        <w:t>e.t.c</w:t>
      </w:r>
    </w:p>
    <w:p w:rsidR="00393B54" w:rsidRDefault="00574D45">
      <w:pPr>
        <w:pStyle w:val="BodyText"/>
        <w:ind w:right="522"/>
      </w:pPr>
      <w:r>
        <w:t>-Some rocks such as clay are Source of medicine “</w:t>
      </w:r>
      <w:r>
        <w:rPr>
          <w:b/>
        </w:rPr>
        <w:t xml:space="preserve">emumbwa” </w:t>
      </w:r>
      <w:r>
        <w:t xml:space="preserve">used mainly in central </w:t>
      </w:r>
      <w:r>
        <w:t>Uganda to</w:t>
      </w:r>
      <w:r>
        <w:rPr>
          <w:spacing w:val="-58"/>
        </w:rPr>
        <w:t xml:space="preserve"> </w:t>
      </w:r>
      <w:r>
        <w:t>cure</w:t>
      </w:r>
      <w:r>
        <w:rPr>
          <w:spacing w:val="-2"/>
        </w:rPr>
        <w:t xml:space="preserve"> </w:t>
      </w:r>
      <w:r>
        <w:t>various diseases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305" w:firstLine="0"/>
        <w:rPr>
          <w:sz w:val="24"/>
        </w:rPr>
      </w:pPr>
      <w:r>
        <w:rPr>
          <w:sz w:val="24"/>
        </w:rPr>
        <w:t>igneous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metamorphic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sites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erecting</w:t>
      </w:r>
      <w:r>
        <w:rPr>
          <w:spacing w:val="-4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equipments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masks on Kololo hill,</w:t>
      </w:r>
      <w:r>
        <w:rPr>
          <w:spacing w:val="-1"/>
          <w:sz w:val="24"/>
        </w:rPr>
        <w:t xml:space="preserve"> </w:t>
      </w:r>
      <w:r>
        <w:rPr>
          <w:sz w:val="24"/>
        </w:rPr>
        <w:t>Kisoro, Mbale, Tororo and batholiths in</w:t>
      </w:r>
      <w:r>
        <w:rPr>
          <w:spacing w:val="-1"/>
          <w:sz w:val="24"/>
        </w:rPr>
        <w:t xml:space="preserve"> </w:t>
      </w:r>
      <w:r>
        <w:rPr>
          <w:sz w:val="24"/>
        </w:rPr>
        <w:t>Mubende.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spacing w:before="1"/>
        <w:ind w:right="468" w:firstLine="0"/>
        <w:rPr>
          <w:sz w:val="24"/>
        </w:rPr>
      </w:pPr>
      <w:r>
        <w:rPr>
          <w:sz w:val="24"/>
        </w:rPr>
        <w:t>rocks provide opportunities for Education and res</w:t>
      </w:r>
      <w:r>
        <w:rPr>
          <w:sz w:val="24"/>
        </w:rPr>
        <w:t>earch for example in the field of Geology, geo-</w:t>
      </w:r>
      <w:r>
        <w:rPr>
          <w:spacing w:val="-58"/>
          <w:sz w:val="24"/>
        </w:rPr>
        <w:t xml:space="preserve"> </w:t>
      </w:r>
      <w:r>
        <w:rPr>
          <w:sz w:val="24"/>
        </w:rPr>
        <w:t>thermal electricity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development, mineral exploration, and Oceanography</w:t>
      </w:r>
    </w:p>
    <w:p w:rsidR="00393B54" w:rsidRDefault="00574D45">
      <w:pPr>
        <w:pStyle w:val="Heading1"/>
        <w:spacing w:before="5"/>
        <w:ind w:left="867" w:right="272"/>
        <w:jc w:val="center"/>
      </w:pPr>
      <w:r>
        <w:t>NEGATIVE</w:t>
      </w:r>
      <w:r>
        <w:rPr>
          <w:spacing w:val="-3"/>
        </w:rPr>
        <w:t xml:space="preserve"> </w:t>
      </w:r>
      <w:r>
        <w:t>EFFECTS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706" w:firstLine="0"/>
        <w:rPr>
          <w:sz w:val="24"/>
        </w:rPr>
      </w:pPr>
      <w:r>
        <w:rPr>
          <w:sz w:val="24"/>
        </w:rPr>
        <w:t>Some rocks break down into coarse infertile soils that discourage crop cultivation for example</w:t>
      </w:r>
      <w:r>
        <w:rPr>
          <w:spacing w:val="-57"/>
          <w:sz w:val="24"/>
        </w:rPr>
        <w:t xml:space="preserve"> </w:t>
      </w:r>
      <w:r>
        <w:rPr>
          <w:sz w:val="24"/>
        </w:rPr>
        <w:t>granites produce</w:t>
      </w:r>
      <w:r>
        <w:rPr>
          <w:spacing w:val="-1"/>
          <w:sz w:val="24"/>
        </w:rPr>
        <w:t xml:space="preserve"> </w:t>
      </w:r>
      <w:r>
        <w:rPr>
          <w:sz w:val="24"/>
        </w:rPr>
        <w:t>sandy</w:t>
      </w:r>
      <w:r>
        <w:rPr>
          <w:spacing w:val="-5"/>
          <w:sz w:val="24"/>
        </w:rPr>
        <w:t xml:space="preserve"> </w:t>
      </w:r>
      <w:r>
        <w:rPr>
          <w:sz w:val="24"/>
        </w:rPr>
        <w:t>soils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951" w:firstLine="0"/>
        <w:rPr>
          <w:sz w:val="24"/>
        </w:rPr>
      </w:pP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out crops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a hindrance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agriculture 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rugged</w:t>
      </w:r>
      <w:r>
        <w:rPr>
          <w:spacing w:val="-1"/>
          <w:sz w:val="24"/>
        </w:rPr>
        <w:t xml:space="preserve"> </w:t>
      </w:r>
      <w:r>
        <w:rPr>
          <w:sz w:val="24"/>
        </w:rPr>
        <w:t>terrain and</w:t>
      </w:r>
      <w:r>
        <w:rPr>
          <w:spacing w:val="-1"/>
          <w:sz w:val="24"/>
        </w:rPr>
        <w:t xml:space="preserve"> </w:t>
      </w:r>
      <w:r>
        <w:rPr>
          <w:sz w:val="24"/>
        </w:rPr>
        <w:t>hardness</w:t>
      </w:r>
      <w:r>
        <w:rPr>
          <w:spacing w:val="-57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exposed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barriers</w:t>
      </w:r>
      <w:r>
        <w:rPr>
          <w:spacing w:val="-1"/>
          <w:sz w:val="24"/>
        </w:rPr>
        <w:t xml:space="preserve"> </w:t>
      </w:r>
      <w:r>
        <w:rPr>
          <w:sz w:val="24"/>
        </w:rPr>
        <w:t>to transport</w:t>
      </w:r>
      <w:r>
        <w:rPr>
          <w:spacing w:val="-1"/>
          <w:sz w:val="24"/>
        </w:rPr>
        <w:t xml:space="preserve"> </w:t>
      </w:r>
      <w:r>
        <w:rPr>
          <w:sz w:val="24"/>
        </w:rPr>
        <w:t>and general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167" w:firstLine="0"/>
        <w:rPr>
          <w:sz w:val="24"/>
        </w:rPr>
      </w:pPr>
      <w:r>
        <w:rPr>
          <w:sz w:val="24"/>
        </w:rPr>
        <w:t>Areas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porous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supplies</w:t>
      </w:r>
      <w:r>
        <w:rPr>
          <w:spacing w:val="57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2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Kisoro,</w:t>
      </w:r>
      <w:r>
        <w:rPr>
          <w:spacing w:val="-57"/>
          <w:sz w:val="24"/>
        </w:rPr>
        <w:t xml:space="preserve"> </w:t>
      </w:r>
      <w:r>
        <w:rPr>
          <w:sz w:val="24"/>
        </w:rPr>
        <w:t>Bunyaruguru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habour</w:t>
      </w:r>
      <w:r>
        <w:rPr>
          <w:spacing w:val="-1"/>
          <w:sz w:val="24"/>
        </w:rPr>
        <w:t xml:space="preserve"> </w:t>
      </w:r>
      <w:r>
        <w:rPr>
          <w:sz w:val="24"/>
        </w:rPr>
        <w:t>pests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snakes, rats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283" w:firstLine="0"/>
        <w:rPr>
          <w:sz w:val="24"/>
        </w:rPr>
      </w:pP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and metamorphic rocks are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hard hence may</w:t>
      </w:r>
      <w:r>
        <w:rPr>
          <w:spacing w:val="-5"/>
          <w:sz w:val="24"/>
        </w:rPr>
        <w:t xml:space="preserve"> </w:t>
      </w:r>
      <w:r>
        <w:rPr>
          <w:sz w:val="24"/>
        </w:rPr>
        <w:t>hinder</w:t>
      </w:r>
      <w:r>
        <w:rPr>
          <w:spacing w:val="-3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or 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 cost</w:t>
      </w:r>
      <w:r>
        <w:rPr>
          <w:spacing w:val="-1"/>
          <w:sz w:val="24"/>
        </w:rPr>
        <w:t xml:space="preserve"> </w:t>
      </w:r>
      <w:r>
        <w:rPr>
          <w:sz w:val="24"/>
        </w:rPr>
        <w:t>incase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z w:val="24"/>
        </w:rPr>
        <w:t>minerals</w:t>
      </w:r>
    </w:p>
    <w:p w:rsidR="00393B54" w:rsidRDefault="00574D45">
      <w:pPr>
        <w:tabs>
          <w:tab w:val="left" w:leader="dot" w:pos="8202"/>
        </w:tabs>
        <w:ind w:left="720"/>
        <w:rPr>
          <w:b/>
          <w:sz w:val="24"/>
        </w:rPr>
      </w:pPr>
      <w:r>
        <w:rPr>
          <w:b/>
          <w:sz w:val="24"/>
        </w:rPr>
        <w:t>Factual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marking</w:t>
      </w:r>
      <w:r>
        <w:rPr>
          <w:sz w:val="24"/>
        </w:rPr>
        <w:t>……………….</w:t>
      </w:r>
      <w:r>
        <w:rPr>
          <w:spacing w:val="-1"/>
          <w:sz w:val="24"/>
        </w:rPr>
        <w:t xml:space="preserve"> </w:t>
      </w:r>
      <w:r>
        <w:rPr>
          <w:sz w:val="24"/>
        </w:rPr>
        <w:t>………………………....</w:t>
      </w:r>
      <w:r>
        <w:rPr>
          <w:b/>
          <w:sz w:val="24"/>
        </w:rPr>
        <w:t>positive…</w:t>
      </w:r>
      <w:r>
        <w:rPr>
          <w:b/>
          <w:sz w:val="24"/>
        </w:rPr>
        <w:tab/>
        <w:t>07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mks</w:t>
      </w:r>
    </w:p>
    <w:p w:rsidR="00393B54" w:rsidRDefault="00574D45">
      <w:pPr>
        <w:pStyle w:val="Heading1"/>
        <w:tabs>
          <w:tab w:val="left" w:leader="dot" w:pos="8634"/>
        </w:tabs>
        <w:spacing w:line="240" w:lineRule="auto"/>
        <w:ind w:left="6661"/>
      </w:pPr>
      <w:r>
        <w:t>Negative</w:t>
      </w:r>
      <w:r>
        <w:tab/>
        <w:t>03mks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spacing w:before="3"/>
        <w:ind w:left="1080" w:hanging="360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different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rocks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</w:p>
    <w:p w:rsidR="00393B54" w:rsidRDefault="00574D45">
      <w:pPr>
        <w:pStyle w:val="Heading1"/>
        <w:numPr>
          <w:ilvl w:val="0"/>
          <w:numId w:val="4"/>
        </w:numPr>
        <w:tabs>
          <w:tab w:val="left" w:pos="1080"/>
        </w:tabs>
        <w:spacing w:line="240" w:lineRule="auto"/>
        <w:ind w:left="720" w:right="369" w:firstLine="0"/>
      </w:pPr>
      <w:r>
        <w:t>Examine the processes responsible for the formation of various rock types in East Africa.</w:t>
      </w:r>
      <w:r>
        <w:rPr>
          <w:spacing w:val="-57"/>
        </w:rPr>
        <w:t xml:space="preserve"> </w:t>
      </w:r>
      <w:r>
        <w:rPr>
          <w:u w:val="thick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 rock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major rock types 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1"/>
          <w:sz w:val="24"/>
        </w:rPr>
        <w:t xml:space="preserve"> </w:t>
      </w:r>
      <w:r>
        <w:rPr>
          <w:sz w:val="24"/>
        </w:rPr>
        <w:t>i.e. igneous, sedimentary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metamorphic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 of each type;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areas where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 found.</w:t>
      </w:r>
    </w:p>
    <w:p w:rsidR="00393B54" w:rsidRDefault="00574D45">
      <w:pPr>
        <w:pStyle w:val="Heading1"/>
        <w:spacing w:before="5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questions above.</w:t>
      </w:r>
    </w:p>
    <w:p w:rsidR="00393B54" w:rsidRDefault="00574D45">
      <w:pPr>
        <w:pStyle w:val="ListParagraph"/>
        <w:numPr>
          <w:ilvl w:val="0"/>
          <w:numId w:val="4"/>
        </w:numPr>
        <w:tabs>
          <w:tab w:val="left" w:pos="1080"/>
        </w:tabs>
        <w:ind w:left="1080" w:hanging="360"/>
        <w:rPr>
          <w:b/>
          <w:sz w:val="24"/>
        </w:rPr>
      </w:pPr>
      <w:r>
        <w:rPr>
          <w:b/>
          <w:sz w:val="24"/>
        </w:rPr>
        <w:t>Explain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igneous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</w:t>
      </w:r>
      <w:r>
        <w:rPr>
          <w:b/>
          <w:sz w:val="24"/>
        </w:rPr>
        <w:t>opment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Africa.</w:t>
      </w:r>
    </w:p>
    <w:p w:rsidR="00393B54" w:rsidRDefault="00393B54">
      <w:pPr>
        <w:rPr>
          <w:sz w:val="24"/>
        </w:rPr>
        <w:sectPr w:rsidR="00393B54">
          <w:headerReference w:type="default" r:id="rId73"/>
          <w:footerReference w:type="default" r:id="rId7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</w:pPr>
      <w:r>
        <w:lastRenderedPageBreak/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igneous rocks,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formation,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 of</w:t>
      </w:r>
      <w:r>
        <w:rPr>
          <w:spacing w:val="-1"/>
          <w:sz w:val="24"/>
        </w:rPr>
        <w:t xml:space="preserve"> </w:t>
      </w: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rocks,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rocks,</w:t>
      </w:r>
      <w:r>
        <w:rPr>
          <w:spacing w:val="1"/>
          <w:sz w:val="24"/>
        </w:rPr>
        <w:t xml:space="preserve"> </w:t>
      </w:r>
      <w:r>
        <w:rPr>
          <w:sz w:val="24"/>
        </w:rPr>
        <w:t>hyperbyssal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plutonic</w:t>
      </w:r>
    </w:p>
    <w:p w:rsidR="00393B54" w:rsidRDefault="00574D45">
      <w:pPr>
        <w:pStyle w:val="BodyText"/>
        <w:ind w:right="229"/>
      </w:pPr>
      <w:r>
        <w:t>That is extrusive volcanic rocks are associated with extrusive volcanic landforms such as composite</w:t>
      </w:r>
      <w:r>
        <w:rPr>
          <w:spacing w:val="-57"/>
        </w:rPr>
        <w:t xml:space="preserve"> </w:t>
      </w:r>
      <w:r>
        <w:t>cones,</w:t>
      </w:r>
      <w:r>
        <w:rPr>
          <w:spacing w:val="-1"/>
        </w:rPr>
        <w:t xml:space="preserve"> </w:t>
      </w:r>
      <w:r>
        <w:t>ash and</w:t>
      </w:r>
      <w:r>
        <w:rPr>
          <w:spacing w:val="2"/>
        </w:rPr>
        <w:t xml:space="preserve"> </w:t>
      </w:r>
      <w:r>
        <w:t>cinder</w:t>
      </w:r>
      <w:r>
        <w:rPr>
          <w:spacing w:val="-1"/>
        </w:rPr>
        <w:t xml:space="preserve"> </w:t>
      </w:r>
      <w:r>
        <w:t>c</w:t>
      </w:r>
      <w:r>
        <w:t>ones, Cumulo domes,</w:t>
      </w:r>
      <w:r>
        <w:rPr>
          <w:spacing w:val="-1"/>
        </w:rPr>
        <w:t xml:space="preserve"> </w:t>
      </w:r>
      <w:r>
        <w:t>lava</w:t>
      </w:r>
      <w:r>
        <w:rPr>
          <w:spacing w:val="-2"/>
        </w:rPr>
        <w:t xml:space="preserve"> </w:t>
      </w:r>
      <w:r>
        <w:t>plateaus, calderas,</w:t>
      </w:r>
      <w:r>
        <w:rPr>
          <w:spacing w:val="2"/>
        </w:rPr>
        <w:t xml:space="preserve"> </w:t>
      </w:r>
      <w:r>
        <w:t>craters</w:t>
      </w:r>
      <w:r>
        <w:rPr>
          <w:spacing w:val="3"/>
        </w:rPr>
        <w:t xml:space="preserve"> </w:t>
      </w:r>
      <w:r>
        <w:t>e.t.c</w:t>
      </w:r>
    </w:p>
    <w:p w:rsidR="00393B54" w:rsidRDefault="00574D45">
      <w:pPr>
        <w:pStyle w:val="Heading1"/>
        <w:spacing w:before="5"/>
      </w:pPr>
      <w:r>
        <w:t>While</w:t>
      </w:r>
    </w:p>
    <w:p w:rsidR="00393B54" w:rsidRDefault="00574D45">
      <w:pPr>
        <w:pStyle w:val="BodyText"/>
        <w:ind w:right="467"/>
      </w:pPr>
      <w:r>
        <w:t>plutonic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hyperbyssal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intrusive</w:t>
      </w:r>
      <w:r>
        <w:rPr>
          <w:spacing w:val="-1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batholiths,</w:t>
      </w:r>
      <w:r>
        <w:rPr>
          <w:spacing w:val="-1"/>
        </w:rPr>
        <w:t xml:space="preserve"> </w:t>
      </w:r>
      <w:r>
        <w:t>sills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dykes, ridges,</w:t>
      </w:r>
      <w:r>
        <w:rPr>
          <w:spacing w:val="2"/>
        </w:rPr>
        <w:t xml:space="preserve"> </w:t>
      </w:r>
      <w:r>
        <w:t>arenas</w:t>
      </w:r>
      <w:r>
        <w:rPr>
          <w:spacing w:val="2"/>
        </w:rPr>
        <w:t xml:space="preserve"> </w:t>
      </w:r>
      <w:r>
        <w:t>e.t.c after being</w:t>
      </w:r>
      <w:r>
        <w:rPr>
          <w:spacing w:val="-4"/>
        </w:rPr>
        <w:t xml:space="preserve"> </w:t>
      </w:r>
      <w:r>
        <w:t>exposed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denudation forces.</w:t>
      </w:r>
    </w:p>
    <w:p w:rsidR="00393B54" w:rsidRDefault="00574D45">
      <w:pPr>
        <w:pStyle w:val="BodyTex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 xml:space="preserve">to </w:t>
      </w:r>
      <w:r>
        <w:t>explain</w:t>
      </w:r>
      <w:r>
        <w:rPr>
          <w:spacing w:val="-1"/>
        </w:rPr>
        <w:t xml:space="preserve"> </w:t>
      </w:r>
      <w:r>
        <w:t>the formation</w:t>
      </w:r>
      <w:r>
        <w:rPr>
          <w:spacing w:val="-1"/>
        </w:rPr>
        <w:t xml:space="preserve"> </w:t>
      </w:r>
      <w:r>
        <w:t>of these</w:t>
      </w:r>
      <w:r>
        <w:rPr>
          <w:spacing w:val="-2"/>
        </w:rPr>
        <w:t xml:space="preserve"> </w:t>
      </w:r>
      <w:r>
        <w:t>landforms.</w:t>
      </w:r>
    </w:p>
    <w:p w:rsidR="00393B54" w:rsidRDefault="00574D45">
      <w:pPr>
        <w:pStyle w:val="Heading1"/>
        <w:spacing w:before="3" w:line="240" w:lineRule="auto"/>
        <w:ind w:left="2851"/>
      </w:pPr>
      <w:r>
        <w:t>DAVISIAN</w:t>
      </w:r>
      <w:r>
        <w:rPr>
          <w:spacing w:val="-3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DEVELOPMENT</w:t>
      </w:r>
    </w:p>
    <w:p w:rsidR="00393B54" w:rsidRDefault="00574D45">
      <w:pPr>
        <w:pStyle w:val="ListParagraph"/>
        <w:numPr>
          <w:ilvl w:val="0"/>
          <w:numId w:val="22"/>
        </w:numPr>
        <w:tabs>
          <w:tab w:val="left" w:pos="1059"/>
        </w:tabs>
        <w:rPr>
          <w:b/>
          <w:sz w:val="24"/>
        </w:rPr>
      </w:pPr>
      <w:r>
        <w:rPr>
          <w:b/>
          <w:sz w:val="24"/>
        </w:rPr>
        <w:t>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Davisian cycle of landform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evolution</w:t>
      </w:r>
    </w:p>
    <w:p w:rsidR="00393B54" w:rsidRDefault="00574D45">
      <w:pPr>
        <w:pStyle w:val="Heading1"/>
        <w:numPr>
          <w:ilvl w:val="0"/>
          <w:numId w:val="22"/>
        </w:numPr>
        <w:tabs>
          <w:tab w:val="left" w:pos="1074"/>
        </w:tabs>
        <w:spacing w:line="240" w:lineRule="auto"/>
        <w:ind w:left="720" w:right="951" w:firstLine="0"/>
      </w:pPr>
      <w:r>
        <w:t>Explain the relationship between rock hardness and slope formation in East Africa.</w:t>
      </w:r>
      <w:r>
        <w:rPr>
          <w:spacing w:val="-58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460"/>
      </w:pPr>
      <w:r>
        <w:t>The</w:t>
      </w:r>
      <w:r>
        <w:rPr>
          <w:spacing w:val="-4"/>
        </w:rPr>
        <w:t xml:space="preserve"> </w:t>
      </w:r>
      <w:r>
        <w:t>Davisian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aft</w:t>
      </w:r>
      <w:r>
        <w:t>er</w:t>
      </w:r>
      <w:r>
        <w:rPr>
          <w:spacing w:val="-1"/>
        </w:rPr>
        <w:t xml:space="preserve"> </w:t>
      </w:r>
      <w:r>
        <w:t>William</w:t>
      </w:r>
      <w:r>
        <w:rPr>
          <w:spacing w:val="-1"/>
        </w:rPr>
        <w:t xml:space="preserve"> </w:t>
      </w:r>
      <w:r>
        <w:t>Morris</w:t>
      </w:r>
      <w:r>
        <w:rPr>
          <w:spacing w:val="-1"/>
        </w:rPr>
        <w:t xml:space="preserve"> </w:t>
      </w:r>
      <w:r>
        <w:t>Davis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propounded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Geomorphic</w:t>
      </w:r>
      <w:r>
        <w:rPr>
          <w:spacing w:val="-3"/>
        </w:rPr>
        <w:t xml:space="preserve"> </w:t>
      </w:r>
      <w:r>
        <w:t>cycle/</w:t>
      </w:r>
      <w:r>
        <w:rPr>
          <w:spacing w:val="-57"/>
        </w:rPr>
        <w:t xml:space="preserve"> </w:t>
      </w:r>
      <w:r>
        <w:t>peneplanation</w:t>
      </w:r>
      <w:r>
        <w:rPr>
          <w:spacing w:val="-1"/>
        </w:rPr>
        <w:t xml:space="preserve"> </w:t>
      </w:r>
      <w:r>
        <w:t>cycle/ erosion cycle/ slope</w:t>
      </w:r>
      <w:r>
        <w:rPr>
          <w:spacing w:val="-1"/>
        </w:rPr>
        <w:t xml:space="preserve"> </w:t>
      </w:r>
      <w:r>
        <w:t>decline.</w:t>
      </w:r>
    </w:p>
    <w:p w:rsidR="00393B54" w:rsidRDefault="00574D45">
      <w:pPr>
        <w:pStyle w:val="BodyText"/>
        <w:ind w:right="232"/>
      </w:pPr>
      <w:r>
        <w:t>It is the modification of the physical landscape as a result of the action of natural agencies in an</w:t>
      </w:r>
      <w:r>
        <w:rPr>
          <w:spacing w:val="1"/>
        </w:rPr>
        <w:t xml:space="preserve"> </w:t>
      </w:r>
      <w:r>
        <w:t>orderly</w:t>
      </w:r>
      <w:r>
        <w:rPr>
          <w:spacing w:val="-6"/>
        </w:rPr>
        <w:t xml:space="preserve"> </w:t>
      </w:r>
      <w:r>
        <w:t>progressive</w:t>
      </w:r>
      <w:r>
        <w:rPr>
          <w:spacing w:val="-2"/>
        </w:rPr>
        <w:t xml:space="preserve"> </w:t>
      </w:r>
      <w:r>
        <w:t xml:space="preserve">sequence; the cycle </w:t>
      </w:r>
      <w:r>
        <w:t>ranges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up lift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 into</w:t>
      </w:r>
      <w:r>
        <w:rPr>
          <w:spacing w:val="-1"/>
        </w:rPr>
        <w:t xml:space="preserve"> </w:t>
      </w:r>
      <w:r>
        <w:t>upland to</w:t>
      </w:r>
      <w:r>
        <w:rPr>
          <w:spacing w:val="-1"/>
        </w:rPr>
        <w:t xml:space="preserve"> </w:t>
      </w:r>
      <w:r>
        <w:t>an ultimate</w:t>
      </w:r>
      <w:r>
        <w:rPr>
          <w:spacing w:val="-57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almost featureless plain.</w:t>
      </w:r>
    </w:p>
    <w:p w:rsidR="00393B54" w:rsidRDefault="00574D45">
      <w:pPr>
        <w:pStyle w:val="BodyText"/>
        <w:ind w:right="637"/>
      </w:pPr>
      <w:r>
        <w:t>Land</w:t>
      </w:r>
      <w:r>
        <w:rPr>
          <w:spacing w:val="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evolve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progressive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stages/</w:t>
      </w:r>
      <w:r>
        <w:rPr>
          <w:spacing w:val="-1"/>
        </w:rPr>
        <w:t xml:space="preserve"> </w:t>
      </w:r>
      <w:r>
        <w:t>age.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 youth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stage,</w:t>
      </w:r>
      <w:r>
        <w:rPr>
          <w:spacing w:val="-57"/>
        </w:rPr>
        <w:t xml:space="preserve"> </w:t>
      </w:r>
      <w:r>
        <w:t>mature</w:t>
      </w:r>
      <w:r>
        <w:rPr>
          <w:spacing w:val="-2"/>
        </w:rPr>
        <w:t xml:space="preserve"> </w:t>
      </w:r>
      <w:r>
        <w:t>stage, old age, rejuvenation.</w:t>
      </w:r>
    </w:p>
    <w:p w:rsidR="00393B54" w:rsidRDefault="00574D45">
      <w:pPr>
        <w:pStyle w:val="BodyText"/>
        <w:ind w:right="181"/>
      </w:pPr>
      <w:r>
        <w:t>The</w:t>
      </w:r>
      <w:r>
        <w:rPr>
          <w:spacing w:val="-3"/>
        </w:rPr>
        <w:t xml:space="preserve"> </w:t>
      </w:r>
      <w:r>
        <w:t>cycle begins</w:t>
      </w:r>
      <w:r>
        <w:rPr>
          <w:spacing w:val="-1"/>
        </w:rPr>
        <w:t xml:space="preserve"> </w:t>
      </w:r>
      <w:r>
        <w:t>with uplift</w:t>
      </w:r>
      <w:r>
        <w:rPr>
          <w:spacing w:val="-1"/>
        </w:rPr>
        <w:t xml:space="preserve"> </w:t>
      </w:r>
      <w:r>
        <w:t>o</w:t>
      </w:r>
      <w:r>
        <w:t>f the</w:t>
      </w:r>
      <w:r>
        <w:rPr>
          <w:spacing w:val="-2"/>
        </w:rPr>
        <w:t xml:space="preserve"> </w:t>
      </w:r>
      <w:r>
        <w:t>land 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highlands/ uplands.</w:t>
      </w:r>
      <w:r>
        <w:rPr>
          <w:spacing w:val="-1"/>
        </w:rPr>
        <w:t xml:space="preserve"> </w:t>
      </w:r>
      <w:r>
        <w:t>This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movements or orogenic processes.</w:t>
      </w:r>
    </w:p>
    <w:p w:rsidR="00393B54" w:rsidRDefault="00574D45">
      <w:pPr>
        <w:pStyle w:val="BodyText"/>
        <w:ind w:right="649"/>
      </w:pPr>
      <w:r>
        <w:t>The</w:t>
      </w:r>
      <w:r>
        <w:rPr>
          <w:spacing w:val="-3"/>
        </w:rPr>
        <w:t xml:space="preserve"> </w:t>
      </w:r>
      <w:r>
        <w:t>uplift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fast/ rapid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significant erosion</w:t>
      </w:r>
      <w:r>
        <w:rPr>
          <w:spacing w:val="-57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this phase.</w:t>
      </w:r>
    </w:p>
    <w:p w:rsidR="00393B54" w:rsidRDefault="00574D45">
      <w:pPr>
        <w:pStyle w:val="BodyText"/>
        <w:ind w:right="896"/>
      </w:pPr>
      <w:r>
        <w:t>Uplifted</w:t>
      </w:r>
      <w:r>
        <w:rPr>
          <w:spacing w:val="-1"/>
        </w:rPr>
        <w:t xml:space="preserve"> </w:t>
      </w:r>
      <w:r>
        <w:t>land then</w:t>
      </w:r>
      <w:r>
        <w:rPr>
          <w:spacing w:val="-1"/>
        </w:rPr>
        <w:t xml:space="preserve"> </w:t>
      </w:r>
      <w:r>
        <w:t>undergoes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of erosion/ down</w:t>
      </w:r>
      <w:r>
        <w:rPr>
          <w:spacing w:val="-1"/>
        </w:rPr>
        <w:t xml:space="preserve"> </w:t>
      </w:r>
      <w:r>
        <w:t>cutting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rivers,</w:t>
      </w:r>
      <w:r>
        <w:rPr>
          <w:spacing w:val="-1"/>
        </w:rPr>
        <w:t xml:space="preserve"> </w:t>
      </w:r>
      <w:r>
        <w:t>snow, wind e.t.c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processes.</w:t>
      </w:r>
    </w:p>
    <w:p w:rsidR="00393B54" w:rsidRDefault="00574D45">
      <w:pPr>
        <w:pStyle w:val="BodyText"/>
        <w:ind w:right="289"/>
      </w:pPr>
      <w:r>
        <w:t>Rivers in the steep slopes of the uplifted landscape quickly deepen valleys by vertical erosion, flow</w:t>
      </w:r>
      <w:r>
        <w:rPr>
          <w:spacing w:val="-5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 high speed, forming v-shaped valleys.</w:t>
      </w:r>
    </w:p>
    <w:p w:rsidR="00393B54" w:rsidRDefault="00574D45">
      <w:pPr>
        <w:pStyle w:val="BodyText"/>
        <w:ind w:right="696"/>
      </w:pPr>
      <w:r>
        <w:t>As the process</w:t>
      </w:r>
      <w:r>
        <w:t xml:space="preserve"> continues, the relief decreases, slopes and valleys begin to become gentler.</w:t>
      </w:r>
      <w:r>
        <w:rPr>
          <w:spacing w:val="1"/>
        </w:rPr>
        <w:t xml:space="preserve"> </w:t>
      </w:r>
      <w:r>
        <w:t>Lateral erosion is more dominant and the valleys become open and changed from v-shape to u-</w:t>
      </w:r>
      <w:r>
        <w:rPr>
          <w:spacing w:val="-57"/>
        </w:rPr>
        <w:t xml:space="preserve"> </w:t>
      </w:r>
      <w:r>
        <w:t>shape.</w:t>
      </w:r>
    </w:p>
    <w:p w:rsidR="00393B54" w:rsidRDefault="00574D45">
      <w:pPr>
        <w:pStyle w:val="BodyText"/>
        <w:ind w:right="936"/>
      </w:pPr>
      <w:r>
        <w:t>The relief later becomes relatively smooth and flood plains begin to develop he</w:t>
      </w:r>
      <w:r>
        <w:t>nce landform</w:t>
      </w:r>
      <w:r>
        <w:rPr>
          <w:spacing w:val="-58"/>
        </w:rPr>
        <w:t xml:space="preserve"> </w:t>
      </w:r>
      <w:r>
        <w:t>evolution</w:t>
      </w:r>
      <w:r>
        <w:rPr>
          <w:spacing w:val="-1"/>
        </w:rPr>
        <w:t xml:space="preserve"> </w:t>
      </w:r>
      <w:r>
        <w:t>reaches the old</w:t>
      </w:r>
      <w:r>
        <w:rPr>
          <w:spacing w:val="2"/>
        </w:rPr>
        <w:t xml:space="preserve"> </w:t>
      </w:r>
      <w:r>
        <w:t>stage.</w:t>
      </w:r>
    </w:p>
    <w:p w:rsidR="00393B54" w:rsidRDefault="00574D45">
      <w:pPr>
        <w:pStyle w:val="BodyText"/>
        <w:ind w:right="3083"/>
      </w:pPr>
      <w:r>
        <w:t>Rivers</w:t>
      </w:r>
      <w:r>
        <w:rPr>
          <w:spacing w:val="-2"/>
        </w:rPr>
        <w:t xml:space="preserve"> </w:t>
      </w:r>
      <w:r>
        <w:t>deposit</w:t>
      </w:r>
      <w:r>
        <w:rPr>
          <w:spacing w:val="-2"/>
        </w:rPr>
        <w:t xml:space="preserve"> </w:t>
      </w:r>
      <w:r>
        <w:t>eroded</w:t>
      </w:r>
      <w:r>
        <w:rPr>
          <w:spacing w:val="-1"/>
        </w:rPr>
        <w:t xml:space="preserve"> </w:t>
      </w:r>
      <w:r>
        <w:t>materials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youth</w:t>
      </w:r>
      <w:r>
        <w:rPr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mature</w:t>
      </w:r>
      <w:r>
        <w:rPr>
          <w:spacing w:val="-3"/>
        </w:rPr>
        <w:t xml:space="preserve"> </w:t>
      </w:r>
      <w:r>
        <w:t>stages.</w:t>
      </w:r>
      <w:r>
        <w:rPr>
          <w:spacing w:val="-57"/>
        </w:rPr>
        <w:t xml:space="preserve"> </w:t>
      </w:r>
      <w:r>
        <w:t>Deposition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meandering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relief becomes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flat.</w:t>
      </w:r>
    </w:p>
    <w:p w:rsidR="00393B54" w:rsidRDefault="00574D45">
      <w:pPr>
        <w:pStyle w:val="BodyText"/>
      </w:pPr>
      <w:r>
        <w:t>A Lowland</w:t>
      </w:r>
      <w:r>
        <w:rPr>
          <w:spacing w:val="-1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develops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Davis calls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peneplain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surface.</w:t>
      </w:r>
    </w:p>
    <w:p w:rsidR="00393B54" w:rsidRDefault="00574D45">
      <w:pPr>
        <w:pStyle w:val="BodyText"/>
        <w:ind w:right="157"/>
      </w:pP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peneplain</w:t>
      </w:r>
      <w:r>
        <w:rPr>
          <w:spacing w:val="-1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is achieved,</w:t>
      </w:r>
      <w:r>
        <w:rPr>
          <w:spacing w:val="-1"/>
        </w:rPr>
        <w:t xml:space="preserve"> </w:t>
      </w:r>
      <w:r>
        <w:t>uplift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starts again.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Davis</w:t>
      </w:r>
      <w:r>
        <w:rPr>
          <w:spacing w:val="-1"/>
        </w:rPr>
        <w:t xml:space="preserve"> </w:t>
      </w:r>
      <w:r>
        <w:t>referred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return to a level or</w:t>
      </w:r>
      <w:r>
        <w:rPr>
          <w:spacing w:val="1"/>
        </w:rPr>
        <w:t xml:space="preserve"> </w:t>
      </w:r>
      <w:r>
        <w:t>point of origin.</w:t>
      </w:r>
    </w:p>
    <w:p w:rsidR="00393B54" w:rsidRDefault="00574D45">
      <w:pPr>
        <w:pStyle w:val="BodyText"/>
      </w:pPr>
      <w:r>
        <w:t>Davis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points 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structure, process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stage/ time</w:t>
      </w:r>
      <w:r>
        <w:rPr>
          <w:spacing w:val="-2"/>
        </w:rPr>
        <w:t xml:space="preserve"> </w:t>
      </w:r>
      <w:r>
        <w:t>in landform</w:t>
      </w:r>
      <w:r>
        <w:rPr>
          <w:spacing w:val="-1"/>
        </w:rPr>
        <w:t xml:space="preserve"> </w:t>
      </w:r>
      <w:r>
        <w:t>evolution.</w:t>
      </w:r>
    </w:p>
    <w:p w:rsidR="00393B54" w:rsidRDefault="00574D45">
      <w:pPr>
        <w:pStyle w:val="Heading1"/>
        <w:tabs>
          <w:tab w:val="left" w:leader="dot" w:pos="7427"/>
        </w:tabs>
        <w:spacing w:before="2"/>
      </w:pPr>
      <w:r>
        <w:t>Impression</w:t>
      </w:r>
      <w:r>
        <w:rPr>
          <w:spacing w:val="-2"/>
        </w:rPr>
        <w:t xml:space="preserve"> </w:t>
      </w:r>
      <w:r>
        <w:t>marking…</w:t>
      </w:r>
      <w:r>
        <w:tab/>
        <w:t>15marks</w:t>
      </w:r>
    </w:p>
    <w:p w:rsidR="00393B54" w:rsidRDefault="00574D45">
      <w:pPr>
        <w:pStyle w:val="BodyText"/>
        <w:ind w:right="444"/>
      </w:pPr>
      <w:r>
        <w:rPr>
          <w:b/>
        </w:rPr>
        <w:t>b)</w:t>
      </w:r>
      <w:r>
        <w:rPr>
          <w:b/>
          <w:spacing w:val="-1"/>
        </w:rPr>
        <w:t xml:space="preserve"> </w:t>
      </w:r>
      <w:r>
        <w:rPr>
          <w:b/>
        </w:rPr>
        <w:t xml:space="preserve">Hard </w:t>
      </w:r>
      <w:r>
        <w:t>rocks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resistant to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rocks hence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quartzite,</w:t>
      </w:r>
      <w:r>
        <w:rPr>
          <w:spacing w:val="-1"/>
        </w:rPr>
        <w:t xml:space="preserve"> </w:t>
      </w:r>
      <w:r>
        <w:t>granites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Gabbro</w:t>
      </w:r>
      <w:r>
        <w:rPr>
          <w:spacing w:val="-1"/>
        </w:rPr>
        <w:t xml:space="preserve"> </w:t>
      </w:r>
      <w:r>
        <w:t>often form upland areas with convex</w:t>
      </w:r>
      <w:r>
        <w:rPr>
          <w:spacing w:val="1"/>
        </w:rPr>
        <w:t xml:space="preserve"> </w:t>
      </w:r>
      <w:r>
        <w:t>or waxing</w:t>
      </w:r>
      <w:r>
        <w:rPr>
          <w:spacing w:val="-2"/>
        </w:rPr>
        <w:t xml:space="preserve"> </w:t>
      </w:r>
      <w:r>
        <w:t>slopes on top.</w:t>
      </w:r>
    </w:p>
    <w:p w:rsidR="00393B54" w:rsidRDefault="00574D45">
      <w:pPr>
        <w:pStyle w:val="BodyText"/>
        <w:ind w:right="791"/>
      </w:pPr>
      <w:r>
        <w:t>Below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waxing</w:t>
      </w:r>
      <w:r>
        <w:rPr>
          <w:spacing w:val="-3"/>
        </w:rPr>
        <w:t xml:space="preserve"> </w:t>
      </w:r>
      <w:r>
        <w:t>slope is</w:t>
      </w:r>
      <w:r>
        <w:rPr>
          <w:spacing w:val="-1"/>
        </w:rPr>
        <w:t xml:space="preserve"> </w:t>
      </w:r>
      <w:r>
        <w:t>the free face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very</w:t>
      </w:r>
      <w:r>
        <w:rPr>
          <w:spacing w:val="-5"/>
        </w:rPr>
        <w:t xml:space="preserve"> </w:t>
      </w:r>
      <w:r>
        <w:t>st</w:t>
      </w:r>
      <w:r>
        <w:t>eep</w:t>
      </w:r>
      <w:r>
        <w:rPr>
          <w:spacing w:val="-1"/>
        </w:rPr>
        <w:t xml:space="preserve"> </w:t>
      </w:r>
      <w:r>
        <w:t>sloping. This</w:t>
      </w:r>
      <w:r>
        <w:rPr>
          <w:spacing w:val="-1"/>
        </w:rPr>
        <w:t xml:space="preserve"> </w:t>
      </w:r>
      <w:r>
        <w:t>is due</w:t>
      </w:r>
      <w:r>
        <w:rPr>
          <w:spacing w:val="-2"/>
        </w:rPr>
        <w:t xml:space="preserve"> </w:t>
      </w:r>
      <w:r>
        <w:t>to erosion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rock and mass wasting.</w:t>
      </w:r>
    </w:p>
    <w:p w:rsidR="00393B54" w:rsidRDefault="00574D45">
      <w:pPr>
        <w:pStyle w:val="BodyText"/>
        <w:ind w:right="893"/>
      </w:pPr>
      <w:r>
        <w:t>Down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straight/ even</w:t>
      </w:r>
      <w:r>
        <w:rPr>
          <w:spacing w:val="-1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gently</w:t>
      </w:r>
      <w:r>
        <w:rPr>
          <w:spacing w:val="-5"/>
        </w:rPr>
        <w:t xml:space="preserve"> </w:t>
      </w:r>
      <w:r>
        <w:t>sloping</w:t>
      </w:r>
      <w:r>
        <w:rPr>
          <w:spacing w:val="-4"/>
        </w:rPr>
        <w:t xml:space="preserve"> </w:t>
      </w:r>
      <w:r>
        <w:t>resulting</w:t>
      </w:r>
      <w:r>
        <w:rPr>
          <w:spacing w:val="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uniform</w:t>
      </w:r>
      <w:r>
        <w:rPr>
          <w:spacing w:val="-1"/>
        </w:rPr>
        <w:t xml:space="preserve"> </w:t>
      </w:r>
      <w:r>
        <w:t>weathering/</w:t>
      </w:r>
      <w:r>
        <w:rPr>
          <w:spacing w:val="2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of hard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soft rocks</w:t>
      </w:r>
      <w:r>
        <w:rPr>
          <w:spacing w:val="1"/>
        </w:rPr>
        <w:t xml:space="preserve"> </w:t>
      </w:r>
      <w:r>
        <w:t>and deposition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face.</w:t>
      </w:r>
    </w:p>
    <w:p w:rsidR="00393B54" w:rsidRDefault="00393B54">
      <w:pPr>
        <w:sectPr w:rsidR="00393B54">
          <w:headerReference w:type="default" r:id="rId75"/>
          <w:footerReference w:type="default" r:id="rId76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2769"/>
      </w:pPr>
      <w:r>
        <w:lastRenderedPageBreak/>
        <w:t>slopes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waning</w:t>
      </w:r>
      <w:r>
        <w:rPr>
          <w:spacing w:val="-4"/>
        </w:rPr>
        <w:t xml:space="preserve"> </w:t>
      </w:r>
      <w:r>
        <w:t>slope.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deposition.</w:t>
      </w:r>
      <w:r>
        <w:rPr>
          <w:spacing w:val="-57"/>
        </w:rPr>
        <w:t xml:space="preserve"> </w:t>
      </w:r>
      <w:r>
        <w:t>Diagram</w:t>
      </w:r>
    </w:p>
    <w:p w:rsidR="00393B54" w:rsidRDefault="00574D45">
      <w:pPr>
        <w:pStyle w:val="Heading1"/>
        <w:tabs>
          <w:tab w:val="left" w:leader="dot" w:pos="7426"/>
        </w:tabs>
        <w:spacing w:before="5" w:line="240" w:lineRule="auto"/>
      </w:pPr>
      <w:r>
        <w:t>Impression</w:t>
      </w:r>
      <w:r>
        <w:rPr>
          <w:spacing w:val="-3"/>
        </w:rPr>
        <w:t xml:space="preserve"> </w:t>
      </w:r>
      <w:r>
        <w:t>marking…</w:t>
      </w:r>
      <w:r>
        <w:tab/>
        <w:t>10marks</w:t>
      </w:r>
    </w:p>
    <w:p w:rsidR="00393B54" w:rsidRDefault="00393B54">
      <w:pPr>
        <w:pStyle w:val="BodyText"/>
        <w:ind w:left="0"/>
        <w:rPr>
          <w:b/>
        </w:rPr>
      </w:pPr>
    </w:p>
    <w:p w:rsidR="00393B54" w:rsidRDefault="00574D45">
      <w:pPr>
        <w:ind w:left="3679"/>
        <w:rPr>
          <w:b/>
          <w:sz w:val="24"/>
        </w:rPr>
      </w:pPr>
      <w:r>
        <w:rPr>
          <w:b/>
          <w:color w:val="C0504D"/>
          <w:sz w:val="24"/>
          <w:u w:val="thick" w:color="C0504D"/>
        </w:rPr>
        <w:t>WEATHERING</w:t>
      </w:r>
      <w:r>
        <w:rPr>
          <w:b/>
          <w:color w:val="C0504D"/>
          <w:spacing w:val="16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IN</w:t>
      </w:r>
      <w:r>
        <w:rPr>
          <w:b/>
          <w:color w:val="C0504D"/>
          <w:spacing w:val="15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EAST</w:t>
      </w:r>
      <w:r>
        <w:rPr>
          <w:b/>
          <w:color w:val="C0504D"/>
          <w:spacing w:val="18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AFRICA</w:t>
      </w:r>
    </w:p>
    <w:p w:rsidR="00393B54" w:rsidRDefault="00574D45">
      <w:pPr>
        <w:spacing w:before="5" w:line="235" w:lineRule="auto"/>
        <w:ind w:left="720" w:right="3921" w:firstLine="3819"/>
        <w:rPr>
          <w:sz w:val="24"/>
        </w:rPr>
      </w:pPr>
      <w:r>
        <w:rPr>
          <w:b/>
          <w:sz w:val="24"/>
        </w:rPr>
        <w:t>Types of weathering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 xml:space="preserve">Weathering </w:t>
      </w:r>
      <w:r>
        <w:rPr>
          <w:sz w:val="24"/>
        </w:rPr>
        <w:t>takes place in three</w:t>
      </w:r>
      <w:r>
        <w:rPr>
          <w:spacing w:val="-2"/>
          <w:sz w:val="24"/>
        </w:rPr>
        <w:t xml:space="preserve"> </w:t>
      </w:r>
      <w:r>
        <w:rPr>
          <w:sz w:val="24"/>
        </w:rPr>
        <w:t>forms. Namely;</w:t>
      </w:r>
    </w:p>
    <w:p w:rsidR="00393B54" w:rsidRDefault="00574D45">
      <w:pPr>
        <w:pStyle w:val="Heading1"/>
        <w:spacing w:before="1" w:line="240" w:lineRule="auto"/>
        <w:ind w:left="780"/>
        <w:rPr>
          <w:b w:val="0"/>
        </w:rPr>
      </w:pPr>
      <w:r>
        <w:t>Physical/ mechanical</w:t>
      </w:r>
      <w:r>
        <w:rPr>
          <w:spacing w:val="-2"/>
        </w:rPr>
        <w:t xml:space="preserve"> </w:t>
      </w:r>
      <w:r>
        <w:t>weathering,</w:t>
      </w:r>
      <w:r>
        <w:rPr>
          <w:spacing w:val="-2"/>
        </w:rPr>
        <w:t xml:space="preserve"> </w:t>
      </w:r>
      <w:r>
        <w:t>chemical</w:t>
      </w:r>
      <w:r>
        <w:rPr>
          <w:spacing w:val="-2"/>
        </w:rPr>
        <w:t xml:space="preserve"> </w:t>
      </w:r>
      <w:r>
        <w:t>weathering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biological</w:t>
      </w:r>
      <w:r>
        <w:rPr>
          <w:spacing w:val="-2"/>
        </w:rPr>
        <w:t xml:space="preserve"> </w:t>
      </w:r>
      <w:r>
        <w:t>weathering</w:t>
      </w:r>
      <w:r>
        <w:rPr>
          <w:b w:val="0"/>
        </w:rPr>
        <w:t>.</w:t>
      </w:r>
    </w:p>
    <w:p w:rsidR="00393B54" w:rsidRDefault="00574D45">
      <w:pPr>
        <w:pStyle w:val="BodyText"/>
        <w:ind w:right="214"/>
      </w:pPr>
      <w:r>
        <w:t>Physical</w:t>
      </w:r>
      <w:r>
        <w:rPr>
          <w:spacing w:val="-2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disintegration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fragments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chemical composition of the rock. Chemical weathering involves decomposition and change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chemical composition of the</w:t>
      </w:r>
      <w:r>
        <w:rPr>
          <w:spacing w:val="-2"/>
        </w:rPr>
        <w:t xml:space="preserve"> </w:t>
      </w:r>
      <w:r>
        <w:t>rock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new compounds.</w:t>
      </w:r>
    </w:p>
    <w:p w:rsidR="00393B54" w:rsidRDefault="00574D45">
      <w:pPr>
        <w:pStyle w:val="BodyText"/>
        <w:ind w:right="651"/>
      </w:pPr>
      <w:r>
        <w:t>Biological</w:t>
      </w:r>
      <w:r>
        <w:rPr>
          <w:spacing w:val="-2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disintegration</w:t>
      </w:r>
      <w:r>
        <w:rPr>
          <w:spacing w:val="-1"/>
        </w:rPr>
        <w:t xml:space="preserve"> </w:t>
      </w:r>
      <w:r>
        <w:t>a</w:t>
      </w:r>
      <w:r>
        <w:t>nd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decomposition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action of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organisms.</w:t>
      </w:r>
    </w:p>
    <w:p w:rsidR="00393B54" w:rsidRDefault="00574D45">
      <w:pPr>
        <w:ind w:left="869" w:right="271"/>
        <w:jc w:val="center"/>
        <w:rPr>
          <w:sz w:val="19"/>
        </w:rPr>
      </w:pPr>
      <w:r>
        <w:rPr>
          <w:color w:val="C0504D"/>
          <w:sz w:val="24"/>
          <w:u w:val="single" w:color="C0504D"/>
        </w:rPr>
        <w:t>P</w:t>
      </w:r>
      <w:r>
        <w:rPr>
          <w:color w:val="C0504D"/>
          <w:sz w:val="19"/>
          <w:u w:val="single" w:color="C0504D"/>
        </w:rPr>
        <w:t>HYSICAL</w:t>
      </w:r>
      <w:r>
        <w:rPr>
          <w:color w:val="C0504D"/>
          <w:spacing w:val="-5"/>
          <w:sz w:val="19"/>
          <w:u w:val="single" w:color="C0504D"/>
        </w:rPr>
        <w:t xml:space="preserve"> </w:t>
      </w:r>
      <w:r>
        <w:rPr>
          <w:color w:val="C0504D"/>
          <w:sz w:val="19"/>
          <w:u w:val="single" w:color="C0504D"/>
        </w:rPr>
        <w:t>WEATHERING</w:t>
      </w:r>
    </w:p>
    <w:p w:rsidR="00393B54" w:rsidRDefault="00574D45">
      <w:pPr>
        <w:pStyle w:val="Heading1"/>
        <w:spacing w:before="6" w:line="240" w:lineRule="auto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weathering</w:t>
      </w:r>
      <w:r>
        <w:rPr>
          <w:spacing w:val="-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dominant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physical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experienced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East </w:t>
      </w:r>
      <w:r>
        <w:rPr>
          <w:b/>
          <w:sz w:val="24"/>
        </w:rPr>
        <w:t>Africa.</w:t>
      </w: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facilitate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forms/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experienced 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draw diagrams 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222" w:firstLine="0"/>
        <w:rPr>
          <w:sz w:val="24"/>
        </w:rPr>
      </w:pP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 that</w:t>
      </w:r>
      <w:r>
        <w:rPr>
          <w:spacing w:val="-1"/>
          <w:sz w:val="24"/>
        </w:rPr>
        <w:t xml:space="preserve"> </w:t>
      </w:r>
      <w:r>
        <w:rPr>
          <w:sz w:val="24"/>
        </w:rPr>
        <w:t>involves 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break-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smaller</w:t>
      </w:r>
      <w:r>
        <w:rPr>
          <w:spacing w:val="-57"/>
          <w:sz w:val="24"/>
        </w:rPr>
        <w:t xml:space="preserve"> </w:t>
      </w:r>
      <w:r>
        <w:rPr>
          <w:sz w:val="24"/>
        </w:rPr>
        <w:t>fragments/particles</w:t>
      </w:r>
      <w:r>
        <w:rPr>
          <w:spacing w:val="1"/>
          <w:sz w:val="24"/>
        </w:rPr>
        <w:t xml:space="preserve"> </w:t>
      </w:r>
      <w:r>
        <w:rPr>
          <w:sz w:val="24"/>
        </w:rPr>
        <w:t>without any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composition of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 situ.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397" w:firstLine="0"/>
        <w:rPr>
          <w:sz w:val="24"/>
        </w:rPr>
      </w:pP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a 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composition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resulting</w:t>
      </w:r>
      <w:r>
        <w:rPr>
          <w:spacing w:val="-3"/>
          <w:sz w:val="24"/>
        </w:rPr>
        <w:t xml:space="preserve"> </w:t>
      </w:r>
      <w:r>
        <w:rPr>
          <w:sz w:val="24"/>
        </w:rPr>
        <w:t>fragments remains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as of parent</w:t>
      </w:r>
      <w:r>
        <w:rPr>
          <w:spacing w:val="2"/>
          <w:sz w:val="24"/>
        </w:rPr>
        <w:t xml:space="preserve"> </w:t>
      </w:r>
      <w:r>
        <w:rPr>
          <w:sz w:val="24"/>
        </w:rPr>
        <w:t>rock.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spacing w:line="256" w:lineRule="exact"/>
        <w:ind w:left="806"/>
        <w:rPr>
          <w:sz w:val="24"/>
        </w:rPr>
      </w:pP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to;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line="303" w:lineRule="exact"/>
        <w:ind w:left="960" w:hanging="600"/>
        <w:rPr>
          <w:sz w:val="24"/>
        </w:rPr>
      </w:pP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fluctuation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alternate</w:t>
      </w:r>
      <w:r>
        <w:rPr>
          <w:spacing w:val="-1"/>
          <w:sz w:val="24"/>
        </w:rPr>
        <w:t xml:space="preserve"> </w:t>
      </w:r>
      <w:r>
        <w:rPr>
          <w:sz w:val="24"/>
        </w:rPr>
        <w:t>heating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cooling,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nature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parent</w:t>
      </w:r>
      <w:r>
        <w:rPr>
          <w:spacing w:val="2"/>
          <w:sz w:val="24"/>
        </w:rPr>
        <w:t xml:space="preserve"> </w:t>
      </w:r>
      <w:r>
        <w:rPr>
          <w:sz w:val="24"/>
        </w:rPr>
        <w:t>rock,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frost</w:t>
      </w:r>
      <w:r>
        <w:rPr>
          <w:spacing w:val="-1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mountainous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line="296" w:lineRule="exact"/>
        <w:ind w:left="960" w:hanging="600"/>
        <w:rPr>
          <w:sz w:val="24"/>
        </w:rPr>
      </w:pP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(biotic</w:t>
      </w:r>
      <w:r>
        <w:rPr>
          <w:spacing w:val="-1"/>
          <w:sz w:val="24"/>
        </w:rPr>
        <w:t xml:space="preserve"> </w:t>
      </w:r>
      <w:r>
        <w:rPr>
          <w:sz w:val="24"/>
        </w:rPr>
        <w:t>factors)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spacing w:line="249" w:lineRule="exact"/>
        <w:rPr>
          <w:sz w:val="24"/>
        </w:rPr>
      </w:pP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occurs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exfoliation,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disintegration,</w:t>
      </w:r>
      <w:r>
        <w:rPr>
          <w:spacing w:val="-2"/>
          <w:sz w:val="24"/>
        </w:rPr>
        <w:t xml:space="preserve"> </w:t>
      </w:r>
      <w:r>
        <w:rPr>
          <w:sz w:val="24"/>
        </w:rPr>
        <w:t>freeze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thaw, granular</w:t>
      </w:r>
    </w:p>
    <w:p w:rsidR="00393B54" w:rsidRDefault="00574D45">
      <w:pPr>
        <w:pStyle w:val="BodyText"/>
      </w:pPr>
      <w:r>
        <w:t>disintegration,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release,</w:t>
      </w:r>
      <w:r>
        <w:rPr>
          <w:spacing w:val="1"/>
        </w:rPr>
        <w:t xml:space="preserve"> </w:t>
      </w:r>
      <w:r>
        <w:t>and aridity</w:t>
      </w:r>
      <w:r>
        <w:rPr>
          <w:spacing w:val="-5"/>
        </w:rPr>
        <w:t xml:space="preserve"> </w:t>
      </w:r>
      <w:r>
        <w:t>shrinkage</w:t>
      </w:r>
      <w:r>
        <w:rPr>
          <w:spacing w:val="-2"/>
        </w:rPr>
        <w:t xml:space="preserve"> </w:t>
      </w:r>
      <w:r>
        <w:t>and salt crystallization.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spacing w:line="256" w:lineRule="exact"/>
        <w:rPr>
          <w:sz w:val="24"/>
        </w:rPr>
      </w:pP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dominant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are;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line="303" w:lineRule="exact"/>
        <w:ind w:left="960" w:hanging="600"/>
        <w:rPr>
          <w:sz w:val="24"/>
        </w:rPr>
      </w:pP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dry,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01" w:lineRule="auto"/>
        <w:ind w:right="502" w:hanging="360"/>
        <w:rPr>
          <w:sz w:val="24"/>
        </w:rPr>
      </w:pPr>
      <w:r>
        <w:tab/>
      </w:r>
      <w:r>
        <w:rPr>
          <w:sz w:val="24"/>
        </w:rPr>
        <w:t>receiving low annual rain fall of less that 500mm with a prolonged dry season for example</w:t>
      </w:r>
      <w:r>
        <w:rPr>
          <w:spacing w:val="1"/>
          <w:sz w:val="24"/>
        </w:rPr>
        <w:t xml:space="preserve"> </w:t>
      </w:r>
      <w:r>
        <w:rPr>
          <w:sz w:val="24"/>
        </w:rPr>
        <w:t>Northern,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Eastern</w:t>
      </w:r>
      <w:r>
        <w:rPr>
          <w:spacing w:val="-2"/>
          <w:sz w:val="24"/>
        </w:rPr>
        <w:t xml:space="preserve"> </w:t>
      </w:r>
      <w:r>
        <w:rPr>
          <w:sz w:val="24"/>
        </w:rPr>
        <w:t>Kenya,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Tanzania,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Eastern</w:t>
      </w:r>
      <w:r>
        <w:rPr>
          <w:spacing w:val="-1"/>
          <w:sz w:val="24"/>
        </w:rPr>
        <w:t xml:space="preserve"> </w:t>
      </w:r>
      <w:r>
        <w:rPr>
          <w:sz w:val="24"/>
        </w:rPr>
        <w:t>Uganda</w:t>
      </w:r>
      <w:r>
        <w:rPr>
          <w:spacing w:val="-3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spacing w:before="7" w:line="274" w:lineRule="exact"/>
        <w:ind w:left="863" w:right="272"/>
        <w:jc w:val="center"/>
        <w:rPr>
          <w:b/>
          <w:sz w:val="19"/>
        </w:rPr>
      </w:pPr>
      <w:r>
        <w:rPr>
          <w:b/>
          <w:sz w:val="24"/>
        </w:rPr>
        <w:t>P</w:t>
      </w:r>
      <w:r>
        <w:rPr>
          <w:b/>
          <w:sz w:val="19"/>
        </w:rPr>
        <w:t>ROCESSES</w:t>
      </w:r>
      <w:r>
        <w:rPr>
          <w:b/>
          <w:sz w:val="24"/>
        </w:rPr>
        <w:t>/</w:t>
      </w:r>
      <w:r>
        <w:rPr>
          <w:b/>
          <w:spacing w:val="25"/>
          <w:sz w:val="24"/>
        </w:rPr>
        <w:t xml:space="preserve"> </w:t>
      </w:r>
      <w:r>
        <w:rPr>
          <w:b/>
          <w:sz w:val="19"/>
        </w:rPr>
        <w:t>FORMS</w:t>
      </w:r>
      <w:r>
        <w:rPr>
          <w:b/>
          <w:spacing w:val="33"/>
          <w:sz w:val="19"/>
        </w:rPr>
        <w:t xml:space="preserve"> </w:t>
      </w:r>
      <w:r>
        <w:rPr>
          <w:b/>
          <w:sz w:val="19"/>
        </w:rPr>
        <w:t>OF</w:t>
      </w:r>
      <w:r>
        <w:rPr>
          <w:b/>
          <w:spacing w:val="33"/>
          <w:sz w:val="19"/>
        </w:rPr>
        <w:t xml:space="preserve"> </w:t>
      </w:r>
      <w:r>
        <w:rPr>
          <w:b/>
          <w:sz w:val="19"/>
        </w:rPr>
        <w:t>PHYSICAL</w:t>
      </w:r>
      <w:r>
        <w:rPr>
          <w:b/>
          <w:spacing w:val="34"/>
          <w:sz w:val="19"/>
        </w:rPr>
        <w:t xml:space="preserve"> </w:t>
      </w:r>
      <w:r>
        <w:rPr>
          <w:b/>
          <w:sz w:val="19"/>
        </w:rPr>
        <w:t>WEATHERING</w:t>
      </w:r>
    </w:p>
    <w:p w:rsidR="00393B54" w:rsidRDefault="00574D45">
      <w:pPr>
        <w:pStyle w:val="BodyText"/>
        <w:ind w:right="811"/>
      </w:pPr>
      <w:r>
        <w:rPr>
          <w:b/>
        </w:rPr>
        <w:t xml:space="preserve">Exfoliation.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disintegration of rock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peeling</w:t>
      </w:r>
      <w:r>
        <w:rPr>
          <w:spacing w:val="-4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thin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alternate</w:t>
      </w:r>
      <w:r>
        <w:rPr>
          <w:spacing w:val="-1"/>
        </w:rPr>
        <w:t xml:space="preserve"> </w:t>
      </w:r>
      <w:r>
        <w:t>heating/expansion</w:t>
      </w:r>
      <w:r>
        <w:rPr>
          <w:spacing w:val="-1"/>
        </w:rPr>
        <w:t xml:space="preserve"> </w:t>
      </w:r>
      <w:r>
        <w:t>and cooling/</w:t>
      </w:r>
      <w:r>
        <w:rPr>
          <w:spacing w:val="1"/>
        </w:rPr>
        <w:t xml:space="preserve"> </w:t>
      </w:r>
      <w:r>
        <w:t>contraction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day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night respectively.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167" w:firstLine="0"/>
        <w:rPr>
          <w:sz w:val="24"/>
        </w:rPr>
      </w:pPr>
      <w:r>
        <w:rPr>
          <w:sz w:val="24"/>
        </w:rPr>
        <w:t>in the dry areas, during the day it is hot, exposed rocks a</w:t>
      </w:r>
      <w:r>
        <w:rPr>
          <w:sz w:val="24"/>
        </w:rPr>
        <w:t>re heated leading to expansion of the rock</w:t>
      </w:r>
      <w:r>
        <w:rPr>
          <w:spacing w:val="1"/>
          <w:sz w:val="24"/>
        </w:rPr>
        <w:t xml:space="preserve"> </w:t>
      </w:r>
      <w:r>
        <w:rPr>
          <w:sz w:val="24"/>
        </w:rPr>
        <w:t>while during the night temperatures rapidly fall leading to rapid cooling of the rock. Repeated</w:t>
      </w:r>
      <w:r>
        <w:rPr>
          <w:spacing w:val="1"/>
          <w:sz w:val="24"/>
        </w:rPr>
        <w:t xml:space="preserve"> </w:t>
      </w:r>
      <w:r>
        <w:rPr>
          <w:sz w:val="24"/>
        </w:rPr>
        <w:t>expansion and contraction of rock surface layers eventually lead to shattering of the rock causing the</w:t>
      </w:r>
      <w:r>
        <w:rPr>
          <w:spacing w:val="-57"/>
          <w:sz w:val="24"/>
        </w:rPr>
        <w:t xml:space="preserve"> </w:t>
      </w:r>
      <w:r>
        <w:rPr>
          <w:sz w:val="24"/>
        </w:rPr>
        <w:t>surface layers</w:t>
      </w:r>
      <w:r>
        <w:rPr>
          <w:sz w:val="24"/>
        </w:rPr>
        <w:t xml:space="preserve"> peel off, leaving behind smooth rounded features called exfoliation domes while the</w:t>
      </w:r>
      <w:r>
        <w:rPr>
          <w:spacing w:val="1"/>
          <w:sz w:val="24"/>
        </w:rPr>
        <w:t xml:space="preserve"> </w:t>
      </w:r>
      <w:r>
        <w:rPr>
          <w:sz w:val="24"/>
        </w:rPr>
        <w:t>inner</w:t>
      </w:r>
      <w:r>
        <w:rPr>
          <w:spacing w:val="-3"/>
          <w:sz w:val="24"/>
        </w:rPr>
        <w:t xml:space="preserve"> </w:t>
      </w:r>
      <w:r>
        <w:rPr>
          <w:sz w:val="24"/>
        </w:rPr>
        <w:t>parts remain unaffected.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227" w:firstLine="0"/>
        <w:rPr>
          <w:sz w:val="24"/>
        </w:rPr>
      </w:pPr>
      <w:r>
        <w:rPr>
          <w:sz w:val="24"/>
        </w:rPr>
        <w:t>Exfoliation</w:t>
      </w:r>
      <w:r>
        <w:rPr>
          <w:spacing w:val="-2"/>
          <w:sz w:val="24"/>
        </w:rPr>
        <w:t xml:space="preserve"> </w:t>
      </w:r>
      <w:r>
        <w:rPr>
          <w:sz w:val="24"/>
        </w:rPr>
        <w:t>domes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Machakos,</w:t>
      </w:r>
      <w:r>
        <w:rPr>
          <w:spacing w:val="-2"/>
          <w:sz w:val="24"/>
        </w:rPr>
        <w:t xml:space="preserve"> </w:t>
      </w:r>
      <w:r>
        <w:rPr>
          <w:sz w:val="24"/>
        </w:rPr>
        <w:t>Kitui,</w:t>
      </w:r>
      <w:r>
        <w:rPr>
          <w:spacing w:val="-1"/>
          <w:sz w:val="24"/>
        </w:rPr>
        <w:t xml:space="preserve"> </w:t>
      </w:r>
      <w:r>
        <w:rPr>
          <w:sz w:val="24"/>
        </w:rPr>
        <w:t>Nyika</w:t>
      </w:r>
      <w:r>
        <w:rPr>
          <w:spacing w:val="-2"/>
          <w:sz w:val="24"/>
        </w:rPr>
        <w:t xml:space="preserve"> </w:t>
      </w:r>
      <w:r>
        <w:rPr>
          <w:sz w:val="24"/>
        </w:rPr>
        <w:t>plateau,</w:t>
      </w:r>
      <w:r>
        <w:rPr>
          <w:spacing w:val="-1"/>
          <w:sz w:val="24"/>
        </w:rPr>
        <w:t xml:space="preserve"> </w:t>
      </w:r>
      <w:r>
        <w:rPr>
          <w:sz w:val="24"/>
        </w:rPr>
        <w:t>Seme hills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Kenya,</w:t>
      </w:r>
      <w:r>
        <w:rPr>
          <w:spacing w:val="-1"/>
          <w:sz w:val="24"/>
        </w:rPr>
        <w:t xml:space="preserve"> </w:t>
      </w:r>
      <w:r>
        <w:rPr>
          <w:sz w:val="24"/>
        </w:rPr>
        <w:t>Mubende,</w:t>
      </w:r>
      <w:r>
        <w:rPr>
          <w:spacing w:val="-57"/>
          <w:sz w:val="24"/>
        </w:rPr>
        <w:t xml:space="preserve"> </w:t>
      </w:r>
      <w:r>
        <w:rPr>
          <w:sz w:val="24"/>
        </w:rPr>
        <w:t>Ntungamo,</w:t>
      </w:r>
      <w:r>
        <w:rPr>
          <w:spacing w:val="-1"/>
          <w:sz w:val="24"/>
        </w:rPr>
        <w:t xml:space="preserve"> </w:t>
      </w:r>
      <w:r>
        <w:rPr>
          <w:sz w:val="24"/>
        </w:rPr>
        <w:t>Kumi, Akia</w:t>
      </w:r>
      <w:r>
        <w:rPr>
          <w:spacing w:val="-1"/>
          <w:sz w:val="24"/>
        </w:rPr>
        <w:t xml:space="preserve"> </w:t>
      </w:r>
      <w:r>
        <w:rPr>
          <w:sz w:val="24"/>
        </w:rPr>
        <w:t>hills in Lira,</w:t>
      </w:r>
      <w:r>
        <w:rPr>
          <w:spacing w:val="-1"/>
          <w:sz w:val="24"/>
        </w:rPr>
        <w:t xml:space="preserve"> </w:t>
      </w:r>
      <w:r>
        <w:rPr>
          <w:sz w:val="24"/>
        </w:rPr>
        <w:t>Parabong,</w:t>
      </w:r>
      <w:r>
        <w:rPr>
          <w:spacing w:val="2"/>
          <w:sz w:val="24"/>
        </w:rPr>
        <w:t xml:space="preserve"> </w:t>
      </w:r>
      <w:r>
        <w:rPr>
          <w:sz w:val="24"/>
        </w:rPr>
        <w:t>Napak e.t.c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rPr>
          <w:sz w:val="24"/>
        </w:rPr>
      </w:pPr>
      <w:r>
        <w:rPr>
          <w:sz w:val="24"/>
        </w:rPr>
        <w:t>Exfoliation</w:t>
      </w:r>
      <w:r>
        <w:rPr>
          <w:spacing w:val="-2"/>
          <w:sz w:val="24"/>
        </w:rPr>
        <w:t xml:space="preserve"> </w:t>
      </w:r>
      <w:r>
        <w:rPr>
          <w:sz w:val="24"/>
        </w:rPr>
        <w:t>mainly</w:t>
      </w:r>
      <w:r>
        <w:rPr>
          <w:spacing w:val="-7"/>
          <w:sz w:val="24"/>
        </w:rPr>
        <w:t xml:space="preserve"> </w:t>
      </w:r>
      <w:r>
        <w:rPr>
          <w:sz w:val="24"/>
        </w:rPr>
        <w:t>affects</w:t>
      </w:r>
      <w:r>
        <w:rPr>
          <w:spacing w:val="-2"/>
          <w:sz w:val="24"/>
        </w:rPr>
        <w:t xml:space="preserve"> </w:t>
      </w:r>
      <w:r>
        <w:rPr>
          <w:sz w:val="24"/>
        </w:rPr>
        <w:t>homogeneous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jointed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granite.</w:t>
      </w:r>
    </w:p>
    <w:p w:rsidR="00393B54" w:rsidRDefault="00393B54">
      <w:pPr>
        <w:rPr>
          <w:sz w:val="24"/>
        </w:rPr>
        <w:sectPr w:rsidR="00393B54">
          <w:headerReference w:type="default" r:id="rId77"/>
          <w:footerReference w:type="default" r:id="rId7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102"/>
      </w:pPr>
      <w:r>
        <w:rPr>
          <w:b/>
        </w:rPr>
        <w:lastRenderedPageBreak/>
        <w:t xml:space="preserve">Block disintegration </w:t>
      </w:r>
      <w:r>
        <w:t>–refers to the break down of rocks into rectangular shaped blocks when jointed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homogeneous rocks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heated or</w:t>
      </w:r>
      <w:r>
        <w:rPr>
          <w:spacing w:val="-1"/>
        </w:rPr>
        <w:t xml:space="preserve"> </w:t>
      </w:r>
      <w:r>
        <w:t>cooled leading</w:t>
      </w:r>
      <w:r>
        <w:rPr>
          <w:spacing w:val="-2"/>
        </w:rPr>
        <w:t xml:space="preserve"> </w:t>
      </w:r>
      <w:r>
        <w:t>to expansion or</w:t>
      </w:r>
      <w:r>
        <w:rPr>
          <w:spacing w:val="-1"/>
        </w:rPr>
        <w:t xml:space="preserve"> </w:t>
      </w:r>
      <w:r>
        <w:t>contraction.</w:t>
      </w:r>
    </w:p>
    <w:p w:rsidR="00393B54" w:rsidRDefault="00574D45">
      <w:pPr>
        <w:pStyle w:val="BodyText"/>
        <w:ind w:right="212"/>
      </w:pPr>
      <w:r>
        <w:t>The large diurnal temperature range in dry areas resulting fr</w:t>
      </w:r>
      <w:r>
        <w:t>om alternate heating and cooling during</w:t>
      </w:r>
      <w:r>
        <w:rPr>
          <w:spacing w:val="-57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night force</w:t>
      </w:r>
      <w:r>
        <w:rPr>
          <w:spacing w:val="-2"/>
        </w:rPr>
        <w:t xml:space="preserve"> </w:t>
      </w:r>
      <w:r>
        <w:t>joints or</w:t>
      </w:r>
      <w:r>
        <w:rPr>
          <w:spacing w:val="-1"/>
        </w:rPr>
        <w:t xml:space="preserve"> </w:t>
      </w:r>
      <w:r>
        <w:t>cracks in</w:t>
      </w:r>
      <w:r>
        <w:rPr>
          <w:spacing w:val="-1"/>
        </w:rPr>
        <w:t xml:space="preserve"> </w:t>
      </w:r>
      <w:r>
        <w:t>the rock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widen and</w:t>
      </w:r>
      <w:r>
        <w:rPr>
          <w:spacing w:val="1"/>
        </w:rPr>
        <w:t xml:space="preserve"> </w:t>
      </w:r>
      <w:r>
        <w:t>get deeper which eventually</w:t>
      </w:r>
      <w:r>
        <w:rPr>
          <w:spacing w:val="-6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rocks to break down into large pieces along joints. For example Lodwar in Kenya, Bismarck rock at</w:t>
      </w:r>
      <w:r>
        <w:rPr>
          <w:spacing w:val="-57"/>
        </w:rPr>
        <w:t xml:space="preserve"> </w:t>
      </w:r>
      <w:r>
        <w:t xml:space="preserve">Mwanza in Lake </w:t>
      </w:r>
      <w:r>
        <w:t>Victoria, castle kopje Inselbergs in Ntungamo, Mubende, Kumi, Lugala and lion</w:t>
      </w:r>
      <w:r>
        <w:rPr>
          <w:spacing w:val="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North West of Dodoma.</w:t>
      </w:r>
    </w:p>
    <w:p w:rsidR="00393B54" w:rsidRDefault="00574D45">
      <w:pPr>
        <w:pStyle w:val="BodyText"/>
        <w:ind w:right="128"/>
      </w:pPr>
      <w:r>
        <w:rPr>
          <w:b/>
        </w:rPr>
        <w:t>Granular disintegration</w:t>
      </w:r>
      <w:r>
        <w:t>- refers to the breakdown of rocks into tiny rock pieces/grains due to</w:t>
      </w:r>
      <w:r>
        <w:rPr>
          <w:spacing w:val="1"/>
        </w:rPr>
        <w:t xml:space="preserve"> </w:t>
      </w:r>
      <w:r>
        <w:t>differential heating and cooling. This process affects ro</w:t>
      </w:r>
      <w:r>
        <w:t>cks composed of different minerals</w:t>
      </w:r>
      <w:r>
        <w:rPr>
          <w:spacing w:val="1"/>
        </w:rPr>
        <w:t xml:space="preserve"> </w:t>
      </w:r>
      <w:r>
        <w:t>(heterogeneous rocks) with different heating capacity. When such rocks are subjected to alternate</w:t>
      </w:r>
      <w:r>
        <w:rPr>
          <w:spacing w:val="1"/>
        </w:rPr>
        <w:t xml:space="preserve"> </w:t>
      </w:r>
      <w:r>
        <w:t>heating/ expansion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cooling/</w:t>
      </w:r>
      <w:r>
        <w:rPr>
          <w:spacing w:val="-2"/>
        </w:rPr>
        <w:t xml:space="preserve"> </w:t>
      </w:r>
      <w:r>
        <w:t>contraction,</w:t>
      </w:r>
      <w:r>
        <w:rPr>
          <w:spacing w:val="-1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stresses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strains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eventually</w:t>
      </w:r>
      <w:r>
        <w:rPr>
          <w:spacing w:val="-6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ro</w:t>
      </w:r>
      <w:r>
        <w:t>ck disintegration into tiny</w:t>
      </w:r>
      <w:r>
        <w:rPr>
          <w:spacing w:val="-8"/>
        </w:rPr>
        <w:t xml:space="preserve"> </w:t>
      </w:r>
      <w:r>
        <w:t>/smaller</w:t>
      </w:r>
      <w:r>
        <w:rPr>
          <w:spacing w:val="3"/>
        </w:rPr>
        <w:t xml:space="preserve"> </w:t>
      </w:r>
      <w:r>
        <w:t>pieces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b/>
        </w:rPr>
        <w:t>granules</w:t>
      </w:r>
      <w:r>
        <w:t>.</w:t>
      </w:r>
    </w:p>
    <w:p w:rsidR="00393B54" w:rsidRDefault="00574D45">
      <w:pPr>
        <w:ind w:left="720"/>
        <w:rPr>
          <w:b/>
          <w:sz w:val="24"/>
        </w:rPr>
      </w:pPr>
      <w:r>
        <w:rPr>
          <w:sz w:val="24"/>
        </w:rPr>
        <w:t>Granular</w:t>
      </w:r>
      <w:r>
        <w:rPr>
          <w:spacing w:val="-3"/>
          <w:sz w:val="24"/>
        </w:rPr>
        <w:t xml:space="preserve"> </w:t>
      </w:r>
      <w:r>
        <w:rPr>
          <w:sz w:val="24"/>
        </w:rPr>
        <w:t>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mainly</w:t>
      </w:r>
      <w:r>
        <w:rPr>
          <w:spacing w:val="-6"/>
          <w:sz w:val="24"/>
        </w:rPr>
        <w:t xml:space="preserve"> </w:t>
      </w:r>
      <w:r>
        <w:rPr>
          <w:sz w:val="24"/>
        </w:rPr>
        <w:t>affects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coarse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granites.</w:t>
      </w:r>
    </w:p>
    <w:p w:rsidR="00393B54" w:rsidRDefault="00574D45">
      <w:pPr>
        <w:ind w:left="720" w:right="393"/>
        <w:rPr>
          <w:sz w:val="24"/>
        </w:rPr>
      </w:pPr>
      <w:r>
        <w:rPr>
          <w:b/>
          <w:sz w:val="24"/>
        </w:rPr>
        <w:t>Frost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shattering/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freeze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thaw weathering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2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2"/>
          <w:sz w:val="24"/>
        </w:rPr>
        <w:t xml:space="preserve"> </w:t>
      </w:r>
      <w:r>
        <w:rPr>
          <w:sz w:val="24"/>
        </w:rPr>
        <w:t>jointed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snow</w:t>
      </w:r>
      <w:r>
        <w:rPr>
          <w:spacing w:val="-2"/>
          <w:sz w:val="24"/>
        </w:rPr>
        <w:t xml:space="preserve"> </w:t>
      </w:r>
      <w:r>
        <w:rPr>
          <w:sz w:val="24"/>
        </w:rPr>
        <w:t>capped</w:t>
      </w:r>
      <w:r>
        <w:rPr>
          <w:spacing w:val="-57"/>
          <w:sz w:val="24"/>
        </w:rPr>
        <w:t xml:space="preserve"> </w:t>
      </w:r>
      <w:r>
        <w:rPr>
          <w:sz w:val="24"/>
        </w:rPr>
        <w:t>mountains</w:t>
      </w:r>
      <w:r>
        <w:rPr>
          <w:spacing w:val="-1"/>
          <w:sz w:val="24"/>
        </w:rPr>
        <w:t xml:space="preserve"> </w:t>
      </w:r>
      <w:r>
        <w:rPr>
          <w:sz w:val="24"/>
        </w:rPr>
        <w:t>of East Africa such</w:t>
      </w:r>
      <w:r>
        <w:rPr>
          <w:spacing w:val="-1"/>
          <w:sz w:val="24"/>
        </w:rPr>
        <w:t xml:space="preserve"> </w:t>
      </w:r>
      <w:r>
        <w:rPr>
          <w:sz w:val="24"/>
        </w:rPr>
        <w:t>as Mount</w:t>
      </w:r>
      <w:r>
        <w:rPr>
          <w:spacing w:val="-1"/>
          <w:sz w:val="24"/>
        </w:rPr>
        <w:t xml:space="preserve"> </w:t>
      </w:r>
      <w:r>
        <w:rPr>
          <w:sz w:val="24"/>
        </w:rPr>
        <w:t>Kenya,</w:t>
      </w:r>
      <w:r>
        <w:rPr>
          <w:spacing w:val="2"/>
          <w:sz w:val="24"/>
        </w:rPr>
        <w:t xml:space="preserve"> </w:t>
      </w:r>
      <w:r>
        <w:rPr>
          <w:sz w:val="24"/>
        </w:rPr>
        <w:t>Kilimanjaro and Rwenzori.</w:t>
      </w:r>
    </w:p>
    <w:p w:rsidR="00393B54" w:rsidRDefault="00574D45">
      <w:pPr>
        <w:pStyle w:val="BodyText"/>
        <w:ind w:right="252"/>
      </w:pPr>
      <w:r>
        <w:t>In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mountains, ice melts</w:t>
      </w:r>
      <w:r>
        <w:rPr>
          <w:spacing w:val="-1"/>
        </w:rPr>
        <w:t xml:space="preserve"> </w:t>
      </w:r>
      <w:r>
        <w:t>(thaws) during</w:t>
      </w:r>
      <w:r>
        <w:rPr>
          <w:spacing w:val="-4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warm weather,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seeps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collects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rock joints, cracks or pores.</w:t>
      </w:r>
    </w:p>
    <w:p w:rsidR="00393B54" w:rsidRDefault="00574D45">
      <w:pPr>
        <w:pStyle w:val="BodyText"/>
        <w:ind w:right="198"/>
      </w:pPr>
      <w:r>
        <w:t>At night, temperature falls to 0 degree Celsius and water freezes, its volume expands by 10</w:t>
      </w:r>
      <w:r>
        <w:t xml:space="preserve"> %. This</w:t>
      </w:r>
      <w:r>
        <w:rPr>
          <w:spacing w:val="1"/>
        </w:rPr>
        <w:t xml:space="preserve"> </w:t>
      </w:r>
      <w:r>
        <w:t>expansion exerts great force on the rock walls which eventually weakens the rock. Repeated action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freeze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thaw</w:t>
      </w:r>
      <w:r>
        <w:rPr>
          <w:spacing w:val="-1"/>
        </w:rPr>
        <w:t xml:space="preserve"> </w:t>
      </w:r>
      <w:r>
        <w:t>widen</w:t>
      </w:r>
      <w:r>
        <w:rPr>
          <w:spacing w:val="1"/>
        </w:rPr>
        <w:t xml:space="preserve"> </w:t>
      </w:r>
      <w:r>
        <w:t>and deepen</w:t>
      </w:r>
      <w:r>
        <w:rPr>
          <w:spacing w:val="-1"/>
        </w:rPr>
        <w:t xml:space="preserve"> </w:t>
      </w:r>
      <w:r>
        <w:t>the joints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eventually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rock disintegrates</w:t>
      </w:r>
      <w:r>
        <w:rPr>
          <w:spacing w:val="-1"/>
        </w:rPr>
        <w:t xml:space="preserve"> </w:t>
      </w:r>
      <w:r>
        <w:t>to pieces</w:t>
      </w:r>
      <w:r>
        <w:rPr>
          <w:spacing w:val="-1"/>
        </w:rPr>
        <w:t xml:space="preserve"> </w:t>
      </w:r>
      <w:r>
        <w:t>called</w:t>
      </w:r>
      <w:r>
        <w:rPr>
          <w:spacing w:val="-57"/>
        </w:rPr>
        <w:t xml:space="preserve"> </w:t>
      </w:r>
      <w:r>
        <w:t>screes</w:t>
      </w:r>
      <w:r>
        <w:rPr>
          <w:spacing w:val="1"/>
        </w:rPr>
        <w:t xml:space="preserve"> </w:t>
      </w:r>
      <w:r>
        <w:t>which accumulate</w:t>
      </w:r>
      <w:r>
        <w:rPr>
          <w:spacing w:val="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base.</w:t>
      </w:r>
    </w:p>
    <w:p w:rsidR="00393B54" w:rsidRDefault="00574D45">
      <w:pPr>
        <w:pStyle w:val="BodyText"/>
        <w:ind w:right="228"/>
      </w:pPr>
      <w:r>
        <w:rPr>
          <w:b/>
        </w:rPr>
        <w:t>Pressure r</w:t>
      </w:r>
      <w:r>
        <w:rPr>
          <w:b/>
        </w:rPr>
        <w:t xml:space="preserve">elease or unloading </w:t>
      </w:r>
      <w:r>
        <w:t>.This process takes place when overlying rock layers, soil and other</w:t>
      </w:r>
      <w:r>
        <w:rPr>
          <w:spacing w:val="-57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exerting</w:t>
      </w:r>
      <w:r>
        <w:rPr>
          <w:spacing w:val="-4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granites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removed by</w:t>
      </w:r>
      <w:r>
        <w:rPr>
          <w:spacing w:val="-6"/>
        </w:rPr>
        <w:t xml:space="preserve"> </w:t>
      </w:r>
      <w:r>
        <w:t>denudation</w:t>
      </w:r>
      <w:r>
        <w:rPr>
          <w:spacing w:val="-1"/>
        </w:rPr>
        <w:t xml:space="preserve"> </w:t>
      </w:r>
      <w:r>
        <w:t>forces such as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mass wasting. The gradual removal of these materials reduces pressur</w:t>
      </w:r>
      <w:r>
        <w:t>e and exposes rocks formally</w:t>
      </w:r>
      <w:r>
        <w:rPr>
          <w:spacing w:val="1"/>
        </w:rPr>
        <w:t xml:space="preserve"> </w:t>
      </w:r>
      <w:r>
        <w:t>buried to alternate heating and cooling during day and night. Gradually the newly exposed granites</w:t>
      </w:r>
      <w:r>
        <w:rPr>
          <w:spacing w:val="1"/>
        </w:rPr>
        <w:t xml:space="preserve"> </w:t>
      </w:r>
      <w:r>
        <w:t>expand and develop curved joints on the surface and eventually disintegrate into curved sheets. 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exposed</w:t>
      </w:r>
      <w:r>
        <w:rPr>
          <w:spacing w:val="-1"/>
        </w:rPr>
        <w:t xml:space="preserve"> </w:t>
      </w:r>
      <w:r>
        <w:t xml:space="preserve">granites in </w:t>
      </w:r>
      <w:r>
        <w:t>Apach, Serengeti and Rukwa</w:t>
      </w:r>
    </w:p>
    <w:p w:rsidR="00393B54" w:rsidRDefault="00574D45">
      <w:pPr>
        <w:pStyle w:val="BodyText"/>
        <w:ind w:right="147"/>
      </w:pPr>
      <w:r>
        <w:rPr>
          <w:b/>
        </w:rPr>
        <w:t>Salt</w:t>
      </w:r>
      <w:r>
        <w:rPr>
          <w:b/>
          <w:spacing w:val="-2"/>
        </w:rPr>
        <w:t xml:space="preserve"> </w:t>
      </w:r>
      <w:r>
        <w:rPr>
          <w:b/>
        </w:rPr>
        <w:t>crystallization</w:t>
      </w:r>
      <w:r>
        <w:t>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which saline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salt</w:t>
      </w:r>
      <w:r>
        <w:rPr>
          <w:spacing w:val="-1"/>
        </w:rPr>
        <w:t xml:space="preserve"> </w:t>
      </w:r>
      <w:r>
        <w:t>crystallizes,</w:t>
      </w:r>
      <w:r>
        <w:rPr>
          <w:spacing w:val="-1"/>
        </w:rPr>
        <w:t xml:space="preserve"> </w:t>
      </w:r>
      <w:r>
        <w:t>accumulate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expand leading</w:t>
      </w:r>
      <w:r>
        <w:rPr>
          <w:spacing w:val="-3"/>
        </w:rPr>
        <w:t xml:space="preserve"> </w:t>
      </w:r>
      <w:r>
        <w:t>to rock disintegration along</w:t>
      </w:r>
      <w:r>
        <w:rPr>
          <w:spacing w:val="-3"/>
        </w:rPr>
        <w:t xml:space="preserve"> </w:t>
      </w:r>
      <w:r>
        <w:t>joints and</w:t>
      </w:r>
      <w:r>
        <w:rPr>
          <w:spacing w:val="-1"/>
        </w:rPr>
        <w:t xml:space="preserve"> </w:t>
      </w:r>
      <w:r>
        <w:t>cracks.</w:t>
      </w:r>
    </w:p>
    <w:p w:rsidR="00393B54" w:rsidRDefault="00574D45">
      <w:pPr>
        <w:pStyle w:val="BodyText"/>
        <w:ind w:right="258" w:firstLine="60"/>
      </w:pPr>
      <w:r>
        <w:t xml:space="preserve">Salt crystallization mainly affects salt rock in semi </w:t>
      </w:r>
      <w:r>
        <w:t>arid basins. The occasional rain received</w:t>
      </w:r>
      <w:r>
        <w:rPr>
          <w:spacing w:val="1"/>
        </w:rPr>
        <w:t xml:space="preserve"> </w:t>
      </w:r>
      <w:r>
        <w:t>percolates down into the rock and dissolves salt mineral to form salt solution. During the hot long</w:t>
      </w:r>
      <w:r>
        <w:rPr>
          <w:spacing w:val="1"/>
        </w:rPr>
        <w:t xml:space="preserve"> </w:t>
      </w:r>
      <w:r>
        <w:t>dry</w:t>
      </w:r>
      <w:r>
        <w:rPr>
          <w:spacing w:val="-6"/>
        </w:rPr>
        <w:t xml:space="preserve"> </w:t>
      </w:r>
      <w:r>
        <w:t>season,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is brought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capillary.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evaporates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salt crystals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left behin</w:t>
      </w:r>
      <w:r>
        <w:t>d as tiny crystals which accumulate and overtime, exert pressure on rock walls which</w:t>
      </w:r>
      <w:r>
        <w:rPr>
          <w:spacing w:val="1"/>
        </w:rPr>
        <w:t xml:space="preserve"> </w:t>
      </w:r>
      <w:r>
        <w:t>eventually</w:t>
      </w:r>
      <w:r>
        <w:rPr>
          <w:spacing w:val="-6"/>
        </w:rPr>
        <w:t xml:space="preserve"> </w:t>
      </w:r>
      <w:r>
        <w:t>lead to rock disintegration.</w:t>
      </w:r>
    </w:p>
    <w:p w:rsidR="00393B54" w:rsidRDefault="00574D45">
      <w:pPr>
        <w:pStyle w:val="BodyText"/>
        <w:ind w:right="360"/>
      </w:pPr>
      <w:r>
        <w:t>Salt</w:t>
      </w:r>
      <w:r>
        <w:rPr>
          <w:spacing w:val="-2"/>
        </w:rPr>
        <w:t xml:space="preserve"> </w:t>
      </w:r>
      <w:r>
        <w:t>crystallization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Magadi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Naivasha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Kenya</w:t>
      </w:r>
      <w:r>
        <w:rPr>
          <w:spacing w:val="2"/>
        </w:rPr>
        <w:t xml:space="preserve"> </w:t>
      </w:r>
      <w:r>
        <w:t>and Lake</w:t>
      </w:r>
      <w:r>
        <w:rPr>
          <w:spacing w:val="-2"/>
        </w:rPr>
        <w:t xml:space="preserve"> </w:t>
      </w:r>
      <w:r>
        <w:t>Katwe</w:t>
      </w:r>
      <w:r>
        <w:rPr>
          <w:spacing w:val="-2"/>
        </w:rPr>
        <w:t xml:space="preserve"> </w:t>
      </w:r>
      <w:r>
        <w:t>south</w:t>
      </w:r>
      <w:r>
        <w:rPr>
          <w:spacing w:val="-57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Uganda.</w:t>
      </w:r>
    </w:p>
    <w:p w:rsidR="00393B54" w:rsidRDefault="00574D45">
      <w:pPr>
        <w:pStyle w:val="BodyText"/>
        <w:ind w:right="188"/>
      </w:pPr>
      <w:r>
        <w:rPr>
          <w:b/>
        </w:rPr>
        <w:t xml:space="preserve">Aridity shrinkage or </w:t>
      </w:r>
      <w:r>
        <w:rPr>
          <w:b/>
        </w:rPr>
        <w:t>slaking</w:t>
      </w:r>
      <w:r>
        <w:t>- occurs on non-porous rocks like clay which absorbs water during</w:t>
      </w:r>
      <w:r>
        <w:rPr>
          <w:spacing w:val="1"/>
        </w:rPr>
        <w:t xml:space="preserve"> </w:t>
      </w:r>
      <w:r>
        <w:t>rainy season and expands, while during the dry season loose water through evaporation and crack.</w:t>
      </w:r>
      <w:r>
        <w:rPr>
          <w:spacing w:val="1"/>
        </w:rPr>
        <w:t xml:space="preserve"> </w:t>
      </w:r>
      <w:r>
        <w:t>Repeated</w:t>
      </w:r>
      <w:r>
        <w:rPr>
          <w:spacing w:val="-2"/>
        </w:rPr>
        <w:t xml:space="preserve"> </w:t>
      </w:r>
      <w:r>
        <w:t>alternate expansion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contraction</w:t>
      </w:r>
      <w:r>
        <w:rPr>
          <w:spacing w:val="-1"/>
        </w:rPr>
        <w:t xml:space="preserve"> </w:t>
      </w:r>
      <w:r>
        <w:t>eventually</w:t>
      </w:r>
      <w:r>
        <w:rPr>
          <w:spacing w:val="-6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crumble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sma</w:t>
      </w:r>
      <w:r>
        <w:t>ll</w:t>
      </w:r>
      <w:r>
        <w:rPr>
          <w:spacing w:val="-1"/>
        </w:rPr>
        <w:t xml:space="preserve"> </w:t>
      </w:r>
      <w:r>
        <w:t>elongated</w:t>
      </w:r>
      <w:r>
        <w:rPr>
          <w:spacing w:val="-57"/>
        </w:rPr>
        <w:t xml:space="preserve"> </w:t>
      </w:r>
      <w:r>
        <w:t>pieces.</w:t>
      </w:r>
    </w:p>
    <w:p w:rsidR="00393B54" w:rsidRDefault="00574D45">
      <w:pPr>
        <w:ind w:left="720" w:right="721"/>
        <w:rPr>
          <w:sz w:val="24"/>
        </w:rPr>
      </w:pPr>
      <w:r>
        <w:rPr>
          <w:b/>
          <w:sz w:val="24"/>
        </w:rPr>
        <w:t>Biological weathering or chelation</w:t>
      </w:r>
      <w:r>
        <w:rPr>
          <w:sz w:val="24"/>
        </w:rPr>
        <w:t>. Combines the effects of plant roots, man and other living</w:t>
      </w:r>
      <w:r>
        <w:rPr>
          <w:spacing w:val="-57"/>
          <w:sz w:val="24"/>
        </w:rPr>
        <w:t xml:space="preserve"> </w:t>
      </w:r>
      <w:r>
        <w:rPr>
          <w:sz w:val="24"/>
        </w:rPr>
        <w:t>organisms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419" w:firstLine="0"/>
        <w:rPr>
          <w:sz w:val="24"/>
        </w:rPr>
      </w:pPr>
      <w:r>
        <w:rPr>
          <w:sz w:val="24"/>
        </w:rPr>
        <w:t>plant</w:t>
      </w:r>
      <w:r>
        <w:rPr>
          <w:spacing w:val="-2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growing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stresses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strains</w:t>
      </w:r>
      <w:r>
        <w:rPr>
          <w:spacing w:val="-1"/>
          <w:sz w:val="24"/>
        </w:rPr>
        <w:t xml:space="preserve"> </w:t>
      </w:r>
      <w:r>
        <w:rPr>
          <w:sz w:val="24"/>
        </w:rPr>
        <w:t>causing</w:t>
      </w:r>
      <w:r>
        <w:rPr>
          <w:spacing w:val="-3"/>
          <w:sz w:val="24"/>
        </w:rPr>
        <w:t xml:space="preserve"> </w:t>
      </w:r>
      <w:r>
        <w:rPr>
          <w:sz w:val="24"/>
        </w:rPr>
        <w:t>rock disintegration</w:t>
      </w:r>
      <w:r>
        <w:rPr>
          <w:spacing w:val="-57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joints and</w:t>
      </w:r>
      <w:r>
        <w:rPr>
          <w:spacing w:val="-1"/>
          <w:sz w:val="24"/>
        </w:rPr>
        <w:t xml:space="preserve"> </w:t>
      </w:r>
      <w:r>
        <w:rPr>
          <w:sz w:val="24"/>
        </w:rPr>
        <w:t>crevices.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205" w:firstLine="0"/>
        <w:rPr>
          <w:sz w:val="24"/>
        </w:rPr>
      </w:pPr>
      <w:r>
        <w:rPr>
          <w:sz w:val="24"/>
        </w:rPr>
        <w:t>man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quarrying,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construction,</w:t>
      </w:r>
      <w:r>
        <w:rPr>
          <w:spacing w:val="-2"/>
          <w:sz w:val="24"/>
        </w:rPr>
        <w:t xml:space="preserve"> </w:t>
      </w:r>
      <w:r>
        <w:rPr>
          <w:sz w:val="24"/>
        </w:rPr>
        <w:t>overgrazing</w:t>
      </w:r>
      <w:r>
        <w:rPr>
          <w:spacing w:val="-4"/>
          <w:sz w:val="24"/>
        </w:rPr>
        <w:t xml:space="preserve"> </w:t>
      </w:r>
      <w:r>
        <w:rPr>
          <w:sz w:val="24"/>
        </w:rPr>
        <w:t>e.t.c cause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57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disintegration of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531" w:firstLine="0"/>
        <w:rPr>
          <w:sz w:val="24"/>
        </w:rPr>
      </w:pPr>
      <w:r>
        <w:rPr>
          <w:sz w:val="24"/>
        </w:rPr>
        <w:t>Movement/</w:t>
      </w:r>
      <w:r>
        <w:rPr>
          <w:spacing w:val="-1"/>
          <w:sz w:val="24"/>
        </w:rPr>
        <w:t xml:space="preserve"> </w:t>
      </w:r>
      <w:r>
        <w:rPr>
          <w:sz w:val="24"/>
        </w:rPr>
        <w:t>trampling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herds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break</w:t>
      </w:r>
      <w:r>
        <w:rPr>
          <w:spacing w:val="-1"/>
          <w:sz w:val="24"/>
        </w:rPr>
        <w:t xml:space="preserve"> </w:t>
      </w:r>
      <w:r>
        <w:rPr>
          <w:sz w:val="24"/>
        </w:rPr>
        <w:t>down rocks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nomadic</w:t>
      </w:r>
      <w:r>
        <w:rPr>
          <w:spacing w:val="-1"/>
          <w:sz w:val="24"/>
        </w:rPr>
        <w:t xml:space="preserve"> </w:t>
      </w:r>
      <w:r>
        <w:rPr>
          <w:sz w:val="24"/>
        </w:rPr>
        <w:t>communities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Karamoja.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701" w:firstLine="0"/>
        <w:rPr>
          <w:sz w:val="24"/>
        </w:rPr>
      </w:pPr>
      <w:r>
        <w:rPr>
          <w:sz w:val="24"/>
        </w:rPr>
        <w:t>small</w:t>
      </w:r>
      <w:r>
        <w:rPr>
          <w:spacing w:val="-2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rodents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rats,</w:t>
      </w:r>
      <w:r>
        <w:rPr>
          <w:spacing w:val="-1"/>
          <w:sz w:val="24"/>
        </w:rPr>
        <w:t xml:space="preserve"> </w:t>
      </w:r>
      <w:r>
        <w:rPr>
          <w:sz w:val="24"/>
        </w:rPr>
        <w:t>mice,</w:t>
      </w:r>
      <w:r>
        <w:rPr>
          <w:spacing w:val="-1"/>
          <w:sz w:val="24"/>
        </w:rPr>
        <w:t xml:space="preserve"> </w:t>
      </w:r>
      <w:r>
        <w:rPr>
          <w:sz w:val="24"/>
        </w:rPr>
        <w:t>moles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squirrel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burrows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physical disintegration of</w:t>
      </w:r>
      <w:r>
        <w:rPr>
          <w:spacing w:val="-1"/>
          <w:sz w:val="24"/>
        </w:rPr>
        <w:t xml:space="preserve"> </w:t>
      </w:r>
      <w:r>
        <w:rPr>
          <w:sz w:val="24"/>
        </w:rPr>
        <w:t>rocks.</w:t>
      </w:r>
    </w:p>
    <w:p w:rsidR="00393B54" w:rsidRDefault="00393B54">
      <w:pPr>
        <w:rPr>
          <w:sz w:val="24"/>
        </w:rPr>
        <w:sectPr w:rsidR="00393B54">
          <w:headerReference w:type="default" r:id="rId79"/>
          <w:footerReference w:type="default" r:id="rId80"/>
          <w:pgSz w:w="12240" w:h="15840"/>
          <w:pgMar w:top="880" w:right="1680" w:bottom="1040" w:left="0" w:header="690" w:footer="860" w:gutter="0"/>
          <w:pgNumType w:start="37"/>
          <w:cols w:space="720"/>
        </w:sectPr>
      </w:pP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9"/>
        </w:tabs>
        <w:ind w:left="720" w:right="315" w:firstLine="0"/>
        <w:rPr>
          <w:sz w:val="24"/>
        </w:rPr>
      </w:pPr>
      <w:r>
        <w:rPr>
          <w:sz w:val="24"/>
        </w:rPr>
        <w:lastRenderedPageBreak/>
        <w:t>Insects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locust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termites</w:t>
      </w:r>
      <w:r>
        <w:rPr>
          <w:spacing w:val="-1"/>
          <w:sz w:val="24"/>
        </w:rPr>
        <w:t xml:space="preserve"> </w:t>
      </w:r>
      <w:r>
        <w:rPr>
          <w:sz w:val="24"/>
        </w:rPr>
        <w:t>destroy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thereby</w:t>
      </w:r>
      <w:r>
        <w:rPr>
          <w:spacing w:val="-6"/>
          <w:sz w:val="24"/>
        </w:rPr>
        <w:t xml:space="preserve"> </w:t>
      </w:r>
      <w:r>
        <w:rPr>
          <w:sz w:val="24"/>
        </w:rPr>
        <w:t>exposing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to agents of physical weathering.</w:t>
      </w:r>
    </w:p>
    <w:p w:rsidR="00393B54" w:rsidRDefault="00574D45">
      <w:pPr>
        <w:ind w:left="866" w:right="272"/>
        <w:jc w:val="center"/>
        <w:rPr>
          <w:b/>
          <w:sz w:val="19"/>
        </w:rPr>
      </w:pPr>
      <w:r>
        <w:rPr>
          <w:b/>
          <w:sz w:val="19"/>
        </w:rPr>
        <w:t>PHYSICAL</w:t>
      </w:r>
      <w:r>
        <w:rPr>
          <w:b/>
          <w:spacing w:val="28"/>
          <w:sz w:val="19"/>
        </w:rPr>
        <w:t xml:space="preserve"> </w:t>
      </w:r>
      <w:r>
        <w:rPr>
          <w:b/>
          <w:sz w:val="19"/>
        </w:rPr>
        <w:t>WEATHERING</w:t>
      </w:r>
      <w:r>
        <w:rPr>
          <w:b/>
          <w:spacing w:val="33"/>
          <w:sz w:val="19"/>
        </w:rPr>
        <w:t xml:space="preserve"> </w:t>
      </w:r>
      <w:r>
        <w:rPr>
          <w:b/>
          <w:sz w:val="19"/>
        </w:rPr>
        <w:t>IN</w:t>
      </w:r>
      <w:r>
        <w:rPr>
          <w:b/>
          <w:spacing w:val="27"/>
          <w:sz w:val="19"/>
        </w:rPr>
        <w:t xml:space="preserve"> </w:t>
      </w:r>
      <w:r>
        <w:rPr>
          <w:b/>
          <w:sz w:val="19"/>
        </w:rPr>
        <w:t>THE</w:t>
      </w:r>
      <w:r>
        <w:rPr>
          <w:b/>
          <w:spacing w:val="29"/>
          <w:sz w:val="19"/>
        </w:rPr>
        <w:t xml:space="preserve"> </w:t>
      </w:r>
      <w:r>
        <w:rPr>
          <w:b/>
          <w:sz w:val="19"/>
        </w:rPr>
        <w:t>SEMI</w:t>
      </w:r>
      <w:r>
        <w:rPr>
          <w:b/>
          <w:sz w:val="24"/>
        </w:rPr>
        <w:t>-</w:t>
      </w:r>
      <w:r>
        <w:rPr>
          <w:b/>
          <w:sz w:val="19"/>
        </w:rPr>
        <w:t>ARID</w:t>
      </w:r>
      <w:r>
        <w:rPr>
          <w:b/>
          <w:spacing w:val="27"/>
          <w:sz w:val="19"/>
        </w:rPr>
        <w:t xml:space="preserve"> </w:t>
      </w:r>
      <w:r>
        <w:rPr>
          <w:b/>
          <w:sz w:val="19"/>
        </w:rPr>
        <w:t>AREAS</w:t>
      </w:r>
      <w:r>
        <w:rPr>
          <w:b/>
          <w:spacing w:val="28"/>
          <w:sz w:val="19"/>
        </w:rPr>
        <w:t xml:space="preserve"> </w:t>
      </w:r>
      <w:r>
        <w:rPr>
          <w:b/>
          <w:sz w:val="19"/>
        </w:rPr>
        <w:t>OF</w:t>
      </w:r>
      <w:r>
        <w:rPr>
          <w:b/>
          <w:spacing w:val="31"/>
          <w:sz w:val="19"/>
        </w:rPr>
        <w:t xml:space="preserve"> </w:t>
      </w:r>
      <w:r>
        <w:rPr>
          <w:b/>
          <w:sz w:val="24"/>
        </w:rPr>
        <w:t>E</w:t>
      </w:r>
      <w:r>
        <w:rPr>
          <w:b/>
          <w:sz w:val="19"/>
        </w:rPr>
        <w:t>AST</w:t>
      </w:r>
      <w:r>
        <w:rPr>
          <w:b/>
          <w:spacing w:val="30"/>
          <w:sz w:val="19"/>
        </w:rPr>
        <w:t xml:space="preserve"> </w:t>
      </w:r>
      <w:r>
        <w:rPr>
          <w:b/>
          <w:sz w:val="24"/>
        </w:rPr>
        <w:t>A</w:t>
      </w:r>
      <w:r>
        <w:rPr>
          <w:b/>
          <w:sz w:val="19"/>
        </w:rPr>
        <w:t>FRICA</w:t>
      </w:r>
    </w:p>
    <w:p w:rsidR="00393B54" w:rsidRDefault="00574D45">
      <w:pPr>
        <w:pStyle w:val="Heading1"/>
        <w:spacing w:line="240" w:lineRule="auto"/>
        <w:ind w:right="847"/>
      </w:pPr>
      <w:r>
        <w:t>Account for the dominance of physical weathering in the semi-arid areas of East 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dominated by</w:t>
      </w:r>
      <w:r>
        <w:rPr>
          <w:spacing w:val="-6"/>
          <w:sz w:val="24"/>
        </w:rPr>
        <w:t xml:space="preserve"> </w:t>
      </w:r>
      <w:r>
        <w:rPr>
          <w:sz w:val="24"/>
        </w:rPr>
        <w:t>physical weathering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semi-desert</w:t>
      </w:r>
      <w:r>
        <w:rPr>
          <w:spacing w:val="-1"/>
          <w:sz w:val="24"/>
        </w:rPr>
        <w:t xml:space="preserve"> </w:t>
      </w:r>
      <w:r>
        <w:rPr>
          <w:sz w:val="24"/>
        </w:rPr>
        <w:t>areas.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define</w:t>
      </w:r>
      <w:r>
        <w:rPr>
          <w:spacing w:val="-3"/>
          <w:sz w:val="24"/>
        </w:rPr>
        <w:t xml:space="preserve"> </w:t>
      </w:r>
      <w:r>
        <w:rPr>
          <w:sz w:val="24"/>
        </w:rPr>
        <w:t>the physical 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processes that dominate</w:t>
      </w:r>
      <w:r>
        <w:rPr>
          <w:spacing w:val="-1"/>
          <w:sz w:val="24"/>
        </w:rPr>
        <w:t xml:space="preserve"> </w:t>
      </w:r>
      <w:r>
        <w:rPr>
          <w:sz w:val="24"/>
        </w:rPr>
        <w:t>semi-arid regions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or 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favoring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dominance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semi</w:t>
      </w:r>
      <w:r>
        <w:rPr>
          <w:spacing w:val="-1"/>
          <w:sz w:val="24"/>
        </w:rPr>
        <w:t xml:space="preserve"> </w:t>
      </w:r>
      <w:r>
        <w:rPr>
          <w:sz w:val="24"/>
        </w:rPr>
        <w:t>arid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Illustrate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diagrams where</w:t>
      </w:r>
      <w:r>
        <w:rPr>
          <w:spacing w:val="-1"/>
          <w:sz w:val="24"/>
        </w:rPr>
        <w:t xml:space="preserve"> </w:t>
      </w:r>
      <w:r>
        <w:rPr>
          <w:sz w:val="24"/>
        </w:rPr>
        <w:t>applicable</w:t>
      </w:r>
    </w:p>
    <w:p w:rsidR="00393B54" w:rsidRDefault="00574D45">
      <w:pPr>
        <w:pStyle w:val="Heading1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288"/>
      </w:pPr>
      <w:r>
        <w:t>Physical weathering is the process that involves disintegration or break- down of rocks into smaller</w:t>
      </w:r>
      <w:r>
        <w:rPr>
          <w:spacing w:val="-57"/>
        </w:rPr>
        <w:t xml:space="preserve"> </w:t>
      </w:r>
      <w:r>
        <w:t>fragments</w:t>
      </w:r>
      <w:r>
        <w:rPr>
          <w:spacing w:val="-1"/>
        </w:rPr>
        <w:t xml:space="preserve"> </w:t>
      </w:r>
      <w:r>
        <w:t>without any</w:t>
      </w:r>
      <w:r>
        <w:rPr>
          <w:spacing w:val="-5"/>
        </w:rPr>
        <w:t xml:space="preserve"> </w:t>
      </w:r>
      <w:r>
        <w:t>ch</w:t>
      </w:r>
      <w:r>
        <w:t>emical changes in the</w:t>
      </w:r>
      <w:r>
        <w:rPr>
          <w:spacing w:val="-1"/>
        </w:rPr>
        <w:t xml:space="preserve"> </w:t>
      </w:r>
      <w:r>
        <w:t>composition of the</w:t>
      </w:r>
      <w:r>
        <w:rPr>
          <w:spacing w:val="-1"/>
        </w:rPr>
        <w:t xml:space="preserve"> </w:t>
      </w:r>
      <w:r>
        <w:t>rock.</w:t>
      </w:r>
    </w:p>
    <w:p w:rsidR="00393B54" w:rsidRDefault="00574D45">
      <w:pPr>
        <w:pStyle w:val="BodyText"/>
        <w:spacing w:line="257" w:lineRule="exact"/>
      </w:pPr>
      <w:r>
        <w:t>Physical</w:t>
      </w:r>
      <w:r>
        <w:rPr>
          <w:spacing w:val="-2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dominant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are;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303" w:lineRule="exact"/>
        <w:ind w:left="900"/>
        <w:rPr>
          <w:sz w:val="24"/>
        </w:rPr>
      </w:pP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dry,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01" w:lineRule="auto"/>
        <w:ind w:right="505" w:hanging="360"/>
        <w:rPr>
          <w:sz w:val="24"/>
        </w:rPr>
      </w:pPr>
      <w:r>
        <w:tab/>
      </w:r>
      <w:r>
        <w:rPr>
          <w:sz w:val="24"/>
        </w:rPr>
        <w:t>Receiving low annual rain fall of less that 500mm with a prolonged dry season for example</w:t>
      </w:r>
      <w:r>
        <w:rPr>
          <w:spacing w:val="1"/>
          <w:sz w:val="24"/>
        </w:rPr>
        <w:t xml:space="preserve"> </w:t>
      </w:r>
      <w:r>
        <w:rPr>
          <w:sz w:val="24"/>
        </w:rPr>
        <w:t>Northern,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Western and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Eastern</w:t>
      </w:r>
      <w:r>
        <w:rPr>
          <w:spacing w:val="-2"/>
          <w:sz w:val="24"/>
        </w:rPr>
        <w:t xml:space="preserve"> </w:t>
      </w:r>
      <w:r>
        <w:rPr>
          <w:sz w:val="24"/>
        </w:rPr>
        <w:t>Kenya,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2"/>
          <w:sz w:val="24"/>
        </w:rPr>
        <w:t xml:space="preserve"> </w:t>
      </w:r>
      <w:r>
        <w:rPr>
          <w:sz w:val="24"/>
        </w:rPr>
        <w:t>Tanzania,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Eastern</w:t>
      </w:r>
      <w:r>
        <w:rPr>
          <w:spacing w:val="-2"/>
          <w:sz w:val="24"/>
        </w:rPr>
        <w:t xml:space="preserve"> </w:t>
      </w:r>
      <w:r>
        <w:rPr>
          <w:sz w:val="24"/>
        </w:rPr>
        <w:t>Uganda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spacing w:before="5" w:line="254" w:lineRule="exact"/>
      </w:pPr>
      <w:r>
        <w:t>Semi</w:t>
      </w:r>
      <w:r>
        <w:rPr>
          <w:spacing w:val="-2"/>
        </w:rPr>
        <w:t xml:space="preserve"> </w:t>
      </w:r>
      <w:r>
        <w:t>arid</w:t>
      </w:r>
      <w:r>
        <w:rPr>
          <w:spacing w:val="-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characterized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300" w:lineRule="exact"/>
        <w:ind w:left="900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rainfall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than 500mm</w:t>
      </w:r>
      <w:r>
        <w:rPr>
          <w:spacing w:val="-1"/>
          <w:sz w:val="24"/>
        </w:rPr>
        <w:t xml:space="preserve"> </w:t>
      </w:r>
      <w:r>
        <w:rPr>
          <w:sz w:val="24"/>
        </w:rPr>
        <w:t>annually,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Rainfall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unreliable,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Low</w:t>
      </w:r>
      <w:r>
        <w:rPr>
          <w:spacing w:val="-3"/>
          <w:sz w:val="24"/>
        </w:rPr>
        <w:t xml:space="preserve"> </w:t>
      </w:r>
      <w:r>
        <w:rPr>
          <w:sz w:val="24"/>
        </w:rPr>
        <w:t>humidity,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cover,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Hot/ very</w:t>
      </w:r>
      <w:r>
        <w:rPr>
          <w:spacing w:val="-3"/>
          <w:sz w:val="24"/>
        </w:rPr>
        <w:t xml:space="preserve"> </w:t>
      </w:r>
      <w:r>
        <w:rPr>
          <w:sz w:val="24"/>
        </w:rPr>
        <w:t>hot temperatures 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cool/cold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 night,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diurnal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temperature,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98" w:lineRule="exact"/>
        <w:ind w:left="900"/>
        <w:rPr>
          <w:sz w:val="24"/>
        </w:rPr>
      </w:pPr>
      <w:r>
        <w:rPr>
          <w:sz w:val="24"/>
        </w:rPr>
        <w:t>Absence/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</w:t>
      </w:r>
      <w:r>
        <w:rPr>
          <w:spacing w:val="-2"/>
          <w:sz w:val="24"/>
        </w:rPr>
        <w:t xml:space="preserve"> </w:t>
      </w:r>
      <w:r>
        <w:rPr>
          <w:sz w:val="24"/>
        </w:rPr>
        <w:t>cover.</w:t>
      </w:r>
    </w:p>
    <w:p w:rsidR="00393B54" w:rsidRDefault="00574D45">
      <w:pPr>
        <w:pStyle w:val="Heading1"/>
        <w:spacing w:line="249" w:lineRule="exact"/>
      </w:pPr>
      <w:r>
        <w:t>Physical</w:t>
      </w:r>
      <w:r>
        <w:rPr>
          <w:spacing w:val="-2"/>
        </w:rPr>
        <w:t xml:space="preserve"> </w:t>
      </w:r>
      <w:r>
        <w:t>weathering</w:t>
      </w:r>
      <w:r>
        <w:rPr>
          <w:spacing w:val="-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dominate</w:t>
      </w:r>
      <w:r>
        <w:rPr>
          <w:spacing w:val="-2"/>
        </w:rPr>
        <w:t xml:space="preserve"> </w:t>
      </w:r>
      <w:r>
        <w:t>semi-arid</w:t>
      </w:r>
      <w:r>
        <w:rPr>
          <w:spacing w:val="-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BodyText"/>
        <w:ind w:right="150"/>
      </w:pPr>
      <w:r>
        <w:rPr>
          <w:b/>
        </w:rPr>
        <w:t>Exfoliation</w:t>
      </w:r>
      <w:r>
        <w:t>-the peeling off of surface layers of the rock as a result of expansion of the surface layers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t>rock when heated</w:t>
      </w:r>
      <w:r>
        <w:rPr>
          <w:spacing w:val="1"/>
        </w:rPr>
        <w:t xml:space="preserve"> </w:t>
      </w:r>
      <w:r>
        <w:t>and contraction when cooled</w:t>
      </w:r>
    </w:p>
    <w:p w:rsidR="00393B54" w:rsidRDefault="00574D45">
      <w:pPr>
        <w:pStyle w:val="BodyText"/>
        <w:ind w:right="182"/>
      </w:pPr>
      <w:r>
        <w:rPr>
          <w:b/>
        </w:rPr>
        <w:t>Block disintegration</w:t>
      </w:r>
      <w:r>
        <w:t>-the breakdown of rocks into rectangular shaped blocks when jointed rocks are</w:t>
      </w:r>
      <w:r>
        <w:rPr>
          <w:spacing w:val="-58"/>
        </w:rPr>
        <w:t xml:space="preserve"> </w:t>
      </w:r>
      <w:r>
        <w:t>heated</w:t>
      </w:r>
      <w:r>
        <w:rPr>
          <w:spacing w:val="-1"/>
        </w:rPr>
        <w:t xml:space="preserve"> </w:t>
      </w:r>
      <w:r>
        <w:t>or cooled leading</w:t>
      </w:r>
      <w:r>
        <w:rPr>
          <w:spacing w:val="-1"/>
        </w:rPr>
        <w:t xml:space="preserve"> </w:t>
      </w:r>
      <w:r>
        <w:t>to expansion or contraction</w:t>
      </w:r>
    </w:p>
    <w:p w:rsidR="00393B54" w:rsidRDefault="00574D45">
      <w:pPr>
        <w:pStyle w:val="BodyText"/>
        <w:ind w:right="426"/>
      </w:pPr>
      <w:r>
        <w:rPr>
          <w:b/>
        </w:rPr>
        <w:t>Granular</w:t>
      </w:r>
      <w:r>
        <w:rPr>
          <w:b/>
          <w:spacing w:val="-2"/>
        </w:rPr>
        <w:t xml:space="preserve"> </w:t>
      </w:r>
      <w:r>
        <w:rPr>
          <w:b/>
        </w:rPr>
        <w:t>disintegration</w:t>
      </w:r>
      <w:r>
        <w:t>-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breakdown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heterogeneous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tiny</w:t>
      </w:r>
      <w:r>
        <w:rPr>
          <w:spacing w:val="-4"/>
        </w:rPr>
        <w:t xml:space="preserve"> </w:t>
      </w:r>
      <w:r>
        <w:t>particles/</w:t>
      </w:r>
      <w:r>
        <w:rPr>
          <w:spacing w:val="1"/>
        </w:rPr>
        <w:t xml:space="preserve"> </w:t>
      </w:r>
      <w:r>
        <w:t>grains</w:t>
      </w:r>
      <w:r>
        <w:rPr>
          <w:spacing w:val="-1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differential</w:t>
      </w:r>
      <w:r>
        <w:rPr>
          <w:spacing w:val="-1"/>
        </w:rPr>
        <w:t xml:space="preserve"> </w:t>
      </w:r>
      <w:r>
        <w:t>heating</w:t>
      </w:r>
      <w:r>
        <w:rPr>
          <w:spacing w:val="-3"/>
        </w:rPr>
        <w:t xml:space="preserve"> </w:t>
      </w:r>
      <w:r>
        <w:t>and cooling</w:t>
      </w:r>
    </w:p>
    <w:p w:rsidR="00393B54" w:rsidRDefault="00574D45">
      <w:pPr>
        <w:pStyle w:val="BodyText"/>
        <w:ind w:right="594"/>
      </w:pPr>
      <w:r>
        <w:rPr>
          <w:b/>
        </w:rPr>
        <w:t>Salt</w:t>
      </w:r>
      <w:r>
        <w:rPr>
          <w:b/>
          <w:spacing w:val="-2"/>
        </w:rPr>
        <w:t xml:space="preserve"> </w:t>
      </w:r>
      <w:r>
        <w:rPr>
          <w:b/>
        </w:rPr>
        <w:t>crystallization</w:t>
      </w:r>
      <w:r>
        <w:t>-</w:t>
      </w:r>
      <w:r>
        <w:rPr>
          <w:spacing w:val="-2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saline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salt</w:t>
      </w:r>
      <w:r>
        <w:rPr>
          <w:spacing w:val="-1"/>
        </w:rPr>
        <w:t xml:space="preserve"> </w:t>
      </w:r>
      <w:r>
        <w:t>crystallizes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evaporation,</w:t>
      </w:r>
      <w:r>
        <w:rPr>
          <w:spacing w:val="-57"/>
        </w:rPr>
        <w:t xml:space="preserve"> </w:t>
      </w:r>
      <w:r>
        <w:t>accumulates in rock joints, cracks leading to internal stresses and strains resul</w:t>
      </w:r>
      <w:r>
        <w:t>ting into rock</w:t>
      </w:r>
      <w:r>
        <w:rPr>
          <w:spacing w:val="1"/>
        </w:rPr>
        <w:t xml:space="preserve"> </w:t>
      </w:r>
      <w:r>
        <w:t>disintegration</w:t>
      </w:r>
    </w:p>
    <w:p w:rsidR="00393B54" w:rsidRDefault="00574D45">
      <w:pPr>
        <w:pStyle w:val="BodyText"/>
        <w:ind w:right="363"/>
      </w:pPr>
      <w:r>
        <w:rPr>
          <w:b/>
        </w:rPr>
        <w:t>Aridity shrinkage</w:t>
      </w:r>
      <w:r>
        <w:t>-</w:t>
      </w:r>
      <w:r>
        <w:rPr>
          <w:spacing w:val="-1"/>
        </w:rPr>
        <w:t xml:space="preserve"> </w:t>
      </w:r>
      <w:r>
        <w:t>occurs on non-porous rocks like</w:t>
      </w:r>
      <w:r>
        <w:rPr>
          <w:spacing w:val="-1"/>
        </w:rPr>
        <w:t xml:space="preserve"> </w:t>
      </w:r>
      <w:r>
        <w:t>clay</w:t>
      </w:r>
      <w:r>
        <w:rPr>
          <w:spacing w:val="-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absorbs water</w:t>
      </w:r>
      <w:r>
        <w:rPr>
          <w:spacing w:val="-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rainy</w:t>
      </w:r>
      <w:r>
        <w:rPr>
          <w:spacing w:val="-5"/>
        </w:rPr>
        <w:t xml:space="preserve"> </w:t>
      </w:r>
      <w:r>
        <w:t>season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expands, while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dry</w:t>
      </w:r>
      <w:r>
        <w:rPr>
          <w:spacing w:val="-5"/>
        </w:rPr>
        <w:t xml:space="preserve"> </w:t>
      </w:r>
      <w:r>
        <w:t>season looses water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cracks leading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disintegration.</w:t>
      </w:r>
    </w:p>
    <w:p w:rsidR="00393B54" w:rsidRDefault="00574D45">
      <w:pPr>
        <w:spacing w:before="3" w:line="274" w:lineRule="exact"/>
        <w:ind w:left="866" w:right="272"/>
        <w:jc w:val="center"/>
        <w:rPr>
          <w:b/>
          <w:sz w:val="19"/>
        </w:rPr>
      </w:pPr>
      <w:r>
        <w:rPr>
          <w:b/>
          <w:sz w:val="24"/>
        </w:rPr>
        <w:t>F</w:t>
      </w:r>
      <w:r>
        <w:rPr>
          <w:b/>
          <w:sz w:val="19"/>
        </w:rPr>
        <w:t>ACTORS</w:t>
      </w:r>
      <w:r>
        <w:rPr>
          <w:b/>
          <w:spacing w:val="31"/>
          <w:sz w:val="19"/>
        </w:rPr>
        <w:t xml:space="preserve"> </w:t>
      </w:r>
      <w:r>
        <w:rPr>
          <w:b/>
          <w:sz w:val="19"/>
        </w:rPr>
        <w:t>FAVORING</w:t>
      </w:r>
      <w:r>
        <w:rPr>
          <w:b/>
          <w:spacing w:val="32"/>
          <w:sz w:val="19"/>
        </w:rPr>
        <w:t xml:space="preserve"> </w:t>
      </w:r>
      <w:r>
        <w:rPr>
          <w:b/>
          <w:sz w:val="19"/>
        </w:rPr>
        <w:t>PHYSICAL</w:t>
      </w:r>
      <w:r>
        <w:rPr>
          <w:b/>
          <w:spacing w:val="33"/>
          <w:sz w:val="19"/>
        </w:rPr>
        <w:t xml:space="preserve"> </w:t>
      </w:r>
      <w:r>
        <w:rPr>
          <w:b/>
          <w:sz w:val="19"/>
        </w:rPr>
        <w:t>WEATHERING</w:t>
      </w:r>
      <w:r>
        <w:rPr>
          <w:b/>
          <w:spacing w:val="30"/>
          <w:sz w:val="19"/>
        </w:rPr>
        <w:t xml:space="preserve"> </w:t>
      </w:r>
      <w:r>
        <w:rPr>
          <w:b/>
          <w:sz w:val="19"/>
        </w:rPr>
        <w:t>IN</w:t>
      </w:r>
      <w:r>
        <w:rPr>
          <w:b/>
          <w:spacing w:val="31"/>
          <w:sz w:val="19"/>
        </w:rPr>
        <w:t xml:space="preserve"> </w:t>
      </w:r>
      <w:r>
        <w:rPr>
          <w:b/>
          <w:sz w:val="19"/>
        </w:rPr>
        <w:t>SEMI</w:t>
      </w:r>
      <w:r>
        <w:rPr>
          <w:b/>
          <w:sz w:val="24"/>
        </w:rPr>
        <w:t>-</w:t>
      </w:r>
      <w:r>
        <w:rPr>
          <w:b/>
          <w:sz w:val="19"/>
        </w:rPr>
        <w:t>ARID</w:t>
      </w:r>
      <w:r>
        <w:rPr>
          <w:b/>
          <w:spacing w:val="31"/>
          <w:sz w:val="19"/>
        </w:rPr>
        <w:t xml:space="preserve"> </w:t>
      </w:r>
      <w:r>
        <w:rPr>
          <w:b/>
          <w:sz w:val="19"/>
        </w:rPr>
        <w:t>REGIONS</w:t>
      </w:r>
      <w:r>
        <w:rPr>
          <w:b/>
          <w:spacing w:val="31"/>
          <w:sz w:val="19"/>
        </w:rPr>
        <w:t xml:space="preserve"> </w:t>
      </w:r>
      <w:r>
        <w:rPr>
          <w:b/>
          <w:sz w:val="19"/>
        </w:rPr>
        <w:t>IN</w:t>
      </w:r>
      <w:r>
        <w:rPr>
          <w:b/>
          <w:spacing w:val="35"/>
          <w:sz w:val="19"/>
        </w:rPr>
        <w:t xml:space="preserve"> </w:t>
      </w:r>
      <w:r>
        <w:rPr>
          <w:b/>
          <w:sz w:val="24"/>
        </w:rPr>
        <w:t>E</w:t>
      </w:r>
      <w:r>
        <w:rPr>
          <w:b/>
          <w:sz w:val="19"/>
        </w:rPr>
        <w:t>AST</w:t>
      </w:r>
      <w:r>
        <w:rPr>
          <w:b/>
          <w:spacing w:val="34"/>
          <w:sz w:val="19"/>
        </w:rPr>
        <w:t xml:space="preserve"> </w:t>
      </w:r>
      <w:r>
        <w:rPr>
          <w:b/>
          <w:sz w:val="24"/>
        </w:rPr>
        <w:t>A</w:t>
      </w:r>
      <w:r>
        <w:rPr>
          <w:b/>
          <w:sz w:val="19"/>
        </w:rPr>
        <w:t>FRICA</w:t>
      </w:r>
    </w:p>
    <w:p w:rsidR="00393B54" w:rsidRDefault="00574D45">
      <w:pPr>
        <w:pStyle w:val="BodyText"/>
        <w:spacing w:line="274" w:lineRule="exact"/>
      </w:pPr>
      <w:r>
        <w:t>Physical</w:t>
      </w:r>
      <w:r>
        <w:rPr>
          <w:spacing w:val="-1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dominates semi-</w:t>
      </w:r>
      <w:r>
        <w:rPr>
          <w:spacing w:val="-2"/>
        </w:rPr>
        <w:t xml:space="preserve"> </w:t>
      </w:r>
      <w:r>
        <w:t>arid regions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reasons</w:t>
      </w:r>
      <w:r>
        <w:rPr>
          <w:spacing w:val="2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below</w:t>
      </w:r>
    </w:p>
    <w:p w:rsidR="00393B54" w:rsidRDefault="00574D45">
      <w:pPr>
        <w:pStyle w:val="BodyText"/>
        <w:ind w:right="168"/>
      </w:pPr>
      <w:r>
        <w:rPr>
          <w:b/>
        </w:rPr>
        <w:t xml:space="preserve">Climate- </w:t>
      </w:r>
      <w:r>
        <w:t>in semi-arid areas, during the day it is hot, exposed rocks are heated leading to expansion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rock while during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night </w:t>
      </w:r>
      <w:r>
        <w:t>temperatures rapidly</w:t>
      </w:r>
      <w:r>
        <w:rPr>
          <w:spacing w:val="-5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 rapid</w:t>
      </w:r>
      <w:r>
        <w:rPr>
          <w:spacing w:val="59"/>
        </w:rPr>
        <w:t xml:space="preserve"> </w:t>
      </w:r>
      <w:r>
        <w:t>cooling</w:t>
      </w:r>
      <w:r>
        <w:rPr>
          <w:spacing w:val="-2"/>
        </w:rPr>
        <w:t xml:space="preserve"> </w:t>
      </w:r>
      <w:r>
        <w:t>of the rock, lead</w:t>
      </w:r>
      <w:r>
        <w:rPr>
          <w:spacing w:val="-57"/>
        </w:rPr>
        <w:t xml:space="preserve"> </w:t>
      </w:r>
      <w:r>
        <w:t>to peeling or breaking of the rock through the processes like exfoliation, granular disintegration,</w:t>
      </w:r>
      <w:r>
        <w:rPr>
          <w:spacing w:val="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disintegration e.t.c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9"/>
        </w:tabs>
        <w:ind w:left="720" w:right="251" w:firstLine="0"/>
        <w:rPr>
          <w:sz w:val="24"/>
        </w:rPr>
      </w:pPr>
      <w:r>
        <w:rPr>
          <w:sz w:val="24"/>
        </w:rPr>
        <w:t xml:space="preserve">In semi- arid areas during the short rainy season, non </w:t>
      </w:r>
      <w:r>
        <w:rPr>
          <w:sz w:val="24"/>
        </w:rPr>
        <w:t>porous rocks like clay absorb water and</w:t>
      </w:r>
      <w:r>
        <w:rPr>
          <w:spacing w:val="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while 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season they</w:t>
      </w:r>
      <w:r>
        <w:rPr>
          <w:spacing w:val="-6"/>
          <w:sz w:val="24"/>
        </w:rPr>
        <w:t xml:space="preserve"> </w:t>
      </w:r>
      <w:r>
        <w:rPr>
          <w:sz w:val="24"/>
        </w:rPr>
        <w:t>lose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crack resulting into rock</w:t>
      </w:r>
      <w:r>
        <w:rPr>
          <w:spacing w:val="-1"/>
          <w:sz w:val="24"/>
        </w:rPr>
        <w:t xml:space="preserve"> </w:t>
      </w:r>
      <w:r>
        <w:rPr>
          <w:sz w:val="24"/>
        </w:rPr>
        <w:t>disintegration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9"/>
        </w:tabs>
        <w:ind w:left="720" w:right="685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semi</w:t>
      </w:r>
      <w:r>
        <w:rPr>
          <w:spacing w:val="-1"/>
          <w:sz w:val="24"/>
        </w:rPr>
        <w:t xml:space="preserve"> </w:t>
      </w:r>
      <w:r>
        <w:rPr>
          <w:sz w:val="24"/>
        </w:rPr>
        <w:t>arid areas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fluctuations.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is,</w:t>
      </w:r>
      <w:r>
        <w:rPr>
          <w:spacing w:val="-57"/>
          <w:sz w:val="24"/>
        </w:rPr>
        <w:t xml:space="preserve"> </w:t>
      </w:r>
      <w:r>
        <w:rPr>
          <w:sz w:val="24"/>
        </w:rPr>
        <w:t>hot/very hot duri</w:t>
      </w:r>
      <w:r>
        <w:rPr>
          <w:sz w:val="24"/>
        </w:rPr>
        <w:t>ng the day, cool/cold during the night leading to expansion and contraction,</w:t>
      </w:r>
      <w:r>
        <w:rPr>
          <w:spacing w:val="1"/>
          <w:sz w:val="24"/>
        </w:rPr>
        <w:t xml:space="preserve"> </w:t>
      </w:r>
      <w:r>
        <w:rPr>
          <w:sz w:val="24"/>
        </w:rPr>
        <w:t>resulting</w:t>
      </w:r>
      <w:r>
        <w:rPr>
          <w:spacing w:val="-3"/>
          <w:sz w:val="24"/>
        </w:rPr>
        <w:t xml:space="preserve"> </w:t>
      </w:r>
      <w:r>
        <w:rPr>
          <w:sz w:val="24"/>
        </w:rPr>
        <w:t>into break down of rocks</w:t>
      </w:r>
    </w:p>
    <w:p w:rsidR="00393B54" w:rsidRDefault="00574D45">
      <w:pPr>
        <w:pStyle w:val="Heading1"/>
        <w:spacing w:before="5" w:line="240" w:lineRule="auto"/>
      </w:pPr>
      <w:r>
        <w:t>Nature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rock</w:t>
      </w:r>
    </w:p>
    <w:p w:rsidR="00393B54" w:rsidRDefault="00393B54">
      <w:pPr>
        <w:sectPr w:rsidR="00393B54"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291" w:firstLine="0"/>
        <w:rPr>
          <w:sz w:val="24"/>
        </w:rPr>
      </w:pPr>
      <w:r>
        <w:rPr>
          <w:sz w:val="24"/>
        </w:rPr>
        <w:lastRenderedPageBreak/>
        <w:t>Jointed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block 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rocks break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rectangular</w:t>
      </w:r>
      <w:r>
        <w:rPr>
          <w:spacing w:val="-3"/>
          <w:sz w:val="24"/>
        </w:rPr>
        <w:t xml:space="preserve"> </w:t>
      </w:r>
      <w:r>
        <w:rPr>
          <w:sz w:val="24"/>
        </w:rPr>
        <w:t>blocks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heated or cooled.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562" w:firstLine="0"/>
        <w:rPr>
          <w:sz w:val="24"/>
        </w:rPr>
      </w:pPr>
      <w:r>
        <w:rPr>
          <w:sz w:val="24"/>
        </w:rPr>
        <w:t>Mineral</w:t>
      </w:r>
      <w:r>
        <w:rPr>
          <w:spacing w:val="-2"/>
          <w:sz w:val="24"/>
        </w:rPr>
        <w:t xml:space="preserve"> </w:t>
      </w:r>
      <w:r>
        <w:rPr>
          <w:sz w:val="24"/>
        </w:rPr>
        <w:t>composition-rocks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minerals</w:t>
      </w:r>
      <w:r>
        <w:rPr>
          <w:spacing w:val="-1"/>
          <w:sz w:val="24"/>
        </w:rPr>
        <w:t xml:space="preserve"> </w:t>
      </w:r>
      <w:r>
        <w:rPr>
          <w:sz w:val="24"/>
        </w:rPr>
        <w:t>absorb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loose</w:t>
      </w:r>
      <w:r>
        <w:rPr>
          <w:spacing w:val="-2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rates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heated or cooled respectively</w:t>
      </w:r>
      <w:r>
        <w:rPr>
          <w:spacing w:val="-3"/>
          <w:sz w:val="24"/>
        </w:rPr>
        <w:t xml:space="preserve"> </w:t>
      </w:r>
      <w:r>
        <w:rPr>
          <w:sz w:val="24"/>
        </w:rPr>
        <w:t>resulting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granular</w:t>
      </w:r>
      <w:r>
        <w:rPr>
          <w:spacing w:val="-3"/>
          <w:sz w:val="24"/>
        </w:rPr>
        <w:t xml:space="preserve"> </w:t>
      </w:r>
      <w:r>
        <w:rPr>
          <w:sz w:val="24"/>
        </w:rPr>
        <w:t>disintegration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355" w:firstLine="0"/>
        <w:rPr>
          <w:sz w:val="24"/>
        </w:rPr>
      </w:pPr>
      <w:r>
        <w:rPr>
          <w:sz w:val="24"/>
        </w:rPr>
        <w:t>Color of the rock-darker colored rocks absorb a lot of heat in semi</w:t>
      </w:r>
      <w:r>
        <w:rPr>
          <w:sz w:val="24"/>
        </w:rPr>
        <w:t>-arid areas when heated leading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 disintegration.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rPr>
          <w:sz w:val="24"/>
        </w:rPr>
      </w:pPr>
      <w:r>
        <w:rPr>
          <w:sz w:val="24"/>
        </w:rPr>
        <w:t>Differences</w:t>
      </w:r>
      <w:r>
        <w:rPr>
          <w:spacing w:val="-1"/>
          <w:sz w:val="24"/>
        </w:rPr>
        <w:t xml:space="preserve"> </w:t>
      </w:r>
      <w:r>
        <w:rPr>
          <w:sz w:val="24"/>
        </w:rPr>
        <w:t>in rock hardness.</w:t>
      </w:r>
      <w:r>
        <w:rPr>
          <w:spacing w:val="-1"/>
          <w:sz w:val="24"/>
        </w:rPr>
        <w:t xml:space="preserve"> </w:t>
      </w:r>
      <w:r>
        <w:rPr>
          <w:sz w:val="24"/>
        </w:rPr>
        <w:t>Soft rocks in semi-arid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break down</w:t>
      </w:r>
    </w:p>
    <w:p w:rsidR="00393B54" w:rsidRDefault="00574D45">
      <w:pPr>
        <w:pStyle w:val="BodyText"/>
        <w:ind w:right="222"/>
      </w:pPr>
      <w:r>
        <w:rPr>
          <w:b/>
        </w:rPr>
        <w:t>Absence/ limited vegetation cover</w:t>
      </w:r>
      <w:r>
        <w:t>. This exposes the rock to extreme temperatures both during day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night resulting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expansion and</w:t>
      </w:r>
      <w:r>
        <w:rPr>
          <w:spacing w:val="-1"/>
        </w:rPr>
        <w:t xml:space="preserve"> </w:t>
      </w:r>
      <w:r>
        <w:t>contraction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surfaces 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disintegration.</w:t>
      </w:r>
    </w:p>
    <w:p w:rsidR="00393B54" w:rsidRDefault="00393B54">
      <w:pPr>
        <w:pStyle w:val="BodyText"/>
        <w:spacing w:before="6"/>
        <w:ind w:left="0"/>
        <w:rPr>
          <w:sz w:val="23"/>
        </w:rPr>
      </w:pPr>
    </w:p>
    <w:p w:rsidR="00393B54" w:rsidRDefault="00574D45">
      <w:pPr>
        <w:pStyle w:val="Heading1"/>
      </w:pPr>
      <w:r>
        <w:t>Biotic</w:t>
      </w:r>
      <w:r>
        <w:rPr>
          <w:spacing w:val="-2"/>
        </w:rPr>
        <w:t xml:space="preserve"> </w:t>
      </w:r>
      <w:r>
        <w:t>factors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269" w:firstLine="0"/>
        <w:rPr>
          <w:sz w:val="24"/>
        </w:rPr>
      </w:pP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roots where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xerophytic</w:t>
      </w:r>
      <w:r>
        <w:rPr>
          <w:spacing w:val="-2"/>
          <w:sz w:val="24"/>
        </w:rPr>
        <w:t xml:space="preserve"> </w:t>
      </w:r>
      <w:r>
        <w:rPr>
          <w:sz w:val="24"/>
        </w:rPr>
        <w:t>plants adopted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semi-arid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 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cacti, acacia, baobab e.t.c whose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2"/>
          <w:sz w:val="24"/>
        </w:rPr>
        <w:t xml:space="preserve"> </w:t>
      </w:r>
      <w:r>
        <w:rPr>
          <w:sz w:val="24"/>
        </w:rPr>
        <w:t>grow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deeper </w:t>
      </w:r>
      <w:r>
        <w:rPr>
          <w:sz w:val="24"/>
        </w:rPr>
        <w:t>breaking</w:t>
      </w:r>
      <w:r>
        <w:rPr>
          <w:spacing w:val="-3"/>
          <w:sz w:val="24"/>
        </w:rPr>
        <w:t xml:space="preserve"> </w:t>
      </w:r>
      <w:r>
        <w:rPr>
          <w:sz w:val="24"/>
        </w:rPr>
        <w:t>the rock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9"/>
        </w:tabs>
        <w:ind w:left="720" w:right="316" w:firstLine="0"/>
        <w:rPr>
          <w:sz w:val="24"/>
        </w:rPr>
      </w:pP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quarrying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breaks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e.t.c, overgrazing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exposes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 e.t.c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531" w:firstLine="0"/>
        <w:rPr>
          <w:sz w:val="24"/>
        </w:rPr>
      </w:pPr>
      <w:r>
        <w:rPr>
          <w:sz w:val="24"/>
        </w:rPr>
        <w:t>Movement/</w:t>
      </w:r>
      <w:r>
        <w:rPr>
          <w:spacing w:val="-1"/>
          <w:sz w:val="24"/>
        </w:rPr>
        <w:t xml:space="preserve"> </w:t>
      </w:r>
      <w:r>
        <w:rPr>
          <w:sz w:val="24"/>
        </w:rPr>
        <w:t>trampling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herds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break</w:t>
      </w:r>
      <w:r>
        <w:rPr>
          <w:spacing w:val="-1"/>
          <w:sz w:val="24"/>
        </w:rPr>
        <w:t xml:space="preserve"> </w:t>
      </w:r>
      <w:r>
        <w:rPr>
          <w:sz w:val="24"/>
        </w:rPr>
        <w:t>down rocks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nomadic</w:t>
      </w:r>
      <w:r>
        <w:rPr>
          <w:spacing w:val="-1"/>
          <w:sz w:val="24"/>
        </w:rPr>
        <w:t xml:space="preserve"> </w:t>
      </w:r>
      <w:r>
        <w:rPr>
          <w:sz w:val="24"/>
        </w:rPr>
        <w:t>communities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Karamoja.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700" w:firstLine="0"/>
        <w:rPr>
          <w:sz w:val="24"/>
        </w:rPr>
      </w:pP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rodents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rats,</w:t>
      </w:r>
      <w:r>
        <w:rPr>
          <w:spacing w:val="-1"/>
          <w:sz w:val="24"/>
        </w:rPr>
        <w:t xml:space="preserve"> </w:t>
      </w:r>
      <w:r>
        <w:rPr>
          <w:sz w:val="24"/>
        </w:rPr>
        <w:t>mice,</w:t>
      </w:r>
      <w:r>
        <w:rPr>
          <w:spacing w:val="-1"/>
          <w:sz w:val="24"/>
        </w:rPr>
        <w:t xml:space="preserve"> </w:t>
      </w:r>
      <w:r>
        <w:rPr>
          <w:sz w:val="24"/>
        </w:rPr>
        <w:t>moles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squirrel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burrows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physical disintegration of</w:t>
      </w:r>
      <w:r>
        <w:rPr>
          <w:spacing w:val="-1"/>
          <w:sz w:val="24"/>
        </w:rPr>
        <w:t xml:space="preserve"> </w:t>
      </w:r>
      <w:r>
        <w:rPr>
          <w:sz w:val="24"/>
        </w:rPr>
        <w:t>rocks.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9"/>
        </w:tabs>
        <w:ind w:left="720" w:right="315" w:firstLine="0"/>
        <w:rPr>
          <w:sz w:val="24"/>
        </w:rPr>
      </w:pPr>
      <w:r>
        <w:rPr>
          <w:sz w:val="24"/>
        </w:rPr>
        <w:t>Insects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locust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termites</w:t>
      </w:r>
      <w:r>
        <w:rPr>
          <w:spacing w:val="-1"/>
          <w:sz w:val="24"/>
        </w:rPr>
        <w:t xml:space="preserve"> </w:t>
      </w:r>
      <w:r>
        <w:rPr>
          <w:sz w:val="24"/>
        </w:rPr>
        <w:t>destroy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thereby</w:t>
      </w:r>
      <w:r>
        <w:rPr>
          <w:spacing w:val="-6"/>
          <w:sz w:val="24"/>
        </w:rPr>
        <w:t xml:space="preserve"> </w:t>
      </w:r>
      <w:r>
        <w:rPr>
          <w:sz w:val="24"/>
        </w:rPr>
        <w:t>exposing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agents of </w:t>
      </w:r>
      <w:r>
        <w:rPr>
          <w:sz w:val="24"/>
        </w:rPr>
        <w:t>physical weathering.</w:t>
      </w:r>
    </w:p>
    <w:p w:rsidR="00393B54" w:rsidRDefault="00574D45">
      <w:pPr>
        <w:pStyle w:val="Heading1"/>
        <w:tabs>
          <w:tab w:val="left" w:leader="dot" w:pos="9272"/>
        </w:tabs>
        <w:spacing w:before="4" w:line="240" w:lineRule="auto"/>
      </w:pPr>
      <w:r>
        <w:t>IMPRESSION</w:t>
      </w:r>
      <w:r>
        <w:rPr>
          <w:spacing w:val="-4"/>
        </w:rPr>
        <w:t xml:space="preserve"> </w:t>
      </w:r>
      <w:r>
        <w:t>MARKING</w:t>
      </w:r>
      <w:r>
        <w:tab/>
        <w:t>25MKS</w:t>
      </w:r>
    </w:p>
    <w:p w:rsidR="00393B54" w:rsidRDefault="00574D45">
      <w:pPr>
        <w:ind w:left="866" w:right="272"/>
        <w:jc w:val="center"/>
        <w:rPr>
          <w:b/>
          <w:sz w:val="24"/>
        </w:rPr>
      </w:pPr>
      <w:r>
        <w:rPr>
          <w:b/>
          <w:sz w:val="24"/>
        </w:rPr>
        <w:t>CHEMICAL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WEATHERING</w:t>
      </w:r>
    </w:p>
    <w:p w:rsidR="00393B54" w:rsidRDefault="00574D45">
      <w:pPr>
        <w:pStyle w:val="Heading1"/>
        <w:spacing w:line="240" w:lineRule="auto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chemical weathering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dominant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Africa.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examples,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chemical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experienced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East Africa.</w:t>
      </w: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facilitate</w:t>
      </w:r>
      <w:r>
        <w:rPr>
          <w:spacing w:val="-2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forms/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experienced 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draw diagrams 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2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7"/>
        </w:tabs>
        <w:ind w:right="631" w:firstLine="0"/>
        <w:rPr>
          <w:sz w:val="24"/>
        </w:rPr>
      </w:pP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decomposition,</w:t>
      </w:r>
      <w:r>
        <w:rPr>
          <w:spacing w:val="-1"/>
          <w:sz w:val="24"/>
        </w:rPr>
        <w:t xml:space="preserve"> </w:t>
      </w:r>
      <w:r>
        <w:rPr>
          <w:sz w:val="24"/>
        </w:rPr>
        <w:t>decay,</w:t>
      </w:r>
      <w:r>
        <w:rPr>
          <w:spacing w:val="-1"/>
          <w:sz w:val="24"/>
        </w:rPr>
        <w:t xml:space="preserve"> </w:t>
      </w:r>
      <w:r>
        <w:rPr>
          <w:sz w:val="24"/>
        </w:rPr>
        <w:t>rotting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situ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earth’s</w:t>
      </w:r>
      <w:r>
        <w:rPr>
          <w:spacing w:val="-57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ind w:right="171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composition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rock.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compounds</w:t>
      </w:r>
      <w:r>
        <w:rPr>
          <w:spacing w:val="-1"/>
          <w:sz w:val="24"/>
        </w:rPr>
        <w:t xml:space="preserve"> </w:t>
      </w:r>
      <w:r>
        <w:rPr>
          <w:sz w:val="24"/>
        </w:rPr>
        <w:t>are formed.</w:t>
      </w:r>
    </w:p>
    <w:p w:rsidR="00393B54" w:rsidRDefault="00574D45">
      <w:pPr>
        <w:pStyle w:val="ListParagraph"/>
        <w:numPr>
          <w:ilvl w:val="1"/>
          <w:numId w:val="5"/>
        </w:numPr>
        <w:tabs>
          <w:tab w:val="left" w:pos="809"/>
        </w:tabs>
        <w:spacing w:line="256" w:lineRule="exact"/>
        <w:ind w:left="808" w:hanging="89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occurs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of;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before="20" w:line="201" w:lineRule="auto"/>
        <w:ind w:right="637" w:hanging="360"/>
        <w:rPr>
          <w:sz w:val="24"/>
        </w:rPr>
      </w:pPr>
      <w:r>
        <w:tab/>
      </w:r>
      <w:r>
        <w:rPr>
          <w:sz w:val="24"/>
        </w:rPr>
        <w:t>heavy/</w:t>
      </w:r>
      <w:r>
        <w:rPr>
          <w:spacing w:val="-1"/>
          <w:sz w:val="24"/>
        </w:rPr>
        <w:t xml:space="preserve"> </w:t>
      </w:r>
      <w:r>
        <w:rPr>
          <w:sz w:val="24"/>
        </w:rPr>
        <w:t>adequate</w:t>
      </w:r>
      <w:r>
        <w:rPr>
          <w:spacing w:val="-1"/>
          <w:sz w:val="24"/>
        </w:rPr>
        <w:t xml:space="preserve"> </w:t>
      </w:r>
      <w:r>
        <w:rPr>
          <w:sz w:val="24"/>
        </w:rPr>
        <w:t>rainfall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provide adequate</w:t>
      </w:r>
      <w:r>
        <w:rPr>
          <w:spacing w:val="-2"/>
          <w:sz w:val="24"/>
        </w:rPr>
        <w:t xml:space="preserve"> </w:t>
      </w:r>
      <w:r>
        <w:rPr>
          <w:sz w:val="24"/>
        </w:rPr>
        <w:t>water to</w:t>
      </w:r>
      <w:r>
        <w:rPr>
          <w:spacing w:val="-1"/>
          <w:sz w:val="24"/>
        </w:rPr>
        <w:t xml:space="preserve"> </w:t>
      </w:r>
      <w:r>
        <w:rPr>
          <w:sz w:val="24"/>
        </w:rPr>
        <w:t>act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3"/>
          <w:sz w:val="24"/>
        </w:rPr>
        <w:t xml:space="preserve"> </w:t>
      </w:r>
      <w:r>
        <w:rPr>
          <w:sz w:val="24"/>
        </w:rPr>
        <w:t>medium of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 and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line="311" w:lineRule="exact"/>
        <w:ind w:left="960" w:hanging="600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 accelerate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spacing w:line="249" w:lineRule="exact"/>
        <w:rPr>
          <w:sz w:val="24"/>
        </w:rPr>
      </w:pP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carbonation,</w:t>
      </w:r>
      <w:r>
        <w:rPr>
          <w:spacing w:val="-1"/>
          <w:sz w:val="24"/>
        </w:rPr>
        <w:t xml:space="preserve"> </w:t>
      </w:r>
      <w:r>
        <w:rPr>
          <w:sz w:val="24"/>
        </w:rPr>
        <w:t>oxidation,</w:t>
      </w:r>
      <w:r>
        <w:rPr>
          <w:spacing w:val="-1"/>
          <w:sz w:val="24"/>
        </w:rPr>
        <w:t xml:space="preserve"> </w:t>
      </w:r>
      <w:r>
        <w:rPr>
          <w:sz w:val="24"/>
        </w:rPr>
        <w:t>hydrolysis,</w:t>
      </w:r>
      <w:r>
        <w:rPr>
          <w:spacing w:val="-1"/>
          <w:sz w:val="24"/>
        </w:rPr>
        <w:t xml:space="preserve"> </w:t>
      </w:r>
      <w:r>
        <w:rPr>
          <w:sz w:val="24"/>
        </w:rPr>
        <w:t>hydration, solution</w:t>
      </w:r>
    </w:p>
    <w:p w:rsidR="00393B54" w:rsidRDefault="00574D45">
      <w:pPr>
        <w:pStyle w:val="BodyText"/>
      </w:pPr>
      <w:r>
        <w:t>and</w:t>
      </w:r>
      <w:r>
        <w:rPr>
          <w:spacing w:val="-2"/>
        </w:rPr>
        <w:t xml:space="preserve"> </w:t>
      </w:r>
      <w:r>
        <w:t>red</w:t>
      </w:r>
      <w:r>
        <w:t>uction.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341" w:firstLine="0"/>
        <w:rPr>
          <w:sz w:val="24"/>
        </w:rPr>
      </w:pP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shores</w:t>
      </w:r>
      <w:r>
        <w:rPr>
          <w:spacing w:val="-1"/>
          <w:sz w:val="24"/>
        </w:rPr>
        <w:t xml:space="preserve"> </w:t>
      </w:r>
      <w:r>
        <w:rPr>
          <w:sz w:val="24"/>
        </w:rPr>
        <w:t>of lake</w:t>
      </w:r>
      <w:r>
        <w:rPr>
          <w:spacing w:val="-3"/>
          <w:sz w:val="24"/>
        </w:rPr>
        <w:t xml:space="preserve"> </w:t>
      </w:r>
      <w:r>
        <w:rPr>
          <w:sz w:val="24"/>
        </w:rPr>
        <w:t>Victoria,</w:t>
      </w:r>
      <w:r>
        <w:rPr>
          <w:spacing w:val="-1"/>
          <w:sz w:val="24"/>
        </w:rPr>
        <w:t xml:space="preserve"> </w:t>
      </w:r>
      <w:r>
        <w:rPr>
          <w:sz w:val="24"/>
        </w:rPr>
        <w:t>limestone</w:t>
      </w:r>
      <w:r>
        <w:rPr>
          <w:spacing w:val="-57"/>
          <w:sz w:val="24"/>
        </w:rPr>
        <w:t xml:space="preserve"> </w:t>
      </w:r>
      <w:r>
        <w:rPr>
          <w:sz w:val="24"/>
        </w:rPr>
        <w:t>regions such as Bamburi near Mombasa, Kilifi and other coastal areas, Nyakasura in Fort Portal,</w:t>
      </w:r>
      <w:r>
        <w:rPr>
          <w:spacing w:val="1"/>
          <w:sz w:val="24"/>
        </w:rPr>
        <w:t xml:space="preserve"> </w:t>
      </w:r>
      <w:r>
        <w:rPr>
          <w:sz w:val="24"/>
        </w:rPr>
        <w:t>Hima</w:t>
      </w:r>
      <w:r>
        <w:rPr>
          <w:spacing w:val="-1"/>
          <w:sz w:val="24"/>
        </w:rPr>
        <w:t xml:space="preserve"> </w:t>
      </w:r>
      <w:r>
        <w:rPr>
          <w:sz w:val="24"/>
        </w:rPr>
        <w:t>in Kasese</w:t>
      </w:r>
      <w:r>
        <w:rPr>
          <w:spacing w:val="1"/>
          <w:sz w:val="24"/>
        </w:rPr>
        <w:t xml:space="preserve"> </w:t>
      </w:r>
      <w:r>
        <w:rPr>
          <w:sz w:val="24"/>
        </w:rPr>
        <w:t>and Tororo eastern</w:t>
      </w:r>
      <w:r>
        <w:rPr>
          <w:spacing w:val="2"/>
          <w:sz w:val="24"/>
        </w:rPr>
        <w:t xml:space="preserve"> </w:t>
      </w:r>
      <w:r>
        <w:rPr>
          <w:sz w:val="24"/>
        </w:rPr>
        <w:t>Uganda</w:t>
      </w:r>
      <w:r>
        <w:rPr>
          <w:spacing w:val="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spacing w:before="5" w:line="274" w:lineRule="exact"/>
        <w:ind w:left="865" w:right="272"/>
        <w:jc w:val="center"/>
        <w:rPr>
          <w:b/>
          <w:sz w:val="19"/>
        </w:rPr>
      </w:pPr>
      <w:r>
        <w:rPr>
          <w:b/>
          <w:sz w:val="24"/>
        </w:rPr>
        <w:t>P</w:t>
      </w:r>
      <w:r>
        <w:rPr>
          <w:b/>
          <w:sz w:val="19"/>
        </w:rPr>
        <w:t>ROCESSES</w:t>
      </w:r>
      <w:r>
        <w:rPr>
          <w:b/>
          <w:spacing w:val="35"/>
          <w:sz w:val="19"/>
        </w:rPr>
        <w:t xml:space="preserve"> </w:t>
      </w:r>
      <w:r>
        <w:rPr>
          <w:b/>
          <w:sz w:val="19"/>
        </w:rPr>
        <w:t>OF</w:t>
      </w:r>
      <w:r>
        <w:rPr>
          <w:b/>
          <w:spacing w:val="33"/>
          <w:sz w:val="19"/>
        </w:rPr>
        <w:t xml:space="preserve"> </w:t>
      </w:r>
      <w:r>
        <w:rPr>
          <w:b/>
          <w:sz w:val="19"/>
        </w:rPr>
        <w:t>CHEMICAL</w:t>
      </w:r>
      <w:r>
        <w:rPr>
          <w:b/>
          <w:spacing w:val="39"/>
          <w:sz w:val="19"/>
        </w:rPr>
        <w:t xml:space="preserve"> </w:t>
      </w:r>
      <w:r>
        <w:rPr>
          <w:b/>
          <w:sz w:val="19"/>
        </w:rPr>
        <w:t>WEATHERING</w:t>
      </w:r>
    </w:p>
    <w:p w:rsidR="00393B54" w:rsidRDefault="00574D45">
      <w:pPr>
        <w:pStyle w:val="BodyText"/>
        <w:ind w:right="182"/>
      </w:pPr>
      <w:r>
        <w:rPr>
          <w:b/>
        </w:rPr>
        <w:t xml:space="preserve">Carbonation- </w:t>
      </w:r>
      <w:r>
        <w:t>is a chemical reaction that takes place when rain absorbs carbon dioxide from the</w:t>
      </w:r>
      <w:r>
        <w:rPr>
          <w:spacing w:val="1"/>
        </w:rPr>
        <w:t xml:space="preserve"> </w:t>
      </w:r>
      <w:r>
        <w:t xml:space="preserve">atmosphere to form a weak acid called </w:t>
      </w:r>
      <w:r>
        <w:rPr>
          <w:b/>
        </w:rPr>
        <w:t>carbonic acid</w:t>
      </w:r>
      <w:r>
        <w:t>-which converts calcium carbonates (insoluble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nature) into calcium bi-carbo</w:t>
      </w:r>
      <w:r>
        <w:t>nate</w:t>
      </w:r>
      <w:r>
        <w:rPr>
          <w:spacing w:val="-1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washed</w:t>
      </w:r>
      <w:r>
        <w:rPr>
          <w:spacing w:val="1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behind gullies called</w:t>
      </w:r>
      <w:r>
        <w:rPr>
          <w:spacing w:val="1"/>
        </w:rPr>
        <w:t xml:space="preserve"> </w:t>
      </w:r>
      <w:r>
        <w:t>grikes.</w:t>
      </w:r>
    </w:p>
    <w:p w:rsidR="00393B54" w:rsidRDefault="00393B54">
      <w:pPr>
        <w:sectPr w:rsidR="00393B54"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spacing w:before="34"/>
        <w:rPr>
          <w:rFonts w:ascii="Calibri" w:hAnsi="Calibri"/>
        </w:rPr>
      </w:pPr>
      <w:r>
        <w:rPr>
          <w:sz w:val="24"/>
        </w:rPr>
        <w:lastRenderedPageBreak/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limestone</w:t>
      </w:r>
      <w:r>
        <w:rPr>
          <w:spacing w:val="-1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Nyakasura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Fort</w:t>
      </w:r>
      <w:r>
        <w:rPr>
          <w:spacing w:val="-1"/>
          <w:sz w:val="24"/>
        </w:rPr>
        <w:t xml:space="preserve"> </w:t>
      </w:r>
      <w:r>
        <w:rPr>
          <w:sz w:val="24"/>
        </w:rPr>
        <w:t>Portal,</w:t>
      </w:r>
      <w:r>
        <w:rPr>
          <w:spacing w:val="-1"/>
          <w:sz w:val="24"/>
        </w:rPr>
        <w:t xml:space="preserve"> </w:t>
      </w:r>
      <w:r>
        <w:rPr>
          <w:sz w:val="24"/>
        </w:rPr>
        <w:t>Tororo,</w:t>
      </w:r>
      <w:r>
        <w:rPr>
          <w:spacing w:val="-1"/>
          <w:sz w:val="24"/>
        </w:rPr>
        <w:t xml:space="preserve"> </w:t>
      </w:r>
      <w:r>
        <w:rPr>
          <w:sz w:val="24"/>
        </w:rPr>
        <w:t>Hima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rFonts w:ascii="Calibri" w:hAnsi="Calibri"/>
          <w:position w:val="18"/>
        </w:rPr>
        <w:t>40</w:t>
      </w:r>
    </w:p>
    <w:p w:rsidR="00393B54" w:rsidRDefault="00574D45">
      <w:pPr>
        <w:pStyle w:val="BodyText"/>
      </w:pP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coast</w:t>
      </w:r>
      <w:r>
        <w:rPr>
          <w:spacing w:val="-1"/>
        </w:rPr>
        <w:t xml:space="preserve"> </w:t>
      </w:r>
      <w:r>
        <w:t>in areas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Bamburi near</w:t>
      </w:r>
      <w:r>
        <w:rPr>
          <w:spacing w:val="-1"/>
        </w:rPr>
        <w:t xml:space="preserve"> </w:t>
      </w:r>
      <w:r>
        <w:t>Mombasa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Kilifi, Athi</w:t>
      </w:r>
      <w:r>
        <w:rPr>
          <w:spacing w:val="-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e.t.c</w:t>
      </w:r>
    </w:p>
    <w:p w:rsidR="00393B54" w:rsidRDefault="00574D45">
      <w:pPr>
        <w:pStyle w:val="BodyText"/>
        <w:ind w:right="296"/>
      </w:pPr>
      <w:r>
        <w:rPr>
          <w:b/>
        </w:rPr>
        <w:t xml:space="preserve">Oxidation- </w:t>
      </w:r>
      <w:r>
        <w:t>this is a chemical reaction that takes place between oxygen dissolved in water and rock</w:t>
      </w:r>
      <w:r>
        <w:rPr>
          <w:spacing w:val="-57"/>
        </w:rPr>
        <w:t xml:space="preserve"> </w:t>
      </w:r>
      <w:r>
        <w:t>bearing</w:t>
      </w:r>
      <w:r>
        <w:rPr>
          <w:spacing w:val="-4"/>
        </w:rPr>
        <w:t xml:space="preserve"> </w:t>
      </w:r>
      <w:r>
        <w:t>iron and</w:t>
      </w:r>
      <w:r>
        <w:rPr>
          <w:spacing w:val="2"/>
        </w:rPr>
        <w:t xml:space="preserve"> </w:t>
      </w:r>
      <w:r>
        <w:t>aluminium ores 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clay.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6" w:line="206" w:lineRule="auto"/>
        <w:ind w:right="258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reaction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new compound/</w:t>
      </w:r>
      <w:r>
        <w:rPr>
          <w:spacing w:val="-1"/>
          <w:sz w:val="24"/>
        </w:rPr>
        <w:t xml:space="preserve"> </w:t>
      </w:r>
      <w:r>
        <w:rPr>
          <w:sz w:val="24"/>
        </w:rPr>
        <w:t>oxide</w:t>
      </w:r>
      <w:r>
        <w:rPr>
          <w:spacing w:val="-1"/>
          <w:sz w:val="24"/>
        </w:rPr>
        <w:t xml:space="preserve"> </w:t>
      </w:r>
      <w:r>
        <w:rPr>
          <w:sz w:val="24"/>
        </w:rPr>
        <w:t>(rust)</w:t>
      </w:r>
      <w:r>
        <w:rPr>
          <w:spacing w:val="-2"/>
          <w:sz w:val="24"/>
        </w:rPr>
        <w:t xml:space="preserve"> </w:t>
      </w:r>
      <w:r>
        <w:rPr>
          <w:sz w:val="24"/>
        </w:rPr>
        <w:t>which are</w:t>
      </w:r>
      <w:r>
        <w:rPr>
          <w:spacing w:val="-3"/>
          <w:sz w:val="24"/>
        </w:rPr>
        <w:t xml:space="preserve"> </w:t>
      </w:r>
      <w:r>
        <w:rPr>
          <w:sz w:val="24"/>
        </w:rPr>
        <w:t>softer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weaker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 and</w:t>
      </w:r>
      <w:r>
        <w:rPr>
          <w:spacing w:val="-57"/>
          <w:sz w:val="24"/>
        </w:rPr>
        <w:t xml:space="preserve"> </w:t>
      </w:r>
      <w:r>
        <w:rPr>
          <w:sz w:val="24"/>
        </w:rPr>
        <w:t>eventually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2"/>
          <w:sz w:val="24"/>
        </w:rPr>
        <w:t xml:space="preserve"> </w:t>
      </w:r>
      <w:r>
        <w:rPr>
          <w:sz w:val="24"/>
        </w:rPr>
        <w:t>crumbles down.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319" w:hanging="360"/>
        <w:rPr>
          <w:sz w:val="24"/>
        </w:rPr>
      </w:pPr>
      <w:r>
        <w:tab/>
      </w:r>
      <w:r>
        <w:rPr>
          <w:sz w:val="24"/>
        </w:rPr>
        <w:t>In well drained areas; oxidation of clay (rich in iron) produces red or brown colored soils called</w:t>
      </w:r>
      <w:r>
        <w:rPr>
          <w:spacing w:val="1"/>
          <w:sz w:val="24"/>
        </w:rPr>
        <w:t xml:space="preserve"> </w:t>
      </w:r>
      <w:r>
        <w:rPr>
          <w:sz w:val="24"/>
        </w:rPr>
        <w:t>latosols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hill</w:t>
      </w:r>
      <w:r>
        <w:rPr>
          <w:spacing w:val="-1"/>
          <w:sz w:val="24"/>
        </w:rPr>
        <w:t xml:space="preserve"> </w:t>
      </w:r>
      <w:r>
        <w:rPr>
          <w:sz w:val="24"/>
        </w:rPr>
        <w:t>tops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Uganda</w:t>
      </w:r>
      <w:r>
        <w:rPr>
          <w:spacing w:val="-2"/>
          <w:sz w:val="24"/>
        </w:rPr>
        <w:t xml:space="preserve"> </w:t>
      </w:r>
      <w:r>
        <w:rPr>
          <w:sz w:val="24"/>
        </w:rPr>
        <w:t>and;</w:t>
      </w:r>
      <w:r>
        <w:rPr>
          <w:spacing w:val="-1"/>
          <w:sz w:val="24"/>
        </w:rPr>
        <w:t xml:space="preserve"> </w:t>
      </w:r>
      <w:r>
        <w:rPr>
          <w:sz w:val="24"/>
        </w:rPr>
        <w:t>lateritic</w:t>
      </w:r>
      <w:r>
        <w:rPr>
          <w:spacing w:val="-1"/>
          <w:sz w:val="24"/>
        </w:rPr>
        <w:t xml:space="preserve"> </w:t>
      </w:r>
      <w:r>
        <w:rPr>
          <w:sz w:val="24"/>
        </w:rPr>
        <w:t>soils/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-1"/>
          <w:sz w:val="24"/>
        </w:rPr>
        <w:t xml:space="preserve"> </w:t>
      </w:r>
      <w:r>
        <w:rPr>
          <w:sz w:val="24"/>
        </w:rPr>
        <w:t>ferric</w:t>
      </w:r>
      <w:r>
        <w:rPr>
          <w:spacing w:val="-2"/>
          <w:sz w:val="24"/>
        </w:rPr>
        <w:t xml:space="preserve"> </w:t>
      </w:r>
      <w:r>
        <w:rPr>
          <w:sz w:val="24"/>
        </w:rPr>
        <w:t>compounds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57"/>
          <w:sz w:val="24"/>
        </w:rPr>
        <w:t xml:space="preserve"> </w:t>
      </w:r>
      <w:r>
        <w:rPr>
          <w:sz w:val="24"/>
        </w:rPr>
        <w:t>savanna.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962"/>
          <w:tab w:val="left" w:pos="963"/>
        </w:tabs>
        <w:spacing w:before="6" w:line="299" w:lineRule="exact"/>
        <w:ind w:left="962" w:hanging="603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</w:t>
      </w:r>
      <w:r>
        <w:rPr>
          <w:sz w:val="24"/>
        </w:rPr>
        <w:t>ogged areas,</w:t>
      </w:r>
      <w:r>
        <w:rPr>
          <w:spacing w:val="-1"/>
          <w:sz w:val="24"/>
        </w:rPr>
        <w:t xml:space="preserve"> </w:t>
      </w:r>
      <w:r>
        <w:rPr>
          <w:sz w:val="24"/>
        </w:rPr>
        <w:t>oxidation</w:t>
      </w:r>
      <w:r>
        <w:rPr>
          <w:spacing w:val="-1"/>
          <w:sz w:val="24"/>
        </w:rPr>
        <w:t xml:space="preserve"> </w:t>
      </w:r>
      <w:r>
        <w:rPr>
          <w:sz w:val="24"/>
        </w:rPr>
        <w:t>changes clay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grey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blue</w:t>
      </w:r>
      <w:r>
        <w:rPr>
          <w:spacing w:val="-1"/>
          <w:sz w:val="24"/>
        </w:rPr>
        <w:t xml:space="preserve"> </w:t>
      </w:r>
      <w:r>
        <w:rPr>
          <w:sz w:val="24"/>
        </w:rPr>
        <w:t>color.</w:t>
      </w:r>
    </w:p>
    <w:p w:rsidR="00393B54" w:rsidRDefault="00574D45">
      <w:pPr>
        <w:pStyle w:val="BodyText"/>
        <w:spacing w:line="253" w:lineRule="exact"/>
      </w:pPr>
      <w:r>
        <w:rPr>
          <w:b/>
        </w:rPr>
        <w:t>Solution-</w:t>
      </w:r>
      <w:r>
        <w:rPr>
          <w:b/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 a process</w:t>
      </w:r>
      <w:r>
        <w:rPr>
          <w:spacing w:val="-1"/>
        </w:rPr>
        <w:t xml:space="preserve"> </w:t>
      </w:r>
      <w:r>
        <w:t>involving</w:t>
      </w:r>
      <w:r>
        <w:rPr>
          <w:spacing w:val="-3"/>
        </w:rPr>
        <w:t xml:space="preserve"> </w:t>
      </w:r>
      <w:r>
        <w:t>minerals dissolving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water for</w:t>
      </w:r>
      <w:r>
        <w:rPr>
          <w:spacing w:val="-2"/>
        </w:rPr>
        <w:t xml:space="preserve"> </w:t>
      </w:r>
      <w:r>
        <w:t>example rock salt,</w:t>
      </w:r>
      <w:r>
        <w:rPr>
          <w:spacing w:val="-1"/>
        </w:rPr>
        <w:t xml:space="preserve"> </w:t>
      </w:r>
      <w:r>
        <w:t>chalk,</w:t>
      </w:r>
    </w:p>
    <w:p w:rsidR="00393B54" w:rsidRDefault="00574D45">
      <w:pPr>
        <w:pStyle w:val="BodyText"/>
      </w:pPr>
      <w:r>
        <w:t>limestone,</w:t>
      </w:r>
      <w:r>
        <w:rPr>
          <w:spacing w:val="-2"/>
        </w:rPr>
        <w:t xml:space="preserve"> </w:t>
      </w:r>
      <w:r>
        <w:t>gypsum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ind w:right="245"/>
      </w:pPr>
      <w:r>
        <w:rPr>
          <w:b/>
        </w:rPr>
        <w:t>Hydrolysis-</w:t>
      </w:r>
      <w:r>
        <w:rPr>
          <w:b/>
          <w:spacing w:val="-2"/>
        </w:rPr>
        <w:t xml:space="preserve"> </w:t>
      </w:r>
      <w:r>
        <w:rPr>
          <w:b/>
        </w:rPr>
        <w:t>this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reaction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hydrogen</w:t>
      </w:r>
      <w:r>
        <w:rPr>
          <w:spacing w:val="-1"/>
        </w:rPr>
        <w:t xml:space="preserve"> </w:t>
      </w:r>
      <w:r>
        <w:t>ions in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and metal</w:t>
      </w:r>
      <w:r>
        <w:rPr>
          <w:spacing w:val="-1"/>
        </w:rPr>
        <w:t xml:space="preserve"> </w:t>
      </w:r>
      <w:r>
        <w:t>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rock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produce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compounds that are</w:t>
      </w:r>
      <w:r>
        <w:rPr>
          <w:spacing w:val="1"/>
        </w:rPr>
        <w:t xml:space="preserve"> </w:t>
      </w:r>
      <w:r>
        <w:t>weaker and more</w:t>
      </w:r>
      <w:r>
        <w:rPr>
          <w:spacing w:val="-2"/>
        </w:rPr>
        <w:t xml:space="preserve"> </w:t>
      </w:r>
      <w:r>
        <w:t>soluble than original.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7"/>
        </w:tabs>
        <w:rPr>
          <w:sz w:val="24"/>
        </w:rPr>
      </w:pPr>
      <w:r>
        <w:rPr>
          <w:sz w:val="24"/>
        </w:rPr>
        <w:t>Hydrolysis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decomposes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959"/>
          <w:tab w:val="left" w:pos="960"/>
        </w:tabs>
        <w:spacing w:before="26" w:line="206" w:lineRule="auto"/>
        <w:ind w:right="235" w:hanging="360"/>
        <w:rPr>
          <w:sz w:val="24"/>
        </w:rPr>
      </w:pPr>
      <w:r>
        <w:tab/>
      </w:r>
      <w:r>
        <w:rPr>
          <w:sz w:val="24"/>
        </w:rPr>
        <w:t>feldspars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granites</w:t>
      </w:r>
      <w:r>
        <w:rPr>
          <w:spacing w:val="-1"/>
          <w:sz w:val="24"/>
        </w:rPr>
        <w:t xml:space="preserve"> </w:t>
      </w:r>
      <w:r>
        <w:rPr>
          <w:sz w:val="24"/>
        </w:rPr>
        <w:t>into kaolin</w:t>
      </w:r>
      <w:r>
        <w:rPr>
          <w:spacing w:val="-1"/>
          <w:sz w:val="24"/>
        </w:rPr>
        <w:t xml:space="preserve"> </w:t>
      </w:r>
      <w:r>
        <w:rPr>
          <w:sz w:val="24"/>
        </w:rPr>
        <w:t>clay-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tiles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Kajjansi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Kampala-Entebbe</w:t>
      </w:r>
      <w:r>
        <w:rPr>
          <w:spacing w:val="-1"/>
          <w:sz w:val="24"/>
        </w:rPr>
        <w:t xml:space="preserve"> </w:t>
      </w:r>
      <w:r>
        <w:rPr>
          <w:sz w:val="24"/>
        </w:rPr>
        <w:t>highway.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825" w:hanging="360"/>
        <w:rPr>
          <w:sz w:val="24"/>
        </w:rPr>
      </w:pPr>
      <w:r>
        <w:tab/>
      </w:r>
      <w:r>
        <w:rPr>
          <w:sz w:val="24"/>
        </w:rPr>
        <w:t>Silicate mineral in igneous rocks increase in volume by hydrolysis leading to expansion and</w:t>
      </w:r>
      <w:r>
        <w:rPr>
          <w:spacing w:val="-57"/>
          <w:sz w:val="24"/>
        </w:rPr>
        <w:t xml:space="preserve"> </w:t>
      </w:r>
      <w:r>
        <w:rPr>
          <w:sz w:val="24"/>
        </w:rPr>
        <w:t>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igneous</w:t>
      </w:r>
      <w:r>
        <w:rPr>
          <w:spacing w:val="2"/>
          <w:sz w:val="24"/>
        </w:rPr>
        <w:t xml:space="preserve"> </w:t>
      </w:r>
      <w:r>
        <w:rPr>
          <w:sz w:val="24"/>
        </w:rPr>
        <w:t>rocks in the tropics.</w:t>
      </w:r>
    </w:p>
    <w:p w:rsidR="00393B54" w:rsidRDefault="00574D45">
      <w:pPr>
        <w:pStyle w:val="BodyText"/>
        <w:spacing w:before="6"/>
        <w:ind w:right="382"/>
      </w:pPr>
      <w:r>
        <w:rPr>
          <w:b/>
        </w:rPr>
        <w:t xml:space="preserve">Hydration- this is </w:t>
      </w:r>
      <w:r>
        <w:t xml:space="preserve">a reaction involving rock minerals absorbing water, expand and change </w:t>
      </w:r>
      <w:r>
        <w:t>the</w:t>
      </w:r>
      <w:r>
        <w:rPr>
          <w:spacing w:val="1"/>
        </w:rPr>
        <w:t xml:space="preserve"> </w:t>
      </w:r>
      <w:r>
        <w:t>internal structure by forming new compounds which are more soluble than original hence the rock</w:t>
      </w:r>
      <w:r>
        <w:rPr>
          <w:spacing w:val="-58"/>
        </w:rPr>
        <w:t xml:space="preserve"> </w:t>
      </w:r>
      <w:r>
        <w:t>crumbles</w:t>
      </w:r>
      <w:r>
        <w:rPr>
          <w:spacing w:val="-1"/>
        </w:rPr>
        <w:t xml:space="preserve"> </w:t>
      </w:r>
      <w:r>
        <w:t>easily. For example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959"/>
          <w:tab w:val="left" w:pos="960"/>
        </w:tabs>
        <w:spacing w:before="1" w:line="299" w:lineRule="exact"/>
        <w:ind w:left="960" w:hanging="600"/>
        <w:rPr>
          <w:sz w:val="24"/>
        </w:rPr>
      </w:pPr>
      <w:r>
        <w:rPr>
          <w:b/>
          <w:sz w:val="24"/>
        </w:rPr>
        <w:t>Mica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absorbs water expands and change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mica</w:t>
      </w:r>
      <w:r>
        <w:rPr>
          <w:spacing w:val="-1"/>
          <w:sz w:val="24"/>
        </w:rPr>
        <w:t xml:space="preserve"> </w:t>
      </w:r>
      <w:r>
        <w:rPr>
          <w:sz w:val="24"/>
        </w:rPr>
        <w:t>hydrate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washed</w:t>
      </w:r>
      <w:r>
        <w:rPr>
          <w:spacing w:val="1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solution.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959"/>
          <w:tab w:val="left" w:pos="960"/>
        </w:tabs>
        <w:spacing w:line="276" w:lineRule="exact"/>
        <w:ind w:left="960" w:hanging="600"/>
        <w:rPr>
          <w:sz w:val="24"/>
        </w:rPr>
      </w:pPr>
      <w:r>
        <w:rPr>
          <w:b/>
          <w:sz w:val="24"/>
        </w:rPr>
        <w:t xml:space="preserve">Haematite </w:t>
      </w:r>
      <w:r>
        <w:rPr>
          <w:sz w:val="24"/>
        </w:rPr>
        <w:t>expands after</w:t>
      </w:r>
      <w:r>
        <w:rPr>
          <w:spacing w:val="-1"/>
          <w:sz w:val="24"/>
        </w:rPr>
        <w:t xml:space="preserve"> </w:t>
      </w:r>
      <w:r>
        <w:rPr>
          <w:sz w:val="24"/>
        </w:rPr>
        <w:t>absorbing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Limonite</w:t>
      </w:r>
      <w:r>
        <w:rPr>
          <w:sz w:val="24"/>
        </w:rPr>
        <w:t>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959"/>
          <w:tab w:val="left" w:pos="960"/>
        </w:tabs>
        <w:spacing w:line="276" w:lineRule="exact"/>
        <w:ind w:left="960" w:hanging="600"/>
        <w:rPr>
          <w:sz w:val="24"/>
        </w:rPr>
      </w:pPr>
      <w:r>
        <w:rPr>
          <w:sz w:val="24"/>
        </w:rPr>
        <w:t>Calcium</w:t>
      </w:r>
      <w:r>
        <w:rPr>
          <w:spacing w:val="-1"/>
          <w:sz w:val="24"/>
        </w:rPr>
        <w:t xml:space="preserve"> </w:t>
      </w:r>
      <w:r>
        <w:rPr>
          <w:sz w:val="24"/>
        </w:rPr>
        <w:t>sulphate</w:t>
      </w:r>
      <w:r>
        <w:rPr>
          <w:spacing w:val="-2"/>
          <w:sz w:val="24"/>
        </w:rPr>
        <w:t xml:space="preserve"> </w:t>
      </w:r>
      <w:r>
        <w:rPr>
          <w:sz w:val="24"/>
        </w:rPr>
        <w:t>changes into</w:t>
      </w:r>
      <w:r>
        <w:rPr>
          <w:spacing w:val="1"/>
          <w:sz w:val="24"/>
        </w:rPr>
        <w:t xml:space="preserve"> </w:t>
      </w:r>
      <w:r>
        <w:rPr>
          <w:sz w:val="24"/>
        </w:rPr>
        <w:t>gypsum</w:t>
      </w:r>
      <w:r>
        <w:rPr>
          <w:spacing w:val="-1"/>
          <w:sz w:val="24"/>
        </w:rPr>
        <w:t xml:space="preserve"> </w:t>
      </w:r>
      <w:r>
        <w:rPr>
          <w:sz w:val="24"/>
        </w:rPr>
        <w:t>which 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soluble.</w:t>
      </w:r>
    </w:p>
    <w:p w:rsidR="00393B54" w:rsidRDefault="00574D45">
      <w:pPr>
        <w:pStyle w:val="BodyText"/>
        <w:spacing w:line="253" w:lineRule="exact"/>
      </w:pPr>
      <w:r>
        <w:rPr>
          <w:b/>
        </w:rPr>
        <w:t>Reduction-</w:t>
      </w:r>
      <w:r>
        <w:rPr>
          <w:b/>
          <w:spacing w:val="-3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removal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oxygen</w:t>
      </w:r>
      <w:r>
        <w:rPr>
          <w:spacing w:val="-1"/>
        </w:rPr>
        <w:t xml:space="preserve"> </w:t>
      </w:r>
      <w:r>
        <w:t>ions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hydrogen</w:t>
      </w:r>
      <w:r>
        <w:rPr>
          <w:spacing w:val="-1"/>
        </w:rPr>
        <w:t xml:space="preserve"> </w:t>
      </w:r>
      <w:r>
        <w:t>ions.</w:t>
      </w:r>
      <w:r>
        <w:rPr>
          <w:spacing w:val="-1"/>
        </w:rPr>
        <w:t xml:space="preserve"> </w:t>
      </w:r>
      <w:r>
        <w:t>This</w:t>
      </w:r>
    </w:p>
    <w:p w:rsidR="00393B54" w:rsidRDefault="00574D45">
      <w:pPr>
        <w:pStyle w:val="BodyText"/>
      </w:pPr>
      <w:r>
        <w:t>process</w:t>
      </w:r>
      <w:r>
        <w:rPr>
          <w:spacing w:val="-1"/>
        </w:rPr>
        <w:t xml:space="preserve"> </w:t>
      </w:r>
      <w:r>
        <w:t>affects mainly</w:t>
      </w:r>
      <w:r>
        <w:rPr>
          <w:spacing w:val="-5"/>
        </w:rPr>
        <w:t xml:space="preserve"> </w:t>
      </w:r>
      <w:r>
        <w:t>iron bearing</w:t>
      </w:r>
      <w:r>
        <w:rPr>
          <w:spacing w:val="-3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in swampy</w:t>
      </w:r>
      <w:r>
        <w:rPr>
          <w:spacing w:val="-5"/>
        </w:rPr>
        <w:t xml:space="preserve"> </w:t>
      </w:r>
      <w:r>
        <w:t>areas for example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9" w:lineRule="exact"/>
        <w:ind w:left="900"/>
        <w:rPr>
          <w:sz w:val="24"/>
        </w:rPr>
      </w:pPr>
      <w:r>
        <w:rPr>
          <w:sz w:val="24"/>
        </w:rPr>
        <w:t>Sulphate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hydrogen sulphite,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Ferric</w:t>
      </w:r>
      <w:r>
        <w:rPr>
          <w:spacing w:val="-3"/>
          <w:sz w:val="24"/>
        </w:rPr>
        <w:t xml:space="preserve"> </w:t>
      </w:r>
      <w:r>
        <w:rPr>
          <w:sz w:val="24"/>
        </w:rPr>
        <w:t>hydrate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to ions.</w:t>
      </w:r>
    </w:p>
    <w:p w:rsidR="00393B54" w:rsidRDefault="00574D45">
      <w:pPr>
        <w:spacing w:line="253" w:lineRule="exact"/>
        <w:ind w:left="720"/>
        <w:rPr>
          <w:sz w:val="24"/>
        </w:rPr>
      </w:pPr>
      <w:r>
        <w:rPr>
          <w:b/>
          <w:sz w:val="24"/>
        </w:rPr>
        <w:t>Spheroidal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a reaction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which some</w:t>
      </w:r>
      <w:r>
        <w:rPr>
          <w:spacing w:val="-2"/>
          <w:sz w:val="24"/>
        </w:rPr>
        <w:t xml:space="preserve"> </w:t>
      </w:r>
      <w:r>
        <w:rPr>
          <w:sz w:val="24"/>
        </w:rPr>
        <w:t>Rock minerals</w:t>
      </w:r>
      <w:r>
        <w:rPr>
          <w:spacing w:val="-1"/>
          <w:sz w:val="24"/>
        </w:rPr>
        <w:t xml:space="preserve"> </w:t>
      </w:r>
      <w:r>
        <w:rPr>
          <w:sz w:val="24"/>
        </w:rPr>
        <w:t>absorb</w:t>
      </w:r>
      <w:r>
        <w:rPr>
          <w:spacing w:val="-1"/>
          <w:sz w:val="24"/>
        </w:rPr>
        <w:t xml:space="preserve"> </w:t>
      </w:r>
      <w:r>
        <w:rPr>
          <w:sz w:val="24"/>
        </w:rPr>
        <w:t>water, swell,</w:t>
      </w:r>
    </w:p>
    <w:p w:rsidR="00393B54" w:rsidRDefault="00574D45">
      <w:pPr>
        <w:pStyle w:val="BodyText"/>
        <w:ind w:right="211"/>
      </w:pPr>
      <w:r>
        <w:t>expand</w:t>
      </w:r>
      <w:r>
        <w:rPr>
          <w:spacing w:val="-1"/>
        </w:rPr>
        <w:t xml:space="preserve"> </w:t>
      </w:r>
      <w:r>
        <w:t>and eventually</w:t>
      </w:r>
      <w:r>
        <w:rPr>
          <w:spacing w:val="-5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outer shell</w:t>
      </w:r>
      <w:r>
        <w:rPr>
          <w:spacing w:val="-1"/>
        </w:rPr>
        <w:t xml:space="preserve"> </w:t>
      </w:r>
      <w:r>
        <w:t>to peel off successively</w:t>
      </w:r>
      <w:r>
        <w:rPr>
          <w:spacing w:val="-5"/>
        </w:rPr>
        <w:t xml:space="preserve"> </w:t>
      </w:r>
      <w:r>
        <w:t>and the rock br</w:t>
      </w:r>
      <w:r>
        <w:t>eaks down.</w:t>
      </w:r>
      <w:r>
        <w:rPr>
          <w:spacing w:val="-1"/>
        </w:rPr>
        <w:t xml:space="preserve"> </w:t>
      </w:r>
      <w:r>
        <w:t>Common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basalt rock</w:t>
      </w:r>
    </w:p>
    <w:p w:rsidR="00393B54" w:rsidRDefault="00574D45">
      <w:pPr>
        <w:pStyle w:val="BodyText"/>
        <w:ind w:right="403"/>
      </w:pPr>
      <w:r>
        <w:rPr>
          <w:b/>
        </w:rPr>
        <w:t>Chelation.</w:t>
      </w:r>
      <w:r>
        <w:rPr>
          <w:b/>
          <w:spacing w:val="-1"/>
        </w:rPr>
        <w:t xml:space="preserve"> </w:t>
      </w:r>
      <w:r>
        <w:t>This form</w:t>
      </w:r>
      <w:r>
        <w:rPr>
          <w:spacing w:val="-1"/>
        </w:rPr>
        <w:t xml:space="preserve"> </w:t>
      </w:r>
      <w:r>
        <w:t>of chemical</w:t>
      </w:r>
      <w:r>
        <w:rPr>
          <w:spacing w:val="-1"/>
        </w:rPr>
        <w:t xml:space="preserve"> </w:t>
      </w:r>
      <w:r>
        <w:t>weathering</w:t>
      </w:r>
      <w:r>
        <w:rPr>
          <w:spacing w:val="-1"/>
        </w:rPr>
        <w:t xml:space="preserve"> </w:t>
      </w:r>
      <w:r>
        <w:t>combines</w:t>
      </w:r>
      <w:r>
        <w:rPr>
          <w:spacing w:val="-1"/>
        </w:rPr>
        <w:t xml:space="preserve"> </w:t>
      </w:r>
      <w:r>
        <w:t>the chemical</w:t>
      </w:r>
      <w:r>
        <w:rPr>
          <w:spacing w:val="-1"/>
        </w:rPr>
        <w:t xml:space="preserve"> </w:t>
      </w:r>
      <w:r>
        <w:t>effect caused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man,</w:t>
      </w:r>
      <w:r>
        <w:rPr>
          <w:spacing w:val="-1"/>
        </w:rPr>
        <w:t xml:space="preserve"> </w:t>
      </w:r>
      <w:r>
        <w:t>plants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organisms for</w:t>
      </w:r>
      <w:r>
        <w:rPr>
          <w:spacing w:val="-1"/>
        </w:rPr>
        <w:t xml:space="preserve"> </w:t>
      </w:r>
      <w:r>
        <w:t>example;</w:t>
      </w:r>
    </w:p>
    <w:p w:rsidR="00393B54" w:rsidRDefault="00574D45">
      <w:pPr>
        <w:pStyle w:val="Heading1"/>
        <w:numPr>
          <w:ilvl w:val="0"/>
          <w:numId w:val="23"/>
        </w:numPr>
        <w:tabs>
          <w:tab w:val="left" w:pos="899"/>
          <w:tab w:val="left" w:pos="900"/>
        </w:tabs>
        <w:spacing w:before="5"/>
      </w:pPr>
      <w:r>
        <w:t>Influence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man.</w:t>
      </w:r>
      <w:r>
        <w:rPr>
          <w:spacing w:val="-2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influence</w:t>
      </w:r>
      <w:r>
        <w:rPr>
          <w:spacing w:val="-3"/>
        </w:rPr>
        <w:t xml:space="preserve"> </w:t>
      </w:r>
      <w:r>
        <w:t>chemical</w:t>
      </w:r>
      <w:r>
        <w:rPr>
          <w:spacing w:val="-2"/>
        </w:rPr>
        <w:t xml:space="preserve"> </w:t>
      </w:r>
      <w:r>
        <w:t>weathering</w:t>
      </w:r>
      <w:r>
        <w:rPr>
          <w:spacing w:val="-2"/>
        </w:rPr>
        <w:t xml:space="preserve"> </w:t>
      </w:r>
      <w:r>
        <w:t>through;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7"/>
        </w:tabs>
        <w:ind w:right="319" w:firstLine="0"/>
        <w:rPr>
          <w:sz w:val="24"/>
        </w:rPr>
      </w:pPr>
      <w:r>
        <w:rPr>
          <w:sz w:val="24"/>
        </w:rPr>
        <w:t xml:space="preserve">Emission of industrial </w:t>
      </w:r>
      <w:r>
        <w:rPr>
          <w:sz w:val="24"/>
        </w:rPr>
        <w:t>gases increasing acidity in rainwater which accelerate chemical processes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Hima cement</w:t>
      </w:r>
      <w:r>
        <w:rPr>
          <w:spacing w:val="-1"/>
          <w:sz w:val="24"/>
        </w:rPr>
        <w:t xml:space="preserve"> </w:t>
      </w:r>
      <w:r>
        <w:rPr>
          <w:sz w:val="24"/>
        </w:rPr>
        <w:t>factory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Kasese, Tororo</w:t>
      </w:r>
      <w:r>
        <w:rPr>
          <w:spacing w:val="-1"/>
          <w:sz w:val="24"/>
        </w:rPr>
        <w:t xml:space="preserve"> </w:t>
      </w:r>
      <w:r>
        <w:rPr>
          <w:sz w:val="24"/>
        </w:rPr>
        <w:t>cement</w:t>
      </w:r>
      <w:r>
        <w:rPr>
          <w:spacing w:val="-1"/>
          <w:sz w:val="24"/>
        </w:rPr>
        <w:t xml:space="preserve"> </w:t>
      </w:r>
      <w:r>
        <w:rPr>
          <w:sz w:val="24"/>
        </w:rPr>
        <w:t>factory,</w:t>
      </w:r>
      <w:r>
        <w:rPr>
          <w:spacing w:val="-1"/>
          <w:sz w:val="24"/>
        </w:rPr>
        <w:t xml:space="preserve"> </w:t>
      </w:r>
      <w:r>
        <w:rPr>
          <w:sz w:val="24"/>
        </w:rPr>
        <w:t>Paper factory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Webuye</w:t>
      </w:r>
      <w:r>
        <w:rPr>
          <w:spacing w:val="-1"/>
          <w:sz w:val="24"/>
        </w:rPr>
        <w:t xml:space="preserve"> </w:t>
      </w:r>
      <w:r>
        <w:rPr>
          <w:sz w:val="24"/>
        </w:rPr>
        <w:t>town in Western Kenya</w:t>
      </w:r>
      <w:r>
        <w:rPr>
          <w:spacing w:val="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7"/>
        </w:tabs>
        <w:ind w:right="341" w:firstLine="0"/>
        <w:rPr>
          <w:sz w:val="24"/>
        </w:rPr>
      </w:pPr>
      <w:r>
        <w:rPr>
          <w:sz w:val="24"/>
        </w:rPr>
        <w:t>Dumping of industrial wastes/domestic/agricultu</w:t>
      </w:r>
      <w:r>
        <w:rPr>
          <w:sz w:val="24"/>
        </w:rPr>
        <w:t>ral effluents on land, in water e.t.c which directly</w:t>
      </w:r>
      <w:r>
        <w:rPr>
          <w:spacing w:val="-58"/>
          <w:sz w:val="24"/>
        </w:rPr>
        <w:t xml:space="preserve"> </w:t>
      </w:r>
      <w:r>
        <w:rPr>
          <w:sz w:val="24"/>
        </w:rPr>
        <w:t>reacts/ increase the acidity in the environment thus increasing the rate of chemical weathering by</w:t>
      </w:r>
      <w:r>
        <w:rPr>
          <w:spacing w:val="1"/>
          <w:sz w:val="24"/>
        </w:rPr>
        <w:t xml:space="preserve"> </w:t>
      </w:r>
      <w:r>
        <w:rPr>
          <w:sz w:val="24"/>
        </w:rPr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7"/>
        </w:tabs>
        <w:ind w:right="239" w:firstLine="0"/>
        <w:rPr>
          <w:sz w:val="24"/>
        </w:rPr>
      </w:pPr>
      <w:r>
        <w:rPr>
          <w:sz w:val="24"/>
        </w:rPr>
        <w:t>Mining,</w:t>
      </w:r>
      <w:r>
        <w:rPr>
          <w:spacing w:val="-2"/>
          <w:sz w:val="24"/>
        </w:rPr>
        <w:t xml:space="preserve"> </w:t>
      </w:r>
      <w:r>
        <w:rPr>
          <w:sz w:val="24"/>
        </w:rPr>
        <w:t>quarrying,</w:t>
      </w:r>
      <w:r>
        <w:rPr>
          <w:spacing w:val="-1"/>
          <w:sz w:val="24"/>
        </w:rPr>
        <w:t xml:space="preserve"> </w:t>
      </w:r>
      <w:r>
        <w:rPr>
          <w:sz w:val="24"/>
        </w:rPr>
        <w:t>road 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agriculture expose</w:t>
      </w:r>
      <w:r>
        <w:rPr>
          <w:spacing w:val="-2"/>
          <w:sz w:val="24"/>
        </w:rPr>
        <w:t xml:space="preserve"> </w:t>
      </w:r>
      <w:r>
        <w:rPr>
          <w:sz w:val="24"/>
        </w:rPr>
        <w:t>underlying</w:t>
      </w:r>
      <w:r>
        <w:rPr>
          <w:spacing w:val="-5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9"/>
        </w:tabs>
        <w:ind w:right="181" w:firstLine="0"/>
        <w:rPr>
          <w:sz w:val="24"/>
        </w:rPr>
      </w:pPr>
      <w:r>
        <w:rPr>
          <w:sz w:val="24"/>
        </w:rPr>
        <w:t>Irrigation</w:t>
      </w:r>
      <w:r>
        <w:rPr>
          <w:spacing w:val="-2"/>
          <w:sz w:val="24"/>
        </w:rPr>
        <w:t xml:space="preserve"> </w:t>
      </w:r>
      <w:r>
        <w:rPr>
          <w:sz w:val="24"/>
        </w:rPr>
        <w:t>avail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hydration,</w:t>
      </w:r>
      <w:r>
        <w:rPr>
          <w:spacing w:val="-2"/>
          <w:sz w:val="24"/>
        </w:rPr>
        <w:t xml:space="preserve"> </w:t>
      </w:r>
      <w:r>
        <w:rPr>
          <w:sz w:val="24"/>
        </w:rPr>
        <w:t>hydrolysis,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7"/>
        </w:tabs>
        <w:ind w:right="188" w:firstLine="0"/>
        <w:rPr>
          <w:sz w:val="24"/>
        </w:rPr>
      </w:pPr>
      <w:r>
        <w:rPr>
          <w:sz w:val="24"/>
        </w:rPr>
        <w:t>Urea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phosphate</w:t>
      </w:r>
      <w:r>
        <w:rPr>
          <w:spacing w:val="-2"/>
          <w:sz w:val="24"/>
        </w:rPr>
        <w:t xml:space="preserve"> </w:t>
      </w:r>
      <w:r>
        <w:rPr>
          <w:sz w:val="24"/>
        </w:rPr>
        <w:t>fertilizers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ammonic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which react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minerals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decompose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rocks</w:t>
      </w:r>
      <w:r>
        <w:rPr>
          <w:spacing w:val="2"/>
          <w:sz w:val="24"/>
        </w:rPr>
        <w:t xml:space="preserve"> </w:t>
      </w:r>
      <w:r>
        <w:rPr>
          <w:sz w:val="24"/>
        </w:rPr>
        <w:t>chemically.</w:t>
      </w:r>
    </w:p>
    <w:p w:rsidR="00393B54" w:rsidRDefault="00574D45">
      <w:pPr>
        <w:pStyle w:val="Heading1"/>
        <w:numPr>
          <w:ilvl w:val="0"/>
          <w:numId w:val="23"/>
        </w:numPr>
        <w:tabs>
          <w:tab w:val="left" w:pos="899"/>
          <w:tab w:val="left" w:pos="900"/>
        </w:tabs>
        <w:spacing w:before="3"/>
      </w:pPr>
      <w:r>
        <w:t>Vegetation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humic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assist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decomposition</w:t>
      </w:r>
    </w:p>
    <w:p w:rsidR="00393B54" w:rsidRDefault="00393B54">
      <w:pPr>
        <w:spacing w:line="274" w:lineRule="exact"/>
        <w:rPr>
          <w:sz w:val="24"/>
        </w:rPr>
        <w:sectPr w:rsidR="00393B54">
          <w:headerReference w:type="default" r:id="rId81"/>
          <w:footerReference w:type="default" r:id="rId8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</w:pPr>
      <w:r>
        <w:lastRenderedPageBreak/>
        <w:t>the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processes known as</w:t>
      </w:r>
      <w:r>
        <w:rPr>
          <w:spacing w:val="-1"/>
        </w:rPr>
        <w:t xml:space="preserve"> </w:t>
      </w:r>
      <w:r>
        <w:t>Chelation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7"/>
        </w:tabs>
        <w:ind w:right="253" w:firstLine="0"/>
        <w:rPr>
          <w:sz w:val="24"/>
        </w:rPr>
      </w:pPr>
      <w:r>
        <w:rPr>
          <w:sz w:val="24"/>
        </w:rPr>
        <w:t xml:space="preserve">Plants like mosses, lichens (algae and fungi) </w:t>
      </w:r>
      <w:r>
        <w:rPr>
          <w:sz w:val="24"/>
        </w:rPr>
        <w:t>live on bare rocks, Secrete acids that chemically</w:t>
      </w:r>
      <w:r>
        <w:rPr>
          <w:spacing w:val="1"/>
          <w:sz w:val="24"/>
        </w:rPr>
        <w:t xml:space="preserve"> </w:t>
      </w:r>
      <w:r>
        <w:rPr>
          <w:sz w:val="24"/>
        </w:rPr>
        <w:t>decompose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retain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moist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1"/>
          <w:sz w:val="24"/>
        </w:rPr>
        <w:t xml:space="preserve"> </w:t>
      </w:r>
      <w:r>
        <w:rPr>
          <w:sz w:val="24"/>
        </w:rPr>
        <w:t>decomposition.</w:t>
      </w:r>
    </w:p>
    <w:p w:rsidR="00393B54" w:rsidRDefault="00574D45">
      <w:pPr>
        <w:pStyle w:val="Heading1"/>
        <w:numPr>
          <w:ilvl w:val="0"/>
          <w:numId w:val="23"/>
        </w:numPr>
        <w:tabs>
          <w:tab w:val="left" w:pos="899"/>
          <w:tab w:val="left" w:pos="900"/>
        </w:tabs>
        <w:spacing w:before="5"/>
      </w:pPr>
      <w:r>
        <w:t>Other</w:t>
      </w:r>
      <w:r>
        <w:rPr>
          <w:spacing w:val="-3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organisms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Secrete</w:t>
      </w:r>
      <w:r>
        <w:rPr>
          <w:spacing w:val="-1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chemically</w:t>
      </w:r>
      <w:r>
        <w:rPr>
          <w:spacing w:val="-6"/>
          <w:sz w:val="24"/>
        </w:rPr>
        <w:t xml:space="preserve"> </w:t>
      </w:r>
      <w:r>
        <w:rPr>
          <w:sz w:val="24"/>
        </w:rPr>
        <w:t>decompose</w:t>
      </w:r>
      <w:r>
        <w:rPr>
          <w:spacing w:val="-2"/>
          <w:sz w:val="24"/>
        </w:rPr>
        <w:t xml:space="preserve"> </w:t>
      </w:r>
      <w:r>
        <w:rPr>
          <w:sz w:val="24"/>
        </w:rPr>
        <w:t>the rock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uric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decompose</w:t>
      </w:r>
      <w:r>
        <w:rPr>
          <w:spacing w:val="-2"/>
          <w:sz w:val="24"/>
        </w:rPr>
        <w:t xml:space="preserve"> </w:t>
      </w:r>
      <w:r>
        <w:rPr>
          <w:sz w:val="24"/>
        </w:rPr>
        <w:t>ro</w:t>
      </w:r>
      <w:r>
        <w:rPr>
          <w:sz w:val="24"/>
        </w:rPr>
        <w:t>cks,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7"/>
        </w:tabs>
        <w:ind w:right="540" w:firstLine="0"/>
        <w:rPr>
          <w:sz w:val="24"/>
        </w:rPr>
      </w:pPr>
      <w:r>
        <w:rPr>
          <w:sz w:val="24"/>
        </w:rPr>
        <w:t>Holes</w:t>
      </w:r>
      <w:r>
        <w:rPr>
          <w:spacing w:val="-1"/>
          <w:sz w:val="24"/>
        </w:rPr>
        <w:t xml:space="preserve"> </w:t>
      </w:r>
      <w:r>
        <w:rPr>
          <w:sz w:val="24"/>
        </w:rPr>
        <w:t>dug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burrowing</w:t>
      </w:r>
      <w:r>
        <w:rPr>
          <w:spacing w:val="-1"/>
          <w:sz w:val="24"/>
        </w:rPr>
        <w:t xml:space="preserve"> </w:t>
      </w:r>
      <w:r>
        <w:rPr>
          <w:sz w:val="24"/>
        </w:rPr>
        <w:t>animals, moles,</w:t>
      </w:r>
      <w:r>
        <w:rPr>
          <w:spacing w:val="-1"/>
          <w:sz w:val="24"/>
        </w:rPr>
        <w:t xml:space="preserve"> </w:t>
      </w:r>
      <w:r>
        <w:rPr>
          <w:sz w:val="24"/>
        </w:rPr>
        <w:t>termites</w:t>
      </w:r>
      <w:r>
        <w:rPr>
          <w:spacing w:val="-1"/>
          <w:sz w:val="24"/>
        </w:rPr>
        <w:t xml:space="preserve"> </w:t>
      </w:r>
      <w:r>
        <w:rPr>
          <w:sz w:val="24"/>
        </w:rPr>
        <w:t>e.t.c aid</w:t>
      </w:r>
      <w:r>
        <w:rPr>
          <w:spacing w:val="-1"/>
          <w:sz w:val="24"/>
        </w:rPr>
        <w:t xml:space="preserve"> </w:t>
      </w:r>
      <w:r>
        <w:rPr>
          <w:sz w:val="24"/>
        </w:rPr>
        <w:t>water to go</w:t>
      </w:r>
      <w:r>
        <w:rPr>
          <w:spacing w:val="-1"/>
          <w:sz w:val="24"/>
        </w:rPr>
        <w:t xml:space="preserve"> </w:t>
      </w:r>
      <w:r>
        <w:rPr>
          <w:sz w:val="24"/>
        </w:rPr>
        <w:t>to chemically</w:t>
      </w:r>
      <w:r>
        <w:rPr>
          <w:spacing w:val="-4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through solution, hydration, hydrolysis,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 e.t.c</w:t>
      </w:r>
    </w:p>
    <w:p w:rsidR="00393B54" w:rsidRDefault="00574D45">
      <w:pPr>
        <w:pStyle w:val="ListParagraph"/>
        <w:numPr>
          <w:ilvl w:val="1"/>
          <w:numId w:val="23"/>
        </w:numPr>
        <w:tabs>
          <w:tab w:val="left" w:pos="807"/>
        </w:tabs>
        <w:ind w:right="780" w:firstLine="0"/>
        <w:rPr>
          <w:sz w:val="24"/>
        </w:rPr>
      </w:pPr>
      <w:r>
        <w:rPr>
          <w:sz w:val="24"/>
        </w:rPr>
        <w:t>herds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excrete wastes</w:t>
      </w:r>
      <w:r>
        <w:rPr>
          <w:spacing w:val="-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minerals</w:t>
      </w:r>
      <w:r>
        <w:rPr>
          <w:spacing w:val="-1"/>
          <w:sz w:val="24"/>
        </w:rPr>
        <w:t xml:space="preserve"> </w:t>
      </w:r>
      <w:r>
        <w:rPr>
          <w:sz w:val="24"/>
        </w:rPr>
        <w:t>causing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57"/>
          <w:sz w:val="24"/>
        </w:rPr>
        <w:t xml:space="preserve"> </w:t>
      </w:r>
      <w:r>
        <w:rPr>
          <w:sz w:val="24"/>
        </w:rPr>
        <w:t>decay.</w:t>
      </w:r>
    </w:p>
    <w:p w:rsidR="00393B54" w:rsidRDefault="00574D45">
      <w:pPr>
        <w:spacing w:before="5"/>
        <w:ind w:left="2357"/>
        <w:rPr>
          <w:b/>
          <w:sz w:val="19"/>
        </w:rPr>
      </w:pPr>
      <w:r>
        <w:rPr>
          <w:b/>
          <w:sz w:val="24"/>
        </w:rPr>
        <w:t>F</w:t>
      </w:r>
      <w:r>
        <w:rPr>
          <w:b/>
          <w:sz w:val="19"/>
        </w:rPr>
        <w:t>ACTORS</w:t>
      </w:r>
      <w:r>
        <w:rPr>
          <w:b/>
          <w:spacing w:val="31"/>
          <w:sz w:val="19"/>
        </w:rPr>
        <w:t xml:space="preserve"> </w:t>
      </w:r>
      <w:r>
        <w:rPr>
          <w:b/>
          <w:sz w:val="19"/>
        </w:rPr>
        <w:t>FAVORING</w:t>
      </w:r>
      <w:r>
        <w:rPr>
          <w:b/>
          <w:spacing w:val="29"/>
          <w:sz w:val="19"/>
        </w:rPr>
        <w:t xml:space="preserve"> </w:t>
      </w:r>
      <w:r>
        <w:rPr>
          <w:b/>
          <w:sz w:val="19"/>
        </w:rPr>
        <w:t>CHEMICAL</w:t>
      </w:r>
      <w:r>
        <w:rPr>
          <w:b/>
          <w:spacing w:val="33"/>
          <w:sz w:val="19"/>
        </w:rPr>
        <w:t xml:space="preserve"> </w:t>
      </w:r>
      <w:r>
        <w:rPr>
          <w:b/>
          <w:sz w:val="19"/>
        </w:rPr>
        <w:t>WEATHERING</w:t>
      </w:r>
      <w:r>
        <w:rPr>
          <w:b/>
          <w:spacing w:val="30"/>
          <w:sz w:val="19"/>
        </w:rPr>
        <w:t xml:space="preserve"> </w:t>
      </w:r>
      <w:r>
        <w:rPr>
          <w:b/>
          <w:sz w:val="19"/>
        </w:rPr>
        <w:t>IN</w:t>
      </w:r>
      <w:r>
        <w:rPr>
          <w:b/>
          <w:spacing w:val="38"/>
          <w:sz w:val="19"/>
        </w:rPr>
        <w:t xml:space="preserve"> </w:t>
      </w:r>
      <w:r>
        <w:rPr>
          <w:b/>
          <w:sz w:val="24"/>
        </w:rPr>
        <w:t>E</w:t>
      </w:r>
      <w:r>
        <w:rPr>
          <w:b/>
          <w:sz w:val="19"/>
        </w:rPr>
        <w:t>AST</w:t>
      </w:r>
      <w:r>
        <w:rPr>
          <w:b/>
          <w:spacing w:val="34"/>
          <w:sz w:val="19"/>
        </w:rPr>
        <w:t xml:space="preserve"> </w:t>
      </w:r>
      <w:r>
        <w:rPr>
          <w:b/>
          <w:sz w:val="24"/>
        </w:rPr>
        <w:t>A</w:t>
      </w:r>
      <w:r>
        <w:rPr>
          <w:b/>
          <w:sz w:val="19"/>
        </w:rPr>
        <w:t>FRICA</w:t>
      </w:r>
    </w:p>
    <w:p w:rsidR="00393B54" w:rsidRDefault="00574D45">
      <w:pPr>
        <w:pStyle w:val="Heading1"/>
        <w:numPr>
          <w:ilvl w:val="0"/>
          <w:numId w:val="24"/>
        </w:numPr>
        <w:tabs>
          <w:tab w:val="left" w:pos="899"/>
          <w:tab w:val="left" w:pos="900"/>
        </w:tabs>
        <w:spacing w:line="240" w:lineRule="auto"/>
      </w:pPr>
      <w:r>
        <w:t>Distinguish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weathering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chemical</w:t>
      </w:r>
      <w:r>
        <w:rPr>
          <w:spacing w:val="-2"/>
        </w:rPr>
        <w:t xml:space="preserve"> </w:t>
      </w:r>
      <w:r>
        <w:t>weathering</w:t>
      </w:r>
    </w:p>
    <w:p w:rsidR="00393B54" w:rsidRDefault="00574D45">
      <w:pPr>
        <w:pStyle w:val="ListParagraph"/>
        <w:numPr>
          <w:ilvl w:val="0"/>
          <w:numId w:val="24"/>
        </w:numPr>
        <w:tabs>
          <w:tab w:val="left" w:pos="899"/>
          <w:tab w:val="left" w:pos="900"/>
        </w:tabs>
        <w:ind w:left="720" w:right="436" w:hanging="360"/>
        <w:rPr>
          <w:b/>
          <w:sz w:val="24"/>
        </w:rPr>
      </w:pPr>
      <w:r>
        <w:rPr>
          <w:b/>
          <w:sz w:val="24"/>
        </w:rPr>
        <w:t>Describe the factors which have favored the chemical weathering processes in East 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each type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</w:p>
    <w:p w:rsidR="00393B54" w:rsidRDefault="00574D45">
      <w:pPr>
        <w:pStyle w:val="ListParagraph"/>
        <w:numPr>
          <w:ilvl w:val="0"/>
          <w:numId w:val="5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under each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7" w:lineRule="exact"/>
        <w:ind w:left="900"/>
        <w:rPr>
          <w:sz w:val="24"/>
        </w:rPr>
      </w:pP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particles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fragments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situ.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" w:line="206" w:lineRule="auto"/>
        <w:ind w:right="277" w:hanging="360"/>
        <w:rPr>
          <w:sz w:val="24"/>
        </w:rPr>
      </w:pPr>
      <w:r>
        <w:tab/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fluctuation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alternate</w:t>
      </w:r>
      <w:r>
        <w:rPr>
          <w:spacing w:val="-1"/>
          <w:sz w:val="24"/>
        </w:rPr>
        <w:t xml:space="preserve"> </w:t>
      </w:r>
      <w:r>
        <w:rPr>
          <w:sz w:val="24"/>
        </w:rPr>
        <w:t>heating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cooling,</w:t>
      </w:r>
      <w:r>
        <w:rPr>
          <w:spacing w:val="1"/>
          <w:sz w:val="24"/>
        </w:rPr>
        <w:t xml:space="preserve"> </w:t>
      </w:r>
      <w:r>
        <w:rPr>
          <w:sz w:val="24"/>
        </w:rPr>
        <w:t>frost</w:t>
      </w:r>
      <w:r>
        <w:rPr>
          <w:spacing w:val="-1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and;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of plants and animals (biotic factors)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2" w:line="206" w:lineRule="auto"/>
        <w:ind w:right="391" w:hanging="360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 no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chemical composition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broken</w:t>
      </w:r>
      <w:r>
        <w:rPr>
          <w:spacing w:val="-1"/>
          <w:sz w:val="24"/>
        </w:rPr>
        <w:t xml:space="preserve"> </w:t>
      </w:r>
      <w:r>
        <w:rPr>
          <w:sz w:val="24"/>
        </w:rPr>
        <w:t>down into small particles.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424" w:hanging="360"/>
        <w:rPr>
          <w:sz w:val="24"/>
        </w:rPr>
      </w:pPr>
      <w:r>
        <w:tab/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z w:val="24"/>
        </w:rPr>
        <w:t>f</w:t>
      </w:r>
      <w:r>
        <w:rPr>
          <w:spacing w:val="-1"/>
          <w:sz w:val="24"/>
        </w:rPr>
        <w:t xml:space="preserve"> </w:t>
      </w:r>
      <w:r>
        <w:rPr>
          <w:sz w:val="24"/>
        </w:rPr>
        <w:t>exfoliation,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disintegration,</w:t>
      </w:r>
      <w:r>
        <w:rPr>
          <w:spacing w:val="-1"/>
          <w:sz w:val="24"/>
        </w:rPr>
        <w:t xml:space="preserve"> </w:t>
      </w:r>
      <w:r>
        <w:rPr>
          <w:sz w:val="24"/>
        </w:rPr>
        <w:t>aridity</w:t>
      </w:r>
      <w:r>
        <w:rPr>
          <w:spacing w:val="-5"/>
          <w:sz w:val="24"/>
        </w:rPr>
        <w:t xml:space="preserve"> </w:t>
      </w:r>
      <w:r>
        <w:rPr>
          <w:sz w:val="24"/>
        </w:rPr>
        <w:t>shrinkage,</w:t>
      </w:r>
      <w:r>
        <w:rPr>
          <w:spacing w:val="1"/>
          <w:sz w:val="24"/>
        </w:rPr>
        <w:t xml:space="preserve"> </w:t>
      </w:r>
      <w:r>
        <w:rPr>
          <w:sz w:val="24"/>
        </w:rPr>
        <w:t>freeze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thaw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tabs>
          <w:tab w:val="left" w:leader="dot" w:pos="8686"/>
        </w:tabs>
        <w:spacing w:before="11" w:line="240" w:lineRule="auto"/>
      </w:pPr>
      <w:r>
        <w:t>Impression</w:t>
      </w:r>
      <w:r>
        <w:rPr>
          <w:spacing w:val="-3"/>
        </w:rPr>
        <w:t xml:space="preserve"> </w:t>
      </w:r>
      <w:r>
        <w:t>marking…</w:t>
      </w:r>
      <w:r>
        <w:tab/>
        <w:t>04mks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While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3" w:line="206" w:lineRule="auto"/>
        <w:ind w:right="535" w:hanging="360"/>
        <w:rPr>
          <w:sz w:val="24"/>
        </w:rPr>
      </w:pPr>
      <w:r>
        <w:tab/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decomposition,</w:t>
      </w:r>
      <w:r>
        <w:rPr>
          <w:spacing w:val="-1"/>
          <w:sz w:val="24"/>
        </w:rPr>
        <w:t xml:space="preserve"> </w:t>
      </w:r>
      <w:r>
        <w:rPr>
          <w:sz w:val="24"/>
        </w:rPr>
        <w:t>decay,</w:t>
      </w:r>
      <w:r>
        <w:rPr>
          <w:spacing w:val="1"/>
          <w:sz w:val="24"/>
        </w:rPr>
        <w:t xml:space="preserve"> </w:t>
      </w:r>
      <w:r>
        <w:rPr>
          <w:sz w:val="24"/>
        </w:rPr>
        <w:t>rotting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situ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earth’s</w:t>
      </w:r>
      <w:r>
        <w:rPr>
          <w:spacing w:val="-57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9"/>
        </w:tabs>
        <w:spacing w:before="6" w:line="256" w:lineRule="exact"/>
        <w:ind w:left="808" w:hanging="89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occurs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of;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before="23" w:line="201" w:lineRule="auto"/>
        <w:ind w:right="637" w:hanging="360"/>
        <w:rPr>
          <w:sz w:val="24"/>
        </w:rPr>
      </w:pPr>
      <w:r>
        <w:tab/>
      </w:r>
      <w:r>
        <w:rPr>
          <w:sz w:val="24"/>
        </w:rPr>
        <w:t>heavy/</w:t>
      </w:r>
      <w:r>
        <w:rPr>
          <w:spacing w:val="-1"/>
          <w:sz w:val="24"/>
        </w:rPr>
        <w:t xml:space="preserve"> </w:t>
      </w:r>
      <w:r>
        <w:rPr>
          <w:sz w:val="24"/>
        </w:rPr>
        <w:t>adequate</w:t>
      </w:r>
      <w:r>
        <w:rPr>
          <w:spacing w:val="-1"/>
          <w:sz w:val="24"/>
        </w:rPr>
        <w:t xml:space="preserve"> </w:t>
      </w:r>
      <w:r>
        <w:rPr>
          <w:sz w:val="24"/>
        </w:rPr>
        <w:t>rainfall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provide adequate</w:t>
      </w:r>
      <w:r>
        <w:rPr>
          <w:spacing w:val="-2"/>
          <w:sz w:val="24"/>
        </w:rPr>
        <w:t xml:space="preserve"> </w:t>
      </w:r>
      <w:r>
        <w:rPr>
          <w:sz w:val="24"/>
        </w:rPr>
        <w:t>water to</w:t>
      </w:r>
      <w:r>
        <w:rPr>
          <w:spacing w:val="-1"/>
          <w:sz w:val="24"/>
        </w:rPr>
        <w:t xml:space="preserve"> </w:t>
      </w:r>
      <w:r>
        <w:rPr>
          <w:sz w:val="24"/>
        </w:rPr>
        <w:t>act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3"/>
          <w:sz w:val="24"/>
        </w:rPr>
        <w:t xml:space="preserve"> </w:t>
      </w:r>
      <w:r>
        <w:rPr>
          <w:sz w:val="24"/>
        </w:rPr>
        <w:t>medium of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 and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line="291" w:lineRule="exact"/>
        <w:ind w:left="960" w:hanging="600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 accelerate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reactions.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line="201" w:lineRule="auto"/>
        <w:ind w:right="564" w:hanging="360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chemical</w:t>
      </w:r>
      <w:r>
        <w:rPr>
          <w:spacing w:val="-1"/>
          <w:sz w:val="24"/>
        </w:rPr>
        <w:t xml:space="preserve"> </w:t>
      </w:r>
      <w:r>
        <w:rPr>
          <w:sz w:val="24"/>
        </w:rPr>
        <w:t>composition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z w:val="24"/>
        </w:rPr>
        <w:t xml:space="preserve"> is;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compounds</w:t>
      </w:r>
      <w:r>
        <w:rPr>
          <w:spacing w:val="-1"/>
          <w:sz w:val="24"/>
        </w:rPr>
        <w:t xml:space="preserve"> </w:t>
      </w:r>
      <w:r>
        <w:rPr>
          <w:sz w:val="24"/>
        </w:rPr>
        <w:t>are formed.</w:t>
      </w:r>
    </w:p>
    <w:p w:rsidR="00393B54" w:rsidRDefault="00574D45">
      <w:pPr>
        <w:pStyle w:val="ListParagraph"/>
        <w:numPr>
          <w:ilvl w:val="0"/>
          <w:numId w:val="15"/>
        </w:numPr>
        <w:tabs>
          <w:tab w:val="left" w:pos="899"/>
          <w:tab w:val="left" w:pos="900"/>
        </w:tabs>
        <w:spacing w:before="6" w:line="201" w:lineRule="auto"/>
        <w:ind w:right="250" w:hanging="360"/>
        <w:rPr>
          <w:sz w:val="24"/>
        </w:rPr>
      </w:pPr>
      <w:r>
        <w:tab/>
      </w: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carbonation,</w:t>
      </w:r>
      <w:r>
        <w:rPr>
          <w:spacing w:val="-1"/>
          <w:sz w:val="24"/>
        </w:rPr>
        <w:t xml:space="preserve"> </w:t>
      </w:r>
      <w:r>
        <w:rPr>
          <w:sz w:val="24"/>
        </w:rPr>
        <w:t>oxidation,</w:t>
      </w:r>
      <w:r>
        <w:rPr>
          <w:spacing w:val="-1"/>
          <w:sz w:val="24"/>
        </w:rPr>
        <w:t xml:space="preserve"> </w:t>
      </w:r>
      <w:r>
        <w:rPr>
          <w:sz w:val="24"/>
        </w:rPr>
        <w:t>hydrolysis,</w:t>
      </w:r>
      <w:r>
        <w:rPr>
          <w:spacing w:val="-1"/>
          <w:sz w:val="24"/>
        </w:rPr>
        <w:t xml:space="preserve"> </w:t>
      </w:r>
      <w:r>
        <w:rPr>
          <w:sz w:val="24"/>
        </w:rPr>
        <w:t>hydration,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reduction.</w:t>
      </w:r>
    </w:p>
    <w:p w:rsidR="00393B54" w:rsidRDefault="00574D45">
      <w:pPr>
        <w:pStyle w:val="Heading1"/>
        <w:tabs>
          <w:tab w:val="left" w:leader="dot" w:pos="8689"/>
        </w:tabs>
        <w:spacing w:before="12"/>
      </w:pPr>
      <w:r>
        <w:t>Impression</w:t>
      </w:r>
      <w:r>
        <w:rPr>
          <w:spacing w:val="-3"/>
        </w:rPr>
        <w:t xml:space="preserve"> </w:t>
      </w:r>
      <w:r>
        <w:t>marking…</w:t>
      </w:r>
      <w:r>
        <w:tab/>
        <w:t>04mks</w:t>
      </w:r>
    </w:p>
    <w:p w:rsidR="00393B54" w:rsidRDefault="00574D45">
      <w:pPr>
        <w:spacing w:line="244" w:lineRule="auto"/>
        <w:ind w:left="780" w:right="2814"/>
        <w:rPr>
          <w:b/>
          <w:sz w:val="24"/>
        </w:rPr>
      </w:pPr>
      <w:r>
        <w:rPr>
          <w:sz w:val="24"/>
        </w:rPr>
        <w:t xml:space="preserve">(b) </w:t>
      </w:r>
      <w:r>
        <w:rPr>
          <w:b/>
          <w:sz w:val="24"/>
        </w:rPr>
        <w:t>Factors/ conditions favoring Chemical weathering in East Africa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parent rock</w:t>
      </w:r>
    </w:p>
    <w:p w:rsidR="00393B54" w:rsidRDefault="00574D45">
      <w:pPr>
        <w:pStyle w:val="Heading1"/>
        <w:numPr>
          <w:ilvl w:val="0"/>
          <w:numId w:val="25"/>
        </w:numPr>
        <w:tabs>
          <w:tab w:val="left" w:pos="1006"/>
        </w:tabs>
        <w:spacing w:line="268" w:lineRule="exact"/>
      </w:pPr>
      <w:r>
        <w:t>Mineral</w:t>
      </w:r>
      <w:r>
        <w:rPr>
          <w:spacing w:val="-2"/>
        </w:rPr>
        <w:t xml:space="preserve"> </w:t>
      </w:r>
      <w:r>
        <w:t>composition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rock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319" w:firstLine="0"/>
        <w:rPr>
          <w:sz w:val="24"/>
        </w:rPr>
      </w:pPr>
      <w:r>
        <w:rPr>
          <w:sz w:val="24"/>
        </w:rPr>
        <w:t xml:space="preserve">Some </w:t>
      </w:r>
      <w:r>
        <w:rPr>
          <w:b/>
          <w:sz w:val="24"/>
        </w:rPr>
        <w:t xml:space="preserve">rocks rich in calcium carbonate </w:t>
      </w:r>
      <w:r>
        <w:rPr>
          <w:sz w:val="24"/>
        </w:rPr>
        <w:t xml:space="preserve">for example limestone weather easily by </w:t>
      </w:r>
      <w:r>
        <w:rPr>
          <w:b/>
          <w:sz w:val="24"/>
        </w:rPr>
        <w:t>carbonation</w:t>
      </w:r>
      <w:r>
        <w:rPr>
          <w:sz w:val="24"/>
        </w:rPr>
        <w:t>- a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absorbs</w:t>
      </w:r>
      <w:r>
        <w:rPr>
          <w:spacing w:val="-1"/>
          <w:sz w:val="24"/>
        </w:rPr>
        <w:t xml:space="preserve"> </w:t>
      </w:r>
      <w:r>
        <w:rPr>
          <w:sz w:val="24"/>
        </w:rPr>
        <w:t>carbon</w:t>
      </w:r>
      <w:r>
        <w:rPr>
          <w:spacing w:val="-2"/>
          <w:sz w:val="24"/>
        </w:rPr>
        <w:t xml:space="preserve"> </w:t>
      </w:r>
      <w:r>
        <w:rPr>
          <w:sz w:val="24"/>
        </w:rPr>
        <w:t>dioxide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atmosphere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 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weak acid called </w:t>
      </w:r>
      <w:r>
        <w:rPr>
          <w:b/>
          <w:sz w:val="24"/>
        </w:rPr>
        <w:t>carbonic acid</w:t>
      </w:r>
      <w:r>
        <w:rPr>
          <w:sz w:val="24"/>
        </w:rPr>
        <w:t>-which converts calcium carbonates (insoluble in nature) into</w:t>
      </w:r>
      <w:r>
        <w:rPr>
          <w:spacing w:val="1"/>
          <w:sz w:val="24"/>
        </w:rPr>
        <w:t xml:space="preserve"> </w:t>
      </w:r>
      <w:r>
        <w:rPr>
          <w:sz w:val="24"/>
        </w:rPr>
        <w:t>calcium</w:t>
      </w:r>
      <w:r>
        <w:rPr>
          <w:spacing w:val="-1"/>
          <w:sz w:val="24"/>
        </w:rPr>
        <w:t xml:space="preserve"> </w:t>
      </w:r>
      <w:r>
        <w:rPr>
          <w:sz w:val="24"/>
        </w:rPr>
        <w:t>bi-carbonate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washed away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rain leaving</w:t>
      </w:r>
      <w:r>
        <w:rPr>
          <w:spacing w:val="-3"/>
          <w:sz w:val="24"/>
        </w:rPr>
        <w:t xml:space="preserve"> </w:t>
      </w:r>
      <w:r>
        <w:rPr>
          <w:sz w:val="24"/>
        </w:rPr>
        <w:t>behind</w:t>
      </w:r>
      <w:r>
        <w:rPr>
          <w:spacing w:val="2"/>
          <w:sz w:val="24"/>
        </w:rPr>
        <w:t xml:space="preserve"> </w:t>
      </w:r>
      <w:r>
        <w:rPr>
          <w:sz w:val="24"/>
        </w:rPr>
        <w:t>gullies called</w:t>
      </w:r>
      <w:r>
        <w:rPr>
          <w:spacing w:val="-1"/>
          <w:sz w:val="24"/>
        </w:rPr>
        <w:t xml:space="preserve"> </w:t>
      </w:r>
      <w:r>
        <w:rPr>
          <w:sz w:val="24"/>
        </w:rPr>
        <w:t>grikes.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413" w:firstLine="0"/>
        <w:rPr>
          <w:sz w:val="24"/>
        </w:rPr>
      </w:pPr>
      <w:r>
        <w:rPr>
          <w:sz w:val="24"/>
        </w:rPr>
        <w:t>Carbonation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limestone</w:t>
      </w:r>
      <w:r>
        <w:rPr>
          <w:spacing w:val="-1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Nyakasura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Fort</w:t>
      </w:r>
      <w:r>
        <w:rPr>
          <w:spacing w:val="-1"/>
          <w:sz w:val="24"/>
        </w:rPr>
        <w:t xml:space="preserve"> </w:t>
      </w:r>
      <w:r>
        <w:rPr>
          <w:sz w:val="24"/>
        </w:rPr>
        <w:t>Portal,</w:t>
      </w:r>
      <w:r>
        <w:rPr>
          <w:spacing w:val="-1"/>
          <w:sz w:val="24"/>
        </w:rPr>
        <w:t xml:space="preserve"> </w:t>
      </w:r>
      <w:r>
        <w:rPr>
          <w:sz w:val="24"/>
        </w:rPr>
        <w:t>Tororo,</w:t>
      </w:r>
      <w:r>
        <w:rPr>
          <w:spacing w:val="-1"/>
          <w:sz w:val="24"/>
        </w:rPr>
        <w:t xml:space="preserve"> </w:t>
      </w:r>
      <w:r>
        <w:rPr>
          <w:sz w:val="24"/>
        </w:rPr>
        <w:t>Hima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coast in areas such as Bamburi near Mombasa</w:t>
      </w:r>
      <w:r>
        <w:rPr>
          <w:spacing w:val="-3"/>
          <w:sz w:val="24"/>
        </w:rPr>
        <w:t xml:space="preserve"> </w:t>
      </w:r>
      <w:r>
        <w:rPr>
          <w:sz w:val="24"/>
        </w:rPr>
        <w:t>in Kilifi, Athi river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15"/>
        </w:numPr>
        <w:tabs>
          <w:tab w:val="left" w:pos="807"/>
        </w:tabs>
        <w:ind w:left="720" w:right="450" w:firstLine="0"/>
        <w:rPr>
          <w:sz w:val="24"/>
        </w:rPr>
      </w:pPr>
      <w:r>
        <w:rPr>
          <w:sz w:val="24"/>
        </w:rPr>
        <w:t xml:space="preserve">rock minerals such as </w:t>
      </w:r>
      <w:r>
        <w:rPr>
          <w:b/>
          <w:sz w:val="24"/>
        </w:rPr>
        <w:t xml:space="preserve">feldspar and silicate </w:t>
      </w:r>
      <w:r>
        <w:rPr>
          <w:sz w:val="24"/>
        </w:rPr>
        <w:t xml:space="preserve">weather easily </w:t>
      </w:r>
      <w:r>
        <w:rPr>
          <w:b/>
          <w:sz w:val="24"/>
        </w:rPr>
        <w:t>by hydrolysis</w:t>
      </w:r>
      <w:r>
        <w:rPr>
          <w:sz w:val="24"/>
        </w:rPr>
        <w:t>-a reaction between</w:t>
      </w:r>
      <w:r>
        <w:rPr>
          <w:spacing w:val="1"/>
          <w:sz w:val="24"/>
        </w:rPr>
        <w:t xml:space="preserve"> </w:t>
      </w:r>
      <w:r>
        <w:rPr>
          <w:sz w:val="24"/>
        </w:rPr>
        <w:t>hydrogen</w:t>
      </w:r>
      <w:r>
        <w:rPr>
          <w:spacing w:val="-1"/>
          <w:sz w:val="24"/>
        </w:rPr>
        <w:t xml:space="preserve"> </w:t>
      </w:r>
      <w:r>
        <w:rPr>
          <w:sz w:val="24"/>
        </w:rPr>
        <w:t>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and metal</w:t>
      </w:r>
      <w:r>
        <w:rPr>
          <w:spacing w:val="-1"/>
          <w:sz w:val="24"/>
        </w:rPr>
        <w:t xml:space="preserve"> </w:t>
      </w:r>
      <w:r>
        <w:rPr>
          <w:sz w:val="24"/>
        </w:rPr>
        <w:t>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rock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compounds 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weaker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soluble than original.</w:t>
      </w:r>
    </w:p>
    <w:p w:rsidR="00393B54" w:rsidRDefault="00393B54">
      <w:pPr>
        <w:rPr>
          <w:sz w:val="24"/>
        </w:rPr>
        <w:sectPr w:rsidR="00393B54">
          <w:headerReference w:type="default" r:id="rId83"/>
          <w:footerReference w:type="default" r:id="rId8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"/>
        </w:numPr>
        <w:tabs>
          <w:tab w:val="left" w:pos="959"/>
          <w:tab w:val="left" w:pos="960"/>
        </w:tabs>
        <w:spacing w:before="25" w:line="206" w:lineRule="auto"/>
        <w:ind w:right="235" w:hanging="360"/>
        <w:rPr>
          <w:sz w:val="24"/>
        </w:rPr>
      </w:pPr>
      <w:r>
        <w:lastRenderedPageBreak/>
        <w:tab/>
      </w:r>
      <w:r>
        <w:rPr>
          <w:sz w:val="24"/>
        </w:rPr>
        <w:t>feldspars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granites</w:t>
      </w:r>
      <w:r>
        <w:rPr>
          <w:spacing w:val="-1"/>
          <w:sz w:val="24"/>
        </w:rPr>
        <w:t xml:space="preserve"> </w:t>
      </w:r>
      <w:r>
        <w:rPr>
          <w:sz w:val="24"/>
        </w:rPr>
        <w:t>into kaolin</w:t>
      </w:r>
      <w:r>
        <w:rPr>
          <w:spacing w:val="-1"/>
          <w:sz w:val="24"/>
        </w:rPr>
        <w:t xml:space="preserve"> </w:t>
      </w:r>
      <w:r>
        <w:rPr>
          <w:sz w:val="24"/>
        </w:rPr>
        <w:t>clay-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tiles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Kajjansi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Kampala-Entebbe</w:t>
      </w:r>
      <w:r>
        <w:rPr>
          <w:spacing w:val="-1"/>
          <w:sz w:val="24"/>
        </w:rPr>
        <w:t xml:space="preserve"> </w:t>
      </w:r>
      <w:r>
        <w:rPr>
          <w:sz w:val="24"/>
        </w:rPr>
        <w:t>highway.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31" w:line="206" w:lineRule="auto"/>
        <w:ind w:right="824" w:hanging="360"/>
        <w:rPr>
          <w:sz w:val="24"/>
        </w:rPr>
      </w:pPr>
      <w:r>
        <w:tab/>
      </w:r>
      <w:r>
        <w:rPr>
          <w:sz w:val="24"/>
        </w:rPr>
        <w:t>Silicate mineral in igneous rocks increase in volume by hydrolysis leading to expansion and</w:t>
      </w:r>
      <w:r>
        <w:rPr>
          <w:spacing w:val="-57"/>
          <w:sz w:val="24"/>
        </w:rPr>
        <w:t xml:space="preserve"> </w:t>
      </w:r>
      <w:r>
        <w:rPr>
          <w:sz w:val="24"/>
        </w:rPr>
        <w:t>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igneous</w:t>
      </w:r>
      <w:r>
        <w:rPr>
          <w:spacing w:val="2"/>
          <w:sz w:val="24"/>
        </w:rPr>
        <w:t xml:space="preserve"> </w:t>
      </w:r>
      <w:r>
        <w:rPr>
          <w:sz w:val="24"/>
        </w:rPr>
        <w:t>rocks in the tropics.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7"/>
        </w:tabs>
        <w:spacing w:before="7"/>
        <w:ind w:left="720" w:right="633" w:firstLine="0"/>
        <w:rPr>
          <w:sz w:val="24"/>
        </w:rPr>
      </w:pPr>
      <w:r>
        <w:rPr>
          <w:sz w:val="24"/>
        </w:rPr>
        <w:t>Some rocks ric</w:t>
      </w:r>
      <w:r>
        <w:rPr>
          <w:sz w:val="24"/>
        </w:rPr>
        <w:t xml:space="preserve">h in </w:t>
      </w:r>
      <w:r>
        <w:rPr>
          <w:b/>
          <w:sz w:val="24"/>
        </w:rPr>
        <w:t xml:space="preserve">iron and aluminium </w:t>
      </w:r>
      <w:r>
        <w:rPr>
          <w:sz w:val="24"/>
        </w:rPr>
        <w:t xml:space="preserve">weather easily </w:t>
      </w:r>
      <w:r>
        <w:rPr>
          <w:b/>
          <w:sz w:val="24"/>
        </w:rPr>
        <w:t>by oxidation</w:t>
      </w:r>
      <w:r>
        <w:rPr>
          <w:sz w:val="24"/>
        </w:rPr>
        <w:t>- a chemical reaction that</w:t>
      </w:r>
      <w:r>
        <w:rPr>
          <w:spacing w:val="-58"/>
          <w:sz w:val="24"/>
        </w:rPr>
        <w:t xml:space="preserve"> </w:t>
      </w:r>
      <w:r>
        <w:rPr>
          <w:sz w:val="24"/>
        </w:rPr>
        <w:t>takes place between oxygen dissolved in water and rock bearing iron and aluminium ores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clay.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5" w:line="206" w:lineRule="auto"/>
        <w:ind w:right="254" w:hanging="360"/>
        <w:rPr>
          <w:sz w:val="24"/>
        </w:rPr>
      </w:pPr>
      <w:r>
        <w:tab/>
      </w:r>
      <w:r>
        <w:rPr>
          <w:sz w:val="24"/>
        </w:rPr>
        <w:t xml:space="preserve">The reaction forms new compound/ oxide (rust) which are softer and </w:t>
      </w:r>
      <w:r>
        <w:rPr>
          <w:sz w:val="24"/>
        </w:rPr>
        <w:t>weaker than the original and</w:t>
      </w:r>
      <w:r>
        <w:rPr>
          <w:spacing w:val="-57"/>
          <w:sz w:val="24"/>
        </w:rPr>
        <w:t xml:space="preserve"> </w:t>
      </w:r>
      <w:r>
        <w:rPr>
          <w:sz w:val="24"/>
        </w:rPr>
        <w:t>eventually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2"/>
          <w:sz w:val="24"/>
        </w:rPr>
        <w:t xml:space="preserve"> </w:t>
      </w:r>
      <w:r>
        <w:rPr>
          <w:sz w:val="24"/>
        </w:rPr>
        <w:t>crumbles down.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0" w:line="220" w:lineRule="auto"/>
        <w:ind w:right="314" w:hanging="360"/>
        <w:rPr>
          <w:sz w:val="24"/>
        </w:rPr>
      </w:pPr>
      <w:r>
        <w:tab/>
      </w:r>
      <w:r>
        <w:rPr>
          <w:sz w:val="24"/>
        </w:rPr>
        <w:t>In well drained areas; oxidation of clay (rich in iron) produces red or brown colored soils called</w:t>
      </w:r>
      <w:r>
        <w:rPr>
          <w:spacing w:val="1"/>
          <w:sz w:val="24"/>
        </w:rPr>
        <w:t xml:space="preserve"> </w:t>
      </w:r>
      <w:r>
        <w:rPr>
          <w:sz w:val="24"/>
        </w:rPr>
        <w:t>latosols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hill tops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Uganda</w:t>
      </w:r>
      <w:r>
        <w:rPr>
          <w:spacing w:val="-1"/>
          <w:sz w:val="24"/>
        </w:rPr>
        <w:t xml:space="preserve"> </w:t>
      </w:r>
      <w:r>
        <w:rPr>
          <w:sz w:val="24"/>
        </w:rPr>
        <w:t>and;</w:t>
      </w:r>
      <w:r>
        <w:rPr>
          <w:spacing w:val="-1"/>
          <w:sz w:val="24"/>
        </w:rPr>
        <w:t xml:space="preserve"> </w:t>
      </w:r>
      <w:r>
        <w:rPr>
          <w:sz w:val="24"/>
        </w:rPr>
        <w:t>lateritic</w:t>
      </w:r>
      <w:r>
        <w:rPr>
          <w:spacing w:val="-1"/>
          <w:sz w:val="24"/>
        </w:rPr>
        <w:t xml:space="preserve"> </w:t>
      </w:r>
      <w:r>
        <w:rPr>
          <w:sz w:val="24"/>
        </w:rPr>
        <w:t>soils/</w:t>
      </w:r>
      <w:r>
        <w:rPr>
          <w:spacing w:val="-1"/>
          <w:sz w:val="24"/>
        </w:rPr>
        <w:t xml:space="preserve"> </w:t>
      </w:r>
      <w:r>
        <w:rPr>
          <w:sz w:val="24"/>
        </w:rPr>
        <w:t>red ferric</w:t>
      </w:r>
      <w:r>
        <w:rPr>
          <w:spacing w:val="-2"/>
          <w:sz w:val="24"/>
        </w:rPr>
        <w:t xml:space="preserve"> </w:t>
      </w:r>
      <w:r>
        <w:rPr>
          <w:sz w:val="24"/>
        </w:rPr>
        <w:t>compounds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57"/>
          <w:sz w:val="24"/>
        </w:rPr>
        <w:t xml:space="preserve"> </w:t>
      </w:r>
      <w:r>
        <w:rPr>
          <w:sz w:val="24"/>
        </w:rPr>
        <w:t>savanna.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962"/>
          <w:tab w:val="left" w:pos="963"/>
        </w:tabs>
        <w:spacing w:before="6" w:line="299" w:lineRule="exact"/>
        <w:ind w:left="962" w:hanging="603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logged areas,</w:t>
      </w:r>
      <w:r>
        <w:rPr>
          <w:spacing w:val="-1"/>
          <w:sz w:val="24"/>
        </w:rPr>
        <w:t xml:space="preserve"> </w:t>
      </w:r>
      <w:r>
        <w:rPr>
          <w:sz w:val="24"/>
        </w:rPr>
        <w:t>oxidation</w:t>
      </w:r>
      <w:r>
        <w:rPr>
          <w:spacing w:val="-1"/>
          <w:sz w:val="24"/>
        </w:rPr>
        <w:t xml:space="preserve"> </w:t>
      </w:r>
      <w:r>
        <w:rPr>
          <w:sz w:val="24"/>
        </w:rPr>
        <w:t>changes clay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grey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blue</w:t>
      </w:r>
      <w:r>
        <w:rPr>
          <w:spacing w:val="-1"/>
          <w:sz w:val="24"/>
        </w:rPr>
        <w:t xml:space="preserve"> </w:t>
      </w:r>
      <w:r>
        <w:rPr>
          <w:sz w:val="24"/>
        </w:rPr>
        <w:t>color.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7"/>
        </w:tabs>
        <w:spacing w:line="253" w:lineRule="exact"/>
        <w:rPr>
          <w:b/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>soluble minerals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salt, calcium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sulphate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e.t.c</w:t>
      </w:r>
      <w:r>
        <w:rPr>
          <w:spacing w:val="-1"/>
          <w:sz w:val="24"/>
        </w:rPr>
        <w:t xml:space="preserve"> </w:t>
      </w:r>
      <w:r>
        <w:rPr>
          <w:sz w:val="24"/>
        </w:rPr>
        <w:t>weather easily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by</w:t>
      </w:r>
    </w:p>
    <w:p w:rsidR="00393B54" w:rsidRDefault="00574D45">
      <w:pPr>
        <w:pStyle w:val="BodyText"/>
        <w:spacing w:before="1"/>
        <w:ind w:right="398"/>
      </w:pPr>
      <w:r>
        <w:rPr>
          <w:b/>
        </w:rPr>
        <w:t>solution</w:t>
      </w:r>
      <w:r>
        <w:t>-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involving</w:t>
      </w:r>
      <w:r>
        <w:rPr>
          <w:spacing w:val="-3"/>
        </w:rPr>
        <w:t xml:space="preserve"> </w:t>
      </w:r>
      <w:r>
        <w:t>minerals</w:t>
      </w:r>
      <w:r>
        <w:rPr>
          <w:spacing w:val="-1"/>
        </w:rPr>
        <w:t xml:space="preserve"> </w:t>
      </w:r>
      <w:r>
        <w:t>dissolving</w:t>
      </w:r>
      <w:r>
        <w:rPr>
          <w:spacing w:val="-1"/>
        </w:rPr>
        <w:t xml:space="preserve"> </w:t>
      </w:r>
      <w:r>
        <w:t>in water</w:t>
      </w:r>
      <w:r>
        <w:rPr>
          <w:spacing w:val="-3"/>
        </w:rPr>
        <w:t xml:space="preserve"> </w:t>
      </w:r>
      <w:r>
        <w:t>for example</w:t>
      </w:r>
      <w:r>
        <w:rPr>
          <w:spacing w:val="-2"/>
        </w:rPr>
        <w:t xml:space="preserve"> </w:t>
      </w:r>
      <w:r>
        <w:t xml:space="preserve">rock </w:t>
      </w:r>
      <w:r>
        <w:t>salt,</w:t>
      </w:r>
      <w:r>
        <w:rPr>
          <w:spacing w:val="-1"/>
        </w:rPr>
        <w:t xml:space="preserve"> </w:t>
      </w:r>
      <w:r>
        <w:t>chalk,</w:t>
      </w:r>
      <w:r>
        <w:rPr>
          <w:spacing w:val="-1"/>
        </w:rPr>
        <w:t xml:space="preserve"> </w:t>
      </w:r>
      <w:r>
        <w:t>limestone,</w:t>
      </w:r>
      <w:r>
        <w:rPr>
          <w:spacing w:val="-57"/>
        </w:rPr>
        <w:t xml:space="preserve"> </w:t>
      </w:r>
      <w:r>
        <w:t>gypsum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7"/>
        </w:tabs>
        <w:ind w:left="720" w:right="648" w:firstLine="0"/>
        <w:jc w:val="both"/>
        <w:rPr>
          <w:sz w:val="24"/>
        </w:rPr>
      </w:pPr>
      <w:r>
        <w:rPr>
          <w:sz w:val="24"/>
        </w:rPr>
        <w:t xml:space="preserve">Some rocks </w:t>
      </w:r>
      <w:r>
        <w:rPr>
          <w:b/>
          <w:sz w:val="24"/>
        </w:rPr>
        <w:t>rich in feldspar and mica w</w:t>
      </w:r>
      <w:r>
        <w:rPr>
          <w:sz w:val="24"/>
        </w:rPr>
        <w:t xml:space="preserve">eather easily </w:t>
      </w:r>
      <w:r>
        <w:rPr>
          <w:b/>
          <w:sz w:val="24"/>
        </w:rPr>
        <w:t>by hydration</w:t>
      </w:r>
      <w:r>
        <w:rPr>
          <w:sz w:val="24"/>
        </w:rPr>
        <w:t>-a reaction involving rock</w:t>
      </w:r>
      <w:r>
        <w:rPr>
          <w:spacing w:val="-57"/>
          <w:sz w:val="24"/>
        </w:rPr>
        <w:t xml:space="preserve"> </w:t>
      </w:r>
      <w:r>
        <w:rPr>
          <w:sz w:val="24"/>
        </w:rPr>
        <w:t>minerals absorbing water, expand and change the internal structure by forming new compounds</w:t>
      </w:r>
      <w:r>
        <w:rPr>
          <w:spacing w:val="-58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soluble than original</w:t>
      </w:r>
      <w:r>
        <w:rPr>
          <w:spacing w:val="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the rock crumbles easily.</w:t>
      </w:r>
      <w:r>
        <w:rPr>
          <w:spacing w:val="2"/>
          <w:sz w:val="24"/>
        </w:rPr>
        <w:t xml:space="preserve"> </w:t>
      </w:r>
      <w:r>
        <w:rPr>
          <w:sz w:val="24"/>
        </w:rPr>
        <w:t>For example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959"/>
          <w:tab w:val="left" w:pos="960"/>
        </w:tabs>
        <w:spacing w:line="299" w:lineRule="exact"/>
        <w:ind w:left="960" w:hanging="600"/>
        <w:rPr>
          <w:sz w:val="24"/>
        </w:rPr>
      </w:pPr>
      <w:r>
        <w:rPr>
          <w:b/>
          <w:sz w:val="24"/>
        </w:rPr>
        <w:t>Mica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absorbs water expands and change</w:t>
      </w:r>
      <w:r>
        <w:rPr>
          <w:spacing w:val="-1"/>
          <w:sz w:val="24"/>
        </w:rPr>
        <w:t xml:space="preserve"> </w:t>
      </w:r>
      <w:r>
        <w:rPr>
          <w:sz w:val="24"/>
        </w:rPr>
        <w:t>into mica</w:t>
      </w:r>
      <w:r>
        <w:rPr>
          <w:spacing w:val="-1"/>
          <w:sz w:val="24"/>
        </w:rPr>
        <w:t xml:space="preserve"> </w:t>
      </w:r>
      <w:r>
        <w:rPr>
          <w:sz w:val="24"/>
        </w:rPr>
        <w:t>hydrate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washed</w:t>
      </w:r>
      <w:r>
        <w:rPr>
          <w:spacing w:val="1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in solution.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959"/>
          <w:tab w:val="left" w:pos="960"/>
        </w:tabs>
        <w:spacing w:line="276" w:lineRule="exact"/>
        <w:ind w:left="960" w:hanging="600"/>
        <w:rPr>
          <w:sz w:val="24"/>
        </w:rPr>
      </w:pPr>
      <w:r>
        <w:rPr>
          <w:b/>
          <w:sz w:val="24"/>
        </w:rPr>
        <w:t xml:space="preserve">Haematite </w:t>
      </w:r>
      <w:r>
        <w:rPr>
          <w:sz w:val="24"/>
        </w:rPr>
        <w:t>expands after</w:t>
      </w:r>
      <w:r>
        <w:rPr>
          <w:spacing w:val="-1"/>
          <w:sz w:val="24"/>
        </w:rPr>
        <w:t xml:space="preserve"> </w:t>
      </w:r>
      <w:r>
        <w:rPr>
          <w:sz w:val="24"/>
        </w:rPr>
        <w:t>absorbing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Limonite</w:t>
      </w:r>
      <w:r>
        <w:rPr>
          <w:sz w:val="24"/>
        </w:rPr>
        <w:t>.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959"/>
          <w:tab w:val="left" w:pos="960"/>
        </w:tabs>
        <w:spacing w:line="276" w:lineRule="exact"/>
        <w:ind w:left="960" w:hanging="600"/>
        <w:rPr>
          <w:sz w:val="24"/>
        </w:rPr>
      </w:pPr>
      <w:r>
        <w:rPr>
          <w:sz w:val="24"/>
        </w:rPr>
        <w:t>Calcium</w:t>
      </w:r>
      <w:r>
        <w:rPr>
          <w:spacing w:val="-1"/>
          <w:sz w:val="24"/>
        </w:rPr>
        <w:t xml:space="preserve"> </w:t>
      </w:r>
      <w:r>
        <w:rPr>
          <w:sz w:val="24"/>
        </w:rPr>
        <w:t>sulphate</w:t>
      </w:r>
      <w:r>
        <w:rPr>
          <w:spacing w:val="-2"/>
          <w:sz w:val="24"/>
        </w:rPr>
        <w:t xml:space="preserve"> </w:t>
      </w:r>
      <w:r>
        <w:rPr>
          <w:sz w:val="24"/>
        </w:rPr>
        <w:t>changes into</w:t>
      </w:r>
      <w:r>
        <w:rPr>
          <w:spacing w:val="1"/>
          <w:sz w:val="24"/>
        </w:rPr>
        <w:t xml:space="preserve"> </w:t>
      </w:r>
      <w:r>
        <w:rPr>
          <w:sz w:val="24"/>
        </w:rPr>
        <w:t>gypsum</w:t>
      </w:r>
      <w:r>
        <w:rPr>
          <w:spacing w:val="-1"/>
          <w:sz w:val="24"/>
        </w:rPr>
        <w:t xml:space="preserve"> </w:t>
      </w:r>
      <w:r>
        <w:rPr>
          <w:sz w:val="24"/>
        </w:rPr>
        <w:t>which 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soluble.</w:t>
      </w:r>
    </w:p>
    <w:p w:rsidR="00393B54" w:rsidRDefault="00574D45">
      <w:pPr>
        <w:spacing w:line="253" w:lineRule="exact"/>
        <w:ind w:left="720"/>
        <w:rPr>
          <w:sz w:val="24"/>
        </w:rPr>
      </w:pPr>
      <w:r>
        <w:rPr>
          <w:b/>
          <w:sz w:val="24"/>
        </w:rPr>
        <w:t>Iron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bearing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water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logged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reduction</w:t>
      </w:r>
      <w:r>
        <w:rPr>
          <w:sz w:val="24"/>
        </w:rPr>
        <w:t>-involves</w:t>
      </w:r>
      <w:r>
        <w:rPr>
          <w:spacing w:val="-1"/>
          <w:sz w:val="24"/>
        </w:rPr>
        <w:t xml:space="preserve"> </w:t>
      </w:r>
      <w:r>
        <w:rPr>
          <w:sz w:val="24"/>
        </w:rPr>
        <w:t>removal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oxygen</w:t>
      </w:r>
    </w:p>
    <w:p w:rsidR="00393B54" w:rsidRDefault="00574D45">
      <w:pPr>
        <w:pStyle w:val="BodyText"/>
        <w:ind w:right="327"/>
      </w:pPr>
      <w:r>
        <w:t>ions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hydrogen</w:t>
      </w:r>
      <w:r>
        <w:rPr>
          <w:spacing w:val="-1"/>
        </w:rPr>
        <w:t xml:space="preserve"> </w:t>
      </w:r>
      <w:r>
        <w:t>ions.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affects</w:t>
      </w:r>
      <w:r>
        <w:rPr>
          <w:spacing w:val="-1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bearing</w:t>
      </w:r>
      <w:r>
        <w:rPr>
          <w:spacing w:val="-4"/>
        </w:rPr>
        <w:t xml:space="preserve"> </w:t>
      </w:r>
      <w:r>
        <w:t>rocks in</w:t>
      </w:r>
      <w:r>
        <w:rPr>
          <w:spacing w:val="-57"/>
        </w:rPr>
        <w:t xml:space="preserve"> </w:t>
      </w:r>
      <w:r>
        <w:t>swampy</w:t>
      </w:r>
      <w:r>
        <w:rPr>
          <w:spacing w:val="-4"/>
        </w:rPr>
        <w:t xml:space="preserve"> </w:t>
      </w:r>
      <w:r>
        <w:t>areas for example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99" w:lineRule="exact"/>
        <w:ind w:left="900"/>
        <w:rPr>
          <w:sz w:val="24"/>
        </w:rPr>
      </w:pPr>
      <w:r>
        <w:rPr>
          <w:sz w:val="24"/>
        </w:rPr>
        <w:t>Sulphate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hydrogen sulphite,</w:t>
      </w:r>
    </w:p>
    <w:p w:rsidR="00393B54" w:rsidRDefault="00574D45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Ferric</w:t>
      </w:r>
      <w:r>
        <w:rPr>
          <w:spacing w:val="-3"/>
          <w:sz w:val="24"/>
        </w:rPr>
        <w:t xml:space="preserve"> </w:t>
      </w:r>
      <w:r>
        <w:rPr>
          <w:sz w:val="24"/>
        </w:rPr>
        <w:t>hydrate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to ions.</w:t>
      </w:r>
    </w:p>
    <w:p w:rsidR="00393B54" w:rsidRDefault="00574D45">
      <w:pPr>
        <w:pStyle w:val="ListParagraph"/>
        <w:numPr>
          <w:ilvl w:val="0"/>
          <w:numId w:val="25"/>
        </w:numPr>
        <w:tabs>
          <w:tab w:val="left" w:pos="1074"/>
        </w:tabs>
        <w:spacing w:line="253" w:lineRule="exact"/>
        <w:ind w:left="1073" w:hanging="354"/>
        <w:rPr>
          <w:sz w:val="24"/>
        </w:rPr>
      </w:pPr>
      <w:r>
        <w:rPr>
          <w:b/>
          <w:sz w:val="24"/>
        </w:rPr>
        <w:t>jointing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rock</w:t>
      </w:r>
      <w:r>
        <w:rPr>
          <w:sz w:val="24"/>
        </w:rPr>
        <w:t>-presence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joints/</w:t>
      </w:r>
      <w:r>
        <w:rPr>
          <w:spacing w:val="-1"/>
          <w:sz w:val="24"/>
        </w:rPr>
        <w:t xml:space="preserve"> </w:t>
      </w:r>
      <w:r>
        <w:rPr>
          <w:sz w:val="24"/>
        </w:rPr>
        <w:t>cracks/</w:t>
      </w:r>
      <w:r>
        <w:rPr>
          <w:spacing w:val="-1"/>
          <w:sz w:val="24"/>
        </w:rPr>
        <w:t xml:space="preserve"> </w:t>
      </w:r>
      <w:r>
        <w:rPr>
          <w:sz w:val="24"/>
        </w:rPr>
        <w:t>crevices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area for</w:t>
      </w:r>
      <w:r>
        <w:rPr>
          <w:spacing w:val="-3"/>
          <w:sz w:val="24"/>
        </w:rPr>
        <w:t xml:space="preserve"> </w:t>
      </w:r>
      <w:r>
        <w:rPr>
          <w:sz w:val="24"/>
        </w:rPr>
        <w:t>chemical</w:t>
      </w:r>
    </w:p>
    <w:p w:rsidR="00393B54" w:rsidRDefault="00574D45">
      <w:pPr>
        <w:pStyle w:val="BodyText"/>
      </w:pPr>
      <w:r>
        <w:t>reactions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penetrate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chemically</w:t>
      </w:r>
      <w:r>
        <w:rPr>
          <w:spacing w:val="-6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the rock</w:t>
      </w:r>
    </w:p>
    <w:p w:rsidR="00393B54" w:rsidRDefault="00574D45">
      <w:pPr>
        <w:pStyle w:val="ListParagraph"/>
        <w:numPr>
          <w:ilvl w:val="0"/>
          <w:numId w:val="25"/>
        </w:numPr>
        <w:tabs>
          <w:tab w:val="left" w:pos="1140"/>
        </w:tabs>
        <w:ind w:left="720" w:right="164" w:firstLine="0"/>
        <w:rPr>
          <w:sz w:val="24"/>
        </w:rPr>
      </w:pPr>
      <w:r>
        <w:rPr>
          <w:b/>
          <w:sz w:val="24"/>
        </w:rPr>
        <w:t>Permeability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rock</w:t>
      </w:r>
      <w:r>
        <w:rPr>
          <w:sz w:val="24"/>
        </w:rPr>
        <w:t>-when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permeable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penetrate and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through processes like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carbonation,</w:t>
      </w:r>
      <w:r>
        <w:rPr>
          <w:spacing w:val="-1"/>
          <w:sz w:val="24"/>
        </w:rPr>
        <w:t xml:space="preserve"> </w:t>
      </w:r>
      <w:r>
        <w:rPr>
          <w:sz w:val="24"/>
        </w:rPr>
        <w:t>hydration oxidation, hydrolysis e.t.c</w:t>
      </w:r>
    </w:p>
    <w:p w:rsidR="00393B54" w:rsidRDefault="00574D45">
      <w:pPr>
        <w:pStyle w:val="Heading1"/>
        <w:spacing w:before="5"/>
      </w:pPr>
      <w:r>
        <w:t>Climate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7"/>
        </w:tabs>
        <w:ind w:left="720" w:right="281" w:firstLine="0"/>
        <w:rPr>
          <w:sz w:val="24"/>
        </w:rPr>
      </w:pPr>
      <w:r>
        <w:rPr>
          <w:sz w:val="24"/>
        </w:rPr>
        <w:t>Rainfall/</w:t>
      </w:r>
      <w:r>
        <w:rPr>
          <w:spacing w:val="-2"/>
          <w:sz w:val="24"/>
        </w:rPr>
        <w:t xml:space="preserve"> </w:t>
      </w:r>
      <w:r>
        <w:rPr>
          <w:sz w:val="24"/>
        </w:rPr>
        <w:t>precipitation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57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3"/>
          <w:sz w:val="24"/>
        </w:rPr>
        <w:t xml:space="preserve"> </w:t>
      </w:r>
      <w:r>
        <w:rPr>
          <w:sz w:val="24"/>
        </w:rPr>
        <w:t>rainfall throughout the</w:t>
      </w:r>
      <w:r>
        <w:rPr>
          <w:spacing w:val="2"/>
          <w:sz w:val="24"/>
        </w:rPr>
        <w:t xml:space="preserve"> </w:t>
      </w:r>
      <w:r>
        <w:rPr>
          <w:sz w:val="24"/>
        </w:rPr>
        <w:t>year (Equatorial climate),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7"/>
        </w:tabs>
        <w:ind w:left="720" w:right="614" w:firstLine="0"/>
        <w:rPr>
          <w:sz w:val="24"/>
        </w:rPr>
      </w:pP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moderate rainfall</w:t>
      </w:r>
      <w:r>
        <w:rPr>
          <w:spacing w:val="-1"/>
          <w:sz w:val="24"/>
        </w:rPr>
        <w:t xml:space="preserve"> </w:t>
      </w:r>
      <w:r>
        <w:rPr>
          <w:sz w:val="24"/>
        </w:rPr>
        <w:t>(savanna</w:t>
      </w:r>
      <w:r>
        <w:rPr>
          <w:spacing w:val="-1"/>
          <w:sz w:val="24"/>
        </w:rPr>
        <w:t xml:space="preserve"> </w:t>
      </w:r>
      <w:r>
        <w:rPr>
          <w:sz w:val="24"/>
        </w:rPr>
        <w:t>climate)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humid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conducive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most of the year.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7"/>
        </w:tabs>
        <w:ind w:left="720" w:right="157" w:firstLine="0"/>
        <w:rPr>
          <w:sz w:val="24"/>
        </w:rPr>
      </w:pPr>
      <w:r>
        <w:rPr>
          <w:sz w:val="24"/>
        </w:rPr>
        <w:t>Temperatures: most of the humid areas in East Africa h</w:t>
      </w:r>
      <w:r>
        <w:rPr>
          <w:sz w:val="24"/>
        </w:rPr>
        <w:t>ave hot temperatures of over 20</w:t>
      </w:r>
      <w:r>
        <w:rPr>
          <w:sz w:val="24"/>
          <w:vertAlign w:val="superscript"/>
        </w:rPr>
        <w:t>0</w:t>
      </w:r>
      <w:r>
        <w:rPr>
          <w:sz w:val="24"/>
        </w:rPr>
        <w:t>c which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</w:t>
      </w:r>
      <w:r>
        <w:rPr>
          <w:spacing w:val="-1"/>
          <w:sz w:val="24"/>
        </w:rPr>
        <w:t xml:space="preserve"> </w:t>
      </w: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promoting</w:t>
      </w:r>
      <w:r>
        <w:rPr>
          <w:spacing w:val="-4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weathering.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also occurs</w:t>
      </w:r>
      <w:r>
        <w:rPr>
          <w:spacing w:val="-57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cold conditions.</w:t>
      </w:r>
    </w:p>
    <w:p w:rsidR="00393B54" w:rsidRDefault="00574D45">
      <w:pPr>
        <w:pStyle w:val="Heading1"/>
        <w:spacing w:before="3"/>
      </w:pPr>
      <w:r>
        <w:t>Relief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7"/>
        </w:tabs>
        <w:ind w:left="720" w:right="310" w:firstLine="0"/>
        <w:rPr>
          <w:sz w:val="24"/>
        </w:rPr>
      </w:pP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dominant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gentle slopes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low-lying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accumulates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percolates to chemically</w:t>
      </w:r>
      <w:r>
        <w:rPr>
          <w:spacing w:val="-5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 than on steep slopes.</w:t>
      </w:r>
    </w:p>
    <w:p w:rsidR="00393B54" w:rsidRDefault="00574D45">
      <w:pPr>
        <w:pStyle w:val="BodyText"/>
      </w:pPr>
      <w:r>
        <w:t>However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exposes the</w:t>
      </w:r>
      <w:r>
        <w:rPr>
          <w:spacing w:val="-2"/>
        </w:rPr>
        <w:t xml:space="preserve"> </w:t>
      </w:r>
      <w:r>
        <w:t>rock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</w:t>
      </w:r>
    </w:p>
    <w:p w:rsidR="00393B54" w:rsidRDefault="00574D45">
      <w:pPr>
        <w:pStyle w:val="Heading1"/>
        <w:spacing w:before="3"/>
      </w:pPr>
      <w:r>
        <w:t>Drainage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9"/>
        </w:tabs>
        <w:ind w:left="720" w:right="580" w:firstLine="0"/>
        <w:rPr>
          <w:sz w:val="24"/>
        </w:rPr>
      </w:pPr>
      <w:r>
        <w:rPr>
          <w:sz w:val="24"/>
        </w:rPr>
        <w:t>Leaching</w:t>
      </w:r>
      <w:r>
        <w:rPr>
          <w:spacing w:val="-4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flatlands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drainage.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minerals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dissolved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in solution to deep layers of</w:t>
      </w:r>
      <w:r>
        <w:rPr>
          <w:spacing w:val="-2"/>
          <w:sz w:val="24"/>
        </w:rPr>
        <w:t xml:space="preserve"> </w:t>
      </w:r>
      <w:r>
        <w:rPr>
          <w:sz w:val="24"/>
        </w:rPr>
        <w:t>the soil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</w:p>
    <w:p w:rsidR="00393B54" w:rsidRDefault="00574D45">
      <w:pPr>
        <w:pStyle w:val="ListParagraph"/>
        <w:numPr>
          <w:ilvl w:val="1"/>
          <w:numId w:val="2"/>
        </w:numPr>
        <w:tabs>
          <w:tab w:val="left" w:pos="807"/>
        </w:tabs>
        <w:ind w:left="720" w:right="562" w:firstLine="0"/>
        <w:rPr>
          <w:sz w:val="24"/>
        </w:rPr>
      </w:pPr>
      <w:r>
        <w:rPr>
          <w:sz w:val="24"/>
        </w:rPr>
        <w:t>Poorly</w:t>
      </w:r>
      <w:r>
        <w:rPr>
          <w:spacing w:val="-9"/>
          <w:sz w:val="24"/>
        </w:rPr>
        <w:t xml:space="preserve"> </w:t>
      </w:r>
      <w:r>
        <w:rPr>
          <w:sz w:val="24"/>
        </w:rPr>
        <w:t>drained areas like</w:t>
      </w:r>
      <w:r>
        <w:rPr>
          <w:spacing w:val="-2"/>
          <w:sz w:val="24"/>
        </w:rPr>
        <w:t xml:space="preserve"> </w:t>
      </w:r>
      <w:r>
        <w:rPr>
          <w:sz w:val="24"/>
        </w:rPr>
        <w:t>floodplains chemical 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 prevalent in</w:t>
      </w:r>
      <w:r>
        <w:rPr>
          <w:spacing w:val="-1"/>
          <w:sz w:val="24"/>
        </w:rPr>
        <w:t xml:space="preserve"> </w:t>
      </w:r>
      <w:r>
        <w:rPr>
          <w:sz w:val="24"/>
        </w:rPr>
        <w:t>form of processes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hydrolysis,</w:t>
      </w:r>
      <w:r>
        <w:rPr>
          <w:spacing w:val="-1"/>
          <w:sz w:val="24"/>
        </w:rPr>
        <w:t xml:space="preserve"> </w:t>
      </w:r>
      <w:r>
        <w:rPr>
          <w:sz w:val="24"/>
        </w:rPr>
        <w:t>reduction and</w:t>
      </w:r>
      <w:r>
        <w:rPr>
          <w:spacing w:val="2"/>
          <w:sz w:val="24"/>
        </w:rPr>
        <w:t xml:space="preserve"> </w:t>
      </w:r>
      <w:r>
        <w:rPr>
          <w:sz w:val="24"/>
        </w:rPr>
        <w:t>solution which</w:t>
      </w:r>
      <w:r>
        <w:rPr>
          <w:spacing w:val="-1"/>
          <w:sz w:val="24"/>
        </w:rPr>
        <w:t xml:space="preserve"> </w:t>
      </w:r>
      <w:r>
        <w:rPr>
          <w:sz w:val="24"/>
        </w:rPr>
        <w:t>help to decompose</w:t>
      </w:r>
      <w:r>
        <w:rPr>
          <w:spacing w:val="-1"/>
          <w:sz w:val="24"/>
        </w:rPr>
        <w:t xml:space="preserve"> </w:t>
      </w:r>
      <w:r>
        <w:rPr>
          <w:sz w:val="24"/>
        </w:rPr>
        <w:t>the rock</w:t>
      </w:r>
    </w:p>
    <w:p w:rsidR="00393B54" w:rsidRDefault="00574D45">
      <w:pPr>
        <w:pStyle w:val="Heading1"/>
        <w:spacing w:before="2" w:line="240" w:lineRule="auto"/>
      </w:pPr>
      <w:r>
        <w:t>Living</w:t>
      </w:r>
      <w:r>
        <w:rPr>
          <w:spacing w:val="-2"/>
        </w:rPr>
        <w:t xml:space="preserve"> </w:t>
      </w:r>
      <w:r>
        <w:t>organisms</w:t>
      </w:r>
    </w:p>
    <w:p w:rsidR="00393B54" w:rsidRDefault="00393B54">
      <w:pPr>
        <w:sectPr w:rsidR="00393B54">
          <w:headerReference w:type="default" r:id="rId85"/>
          <w:footerReference w:type="default" r:id="rId8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6"/>
        </w:numPr>
        <w:tabs>
          <w:tab w:val="left" w:pos="899"/>
          <w:tab w:val="left" w:pos="900"/>
          <w:tab w:val="right" w:pos="10444"/>
        </w:tabs>
        <w:spacing w:before="39"/>
        <w:rPr>
          <w:rFonts w:ascii="Calibri"/>
        </w:rPr>
      </w:pPr>
      <w:r>
        <w:rPr>
          <w:b/>
          <w:sz w:val="24"/>
        </w:rPr>
        <w:lastRenderedPageBreak/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man. 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chemical weathering through;</w:t>
      </w:r>
      <w:r>
        <w:rPr>
          <w:b/>
          <w:sz w:val="24"/>
        </w:rPr>
        <w:tab/>
      </w:r>
      <w:r>
        <w:rPr>
          <w:rFonts w:ascii="Calibri"/>
          <w:position w:val="18"/>
        </w:rPr>
        <w:t>43</w:t>
      </w:r>
    </w:p>
    <w:p w:rsidR="00393B54" w:rsidRDefault="00574D45">
      <w:pPr>
        <w:pStyle w:val="ListParagraph"/>
        <w:numPr>
          <w:ilvl w:val="1"/>
          <w:numId w:val="26"/>
        </w:numPr>
        <w:tabs>
          <w:tab w:val="left" w:pos="807"/>
        </w:tabs>
        <w:ind w:right="319" w:firstLine="0"/>
        <w:rPr>
          <w:sz w:val="24"/>
        </w:rPr>
      </w:pPr>
      <w:r>
        <w:rPr>
          <w:sz w:val="24"/>
        </w:rPr>
        <w:t>Emission of industrial gases increasing acidity in rainwater which accelerate chemical processes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z w:val="24"/>
        </w:rPr>
        <w:t>ike</w:t>
      </w:r>
      <w:r>
        <w:rPr>
          <w:spacing w:val="-2"/>
          <w:sz w:val="24"/>
        </w:rPr>
        <w:t xml:space="preserve"> </w:t>
      </w:r>
      <w:r>
        <w:rPr>
          <w:sz w:val="24"/>
        </w:rPr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Hima cement</w:t>
      </w:r>
      <w:r>
        <w:rPr>
          <w:spacing w:val="-1"/>
          <w:sz w:val="24"/>
        </w:rPr>
        <w:t xml:space="preserve"> </w:t>
      </w:r>
      <w:r>
        <w:rPr>
          <w:sz w:val="24"/>
        </w:rPr>
        <w:t>factory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Kasese, Tororo</w:t>
      </w:r>
      <w:r>
        <w:rPr>
          <w:spacing w:val="-1"/>
          <w:sz w:val="24"/>
        </w:rPr>
        <w:t xml:space="preserve"> </w:t>
      </w:r>
      <w:r>
        <w:rPr>
          <w:sz w:val="24"/>
        </w:rPr>
        <w:t>cement</w:t>
      </w:r>
      <w:r>
        <w:rPr>
          <w:spacing w:val="-1"/>
          <w:sz w:val="24"/>
        </w:rPr>
        <w:t xml:space="preserve"> </w:t>
      </w:r>
      <w:r>
        <w:rPr>
          <w:sz w:val="24"/>
        </w:rPr>
        <w:t>factory,</w:t>
      </w:r>
      <w:r>
        <w:rPr>
          <w:spacing w:val="-1"/>
          <w:sz w:val="24"/>
        </w:rPr>
        <w:t xml:space="preserve"> </w:t>
      </w:r>
      <w:r>
        <w:rPr>
          <w:sz w:val="24"/>
        </w:rPr>
        <w:t>Paper factory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Webuye</w:t>
      </w:r>
      <w:r>
        <w:rPr>
          <w:spacing w:val="-1"/>
          <w:sz w:val="24"/>
        </w:rPr>
        <w:t xml:space="preserve"> </w:t>
      </w:r>
      <w:r>
        <w:rPr>
          <w:sz w:val="24"/>
        </w:rPr>
        <w:t>town in Western Kenya</w:t>
      </w:r>
      <w:r>
        <w:rPr>
          <w:spacing w:val="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6"/>
        </w:numPr>
        <w:tabs>
          <w:tab w:val="left" w:pos="807"/>
        </w:tabs>
        <w:ind w:right="339" w:firstLine="0"/>
        <w:rPr>
          <w:sz w:val="24"/>
        </w:rPr>
      </w:pPr>
      <w:r>
        <w:rPr>
          <w:sz w:val="24"/>
        </w:rPr>
        <w:t>Dumping of industrial wastes/domestic/agricultural effluents on land, in water e.t.c which directly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reacts/ increase the </w:t>
      </w:r>
      <w:r>
        <w:rPr>
          <w:sz w:val="24"/>
        </w:rPr>
        <w:t>acidity in the environment thus increasing the rate of chemical weathering by</w:t>
      </w:r>
      <w:r>
        <w:rPr>
          <w:spacing w:val="1"/>
          <w:sz w:val="24"/>
        </w:rPr>
        <w:t xml:space="preserve"> </w:t>
      </w:r>
      <w:r>
        <w:rPr>
          <w:sz w:val="24"/>
        </w:rPr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6"/>
        </w:numPr>
        <w:tabs>
          <w:tab w:val="left" w:pos="807"/>
        </w:tabs>
        <w:ind w:right="236" w:firstLine="0"/>
        <w:rPr>
          <w:sz w:val="24"/>
        </w:rPr>
      </w:pPr>
      <w:r>
        <w:rPr>
          <w:sz w:val="24"/>
        </w:rPr>
        <w:t>Mining,</w:t>
      </w:r>
      <w:r>
        <w:rPr>
          <w:spacing w:val="-2"/>
          <w:sz w:val="24"/>
        </w:rPr>
        <w:t xml:space="preserve"> </w:t>
      </w:r>
      <w:r>
        <w:rPr>
          <w:sz w:val="24"/>
        </w:rPr>
        <w:t>quarrying,</w:t>
      </w:r>
      <w:r>
        <w:rPr>
          <w:spacing w:val="-1"/>
          <w:sz w:val="24"/>
        </w:rPr>
        <w:t xml:space="preserve"> </w:t>
      </w:r>
      <w:r>
        <w:rPr>
          <w:sz w:val="24"/>
        </w:rPr>
        <w:t>road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agriculture expose</w:t>
      </w:r>
      <w:r>
        <w:rPr>
          <w:spacing w:val="-2"/>
          <w:sz w:val="24"/>
        </w:rPr>
        <w:t xml:space="preserve"> </w:t>
      </w:r>
      <w:r>
        <w:rPr>
          <w:sz w:val="24"/>
        </w:rPr>
        <w:t>underlying</w:t>
      </w:r>
      <w:r>
        <w:rPr>
          <w:spacing w:val="-4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</w:p>
    <w:p w:rsidR="00393B54" w:rsidRDefault="00574D45">
      <w:pPr>
        <w:pStyle w:val="ListParagraph"/>
        <w:numPr>
          <w:ilvl w:val="1"/>
          <w:numId w:val="26"/>
        </w:numPr>
        <w:tabs>
          <w:tab w:val="left" w:pos="809"/>
        </w:tabs>
        <w:ind w:right="181" w:firstLine="0"/>
        <w:rPr>
          <w:sz w:val="24"/>
        </w:rPr>
      </w:pPr>
      <w:r>
        <w:rPr>
          <w:sz w:val="24"/>
        </w:rPr>
        <w:t>Irrigation</w:t>
      </w:r>
      <w:r>
        <w:rPr>
          <w:spacing w:val="-2"/>
          <w:sz w:val="24"/>
        </w:rPr>
        <w:t xml:space="preserve"> </w:t>
      </w:r>
      <w:r>
        <w:rPr>
          <w:sz w:val="24"/>
        </w:rPr>
        <w:t>avail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hydration,</w:t>
      </w:r>
      <w:r>
        <w:rPr>
          <w:spacing w:val="-2"/>
          <w:sz w:val="24"/>
        </w:rPr>
        <w:t xml:space="preserve"> </w:t>
      </w:r>
      <w:r>
        <w:rPr>
          <w:sz w:val="24"/>
        </w:rPr>
        <w:t>hydrolysis,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</w:t>
      </w:r>
    </w:p>
    <w:p w:rsidR="00393B54" w:rsidRDefault="00574D45">
      <w:pPr>
        <w:pStyle w:val="Heading1"/>
        <w:numPr>
          <w:ilvl w:val="0"/>
          <w:numId w:val="26"/>
        </w:numPr>
        <w:tabs>
          <w:tab w:val="left" w:pos="899"/>
          <w:tab w:val="left" w:pos="900"/>
        </w:tabs>
        <w:spacing w:before="1"/>
      </w:pPr>
      <w:r>
        <w:t>Vegetation</w:t>
      </w:r>
    </w:p>
    <w:p w:rsidR="00393B54" w:rsidRDefault="00574D45">
      <w:pPr>
        <w:pStyle w:val="ListParagraph"/>
        <w:numPr>
          <w:ilvl w:val="1"/>
          <w:numId w:val="26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humic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assist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decomposition</w:t>
      </w:r>
    </w:p>
    <w:p w:rsidR="00393B54" w:rsidRDefault="00574D45">
      <w:pPr>
        <w:pStyle w:val="ListParagraph"/>
        <w:numPr>
          <w:ilvl w:val="1"/>
          <w:numId w:val="26"/>
        </w:numPr>
        <w:tabs>
          <w:tab w:val="left" w:pos="807"/>
        </w:tabs>
        <w:ind w:right="270" w:firstLine="0"/>
        <w:rPr>
          <w:sz w:val="24"/>
        </w:rPr>
      </w:pPr>
      <w:r>
        <w:rPr>
          <w:sz w:val="24"/>
        </w:rPr>
        <w:t>Plant</w:t>
      </w:r>
      <w:r>
        <w:rPr>
          <w:spacing w:val="-2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mineral</w:t>
      </w:r>
      <w:r>
        <w:rPr>
          <w:spacing w:val="-1"/>
          <w:sz w:val="24"/>
        </w:rPr>
        <w:t xml:space="preserve"> </w:t>
      </w:r>
      <w:r>
        <w:rPr>
          <w:sz w:val="24"/>
        </w:rPr>
        <w:t>substances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extracting</w:t>
      </w:r>
      <w:r>
        <w:rPr>
          <w:spacing w:val="-4"/>
          <w:sz w:val="24"/>
        </w:rPr>
        <w:t xml:space="preserve"> </w:t>
      </w:r>
      <w:r>
        <w:rPr>
          <w:sz w:val="24"/>
        </w:rPr>
        <w:t>other mineral</w:t>
      </w:r>
      <w:r>
        <w:rPr>
          <w:spacing w:val="-1"/>
          <w:sz w:val="24"/>
        </w:rPr>
        <w:t xml:space="preserve"> </w:t>
      </w:r>
      <w:r>
        <w:rPr>
          <w:sz w:val="24"/>
        </w:rPr>
        <w:t>substances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 a</w:t>
      </w:r>
      <w:r>
        <w:rPr>
          <w:spacing w:val="-1"/>
          <w:sz w:val="24"/>
        </w:rPr>
        <w:t xml:space="preserve"> </w:t>
      </w:r>
      <w:r>
        <w:rPr>
          <w:sz w:val="24"/>
        </w:rPr>
        <w:t>processes known as chelation</w:t>
      </w:r>
    </w:p>
    <w:p w:rsidR="00393B54" w:rsidRDefault="00574D45">
      <w:pPr>
        <w:pStyle w:val="Heading1"/>
        <w:numPr>
          <w:ilvl w:val="0"/>
          <w:numId w:val="26"/>
        </w:numPr>
        <w:tabs>
          <w:tab w:val="left" w:pos="899"/>
          <w:tab w:val="left" w:pos="900"/>
        </w:tabs>
        <w:spacing w:before="5"/>
      </w:pPr>
      <w:r>
        <w:t>Other</w:t>
      </w:r>
      <w:r>
        <w:rPr>
          <w:spacing w:val="-3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organisms</w:t>
      </w:r>
    </w:p>
    <w:p w:rsidR="00393B54" w:rsidRDefault="00574D45">
      <w:pPr>
        <w:pStyle w:val="ListParagraph"/>
        <w:numPr>
          <w:ilvl w:val="1"/>
          <w:numId w:val="26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Secrete</w:t>
      </w:r>
      <w:r>
        <w:rPr>
          <w:spacing w:val="-1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chemically</w:t>
      </w:r>
      <w:r>
        <w:rPr>
          <w:spacing w:val="-6"/>
          <w:sz w:val="24"/>
        </w:rPr>
        <w:t xml:space="preserve"> </w:t>
      </w:r>
      <w:r>
        <w:rPr>
          <w:sz w:val="24"/>
        </w:rPr>
        <w:t>decompose</w:t>
      </w:r>
      <w:r>
        <w:rPr>
          <w:spacing w:val="-2"/>
          <w:sz w:val="24"/>
        </w:rPr>
        <w:t xml:space="preserve"> </w:t>
      </w:r>
      <w:r>
        <w:rPr>
          <w:sz w:val="24"/>
        </w:rPr>
        <w:t>the rock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uric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decompose</w:t>
      </w:r>
      <w:r>
        <w:rPr>
          <w:spacing w:val="-2"/>
          <w:sz w:val="24"/>
        </w:rPr>
        <w:t xml:space="preserve"> </w:t>
      </w:r>
      <w:r>
        <w:rPr>
          <w:sz w:val="24"/>
        </w:rPr>
        <w:t>rocks,</w:t>
      </w:r>
    </w:p>
    <w:p w:rsidR="00393B54" w:rsidRDefault="00574D45">
      <w:pPr>
        <w:pStyle w:val="ListParagraph"/>
        <w:numPr>
          <w:ilvl w:val="1"/>
          <w:numId w:val="26"/>
        </w:numPr>
        <w:tabs>
          <w:tab w:val="left" w:pos="807"/>
        </w:tabs>
        <w:ind w:right="538" w:firstLine="0"/>
        <w:rPr>
          <w:sz w:val="24"/>
        </w:rPr>
      </w:pPr>
      <w:r>
        <w:rPr>
          <w:sz w:val="24"/>
        </w:rPr>
        <w:t>Holes</w:t>
      </w:r>
      <w:r>
        <w:rPr>
          <w:spacing w:val="-1"/>
          <w:sz w:val="24"/>
        </w:rPr>
        <w:t xml:space="preserve"> </w:t>
      </w:r>
      <w:r>
        <w:rPr>
          <w:sz w:val="24"/>
        </w:rPr>
        <w:t>dug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burrowing</w:t>
      </w:r>
      <w:r>
        <w:rPr>
          <w:spacing w:val="-1"/>
          <w:sz w:val="24"/>
        </w:rPr>
        <w:t xml:space="preserve"> </w:t>
      </w:r>
      <w:r>
        <w:rPr>
          <w:sz w:val="24"/>
        </w:rPr>
        <w:t>animals, moles,</w:t>
      </w:r>
      <w:r>
        <w:rPr>
          <w:spacing w:val="-1"/>
          <w:sz w:val="24"/>
        </w:rPr>
        <w:t xml:space="preserve"> </w:t>
      </w:r>
      <w:r>
        <w:rPr>
          <w:sz w:val="24"/>
        </w:rPr>
        <w:t>termites e.t.c</w:t>
      </w:r>
      <w:r>
        <w:rPr>
          <w:spacing w:val="-1"/>
          <w:sz w:val="24"/>
        </w:rPr>
        <w:t xml:space="preserve"> </w:t>
      </w:r>
      <w:r>
        <w:rPr>
          <w:sz w:val="24"/>
        </w:rPr>
        <w:t>aid water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chemically</w:t>
      </w:r>
      <w:r>
        <w:rPr>
          <w:spacing w:val="-4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through solution, hydration, hydrolysis,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 e.t.c</w:t>
      </w:r>
    </w:p>
    <w:p w:rsidR="00393B54" w:rsidRDefault="00574D45">
      <w:pPr>
        <w:pStyle w:val="Heading1"/>
        <w:spacing w:before="5"/>
      </w:pPr>
      <w:r>
        <w:t>Time</w:t>
      </w:r>
    </w:p>
    <w:p w:rsidR="00393B54" w:rsidRDefault="00574D45">
      <w:pPr>
        <w:pStyle w:val="BodyText"/>
        <w:ind w:right="295"/>
      </w:pPr>
      <w:r>
        <w:t>It</w:t>
      </w:r>
      <w:r>
        <w:rPr>
          <w:spacing w:val="-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rock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undergo</w:t>
      </w:r>
      <w:r>
        <w:rPr>
          <w:spacing w:val="-1"/>
        </w:rPr>
        <w:t xml:space="preserve"> </w:t>
      </w:r>
      <w:r>
        <w:t>chemical weathering.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time, the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rock is</w:t>
      </w:r>
      <w:r>
        <w:rPr>
          <w:spacing w:val="-57"/>
        </w:rPr>
        <w:t xml:space="preserve"> </w:t>
      </w:r>
      <w:r>
        <w:t>chemically</w:t>
      </w:r>
      <w:r>
        <w:rPr>
          <w:spacing w:val="-6"/>
        </w:rPr>
        <w:t xml:space="preserve"> </w:t>
      </w:r>
      <w:r>
        <w:t>weathered, the shorter the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the rock is chemically</w:t>
      </w:r>
      <w:r>
        <w:rPr>
          <w:spacing w:val="-4"/>
        </w:rPr>
        <w:t xml:space="preserve"> </w:t>
      </w:r>
      <w:r>
        <w:t>weathered.</w:t>
      </w:r>
    </w:p>
    <w:p w:rsidR="00393B54" w:rsidRDefault="00574D45">
      <w:pPr>
        <w:pStyle w:val="Heading1"/>
        <w:tabs>
          <w:tab w:val="left" w:leader="dot" w:pos="6706"/>
        </w:tabs>
        <w:spacing w:before="2" w:line="240" w:lineRule="auto"/>
      </w:pPr>
      <w:r>
        <w:t>Impression</w:t>
      </w:r>
      <w:r>
        <w:rPr>
          <w:spacing w:val="-3"/>
        </w:rPr>
        <w:t xml:space="preserve"> </w:t>
      </w:r>
      <w:r>
        <w:t>marking…</w:t>
      </w:r>
      <w:r>
        <w:tab/>
        <w:t>17marks</w:t>
      </w:r>
    </w:p>
    <w:p w:rsidR="00393B54" w:rsidRDefault="00574D45">
      <w:pPr>
        <w:spacing w:before="1"/>
        <w:ind w:left="720" w:right="2787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conditions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favoring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chemical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and define</w:t>
      </w:r>
      <w:r>
        <w:rPr>
          <w:spacing w:val="-2"/>
          <w:sz w:val="24"/>
        </w:rPr>
        <w:t xml:space="preserve"> </w:t>
      </w:r>
      <w:r>
        <w:rPr>
          <w:sz w:val="24"/>
        </w:rPr>
        <w:t>chemical 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experienced in</w:t>
      </w:r>
      <w:r>
        <w:rPr>
          <w:spacing w:val="-1"/>
          <w:sz w:val="24"/>
        </w:rPr>
        <w:t xml:space="preserve"> </w:t>
      </w:r>
      <w:r>
        <w:rPr>
          <w:sz w:val="24"/>
        </w:rPr>
        <w:t>East 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experiencing</w:t>
      </w:r>
      <w:r>
        <w:rPr>
          <w:spacing w:val="-2"/>
          <w:sz w:val="24"/>
        </w:rPr>
        <w:t xml:space="preserve"> </w:t>
      </w: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favoring</w:t>
      </w:r>
      <w:r>
        <w:rPr>
          <w:spacing w:val="-4"/>
          <w:sz w:val="24"/>
        </w:rPr>
        <w:t xml:space="preserve"> </w:t>
      </w:r>
      <w:r>
        <w:rPr>
          <w:sz w:val="24"/>
        </w:rPr>
        <w:t>chemical weathering.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1030" w:hanging="360"/>
        <w:rPr>
          <w:sz w:val="24"/>
        </w:rPr>
      </w:pPr>
      <w:r>
        <w:tab/>
      </w:r>
      <w:r>
        <w:rPr>
          <w:sz w:val="24"/>
        </w:rPr>
        <w:t>Emphasis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climate,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57"/>
          <w:sz w:val="24"/>
        </w:rPr>
        <w:t xml:space="preserve"> </w:t>
      </w:r>
      <w:r>
        <w:rPr>
          <w:sz w:val="24"/>
        </w:rPr>
        <w:t>processes.</w:t>
      </w:r>
    </w:p>
    <w:p w:rsidR="00393B54" w:rsidRDefault="00574D45">
      <w:pPr>
        <w:pStyle w:val="Heading1"/>
        <w:spacing w:before="5" w:line="240" w:lineRule="auto"/>
        <w:ind w:right="2314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dominance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chemical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humid areas</w:t>
      </w:r>
      <w:r>
        <w:rPr>
          <w:spacing w:val="-2"/>
        </w:rPr>
        <w:t xml:space="preserve"> </w:t>
      </w:r>
      <w:r>
        <w:t>of East</w:t>
      </w:r>
      <w:r>
        <w:rPr>
          <w:spacing w:val="-2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dominated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humid</w:t>
      </w:r>
      <w:r>
        <w:rPr>
          <w:spacing w:val="-2"/>
          <w:sz w:val="24"/>
        </w:rPr>
        <w:t xml:space="preserve"> </w:t>
      </w:r>
      <w:r>
        <w:rPr>
          <w:sz w:val="24"/>
        </w:rPr>
        <w:t>areas.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define</w:t>
      </w:r>
      <w:r>
        <w:rPr>
          <w:spacing w:val="-2"/>
          <w:sz w:val="24"/>
        </w:rPr>
        <w:t xml:space="preserve"> </w:t>
      </w:r>
      <w:r>
        <w:rPr>
          <w:sz w:val="24"/>
        </w:rPr>
        <w:t>the chemical 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processes that dominate humid</w:t>
      </w:r>
      <w:r>
        <w:rPr>
          <w:spacing w:val="-1"/>
          <w:sz w:val="24"/>
        </w:rPr>
        <w:t xml:space="preserve"> </w:t>
      </w:r>
      <w:r>
        <w:rPr>
          <w:sz w:val="24"/>
        </w:rPr>
        <w:t>regions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favoring</w:t>
      </w:r>
      <w:r>
        <w:rPr>
          <w:spacing w:val="-4"/>
          <w:sz w:val="24"/>
        </w:rPr>
        <w:t xml:space="preserve"> </w:t>
      </w:r>
      <w:r>
        <w:rPr>
          <w:sz w:val="24"/>
        </w:rPr>
        <w:t>the 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humid</w:t>
      </w:r>
      <w:r>
        <w:rPr>
          <w:spacing w:val="-1"/>
          <w:sz w:val="24"/>
        </w:rPr>
        <w:t xml:space="preserve"> </w:t>
      </w:r>
      <w:r>
        <w:rPr>
          <w:sz w:val="24"/>
        </w:rPr>
        <w:t>regions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Illustrate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diagrams where</w:t>
      </w:r>
      <w:r>
        <w:rPr>
          <w:spacing w:val="-1"/>
          <w:sz w:val="24"/>
        </w:rPr>
        <w:t xml:space="preserve"> </w:t>
      </w:r>
      <w:r>
        <w:rPr>
          <w:sz w:val="24"/>
        </w:rPr>
        <w:t>applicable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94" w:firstLine="0"/>
        <w:rPr>
          <w:sz w:val="24"/>
        </w:rPr>
      </w:pPr>
      <w:r>
        <w:rPr>
          <w:sz w:val="24"/>
        </w:rPr>
        <w:t>Chemical weathering is the decomposition, decay, rotting of rocks in situ at or near the earth’s</w:t>
      </w:r>
      <w:r>
        <w:rPr>
          <w:spacing w:val="-58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at or near the</w:t>
      </w:r>
      <w:r>
        <w:rPr>
          <w:spacing w:val="-2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171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composition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rock.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compounds</w:t>
      </w:r>
      <w:r>
        <w:rPr>
          <w:spacing w:val="-1"/>
          <w:sz w:val="24"/>
        </w:rPr>
        <w:t xml:space="preserve"> </w:t>
      </w:r>
      <w:r>
        <w:rPr>
          <w:sz w:val="24"/>
        </w:rPr>
        <w:t>are formed.</w:t>
      </w:r>
    </w:p>
    <w:p w:rsidR="00393B54" w:rsidRDefault="00574D45">
      <w:pPr>
        <w:pStyle w:val="Heading1"/>
        <w:spacing w:before="3"/>
      </w:pPr>
      <w:r>
        <w:t>Chemical</w:t>
      </w:r>
      <w:r>
        <w:rPr>
          <w:spacing w:val="-2"/>
        </w:rPr>
        <w:t xml:space="preserve"> </w:t>
      </w:r>
      <w:r>
        <w:t>weathering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dominant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areas;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experiencing</w:t>
      </w:r>
      <w:r>
        <w:rPr>
          <w:spacing w:val="-4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wet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year,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50" w:firstLine="0"/>
        <w:rPr>
          <w:sz w:val="24"/>
        </w:rPr>
      </w:pPr>
      <w:r>
        <w:rPr>
          <w:sz w:val="24"/>
        </w:rPr>
        <w:t xml:space="preserve">Receiving heavy rainfall of over 1000mm </w:t>
      </w:r>
      <w:r>
        <w:rPr>
          <w:sz w:val="24"/>
        </w:rPr>
        <w:t>annually for example northern shores of Lake Victoria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Windward</w:t>
      </w:r>
      <w:r>
        <w:rPr>
          <w:spacing w:val="-2"/>
          <w:sz w:val="24"/>
        </w:rPr>
        <w:t xml:space="preserve"> </w:t>
      </w:r>
      <w:r>
        <w:rPr>
          <w:sz w:val="24"/>
        </w:rPr>
        <w:t>slopes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3"/>
          <w:sz w:val="24"/>
        </w:rPr>
        <w:t xml:space="preserve"> </w:t>
      </w:r>
      <w:r>
        <w:rPr>
          <w:sz w:val="24"/>
        </w:rPr>
        <w:t>highlands</w:t>
      </w:r>
      <w:r>
        <w:rPr>
          <w:spacing w:val="-2"/>
          <w:sz w:val="24"/>
        </w:rPr>
        <w:t xml:space="preserve"> </w:t>
      </w:r>
      <w:r>
        <w:rPr>
          <w:sz w:val="24"/>
        </w:rPr>
        <w:t>such as Kigezi,</w:t>
      </w:r>
      <w:r>
        <w:rPr>
          <w:spacing w:val="-2"/>
          <w:sz w:val="24"/>
        </w:rPr>
        <w:t xml:space="preserve"> </w:t>
      </w:r>
      <w:r>
        <w:rPr>
          <w:sz w:val="24"/>
        </w:rPr>
        <w:t>Mount</w:t>
      </w:r>
      <w:r>
        <w:rPr>
          <w:spacing w:val="-1"/>
          <w:sz w:val="24"/>
        </w:rPr>
        <w:t xml:space="preserve"> </w:t>
      </w:r>
      <w:r>
        <w:rPr>
          <w:sz w:val="24"/>
        </w:rPr>
        <w:t>Kenya, Kilimanjaro,</w:t>
      </w:r>
      <w:r>
        <w:rPr>
          <w:spacing w:val="-2"/>
          <w:sz w:val="24"/>
        </w:rPr>
        <w:t xml:space="preserve"> </w:t>
      </w:r>
      <w:r>
        <w:rPr>
          <w:sz w:val="24"/>
        </w:rPr>
        <w:t>Meru,</w:t>
      </w:r>
      <w:r>
        <w:rPr>
          <w:spacing w:val="-2"/>
          <w:sz w:val="24"/>
        </w:rPr>
        <w:t xml:space="preserve"> </w:t>
      </w:r>
      <w:r>
        <w:rPr>
          <w:sz w:val="24"/>
        </w:rPr>
        <w:t>Elgon,</w:t>
      </w:r>
      <w:r>
        <w:rPr>
          <w:spacing w:val="-57"/>
          <w:sz w:val="24"/>
        </w:rPr>
        <w:t xml:space="preserve"> </w:t>
      </w:r>
      <w:r>
        <w:rPr>
          <w:sz w:val="24"/>
        </w:rPr>
        <w:t>Rwenzori,</w:t>
      </w:r>
    </w:p>
    <w:p w:rsidR="00393B54" w:rsidRDefault="00393B54">
      <w:pPr>
        <w:rPr>
          <w:sz w:val="24"/>
        </w:rPr>
        <w:sectPr w:rsidR="00393B54">
          <w:headerReference w:type="default" r:id="rId87"/>
          <w:footerReference w:type="default" r:id="rId8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34"/>
        <w:ind w:right="113" w:firstLine="0"/>
        <w:rPr>
          <w:sz w:val="24"/>
        </w:rPr>
      </w:pPr>
      <w:r>
        <w:rPr>
          <w:sz w:val="24"/>
        </w:rPr>
        <w:lastRenderedPageBreak/>
        <w:t>Dominated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limestone,</w:t>
      </w:r>
      <w:r>
        <w:rPr>
          <w:spacing w:val="-1"/>
          <w:sz w:val="24"/>
        </w:rPr>
        <w:t xml:space="preserve"> </w:t>
      </w:r>
      <w:r>
        <w:rPr>
          <w:sz w:val="24"/>
        </w:rPr>
        <w:t>chalk,</w:t>
      </w:r>
      <w:r>
        <w:rPr>
          <w:spacing w:val="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salt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  <w:r>
        <w:rPr>
          <w:spacing w:val="-1"/>
          <w:sz w:val="24"/>
        </w:rPr>
        <w:t xml:space="preserve"> </w:t>
      </w:r>
      <w:r>
        <w:rPr>
          <w:sz w:val="24"/>
        </w:rPr>
        <w:t>limestone regions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Bamburi near</w:t>
      </w:r>
      <w:r>
        <w:rPr>
          <w:spacing w:val="-1"/>
          <w:sz w:val="24"/>
        </w:rPr>
        <w:t xml:space="preserve"> </w:t>
      </w:r>
      <w:r>
        <w:rPr>
          <w:sz w:val="24"/>
        </w:rPr>
        <w:t>Mombasa,</w:t>
      </w:r>
      <w:r>
        <w:rPr>
          <w:spacing w:val="-3"/>
          <w:sz w:val="24"/>
        </w:rPr>
        <w:t xml:space="preserve"> </w:t>
      </w:r>
      <w:r>
        <w:rPr>
          <w:rFonts w:ascii="Calibri" w:hAnsi="Calibri"/>
          <w:position w:val="18"/>
        </w:rPr>
        <w:t>44</w:t>
      </w:r>
      <w:r>
        <w:rPr>
          <w:rFonts w:ascii="Calibri" w:hAnsi="Calibri"/>
          <w:spacing w:val="-46"/>
          <w:position w:val="18"/>
        </w:rPr>
        <w:t xml:space="preserve"> </w:t>
      </w:r>
      <w:r>
        <w:rPr>
          <w:sz w:val="24"/>
        </w:rPr>
        <w:t>Kilifi and other coastal areas, Nyakasura in Fort Portal, Hima in Kasese and Tororo eastern Uganda.</w:t>
      </w:r>
      <w:r>
        <w:rPr>
          <w:spacing w:val="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spacing w:before="5"/>
      </w:pPr>
      <w:r>
        <w:t>Humid</w:t>
      </w:r>
      <w:r>
        <w:rPr>
          <w:spacing w:val="-1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generally</w:t>
      </w:r>
      <w:r>
        <w:rPr>
          <w:spacing w:val="-7"/>
          <w:sz w:val="24"/>
        </w:rPr>
        <w:t xml:space="preserve"> </w:t>
      </w: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uniformity</w:t>
      </w:r>
      <w:r>
        <w:rPr>
          <w:spacing w:val="-6"/>
          <w:sz w:val="24"/>
        </w:rPr>
        <w:t xml:space="preserve"> </w:t>
      </w:r>
      <w:r>
        <w:rPr>
          <w:sz w:val="24"/>
        </w:rPr>
        <w:t>of 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year,</w:t>
      </w:r>
      <w:r>
        <w:rPr>
          <w:spacing w:val="-1"/>
          <w:sz w:val="24"/>
        </w:rPr>
        <w:t xml:space="preserve"> </w:t>
      </w:r>
      <w:r>
        <w:rPr>
          <w:sz w:val="24"/>
        </w:rPr>
        <w:t>ranging</w:t>
      </w:r>
      <w:r>
        <w:rPr>
          <w:spacing w:val="-4"/>
          <w:sz w:val="24"/>
        </w:rPr>
        <w:t xml:space="preserve"> </w:t>
      </w:r>
      <w:r>
        <w:rPr>
          <w:sz w:val="24"/>
        </w:rPr>
        <w:t>between 25</w:t>
      </w:r>
      <w:r>
        <w:rPr>
          <w:sz w:val="24"/>
          <w:vertAlign w:val="superscript"/>
        </w:rPr>
        <w:t>0</w:t>
      </w:r>
      <w:r>
        <w:rPr>
          <w:sz w:val="24"/>
        </w:rPr>
        <w:t>c-</w:t>
      </w:r>
      <w:r>
        <w:rPr>
          <w:spacing w:val="-2"/>
          <w:sz w:val="24"/>
        </w:rPr>
        <w:t xml:space="preserve"> </w:t>
      </w:r>
      <w:r>
        <w:rPr>
          <w:sz w:val="24"/>
        </w:rPr>
        <w:t>28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on average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2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year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Rainfall</w:t>
      </w:r>
      <w:r>
        <w:rPr>
          <w:spacing w:val="-2"/>
          <w:sz w:val="24"/>
        </w:rPr>
        <w:t xml:space="preserve"> </w:t>
      </w:r>
      <w:r>
        <w:rPr>
          <w:sz w:val="24"/>
        </w:rPr>
        <w:t>totals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over 1000mm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annum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Humidity</w:t>
      </w:r>
      <w:r>
        <w:rPr>
          <w:spacing w:val="-9"/>
          <w:sz w:val="24"/>
        </w:rPr>
        <w:t xml:space="preserve"> </w:t>
      </w:r>
      <w:r>
        <w:rPr>
          <w:sz w:val="24"/>
        </w:rPr>
        <w:t>is high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high rate</w:t>
      </w:r>
      <w:r>
        <w:rPr>
          <w:spacing w:val="-2"/>
          <w:sz w:val="24"/>
        </w:rPr>
        <w:t xml:space="preserve"> </w:t>
      </w:r>
      <w:r>
        <w:rPr>
          <w:sz w:val="24"/>
        </w:rPr>
        <w:t>of evaporation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Thick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evapotranspiration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condensation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luxuriant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cover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forests,</w:t>
      </w:r>
      <w:r>
        <w:rPr>
          <w:spacing w:val="-1"/>
          <w:sz w:val="24"/>
        </w:rPr>
        <w:t xml:space="preserve"> </w:t>
      </w:r>
      <w:r>
        <w:rPr>
          <w:sz w:val="24"/>
        </w:rPr>
        <w:t>mangrove</w:t>
      </w:r>
      <w:r>
        <w:rPr>
          <w:spacing w:val="-2"/>
          <w:sz w:val="24"/>
        </w:rPr>
        <w:t xml:space="preserve"> </w:t>
      </w:r>
      <w:r>
        <w:rPr>
          <w:sz w:val="24"/>
        </w:rPr>
        <w:t>forests e.t.c</w:t>
      </w:r>
    </w:p>
    <w:p w:rsidR="00393B54" w:rsidRDefault="00574D45">
      <w:pPr>
        <w:pStyle w:val="Heading1"/>
        <w:spacing w:before="4"/>
      </w:pPr>
      <w:r>
        <w:t>Chemical</w:t>
      </w:r>
      <w:r>
        <w:rPr>
          <w:spacing w:val="-2"/>
        </w:rPr>
        <w:t xml:space="preserve"> </w:t>
      </w:r>
      <w:r>
        <w:t>weathering</w:t>
      </w:r>
      <w:r>
        <w:rPr>
          <w:spacing w:val="-1"/>
        </w:rPr>
        <w:t xml:space="preserve"> </w:t>
      </w:r>
      <w:r>
        <w:t>processes that</w:t>
      </w:r>
      <w:r>
        <w:rPr>
          <w:spacing w:val="-1"/>
        </w:rPr>
        <w:t xml:space="preserve"> </w:t>
      </w:r>
      <w:r>
        <w:t>dominate humid regions</w:t>
      </w:r>
      <w:r>
        <w:rPr>
          <w:spacing w:val="-2"/>
        </w:rPr>
        <w:t xml:space="preserve"> </w:t>
      </w:r>
      <w:r>
        <w:t>include;</w:t>
      </w:r>
    </w:p>
    <w:p w:rsidR="00393B54" w:rsidRDefault="00574D45">
      <w:pPr>
        <w:pStyle w:val="BodyText"/>
        <w:ind w:right="178"/>
      </w:pPr>
      <w:r>
        <w:rPr>
          <w:b/>
        </w:rPr>
        <w:t xml:space="preserve">Carbonation- </w:t>
      </w:r>
      <w:r>
        <w:t>is a chemical reaction that takes place when rain absorbs carbon dioxide from the</w:t>
      </w:r>
      <w:r>
        <w:rPr>
          <w:spacing w:val="1"/>
        </w:rPr>
        <w:t xml:space="preserve"> </w:t>
      </w:r>
      <w:r>
        <w:t xml:space="preserve">atmosphere to form a weak acid called </w:t>
      </w:r>
      <w:r>
        <w:rPr>
          <w:b/>
        </w:rPr>
        <w:t>carbonic acid</w:t>
      </w:r>
      <w:r>
        <w:t>-which converts calcium carbonates (insoluble</w:t>
      </w:r>
      <w:r>
        <w:rPr>
          <w:spacing w:val="-57"/>
        </w:rPr>
        <w:t xml:space="preserve"> </w:t>
      </w:r>
      <w:r>
        <w:t>in nature) into calcium bi-carbonate easily</w:t>
      </w:r>
      <w:r>
        <w:rPr>
          <w:spacing w:val="-5"/>
        </w:rPr>
        <w:t xml:space="preserve"> </w:t>
      </w:r>
      <w:r>
        <w:t>washed</w:t>
      </w:r>
      <w:r>
        <w:rPr>
          <w:spacing w:val="1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 xml:space="preserve">rain </w:t>
      </w:r>
      <w:r>
        <w:t>leaving</w:t>
      </w:r>
      <w:r>
        <w:rPr>
          <w:spacing w:val="-3"/>
        </w:rPr>
        <w:t xml:space="preserve"> </w:t>
      </w:r>
      <w:r>
        <w:t>behind gullies called</w:t>
      </w:r>
      <w:r>
        <w:rPr>
          <w:spacing w:val="2"/>
        </w:rPr>
        <w:t xml:space="preserve"> </w:t>
      </w:r>
      <w:r>
        <w:t>grikes.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67"/>
        </w:tabs>
        <w:ind w:right="317" w:firstLine="0"/>
        <w:rPr>
          <w:sz w:val="24"/>
        </w:rPr>
      </w:pPr>
      <w:r>
        <w:rPr>
          <w:b/>
          <w:sz w:val="24"/>
        </w:rPr>
        <w:t xml:space="preserve">Oxidation- </w:t>
      </w:r>
      <w:r>
        <w:rPr>
          <w:sz w:val="24"/>
        </w:rPr>
        <w:t>is a chemical reaction that takes place between oxygen dissolved in water and rock</w:t>
      </w:r>
      <w:r>
        <w:rPr>
          <w:spacing w:val="1"/>
          <w:sz w:val="24"/>
        </w:rPr>
        <w:t xml:space="preserve"> </w:t>
      </w:r>
      <w:r>
        <w:rPr>
          <w:sz w:val="24"/>
        </w:rPr>
        <w:t>bearing</w:t>
      </w:r>
      <w:r>
        <w:rPr>
          <w:spacing w:val="-4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aluminium</w:t>
      </w:r>
      <w:r>
        <w:rPr>
          <w:spacing w:val="-1"/>
          <w:sz w:val="24"/>
        </w:rPr>
        <w:t xml:space="preserve"> </w:t>
      </w:r>
      <w:r>
        <w:rPr>
          <w:sz w:val="24"/>
        </w:rPr>
        <w:t>ores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clay.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reaction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new compound/</w:t>
      </w:r>
      <w:r>
        <w:rPr>
          <w:spacing w:val="-1"/>
          <w:sz w:val="24"/>
        </w:rPr>
        <w:t xml:space="preserve"> </w:t>
      </w:r>
      <w:r>
        <w:rPr>
          <w:sz w:val="24"/>
        </w:rPr>
        <w:t>oxide (rust)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softer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weaker </w:t>
      </w:r>
      <w:r>
        <w:rPr>
          <w:sz w:val="24"/>
        </w:rPr>
        <w:t>than the original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eventually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rock</w:t>
      </w:r>
      <w:r>
        <w:rPr>
          <w:spacing w:val="1"/>
          <w:sz w:val="24"/>
        </w:rPr>
        <w:t xml:space="preserve"> </w:t>
      </w:r>
      <w:r>
        <w:rPr>
          <w:sz w:val="24"/>
        </w:rPr>
        <w:t>crumbles down.</w:t>
      </w:r>
    </w:p>
    <w:p w:rsidR="00393B54" w:rsidRDefault="00574D45">
      <w:pPr>
        <w:pStyle w:val="BodyText"/>
        <w:ind w:right="985"/>
      </w:pPr>
      <w:r>
        <w:rPr>
          <w:b/>
        </w:rPr>
        <w:t>Hydrolysis-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reaction between</w:t>
      </w:r>
      <w:r>
        <w:rPr>
          <w:spacing w:val="-1"/>
        </w:rPr>
        <w:t xml:space="preserve"> </w:t>
      </w:r>
      <w:r>
        <w:t>hydrogen</w:t>
      </w:r>
      <w:r>
        <w:rPr>
          <w:spacing w:val="-1"/>
        </w:rPr>
        <w:t xml:space="preserve"> </w:t>
      </w:r>
      <w:r>
        <w:t>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minerals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compounds</w:t>
      </w:r>
      <w:r>
        <w:rPr>
          <w:spacing w:val="-1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softer, weaker and more</w:t>
      </w:r>
      <w:r>
        <w:rPr>
          <w:spacing w:val="-1"/>
        </w:rPr>
        <w:t xml:space="preserve"> </w:t>
      </w:r>
      <w:r>
        <w:t>soluble than original.</w:t>
      </w:r>
    </w:p>
    <w:p w:rsidR="00393B54" w:rsidRDefault="00574D45">
      <w:pPr>
        <w:pStyle w:val="BodyText"/>
        <w:ind w:right="236"/>
      </w:pPr>
      <w:r>
        <w:rPr>
          <w:b/>
        </w:rPr>
        <w:t xml:space="preserve">Hydration- is </w:t>
      </w:r>
      <w:r>
        <w:t xml:space="preserve">a reaction involving rock </w:t>
      </w:r>
      <w:r>
        <w:t>minerals absorbing water, expand and change the internal</w:t>
      </w:r>
      <w:r>
        <w:rPr>
          <w:spacing w:val="1"/>
        </w:rPr>
        <w:t xml:space="preserve"> </w:t>
      </w:r>
      <w:r>
        <w:t>structure by forming new compounds which are more soluble than original hence the rock crumbles</w:t>
      </w:r>
      <w:r>
        <w:rPr>
          <w:spacing w:val="-57"/>
        </w:rPr>
        <w:t xml:space="preserve"> </w:t>
      </w:r>
      <w:r>
        <w:t>easily</w:t>
      </w:r>
    </w:p>
    <w:p w:rsidR="00393B54" w:rsidRDefault="00574D45">
      <w:pPr>
        <w:pStyle w:val="BodyText"/>
        <w:ind w:right="137"/>
      </w:pPr>
      <w:r>
        <w:rPr>
          <w:b/>
        </w:rPr>
        <w:t>Solution-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involving</w:t>
      </w:r>
      <w:r>
        <w:rPr>
          <w:spacing w:val="-3"/>
        </w:rPr>
        <w:t xml:space="preserve"> </w:t>
      </w:r>
      <w:r>
        <w:t>minerals</w:t>
      </w:r>
      <w:r>
        <w:rPr>
          <w:spacing w:val="-1"/>
        </w:rPr>
        <w:t xml:space="preserve"> </w:t>
      </w:r>
      <w:r>
        <w:t>dissolving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water 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salt, chalk,</w:t>
      </w:r>
      <w:r>
        <w:rPr>
          <w:spacing w:val="-1"/>
        </w:rPr>
        <w:t xml:space="preserve"> </w:t>
      </w:r>
      <w:r>
        <w:t>lime</w:t>
      </w:r>
      <w:r>
        <w:t>stone,</w:t>
      </w:r>
      <w:r>
        <w:rPr>
          <w:spacing w:val="-57"/>
        </w:rPr>
        <w:t xml:space="preserve"> </w:t>
      </w:r>
      <w:r>
        <w:t>gypsum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spacing w:line="242" w:lineRule="auto"/>
        <w:ind w:left="720" w:right="866"/>
        <w:rPr>
          <w:b/>
          <w:sz w:val="24"/>
        </w:rPr>
      </w:pPr>
      <w:r>
        <w:rPr>
          <w:b/>
          <w:sz w:val="24"/>
        </w:rPr>
        <w:t>Reduction-</w:t>
      </w:r>
      <w:r>
        <w:rPr>
          <w:sz w:val="24"/>
        </w:rPr>
        <w:t>involves removal of oxygen ions from the rock and addition of hydrogen ions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Factors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favoring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dominance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chemical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humid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parent rock</w:t>
      </w:r>
    </w:p>
    <w:p w:rsidR="00393B54" w:rsidRDefault="00574D45">
      <w:pPr>
        <w:pStyle w:val="Heading1"/>
        <w:numPr>
          <w:ilvl w:val="0"/>
          <w:numId w:val="28"/>
        </w:numPr>
        <w:tabs>
          <w:tab w:val="left" w:pos="1006"/>
        </w:tabs>
        <w:spacing w:line="271" w:lineRule="exact"/>
        <w:jc w:val="left"/>
      </w:pPr>
      <w:r>
        <w:t>Mineral</w:t>
      </w:r>
      <w:r>
        <w:rPr>
          <w:spacing w:val="-2"/>
        </w:rPr>
        <w:t xml:space="preserve"> </w:t>
      </w:r>
      <w:r>
        <w:t>composition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rock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19" w:firstLine="0"/>
        <w:rPr>
          <w:sz w:val="24"/>
        </w:rPr>
      </w:pPr>
      <w:r>
        <w:rPr>
          <w:sz w:val="24"/>
        </w:rPr>
        <w:t xml:space="preserve">Some </w:t>
      </w:r>
      <w:r>
        <w:rPr>
          <w:b/>
          <w:sz w:val="24"/>
        </w:rPr>
        <w:t xml:space="preserve">rocks rich in calcium carbonate </w:t>
      </w:r>
      <w:r>
        <w:rPr>
          <w:sz w:val="24"/>
        </w:rPr>
        <w:t xml:space="preserve">for example limestone weather easily by </w:t>
      </w:r>
      <w:r>
        <w:rPr>
          <w:b/>
          <w:sz w:val="24"/>
        </w:rPr>
        <w:t>carbonation</w:t>
      </w:r>
      <w:r>
        <w:rPr>
          <w:sz w:val="24"/>
        </w:rPr>
        <w:t>- a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absorbs</w:t>
      </w:r>
      <w:r>
        <w:rPr>
          <w:spacing w:val="-1"/>
          <w:sz w:val="24"/>
        </w:rPr>
        <w:t xml:space="preserve"> </w:t>
      </w:r>
      <w:r>
        <w:rPr>
          <w:sz w:val="24"/>
        </w:rPr>
        <w:t>carbon</w:t>
      </w:r>
      <w:r>
        <w:rPr>
          <w:spacing w:val="-2"/>
          <w:sz w:val="24"/>
        </w:rPr>
        <w:t xml:space="preserve"> </w:t>
      </w:r>
      <w:r>
        <w:rPr>
          <w:sz w:val="24"/>
        </w:rPr>
        <w:t>dioxide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atmosphere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 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weak acid called </w:t>
      </w:r>
      <w:r>
        <w:rPr>
          <w:b/>
          <w:sz w:val="24"/>
        </w:rPr>
        <w:t>carbonic acid</w:t>
      </w:r>
      <w:r>
        <w:rPr>
          <w:sz w:val="24"/>
        </w:rPr>
        <w:t xml:space="preserve">-which converts calcium carbonates </w:t>
      </w:r>
      <w:r>
        <w:rPr>
          <w:sz w:val="24"/>
        </w:rPr>
        <w:t>(insoluble in nature) into</w:t>
      </w:r>
      <w:r>
        <w:rPr>
          <w:spacing w:val="1"/>
          <w:sz w:val="24"/>
        </w:rPr>
        <w:t xml:space="preserve"> </w:t>
      </w:r>
      <w:r>
        <w:rPr>
          <w:sz w:val="24"/>
        </w:rPr>
        <w:t>calcium</w:t>
      </w:r>
      <w:r>
        <w:rPr>
          <w:spacing w:val="-1"/>
          <w:sz w:val="24"/>
        </w:rPr>
        <w:t xml:space="preserve"> </w:t>
      </w:r>
      <w:r>
        <w:rPr>
          <w:sz w:val="24"/>
        </w:rPr>
        <w:t>bi-carbonate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washed away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rain leaving</w:t>
      </w:r>
      <w:r>
        <w:rPr>
          <w:spacing w:val="-3"/>
          <w:sz w:val="24"/>
        </w:rPr>
        <w:t xml:space="preserve"> </w:t>
      </w:r>
      <w:r>
        <w:rPr>
          <w:sz w:val="24"/>
        </w:rPr>
        <w:t>behind</w:t>
      </w:r>
      <w:r>
        <w:rPr>
          <w:spacing w:val="2"/>
          <w:sz w:val="24"/>
        </w:rPr>
        <w:t xml:space="preserve"> </w:t>
      </w:r>
      <w:r>
        <w:rPr>
          <w:sz w:val="24"/>
        </w:rPr>
        <w:t>gullies called</w:t>
      </w:r>
      <w:r>
        <w:rPr>
          <w:spacing w:val="-1"/>
          <w:sz w:val="24"/>
        </w:rPr>
        <w:t xml:space="preserve"> </w:t>
      </w:r>
      <w:r>
        <w:rPr>
          <w:sz w:val="24"/>
        </w:rPr>
        <w:t>grikes.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13" w:firstLine="0"/>
        <w:rPr>
          <w:sz w:val="24"/>
        </w:rPr>
      </w:pPr>
      <w:r>
        <w:rPr>
          <w:sz w:val="24"/>
        </w:rPr>
        <w:t>Carbonation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limestone</w:t>
      </w:r>
      <w:r>
        <w:rPr>
          <w:spacing w:val="-1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Nyakasura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Fort</w:t>
      </w:r>
      <w:r>
        <w:rPr>
          <w:spacing w:val="-1"/>
          <w:sz w:val="24"/>
        </w:rPr>
        <w:t xml:space="preserve"> </w:t>
      </w:r>
      <w:r>
        <w:rPr>
          <w:sz w:val="24"/>
        </w:rPr>
        <w:t>Portal,</w:t>
      </w:r>
      <w:r>
        <w:rPr>
          <w:spacing w:val="-1"/>
          <w:sz w:val="24"/>
        </w:rPr>
        <w:t xml:space="preserve"> </w:t>
      </w:r>
      <w:r>
        <w:rPr>
          <w:sz w:val="24"/>
        </w:rPr>
        <w:t>Tororo,</w:t>
      </w:r>
      <w:r>
        <w:rPr>
          <w:spacing w:val="-1"/>
          <w:sz w:val="24"/>
        </w:rPr>
        <w:t xml:space="preserve"> </w:t>
      </w:r>
      <w:r>
        <w:rPr>
          <w:sz w:val="24"/>
        </w:rPr>
        <w:t>Hima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coast in areas such</w:t>
      </w:r>
      <w:r>
        <w:rPr>
          <w:spacing w:val="-1"/>
          <w:sz w:val="24"/>
        </w:rPr>
        <w:t xml:space="preserve"> </w:t>
      </w:r>
      <w:r>
        <w:rPr>
          <w:sz w:val="24"/>
        </w:rPr>
        <w:t>as Bamburi near Mom</w:t>
      </w:r>
      <w:r>
        <w:rPr>
          <w:sz w:val="24"/>
        </w:rPr>
        <w:t>basa</w:t>
      </w:r>
      <w:r>
        <w:rPr>
          <w:spacing w:val="-2"/>
          <w:sz w:val="24"/>
        </w:rPr>
        <w:t xml:space="preserve"> </w:t>
      </w:r>
      <w:r>
        <w:rPr>
          <w:sz w:val="24"/>
        </w:rPr>
        <w:t>in Kilifi,</w:t>
      </w:r>
      <w:r>
        <w:rPr>
          <w:spacing w:val="-1"/>
          <w:sz w:val="24"/>
        </w:rPr>
        <w:t xml:space="preserve"> </w:t>
      </w:r>
      <w:r>
        <w:rPr>
          <w:sz w:val="24"/>
        </w:rPr>
        <w:t>Athi river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50" w:firstLine="0"/>
        <w:rPr>
          <w:sz w:val="24"/>
        </w:rPr>
      </w:pPr>
      <w:r>
        <w:rPr>
          <w:sz w:val="24"/>
        </w:rPr>
        <w:t xml:space="preserve">rock minerals such as </w:t>
      </w:r>
      <w:r>
        <w:rPr>
          <w:b/>
          <w:sz w:val="24"/>
        </w:rPr>
        <w:t xml:space="preserve">feldspar and silicate </w:t>
      </w:r>
      <w:r>
        <w:rPr>
          <w:sz w:val="24"/>
        </w:rPr>
        <w:t xml:space="preserve">weather easily </w:t>
      </w:r>
      <w:r>
        <w:rPr>
          <w:b/>
          <w:sz w:val="24"/>
        </w:rPr>
        <w:t>by hydrolysis</w:t>
      </w:r>
      <w:r>
        <w:rPr>
          <w:sz w:val="24"/>
        </w:rPr>
        <w:t>-a reaction between</w:t>
      </w:r>
      <w:r>
        <w:rPr>
          <w:spacing w:val="1"/>
          <w:sz w:val="24"/>
        </w:rPr>
        <w:t xml:space="preserve"> </w:t>
      </w:r>
      <w:r>
        <w:rPr>
          <w:sz w:val="24"/>
        </w:rPr>
        <w:t>hydrogen</w:t>
      </w:r>
      <w:r>
        <w:rPr>
          <w:spacing w:val="-1"/>
          <w:sz w:val="24"/>
        </w:rPr>
        <w:t xml:space="preserve"> </w:t>
      </w:r>
      <w:r>
        <w:rPr>
          <w:sz w:val="24"/>
        </w:rPr>
        <w:t>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and metal</w:t>
      </w:r>
      <w:r>
        <w:rPr>
          <w:spacing w:val="-1"/>
          <w:sz w:val="24"/>
        </w:rPr>
        <w:t xml:space="preserve"> </w:t>
      </w:r>
      <w:r>
        <w:rPr>
          <w:sz w:val="24"/>
        </w:rPr>
        <w:t>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rock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compounds 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weaker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soluble than original.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Hydrolysis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decomposes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before="22" w:line="206" w:lineRule="auto"/>
        <w:ind w:right="233" w:hanging="360"/>
        <w:rPr>
          <w:sz w:val="24"/>
        </w:rPr>
      </w:pPr>
      <w:r>
        <w:tab/>
      </w:r>
      <w:r>
        <w:rPr>
          <w:sz w:val="24"/>
        </w:rPr>
        <w:t>feldspars in granites into kaolin clay- used in making tiles for example in Kajjansi on the shore of</w:t>
      </w:r>
      <w:r>
        <w:rPr>
          <w:spacing w:val="-57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Kampala-Entebbe</w:t>
      </w:r>
      <w:r>
        <w:rPr>
          <w:spacing w:val="-1"/>
          <w:sz w:val="24"/>
        </w:rPr>
        <w:t xml:space="preserve"> </w:t>
      </w:r>
      <w:r>
        <w:rPr>
          <w:sz w:val="24"/>
        </w:rPr>
        <w:t>highway.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830" w:hanging="360"/>
        <w:rPr>
          <w:sz w:val="24"/>
        </w:rPr>
      </w:pPr>
      <w:r>
        <w:tab/>
      </w:r>
      <w:r>
        <w:rPr>
          <w:sz w:val="24"/>
        </w:rPr>
        <w:t>Silicate</w:t>
      </w:r>
      <w:r>
        <w:rPr>
          <w:spacing w:val="-1"/>
          <w:sz w:val="24"/>
        </w:rPr>
        <w:t xml:space="preserve"> </w:t>
      </w:r>
      <w:r>
        <w:rPr>
          <w:sz w:val="24"/>
        </w:rPr>
        <w:t>mineral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in volume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hydrolysis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expansion and</w:t>
      </w:r>
      <w:r>
        <w:rPr>
          <w:spacing w:val="-57"/>
          <w:sz w:val="24"/>
        </w:rPr>
        <w:t xml:space="preserve"> </w:t>
      </w:r>
      <w:r>
        <w:rPr>
          <w:sz w:val="24"/>
        </w:rPr>
        <w:t>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igneous</w:t>
      </w:r>
      <w:r>
        <w:rPr>
          <w:spacing w:val="2"/>
          <w:sz w:val="24"/>
        </w:rPr>
        <w:t xml:space="preserve"> </w:t>
      </w:r>
      <w:r>
        <w:rPr>
          <w:sz w:val="24"/>
        </w:rPr>
        <w:t>rocks in the tropics.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spacing w:before="6"/>
        <w:ind w:right="633" w:firstLine="0"/>
        <w:rPr>
          <w:sz w:val="24"/>
        </w:rPr>
      </w:pPr>
      <w:r>
        <w:rPr>
          <w:sz w:val="24"/>
        </w:rPr>
        <w:t xml:space="preserve">Some rocks rich in </w:t>
      </w:r>
      <w:r>
        <w:rPr>
          <w:b/>
          <w:sz w:val="24"/>
        </w:rPr>
        <w:t xml:space="preserve">iron and aluminium </w:t>
      </w:r>
      <w:r>
        <w:rPr>
          <w:sz w:val="24"/>
        </w:rPr>
        <w:t xml:space="preserve">weather easily </w:t>
      </w:r>
      <w:r>
        <w:rPr>
          <w:b/>
          <w:sz w:val="24"/>
        </w:rPr>
        <w:t>by oxidation</w:t>
      </w:r>
      <w:r>
        <w:rPr>
          <w:sz w:val="24"/>
        </w:rPr>
        <w:t>- a chemical reaction that</w:t>
      </w:r>
      <w:r>
        <w:rPr>
          <w:spacing w:val="-58"/>
          <w:sz w:val="24"/>
        </w:rPr>
        <w:t xml:space="preserve"> </w:t>
      </w:r>
      <w:r>
        <w:rPr>
          <w:sz w:val="24"/>
        </w:rPr>
        <w:t>takes place between oxygen dissolved in water and rock bearing iron and aluminium ores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clay.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5" w:line="206" w:lineRule="auto"/>
        <w:ind w:right="258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reaction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new compound/</w:t>
      </w:r>
      <w:r>
        <w:rPr>
          <w:spacing w:val="-1"/>
          <w:sz w:val="24"/>
        </w:rPr>
        <w:t xml:space="preserve"> </w:t>
      </w:r>
      <w:r>
        <w:rPr>
          <w:sz w:val="24"/>
        </w:rPr>
        <w:t>oxide</w:t>
      </w:r>
      <w:r>
        <w:rPr>
          <w:spacing w:val="-1"/>
          <w:sz w:val="24"/>
        </w:rPr>
        <w:t xml:space="preserve"> </w:t>
      </w:r>
      <w:r>
        <w:rPr>
          <w:sz w:val="24"/>
        </w:rPr>
        <w:t>(rust)</w:t>
      </w:r>
      <w:r>
        <w:rPr>
          <w:spacing w:val="-2"/>
          <w:sz w:val="24"/>
        </w:rPr>
        <w:t xml:space="preserve"> </w:t>
      </w:r>
      <w:r>
        <w:rPr>
          <w:sz w:val="24"/>
        </w:rPr>
        <w:t>which are</w:t>
      </w:r>
      <w:r>
        <w:rPr>
          <w:spacing w:val="-3"/>
          <w:sz w:val="24"/>
        </w:rPr>
        <w:t xml:space="preserve"> </w:t>
      </w:r>
      <w:r>
        <w:rPr>
          <w:sz w:val="24"/>
        </w:rPr>
        <w:t>softer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weaker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 and</w:t>
      </w:r>
      <w:r>
        <w:rPr>
          <w:spacing w:val="-57"/>
          <w:sz w:val="24"/>
        </w:rPr>
        <w:t xml:space="preserve"> </w:t>
      </w:r>
      <w:r>
        <w:rPr>
          <w:sz w:val="24"/>
        </w:rPr>
        <w:t>eventually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2"/>
          <w:sz w:val="24"/>
        </w:rPr>
        <w:t xml:space="preserve"> </w:t>
      </w:r>
      <w:r>
        <w:rPr>
          <w:sz w:val="24"/>
        </w:rPr>
        <w:t>crumbles down.</w:t>
      </w:r>
    </w:p>
    <w:p w:rsidR="00393B54" w:rsidRDefault="00393B54">
      <w:pPr>
        <w:spacing w:line="206" w:lineRule="auto"/>
        <w:rPr>
          <w:sz w:val="24"/>
        </w:rPr>
        <w:sectPr w:rsidR="00393B54">
          <w:headerReference w:type="default" r:id="rId89"/>
          <w:footerReference w:type="default" r:id="rId9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4" w:line="452" w:lineRule="exact"/>
        <w:ind w:left="900" w:hanging="540"/>
        <w:rPr>
          <w:rFonts w:ascii="Calibri" w:hAnsi="Calibri"/>
        </w:rPr>
      </w:pPr>
      <w:r>
        <w:rPr>
          <w:sz w:val="24"/>
        </w:rPr>
        <w:lastRenderedPageBreak/>
        <w:t>In well drained</w:t>
      </w:r>
      <w:r>
        <w:rPr>
          <w:spacing w:val="-1"/>
          <w:sz w:val="24"/>
        </w:rPr>
        <w:t xml:space="preserve"> </w:t>
      </w:r>
      <w:r>
        <w:rPr>
          <w:sz w:val="24"/>
        </w:rPr>
        <w:t>areas; oxidation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clay</w:t>
      </w:r>
      <w:r>
        <w:rPr>
          <w:spacing w:val="-6"/>
          <w:sz w:val="24"/>
        </w:rPr>
        <w:t xml:space="preserve"> </w:t>
      </w:r>
      <w:r>
        <w:rPr>
          <w:sz w:val="24"/>
        </w:rPr>
        <w:t>(rich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iron)</w:t>
      </w:r>
      <w:r>
        <w:rPr>
          <w:spacing w:val="-2"/>
          <w:sz w:val="24"/>
        </w:rPr>
        <w:t xml:space="preserve"> </w:t>
      </w:r>
      <w:r>
        <w:rPr>
          <w:sz w:val="24"/>
        </w:rPr>
        <w:t>produces</w:t>
      </w:r>
      <w:r>
        <w:rPr>
          <w:spacing w:val="1"/>
          <w:sz w:val="24"/>
        </w:rPr>
        <w:t xml:space="preserve"> </w:t>
      </w:r>
      <w:r>
        <w:rPr>
          <w:sz w:val="24"/>
        </w:rPr>
        <w:t>red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brown</w:t>
      </w:r>
      <w:r>
        <w:rPr>
          <w:spacing w:val="1"/>
          <w:sz w:val="24"/>
        </w:rPr>
        <w:t xml:space="preserve"> </w:t>
      </w:r>
      <w:r>
        <w:rPr>
          <w:sz w:val="24"/>
        </w:rPr>
        <w:t>colored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8"/>
          <w:sz w:val="24"/>
        </w:rPr>
        <w:t xml:space="preserve"> </w:t>
      </w:r>
      <w:r>
        <w:rPr>
          <w:rFonts w:ascii="Calibri" w:hAnsi="Calibri"/>
          <w:position w:val="18"/>
        </w:rPr>
        <w:t>45</w:t>
      </w:r>
    </w:p>
    <w:p w:rsidR="00393B54" w:rsidRDefault="00574D45">
      <w:pPr>
        <w:pStyle w:val="BodyText"/>
        <w:ind w:right="319"/>
        <w:jc w:val="both"/>
      </w:pPr>
      <w:r>
        <w:t>latosols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hill</w:t>
      </w:r>
      <w:r>
        <w:rPr>
          <w:spacing w:val="-1"/>
        </w:rPr>
        <w:t xml:space="preserve"> </w:t>
      </w:r>
      <w:r>
        <w:t>tops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Uganda</w:t>
      </w:r>
      <w:r>
        <w:rPr>
          <w:spacing w:val="-1"/>
        </w:rPr>
        <w:t xml:space="preserve"> </w:t>
      </w:r>
      <w:r>
        <w:t>and;</w:t>
      </w:r>
      <w:r>
        <w:rPr>
          <w:spacing w:val="-1"/>
        </w:rPr>
        <w:t xml:space="preserve"> </w:t>
      </w:r>
      <w:r>
        <w:t>lateritic</w:t>
      </w:r>
      <w:r>
        <w:rPr>
          <w:spacing w:val="-1"/>
        </w:rPr>
        <w:t xml:space="preserve"> </w:t>
      </w:r>
      <w:r>
        <w:t>soils/</w:t>
      </w:r>
      <w:r>
        <w:rPr>
          <w:spacing w:val="-1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ferric</w:t>
      </w:r>
      <w:r>
        <w:rPr>
          <w:spacing w:val="-1"/>
        </w:rPr>
        <w:t xml:space="preserve"> </w:t>
      </w:r>
      <w:r>
        <w:t>compounds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tropical</w:t>
      </w:r>
      <w:r>
        <w:rPr>
          <w:spacing w:val="-58"/>
        </w:rPr>
        <w:t xml:space="preserve"> </w:t>
      </w:r>
      <w:r>
        <w:t>savanna.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62"/>
          <w:tab w:val="left" w:pos="963"/>
        </w:tabs>
        <w:spacing w:line="299" w:lineRule="exact"/>
        <w:ind w:left="962" w:hanging="603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logged areas, oxidation</w:t>
      </w:r>
      <w:r>
        <w:rPr>
          <w:spacing w:val="-1"/>
          <w:sz w:val="24"/>
        </w:rPr>
        <w:t xml:space="preserve"> </w:t>
      </w:r>
      <w:r>
        <w:rPr>
          <w:sz w:val="24"/>
        </w:rPr>
        <w:t>changes clay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grey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blue</w:t>
      </w:r>
      <w:r>
        <w:rPr>
          <w:spacing w:val="-1"/>
          <w:sz w:val="24"/>
        </w:rPr>
        <w:t xml:space="preserve"> </w:t>
      </w:r>
      <w:r>
        <w:rPr>
          <w:sz w:val="24"/>
        </w:rPr>
        <w:t>color.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spacing w:line="253" w:lineRule="exact"/>
        <w:ind w:left="806"/>
        <w:jc w:val="both"/>
        <w:rPr>
          <w:b/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 xml:space="preserve">soluble </w:t>
      </w:r>
      <w:r>
        <w:rPr>
          <w:b/>
          <w:sz w:val="24"/>
        </w:rPr>
        <w:t>minerals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salt, calcium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sulphate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e.t.c</w:t>
      </w:r>
      <w:r>
        <w:rPr>
          <w:spacing w:val="-1"/>
          <w:sz w:val="24"/>
        </w:rPr>
        <w:t xml:space="preserve"> </w:t>
      </w:r>
      <w:r>
        <w:rPr>
          <w:sz w:val="24"/>
        </w:rPr>
        <w:t>weather easily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by</w:t>
      </w:r>
    </w:p>
    <w:p w:rsidR="00393B54" w:rsidRDefault="00574D45">
      <w:pPr>
        <w:pStyle w:val="BodyText"/>
        <w:ind w:right="404"/>
        <w:jc w:val="both"/>
      </w:pPr>
      <w:r>
        <w:rPr>
          <w:b/>
        </w:rPr>
        <w:t>solution</w:t>
      </w:r>
      <w:r>
        <w:t>-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involving</w:t>
      </w:r>
      <w:r>
        <w:rPr>
          <w:spacing w:val="-3"/>
        </w:rPr>
        <w:t xml:space="preserve"> </w:t>
      </w:r>
      <w:r>
        <w:t>minerals</w:t>
      </w:r>
      <w:r>
        <w:rPr>
          <w:spacing w:val="-1"/>
        </w:rPr>
        <w:t xml:space="preserve"> </w:t>
      </w:r>
      <w:r>
        <w:t>dissolving</w:t>
      </w:r>
      <w:r>
        <w:rPr>
          <w:spacing w:val="-1"/>
        </w:rPr>
        <w:t xml:space="preserve"> </w:t>
      </w:r>
      <w:r>
        <w:t>in water</w:t>
      </w:r>
      <w:r>
        <w:rPr>
          <w:spacing w:val="-3"/>
        </w:rPr>
        <w:t xml:space="preserve"> </w:t>
      </w:r>
      <w:r>
        <w:t>for example</w:t>
      </w:r>
      <w:r>
        <w:rPr>
          <w:spacing w:val="-2"/>
        </w:rPr>
        <w:t xml:space="preserve"> </w:t>
      </w:r>
      <w:r>
        <w:t>rock salt,</w:t>
      </w:r>
      <w:r>
        <w:rPr>
          <w:spacing w:val="-1"/>
        </w:rPr>
        <w:t xml:space="preserve"> </w:t>
      </w:r>
      <w:r>
        <w:t>chalk,</w:t>
      </w:r>
      <w:r>
        <w:rPr>
          <w:spacing w:val="-1"/>
        </w:rPr>
        <w:t xml:space="preserve"> </w:t>
      </w:r>
      <w:r>
        <w:t>limestone,</w:t>
      </w:r>
      <w:r>
        <w:rPr>
          <w:spacing w:val="-57"/>
        </w:rPr>
        <w:t xml:space="preserve"> </w:t>
      </w:r>
      <w:r>
        <w:t>gypsum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648" w:firstLine="0"/>
        <w:jc w:val="both"/>
        <w:rPr>
          <w:sz w:val="24"/>
        </w:rPr>
      </w:pPr>
      <w:r>
        <w:rPr>
          <w:sz w:val="24"/>
        </w:rPr>
        <w:t xml:space="preserve">Some rocks </w:t>
      </w:r>
      <w:r>
        <w:rPr>
          <w:b/>
          <w:sz w:val="24"/>
        </w:rPr>
        <w:t>rich in feldspar and mica w</w:t>
      </w:r>
      <w:r>
        <w:rPr>
          <w:sz w:val="24"/>
        </w:rPr>
        <w:t xml:space="preserve">eather easily </w:t>
      </w:r>
      <w:r>
        <w:rPr>
          <w:b/>
          <w:sz w:val="24"/>
        </w:rPr>
        <w:t>by hydration</w:t>
      </w:r>
      <w:r>
        <w:rPr>
          <w:sz w:val="24"/>
        </w:rPr>
        <w:t xml:space="preserve">-a reaction </w:t>
      </w:r>
      <w:r>
        <w:rPr>
          <w:sz w:val="24"/>
        </w:rPr>
        <w:t>involving rock</w:t>
      </w:r>
      <w:r>
        <w:rPr>
          <w:spacing w:val="-57"/>
          <w:sz w:val="24"/>
        </w:rPr>
        <w:t xml:space="preserve"> </w:t>
      </w:r>
      <w:r>
        <w:rPr>
          <w:sz w:val="24"/>
        </w:rPr>
        <w:t>minerals absorbing water, expand and change the internal structure by forming new compounds</w:t>
      </w:r>
      <w:r>
        <w:rPr>
          <w:spacing w:val="-58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soluble than original</w:t>
      </w:r>
      <w:r>
        <w:rPr>
          <w:spacing w:val="2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the rock</w:t>
      </w:r>
      <w:r>
        <w:rPr>
          <w:spacing w:val="-1"/>
          <w:sz w:val="24"/>
        </w:rPr>
        <w:t xml:space="preserve"> </w:t>
      </w:r>
      <w:r>
        <w:rPr>
          <w:sz w:val="24"/>
        </w:rPr>
        <w:t>crumbles easily.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b/>
          <w:sz w:val="24"/>
        </w:rPr>
        <w:t>Mica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absorbs water expands and change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mica</w:t>
      </w:r>
      <w:r>
        <w:rPr>
          <w:spacing w:val="-1"/>
          <w:sz w:val="24"/>
        </w:rPr>
        <w:t xml:space="preserve"> </w:t>
      </w:r>
      <w:r>
        <w:rPr>
          <w:sz w:val="24"/>
        </w:rPr>
        <w:t>hydrate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washe</w:t>
      </w:r>
      <w:r>
        <w:rPr>
          <w:sz w:val="24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solution.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76" w:lineRule="exact"/>
        <w:ind w:left="960"/>
        <w:rPr>
          <w:sz w:val="24"/>
        </w:rPr>
      </w:pPr>
      <w:r>
        <w:rPr>
          <w:b/>
          <w:sz w:val="24"/>
        </w:rPr>
        <w:t xml:space="preserve">Haematite </w:t>
      </w:r>
      <w:r>
        <w:rPr>
          <w:sz w:val="24"/>
        </w:rPr>
        <w:t>expands after</w:t>
      </w:r>
      <w:r>
        <w:rPr>
          <w:spacing w:val="-1"/>
          <w:sz w:val="24"/>
        </w:rPr>
        <w:t xml:space="preserve"> </w:t>
      </w:r>
      <w:r>
        <w:rPr>
          <w:sz w:val="24"/>
        </w:rPr>
        <w:t>absorbing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Limonite</w:t>
      </w:r>
      <w:r>
        <w:rPr>
          <w:sz w:val="24"/>
        </w:rPr>
        <w:t>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76" w:lineRule="exact"/>
        <w:ind w:left="960"/>
        <w:rPr>
          <w:sz w:val="24"/>
        </w:rPr>
      </w:pPr>
      <w:r>
        <w:rPr>
          <w:sz w:val="24"/>
        </w:rPr>
        <w:t>Calcium</w:t>
      </w:r>
      <w:r>
        <w:rPr>
          <w:spacing w:val="-1"/>
          <w:sz w:val="24"/>
        </w:rPr>
        <w:t xml:space="preserve"> </w:t>
      </w:r>
      <w:r>
        <w:rPr>
          <w:sz w:val="24"/>
        </w:rPr>
        <w:t>sulphate</w:t>
      </w:r>
      <w:r>
        <w:rPr>
          <w:spacing w:val="-2"/>
          <w:sz w:val="24"/>
        </w:rPr>
        <w:t xml:space="preserve"> </w:t>
      </w:r>
      <w:r>
        <w:rPr>
          <w:sz w:val="24"/>
        </w:rPr>
        <w:t>changes into</w:t>
      </w:r>
      <w:r>
        <w:rPr>
          <w:spacing w:val="1"/>
          <w:sz w:val="24"/>
        </w:rPr>
        <w:t xml:space="preserve"> </w:t>
      </w:r>
      <w:r>
        <w:rPr>
          <w:sz w:val="24"/>
        </w:rPr>
        <w:t>gypsum</w:t>
      </w:r>
      <w:r>
        <w:rPr>
          <w:spacing w:val="-1"/>
          <w:sz w:val="24"/>
        </w:rPr>
        <w:t xml:space="preserve"> </w:t>
      </w:r>
      <w:r>
        <w:rPr>
          <w:sz w:val="24"/>
        </w:rPr>
        <w:t>which 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soluble.</w:t>
      </w:r>
    </w:p>
    <w:p w:rsidR="00393B54" w:rsidRDefault="00574D45">
      <w:pPr>
        <w:spacing w:line="253" w:lineRule="exact"/>
        <w:ind w:left="720"/>
        <w:rPr>
          <w:sz w:val="24"/>
        </w:rPr>
      </w:pPr>
      <w:r>
        <w:rPr>
          <w:b/>
          <w:sz w:val="24"/>
        </w:rPr>
        <w:t>Iron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bearing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water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logged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areas weather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reduction</w:t>
      </w:r>
      <w:r>
        <w:rPr>
          <w:sz w:val="24"/>
        </w:rPr>
        <w:t>-involves</w:t>
      </w:r>
      <w:r>
        <w:rPr>
          <w:spacing w:val="-1"/>
          <w:sz w:val="24"/>
        </w:rPr>
        <w:t xml:space="preserve"> </w:t>
      </w:r>
      <w:r>
        <w:rPr>
          <w:sz w:val="24"/>
        </w:rPr>
        <w:t>removal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oxygen</w:t>
      </w:r>
    </w:p>
    <w:p w:rsidR="00393B54" w:rsidRDefault="00574D45">
      <w:pPr>
        <w:pStyle w:val="BodyText"/>
        <w:ind w:right="327"/>
      </w:pPr>
      <w:r>
        <w:t>ions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hydrogen</w:t>
      </w:r>
      <w:r>
        <w:rPr>
          <w:spacing w:val="-1"/>
        </w:rPr>
        <w:t xml:space="preserve"> </w:t>
      </w:r>
      <w:r>
        <w:t>ions.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affects</w:t>
      </w:r>
      <w:r>
        <w:rPr>
          <w:spacing w:val="-1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bearing</w:t>
      </w:r>
      <w:r>
        <w:rPr>
          <w:spacing w:val="-4"/>
        </w:rPr>
        <w:t xml:space="preserve"> </w:t>
      </w:r>
      <w:r>
        <w:t>rocks in</w:t>
      </w:r>
      <w:r>
        <w:rPr>
          <w:spacing w:val="-57"/>
        </w:rPr>
        <w:t xml:space="preserve"> </w:t>
      </w:r>
      <w:r>
        <w:t>swampy</w:t>
      </w:r>
      <w:r>
        <w:rPr>
          <w:spacing w:val="-4"/>
        </w:rPr>
        <w:t xml:space="preserve"> </w:t>
      </w:r>
      <w:r>
        <w:t>areas for example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9" w:lineRule="exact"/>
        <w:ind w:left="900" w:hanging="540"/>
        <w:rPr>
          <w:sz w:val="24"/>
        </w:rPr>
      </w:pPr>
      <w:r>
        <w:rPr>
          <w:sz w:val="24"/>
        </w:rPr>
        <w:t>Sulphate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hydrogen sulphite,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Ferric</w:t>
      </w:r>
      <w:r>
        <w:rPr>
          <w:spacing w:val="-3"/>
          <w:sz w:val="24"/>
        </w:rPr>
        <w:t xml:space="preserve"> </w:t>
      </w:r>
      <w:r>
        <w:rPr>
          <w:sz w:val="24"/>
        </w:rPr>
        <w:t>hydrate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reduced</w:t>
      </w:r>
      <w:r>
        <w:rPr>
          <w:spacing w:val="-1"/>
          <w:sz w:val="24"/>
        </w:rPr>
        <w:t xml:space="preserve"> </w:t>
      </w:r>
      <w:r>
        <w:rPr>
          <w:sz w:val="24"/>
        </w:rPr>
        <w:t>to ions.</w:t>
      </w:r>
    </w:p>
    <w:p w:rsidR="00393B54" w:rsidRDefault="00574D45">
      <w:pPr>
        <w:pStyle w:val="ListParagraph"/>
        <w:numPr>
          <w:ilvl w:val="0"/>
          <w:numId w:val="28"/>
        </w:numPr>
        <w:tabs>
          <w:tab w:val="left" w:pos="1074"/>
        </w:tabs>
        <w:spacing w:line="253" w:lineRule="exact"/>
        <w:ind w:left="1073" w:hanging="354"/>
        <w:jc w:val="left"/>
        <w:rPr>
          <w:sz w:val="24"/>
        </w:rPr>
      </w:pPr>
      <w:r>
        <w:rPr>
          <w:b/>
          <w:sz w:val="24"/>
        </w:rPr>
        <w:t>jointing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rock</w:t>
      </w:r>
      <w:r>
        <w:rPr>
          <w:sz w:val="24"/>
        </w:rPr>
        <w:t>-presence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joints/</w:t>
      </w:r>
      <w:r>
        <w:rPr>
          <w:spacing w:val="-1"/>
          <w:sz w:val="24"/>
        </w:rPr>
        <w:t xml:space="preserve"> </w:t>
      </w:r>
      <w:r>
        <w:rPr>
          <w:sz w:val="24"/>
        </w:rPr>
        <w:t>cracks/</w:t>
      </w:r>
      <w:r>
        <w:rPr>
          <w:spacing w:val="-1"/>
          <w:sz w:val="24"/>
        </w:rPr>
        <w:t xml:space="preserve"> </w:t>
      </w:r>
      <w:r>
        <w:rPr>
          <w:sz w:val="24"/>
        </w:rPr>
        <w:t>crevices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area for</w:t>
      </w:r>
      <w:r>
        <w:rPr>
          <w:spacing w:val="-3"/>
          <w:sz w:val="24"/>
        </w:rPr>
        <w:t xml:space="preserve"> </w:t>
      </w:r>
      <w:r>
        <w:rPr>
          <w:sz w:val="24"/>
        </w:rPr>
        <w:t>chemical</w:t>
      </w:r>
    </w:p>
    <w:p w:rsidR="00393B54" w:rsidRDefault="00574D45">
      <w:pPr>
        <w:pStyle w:val="BodyText"/>
      </w:pPr>
      <w:r>
        <w:t>reactions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penetrate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chemically</w:t>
      </w:r>
      <w:r>
        <w:rPr>
          <w:spacing w:val="-6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the rock</w:t>
      </w:r>
    </w:p>
    <w:p w:rsidR="00393B54" w:rsidRDefault="00574D45">
      <w:pPr>
        <w:pStyle w:val="ListParagraph"/>
        <w:numPr>
          <w:ilvl w:val="0"/>
          <w:numId w:val="28"/>
        </w:numPr>
        <w:tabs>
          <w:tab w:val="left" w:pos="1140"/>
        </w:tabs>
        <w:ind w:left="720" w:right="162" w:firstLine="0"/>
        <w:jc w:val="left"/>
        <w:rPr>
          <w:sz w:val="24"/>
        </w:rPr>
      </w:pPr>
      <w:r>
        <w:rPr>
          <w:b/>
          <w:sz w:val="24"/>
        </w:rPr>
        <w:t>Permeability of the rock</w:t>
      </w:r>
      <w:r>
        <w:rPr>
          <w:sz w:val="24"/>
        </w:rPr>
        <w:t>-when a rock is permeable it allows water to penetrate and weather the</w:t>
      </w:r>
      <w:r>
        <w:rPr>
          <w:spacing w:val="-58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through processes like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carbonation,</w:t>
      </w:r>
      <w:r>
        <w:rPr>
          <w:spacing w:val="-1"/>
          <w:sz w:val="24"/>
        </w:rPr>
        <w:t xml:space="preserve"> </w:t>
      </w:r>
      <w:r>
        <w:rPr>
          <w:sz w:val="24"/>
        </w:rPr>
        <w:t>hydration o</w:t>
      </w:r>
      <w:r>
        <w:rPr>
          <w:sz w:val="24"/>
        </w:rPr>
        <w:t>xidation, hydrolysis e.t.c</w:t>
      </w:r>
    </w:p>
    <w:p w:rsidR="00393B54" w:rsidRDefault="00574D45">
      <w:pPr>
        <w:pStyle w:val="Heading1"/>
      </w:pPr>
      <w:r>
        <w:t>Climate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281" w:firstLine="0"/>
        <w:rPr>
          <w:sz w:val="24"/>
        </w:rPr>
      </w:pPr>
      <w:r>
        <w:rPr>
          <w:sz w:val="24"/>
        </w:rPr>
        <w:t>Rainfall/</w:t>
      </w:r>
      <w:r>
        <w:rPr>
          <w:spacing w:val="-2"/>
          <w:sz w:val="24"/>
        </w:rPr>
        <w:t xml:space="preserve"> </w:t>
      </w:r>
      <w:r>
        <w:rPr>
          <w:sz w:val="24"/>
        </w:rPr>
        <w:t>precipitation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57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3"/>
          <w:sz w:val="24"/>
        </w:rPr>
        <w:t xml:space="preserve"> </w:t>
      </w:r>
      <w:r>
        <w:rPr>
          <w:sz w:val="24"/>
        </w:rPr>
        <w:t>rainfall throughout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year (Equatorial climate),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615" w:firstLine="0"/>
        <w:rPr>
          <w:sz w:val="24"/>
        </w:rPr>
      </w:pP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moderate rainfall</w:t>
      </w:r>
      <w:r>
        <w:rPr>
          <w:spacing w:val="-2"/>
          <w:sz w:val="24"/>
        </w:rPr>
        <w:t xml:space="preserve"> </w:t>
      </w:r>
      <w:r>
        <w:rPr>
          <w:sz w:val="24"/>
        </w:rPr>
        <w:t>(savanna climate)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humid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conducive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most of the year.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160" w:firstLine="0"/>
        <w:rPr>
          <w:sz w:val="24"/>
        </w:rPr>
      </w:pPr>
      <w:r>
        <w:rPr>
          <w:sz w:val="24"/>
        </w:rPr>
        <w:t>Temperatures: most of the humid areas in East Africa have hot temperatures of over 20</w:t>
      </w:r>
      <w:r>
        <w:rPr>
          <w:sz w:val="24"/>
          <w:vertAlign w:val="superscript"/>
        </w:rPr>
        <w:t>0</w:t>
      </w:r>
      <w:r>
        <w:rPr>
          <w:sz w:val="24"/>
        </w:rPr>
        <w:t>c which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</w:t>
      </w:r>
      <w:r>
        <w:rPr>
          <w:spacing w:val="-1"/>
          <w:sz w:val="24"/>
        </w:rPr>
        <w:t xml:space="preserve"> </w:t>
      </w: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promoting</w:t>
      </w:r>
      <w:r>
        <w:rPr>
          <w:spacing w:val="-4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weathering.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57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cold conditions.</w:t>
      </w:r>
    </w:p>
    <w:p w:rsidR="00393B54" w:rsidRDefault="00574D45">
      <w:pPr>
        <w:pStyle w:val="Heading1"/>
      </w:pPr>
      <w:r>
        <w:t>Relief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310" w:firstLine="0"/>
        <w:rPr>
          <w:sz w:val="24"/>
        </w:rPr>
      </w:pP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dominant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gentle slopes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low-lying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accumulates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percolates to chemically</w:t>
      </w:r>
      <w:r>
        <w:rPr>
          <w:spacing w:val="-5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 than on steep slopes.</w:t>
      </w:r>
    </w:p>
    <w:p w:rsidR="00393B54" w:rsidRDefault="00574D45">
      <w:pPr>
        <w:pStyle w:val="BodyText"/>
      </w:pPr>
      <w:r>
        <w:t>However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exposes</w:t>
      </w:r>
      <w:r>
        <w:t xml:space="preserve"> the</w:t>
      </w:r>
      <w:r>
        <w:rPr>
          <w:spacing w:val="-2"/>
        </w:rPr>
        <w:t xml:space="preserve"> </w:t>
      </w:r>
      <w:r>
        <w:t>rock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</w:t>
      </w:r>
    </w:p>
    <w:p w:rsidR="00393B54" w:rsidRDefault="00574D45">
      <w:pPr>
        <w:pStyle w:val="Heading1"/>
        <w:spacing w:before="2"/>
      </w:pPr>
      <w:r>
        <w:t>Drainage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9"/>
        </w:tabs>
        <w:ind w:right="580" w:firstLine="0"/>
        <w:rPr>
          <w:sz w:val="24"/>
        </w:rPr>
      </w:pPr>
      <w:r>
        <w:rPr>
          <w:sz w:val="24"/>
        </w:rPr>
        <w:t>Leaching</w:t>
      </w:r>
      <w:r>
        <w:rPr>
          <w:spacing w:val="-4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flatlands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drainage.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minerals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dissolved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in solution to deep layers of the</w:t>
      </w:r>
      <w:r>
        <w:rPr>
          <w:spacing w:val="-1"/>
          <w:sz w:val="24"/>
        </w:rPr>
        <w:t xml:space="preserve"> </w:t>
      </w:r>
      <w:r>
        <w:rPr>
          <w:sz w:val="24"/>
        </w:rPr>
        <w:t>soil profile.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564" w:firstLine="0"/>
        <w:rPr>
          <w:sz w:val="24"/>
        </w:rPr>
      </w:pPr>
      <w:r>
        <w:rPr>
          <w:sz w:val="24"/>
        </w:rPr>
        <w:t>Poorly</w:t>
      </w:r>
      <w:r>
        <w:rPr>
          <w:spacing w:val="-9"/>
          <w:sz w:val="24"/>
        </w:rPr>
        <w:t xml:space="preserve"> </w:t>
      </w:r>
      <w:r>
        <w:rPr>
          <w:sz w:val="24"/>
        </w:rPr>
        <w:t>drained areas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floodplains</w:t>
      </w:r>
      <w:r>
        <w:rPr>
          <w:spacing w:val="-1"/>
          <w:sz w:val="24"/>
        </w:rPr>
        <w:t xml:space="preserve"> </w:t>
      </w:r>
      <w:r>
        <w:rPr>
          <w:sz w:val="24"/>
        </w:rPr>
        <w:t>chemical weathering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is </w:t>
      </w:r>
      <w:r>
        <w:rPr>
          <w:sz w:val="24"/>
        </w:rPr>
        <w:t>prevalent</w:t>
      </w:r>
      <w:r>
        <w:rPr>
          <w:spacing w:val="-1"/>
          <w:sz w:val="24"/>
        </w:rPr>
        <w:t xml:space="preserve"> </w:t>
      </w:r>
      <w:r>
        <w:rPr>
          <w:sz w:val="24"/>
        </w:rPr>
        <w:t>in form</w:t>
      </w:r>
      <w:r>
        <w:rPr>
          <w:spacing w:val="-1"/>
          <w:sz w:val="24"/>
        </w:rPr>
        <w:t xml:space="preserve"> </w:t>
      </w:r>
      <w:r>
        <w:rPr>
          <w:sz w:val="24"/>
        </w:rPr>
        <w:t>of processes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hydrolysis,</w:t>
      </w:r>
      <w:r>
        <w:rPr>
          <w:spacing w:val="-1"/>
          <w:sz w:val="24"/>
        </w:rPr>
        <w:t xml:space="preserve"> </w:t>
      </w:r>
      <w:r>
        <w:rPr>
          <w:sz w:val="24"/>
        </w:rPr>
        <w:t>reduction and</w:t>
      </w:r>
      <w:r>
        <w:rPr>
          <w:spacing w:val="2"/>
          <w:sz w:val="24"/>
        </w:rPr>
        <w:t xml:space="preserve"> </w:t>
      </w:r>
      <w:r>
        <w:rPr>
          <w:sz w:val="24"/>
        </w:rPr>
        <w:t>solution which</w:t>
      </w:r>
      <w:r>
        <w:rPr>
          <w:spacing w:val="-1"/>
          <w:sz w:val="24"/>
        </w:rPr>
        <w:t xml:space="preserve"> </w:t>
      </w:r>
      <w:r>
        <w:rPr>
          <w:sz w:val="24"/>
        </w:rPr>
        <w:t>help to decompose</w:t>
      </w:r>
      <w:r>
        <w:rPr>
          <w:spacing w:val="-1"/>
          <w:sz w:val="24"/>
        </w:rPr>
        <w:t xml:space="preserve"> </w:t>
      </w:r>
      <w:r>
        <w:rPr>
          <w:sz w:val="24"/>
        </w:rPr>
        <w:t>the rock</w:t>
      </w:r>
    </w:p>
    <w:p w:rsidR="00393B54" w:rsidRDefault="00574D45">
      <w:pPr>
        <w:pStyle w:val="Heading1"/>
        <w:spacing w:before="3" w:line="240" w:lineRule="auto"/>
      </w:pPr>
      <w:r>
        <w:t>Living</w:t>
      </w:r>
      <w:r>
        <w:rPr>
          <w:spacing w:val="-2"/>
        </w:rPr>
        <w:t xml:space="preserve"> </w:t>
      </w:r>
      <w:r>
        <w:t>organisms</w:t>
      </w:r>
    </w:p>
    <w:p w:rsidR="00393B54" w:rsidRDefault="00574D45">
      <w:pPr>
        <w:pStyle w:val="ListParagraph"/>
        <w:numPr>
          <w:ilvl w:val="0"/>
          <w:numId w:val="28"/>
        </w:numPr>
        <w:tabs>
          <w:tab w:val="left" w:pos="899"/>
          <w:tab w:val="left" w:pos="900"/>
        </w:tabs>
        <w:spacing w:line="274" w:lineRule="exact"/>
        <w:ind w:left="900" w:hanging="900"/>
        <w:jc w:val="left"/>
        <w:rPr>
          <w:b/>
          <w:sz w:val="24"/>
        </w:rPr>
      </w:pPr>
      <w:r>
        <w:rPr>
          <w:b/>
          <w:sz w:val="24"/>
        </w:rPr>
        <w:t>Influence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man.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chemical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through;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319" w:firstLine="0"/>
        <w:rPr>
          <w:sz w:val="24"/>
        </w:rPr>
      </w:pPr>
      <w:r>
        <w:rPr>
          <w:sz w:val="24"/>
        </w:rPr>
        <w:t xml:space="preserve">Emission of industrial gases increasing acidity in rainwater which </w:t>
      </w:r>
      <w:r>
        <w:rPr>
          <w:sz w:val="24"/>
        </w:rPr>
        <w:t>accelerate chemical processes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Hima cement</w:t>
      </w:r>
      <w:r>
        <w:rPr>
          <w:spacing w:val="-1"/>
          <w:sz w:val="24"/>
        </w:rPr>
        <w:t xml:space="preserve"> </w:t>
      </w:r>
      <w:r>
        <w:rPr>
          <w:sz w:val="24"/>
        </w:rPr>
        <w:t>factory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Kasese, Tororo</w:t>
      </w:r>
      <w:r>
        <w:rPr>
          <w:spacing w:val="-1"/>
          <w:sz w:val="24"/>
        </w:rPr>
        <w:t xml:space="preserve"> </w:t>
      </w:r>
      <w:r>
        <w:rPr>
          <w:sz w:val="24"/>
        </w:rPr>
        <w:t>cement</w:t>
      </w:r>
      <w:r>
        <w:rPr>
          <w:spacing w:val="-1"/>
          <w:sz w:val="24"/>
        </w:rPr>
        <w:t xml:space="preserve"> </w:t>
      </w:r>
      <w:r>
        <w:rPr>
          <w:sz w:val="24"/>
        </w:rPr>
        <w:t>factory,</w:t>
      </w:r>
      <w:r>
        <w:rPr>
          <w:spacing w:val="-1"/>
          <w:sz w:val="24"/>
        </w:rPr>
        <w:t xml:space="preserve"> </w:t>
      </w:r>
      <w:r>
        <w:rPr>
          <w:sz w:val="24"/>
        </w:rPr>
        <w:t>Paper factory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Webuye</w:t>
      </w:r>
      <w:r>
        <w:rPr>
          <w:spacing w:val="-1"/>
          <w:sz w:val="24"/>
        </w:rPr>
        <w:t xml:space="preserve"> </w:t>
      </w:r>
      <w:r>
        <w:rPr>
          <w:sz w:val="24"/>
        </w:rPr>
        <w:t>town in Western Kenya</w:t>
      </w:r>
      <w:r>
        <w:rPr>
          <w:spacing w:val="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341" w:firstLine="0"/>
        <w:rPr>
          <w:sz w:val="24"/>
        </w:rPr>
      </w:pPr>
      <w:r>
        <w:rPr>
          <w:sz w:val="24"/>
        </w:rPr>
        <w:t xml:space="preserve">Dumping of industrial wastes/domestic/agricultural effluents on land, in water e.t.c which </w:t>
      </w:r>
      <w:r>
        <w:rPr>
          <w:sz w:val="24"/>
        </w:rPr>
        <w:t>directly</w:t>
      </w:r>
      <w:r>
        <w:rPr>
          <w:spacing w:val="-58"/>
          <w:sz w:val="24"/>
        </w:rPr>
        <w:t xml:space="preserve"> </w:t>
      </w:r>
      <w:r>
        <w:rPr>
          <w:sz w:val="24"/>
        </w:rPr>
        <w:t>reacts/ increase the acidity in the environment thus increasing the rate of chemical weathering by</w:t>
      </w:r>
      <w:r>
        <w:rPr>
          <w:spacing w:val="1"/>
          <w:sz w:val="24"/>
        </w:rPr>
        <w:t xml:space="preserve"> </w:t>
      </w:r>
      <w:r>
        <w:rPr>
          <w:sz w:val="24"/>
        </w:rPr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240" w:firstLine="0"/>
        <w:rPr>
          <w:sz w:val="24"/>
        </w:rPr>
      </w:pPr>
      <w:r>
        <w:rPr>
          <w:sz w:val="24"/>
        </w:rPr>
        <w:t>Mining,</w:t>
      </w:r>
      <w:r>
        <w:rPr>
          <w:spacing w:val="-2"/>
          <w:sz w:val="24"/>
        </w:rPr>
        <w:t xml:space="preserve"> </w:t>
      </w:r>
      <w:r>
        <w:rPr>
          <w:sz w:val="24"/>
        </w:rPr>
        <w:t>quarrying,</w:t>
      </w:r>
      <w:r>
        <w:rPr>
          <w:spacing w:val="-1"/>
          <w:sz w:val="24"/>
        </w:rPr>
        <w:t xml:space="preserve"> </w:t>
      </w:r>
      <w:r>
        <w:rPr>
          <w:sz w:val="24"/>
        </w:rPr>
        <w:t>road 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2"/>
          <w:sz w:val="24"/>
        </w:rPr>
        <w:t xml:space="preserve"> </w:t>
      </w:r>
      <w:r>
        <w:rPr>
          <w:sz w:val="24"/>
        </w:rPr>
        <w:t>underlying</w:t>
      </w:r>
      <w:r>
        <w:rPr>
          <w:spacing w:val="-5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</w:p>
    <w:p w:rsidR="00393B54" w:rsidRDefault="00393B54">
      <w:pPr>
        <w:rPr>
          <w:sz w:val="24"/>
        </w:rPr>
        <w:sectPr w:rsidR="00393B54">
          <w:headerReference w:type="default" r:id="rId91"/>
          <w:footerReference w:type="default" r:id="rId9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46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9"/>
        </w:tabs>
        <w:spacing w:line="222" w:lineRule="exact"/>
        <w:ind w:left="808" w:hanging="89"/>
        <w:rPr>
          <w:sz w:val="24"/>
        </w:rPr>
      </w:pPr>
      <w:r>
        <w:rPr>
          <w:sz w:val="24"/>
        </w:rPr>
        <w:t>Irrigation</w:t>
      </w:r>
      <w:r>
        <w:rPr>
          <w:spacing w:val="-2"/>
          <w:sz w:val="24"/>
        </w:rPr>
        <w:t xml:space="preserve"> </w:t>
      </w:r>
      <w:r>
        <w:rPr>
          <w:sz w:val="24"/>
        </w:rPr>
        <w:t>avail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hydration,</w:t>
      </w:r>
      <w:r>
        <w:rPr>
          <w:spacing w:val="-2"/>
          <w:sz w:val="24"/>
        </w:rPr>
        <w:t xml:space="preserve"> </w:t>
      </w:r>
      <w:r>
        <w:rPr>
          <w:sz w:val="24"/>
        </w:rPr>
        <w:t>hydrolysis,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</w:p>
    <w:p w:rsidR="00393B54" w:rsidRDefault="00574D45">
      <w:pPr>
        <w:pStyle w:val="BodyText"/>
      </w:pPr>
      <w:r>
        <w:t>and</w:t>
      </w:r>
      <w:r>
        <w:rPr>
          <w:spacing w:val="-2"/>
        </w:rPr>
        <w:t xml:space="preserve"> </w:t>
      </w:r>
      <w:r>
        <w:t>carbonation</w:t>
      </w:r>
    </w:p>
    <w:p w:rsidR="00393B54" w:rsidRDefault="00574D45">
      <w:pPr>
        <w:pStyle w:val="Heading1"/>
        <w:numPr>
          <w:ilvl w:val="0"/>
          <w:numId w:val="28"/>
        </w:numPr>
        <w:tabs>
          <w:tab w:val="left" w:pos="899"/>
          <w:tab w:val="left" w:pos="900"/>
        </w:tabs>
        <w:spacing w:before="5"/>
        <w:ind w:left="900" w:hanging="900"/>
        <w:jc w:val="left"/>
      </w:pPr>
      <w:r>
        <w:t>Vegetation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humic</w:t>
      </w:r>
      <w:r>
        <w:rPr>
          <w:spacing w:val="-2"/>
          <w:sz w:val="24"/>
        </w:rPr>
        <w:t xml:space="preserve"> </w:t>
      </w:r>
      <w:r>
        <w:rPr>
          <w:sz w:val="24"/>
        </w:rPr>
        <w:t>acids that</w:t>
      </w:r>
      <w:r>
        <w:rPr>
          <w:spacing w:val="-1"/>
          <w:sz w:val="24"/>
        </w:rPr>
        <w:t xml:space="preserve"> </w:t>
      </w:r>
      <w:r>
        <w:rPr>
          <w:sz w:val="24"/>
        </w:rPr>
        <w:t>assist</w:t>
      </w:r>
      <w:r>
        <w:rPr>
          <w:spacing w:val="-1"/>
          <w:sz w:val="24"/>
        </w:rPr>
        <w:t xml:space="preserve"> </w:t>
      </w:r>
      <w:r>
        <w:rPr>
          <w:sz w:val="24"/>
        </w:rPr>
        <w:t>in rock</w:t>
      </w:r>
      <w:r>
        <w:rPr>
          <w:spacing w:val="-1"/>
          <w:sz w:val="24"/>
        </w:rPr>
        <w:t xml:space="preserve"> </w:t>
      </w:r>
      <w:r>
        <w:rPr>
          <w:sz w:val="24"/>
        </w:rPr>
        <w:t>decomposition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272" w:firstLine="0"/>
        <w:rPr>
          <w:sz w:val="24"/>
        </w:rPr>
      </w:pPr>
      <w:r>
        <w:rPr>
          <w:sz w:val="24"/>
        </w:rPr>
        <w:t>Plant</w:t>
      </w:r>
      <w:r>
        <w:rPr>
          <w:spacing w:val="-2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mineral</w:t>
      </w:r>
      <w:r>
        <w:rPr>
          <w:spacing w:val="-1"/>
          <w:sz w:val="24"/>
        </w:rPr>
        <w:t xml:space="preserve"> </w:t>
      </w:r>
      <w:r>
        <w:rPr>
          <w:sz w:val="24"/>
        </w:rPr>
        <w:t>substances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extracting</w:t>
      </w:r>
      <w:r>
        <w:rPr>
          <w:spacing w:val="-4"/>
          <w:sz w:val="24"/>
        </w:rPr>
        <w:t xml:space="preserve"> </w:t>
      </w:r>
      <w:r>
        <w:rPr>
          <w:sz w:val="24"/>
        </w:rPr>
        <w:t>other mineral</w:t>
      </w:r>
      <w:r>
        <w:rPr>
          <w:spacing w:val="-1"/>
          <w:sz w:val="24"/>
        </w:rPr>
        <w:t xml:space="preserve"> </w:t>
      </w:r>
      <w:r>
        <w:rPr>
          <w:sz w:val="24"/>
        </w:rPr>
        <w:t>substances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 a</w:t>
      </w:r>
      <w:r>
        <w:rPr>
          <w:spacing w:val="-1"/>
          <w:sz w:val="24"/>
        </w:rPr>
        <w:t xml:space="preserve"> </w:t>
      </w:r>
      <w:r>
        <w:rPr>
          <w:sz w:val="24"/>
        </w:rPr>
        <w:t>processes known as chelation</w:t>
      </w:r>
    </w:p>
    <w:p w:rsidR="00393B54" w:rsidRDefault="00574D45">
      <w:pPr>
        <w:pStyle w:val="Heading1"/>
        <w:numPr>
          <w:ilvl w:val="0"/>
          <w:numId w:val="28"/>
        </w:numPr>
        <w:tabs>
          <w:tab w:val="left" w:pos="899"/>
          <w:tab w:val="left" w:pos="900"/>
        </w:tabs>
        <w:spacing w:before="5"/>
        <w:ind w:left="900" w:hanging="900"/>
        <w:jc w:val="left"/>
      </w:pPr>
      <w:r>
        <w:t>Other</w:t>
      </w:r>
      <w:r>
        <w:rPr>
          <w:spacing w:val="-3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organisms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Secrete</w:t>
      </w:r>
      <w:r>
        <w:rPr>
          <w:spacing w:val="-1"/>
          <w:sz w:val="24"/>
        </w:rPr>
        <w:t xml:space="preserve"> </w:t>
      </w:r>
      <w:r>
        <w:rPr>
          <w:sz w:val="24"/>
        </w:rPr>
        <w:t>acids that</w:t>
      </w:r>
      <w:r>
        <w:rPr>
          <w:spacing w:val="1"/>
          <w:sz w:val="24"/>
        </w:rPr>
        <w:t xml:space="preserve"> </w:t>
      </w:r>
      <w:r>
        <w:rPr>
          <w:sz w:val="24"/>
        </w:rPr>
        <w:t>chemically</w:t>
      </w:r>
      <w:r>
        <w:rPr>
          <w:spacing w:val="-5"/>
          <w:sz w:val="24"/>
        </w:rPr>
        <w:t xml:space="preserve"> </w:t>
      </w:r>
      <w:r>
        <w:rPr>
          <w:sz w:val="24"/>
        </w:rPr>
        <w:t>decompose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rock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uric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decompose</w:t>
      </w:r>
      <w:r>
        <w:rPr>
          <w:spacing w:val="-1"/>
          <w:sz w:val="24"/>
        </w:rPr>
        <w:t xml:space="preserve"> </w:t>
      </w:r>
      <w:r>
        <w:rPr>
          <w:sz w:val="24"/>
        </w:rPr>
        <w:t>rocks,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540" w:firstLine="0"/>
        <w:rPr>
          <w:sz w:val="24"/>
        </w:rPr>
      </w:pPr>
      <w:r>
        <w:rPr>
          <w:sz w:val="24"/>
        </w:rPr>
        <w:t>Holes</w:t>
      </w:r>
      <w:r>
        <w:rPr>
          <w:spacing w:val="-1"/>
          <w:sz w:val="24"/>
        </w:rPr>
        <w:t xml:space="preserve"> </w:t>
      </w:r>
      <w:r>
        <w:rPr>
          <w:sz w:val="24"/>
        </w:rPr>
        <w:t>dug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burrowing</w:t>
      </w:r>
      <w:r>
        <w:rPr>
          <w:spacing w:val="-1"/>
          <w:sz w:val="24"/>
        </w:rPr>
        <w:t xml:space="preserve"> </w:t>
      </w:r>
      <w:r>
        <w:rPr>
          <w:sz w:val="24"/>
        </w:rPr>
        <w:t>animals, moles,</w:t>
      </w:r>
      <w:r>
        <w:rPr>
          <w:spacing w:val="-1"/>
          <w:sz w:val="24"/>
        </w:rPr>
        <w:t xml:space="preserve"> </w:t>
      </w:r>
      <w:r>
        <w:rPr>
          <w:sz w:val="24"/>
        </w:rPr>
        <w:t>termites</w:t>
      </w:r>
      <w:r>
        <w:rPr>
          <w:spacing w:val="-1"/>
          <w:sz w:val="24"/>
        </w:rPr>
        <w:t xml:space="preserve"> </w:t>
      </w:r>
      <w:r>
        <w:rPr>
          <w:sz w:val="24"/>
        </w:rPr>
        <w:t>e.t.c aid</w:t>
      </w:r>
      <w:r>
        <w:rPr>
          <w:spacing w:val="-1"/>
          <w:sz w:val="24"/>
        </w:rPr>
        <w:t xml:space="preserve"> </w:t>
      </w:r>
      <w:r>
        <w:rPr>
          <w:sz w:val="24"/>
        </w:rPr>
        <w:t>water to go</w:t>
      </w:r>
      <w:r>
        <w:rPr>
          <w:spacing w:val="-1"/>
          <w:sz w:val="24"/>
        </w:rPr>
        <w:t xml:space="preserve"> </w:t>
      </w:r>
      <w:r>
        <w:rPr>
          <w:sz w:val="24"/>
        </w:rPr>
        <w:t>to chemically</w:t>
      </w:r>
      <w:r>
        <w:rPr>
          <w:spacing w:val="-4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through solution, hydration, hydrolysis,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 e.t.c</w:t>
      </w:r>
    </w:p>
    <w:p w:rsidR="00393B54" w:rsidRDefault="00574D45">
      <w:pPr>
        <w:pStyle w:val="Heading1"/>
        <w:spacing w:before="5"/>
      </w:pPr>
      <w:r>
        <w:t>Time</w:t>
      </w:r>
    </w:p>
    <w:p w:rsidR="00393B54" w:rsidRDefault="00574D45">
      <w:pPr>
        <w:pStyle w:val="BodyText"/>
        <w:ind w:right="291"/>
      </w:pPr>
      <w:r>
        <w:t>It</w:t>
      </w:r>
      <w:r>
        <w:rPr>
          <w:spacing w:val="-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time for</w:t>
      </w:r>
      <w:r>
        <w:rPr>
          <w:spacing w:val="-2"/>
        </w:rPr>
        <w:t xml:space="preserve"> </w:t>
      </w:r>
      <w:r>
        <w:t>the rock</w:t>
      </w:r>
      <w:r>
        <w:rPr>
          <w:spacing w:val="1"/>
        </w:rPr>
        <w:t xml:space="preserve"> </w:t>
      </w:r>
      <w:r>
        <w:t>to undergo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weathering. The</w:t>
      </w:r>
      <w:r>
        <w:rPr>
          <w:spacing w:val="-2"/>
        </w:rPr>
        <w:t xml:space="preserve"> </w:t>
      </w:r>
      <w:r>
        <w:t>longer the</w:t>
      </w:r>
      <w:r>
        <w:rPr>
          <w:spacing w:val="-3"/>
        </w:rPr>
        <w:t xml:space="preserve"> </w:t>
      </w:r>
      <w:r>
        <w:t>time, the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rock is</w:t>
      </w:r>
      <w:r>
        <w:rPr>
          <w:spacing w:val="-57"/>
        </w:rPr>
        <w:t xml:space="preserve"> </w:t>
      </w:r>
      <w:r>
        <w:t>chemically</w:t>
      </w:r>
      <w:r>
        <w:rPr>
          <w:spacing w:val="-6"/>
        </w:rPr>
        <w:t xml:space="preserve"> </w:t>
      </w:r>
      <w:r>
        <w:t>weathered, the shorter</w:t>
      </w:r>
      <w:r>
        <w:rPr>
          <w:spacing w:val="-2"/>
        </w:rPr>
        <w:t xml:space="preserve"> </w:t>
      </w:r>
      <w:r>
        <w:t>the time</w:t>
      </w:r>
      <w:r>
        <w:rPr>
          <w:spacing w:val="-2"/>
        </w:rPr>
        <w:t xml:space="preserve"> </w:t>
      </w:r>
      <w:r>
        <w:t>the less</w:t>
      </w:r>
      <w:r>
        <w:rPr>
          <w:spacing w:val="2"/>
        </w:rPr>
        <w:t xml:space="preserve"> </w:t>
      </w:r>
      <w:r>
        <w:t>the rock is</w:t>
      </w:r>
      <w:r>
        <w:rPr>
          <w:spacing w:val="-1"/>
        </w:rPr>
        <w:t xml:space="preserve"> </w:t>
      </w:r>
      <w:r>
        <w:t>chemically</w:t>
      </w:r>
      <w:r>
        <w:rPr>
          <w:spacing w:val="-3"/>
        </w:rPr>
        <w:t xml:space="preserve"> </w:t>
      </w:r>
      <w:r>
        <w:t>weathered.</w:t>
      </w:r>
    </w:p>
    <w:p w:rsidR="00393B54" w:rsidRDefault="00574D45">
      <w:pPr>
        <w:ind w:left="1870"/>
        <w:rPr>
          <w:b/>
          <w:sz w:val="24"/>
        </w:rPr>
      </w:pPr>
      <w:r>
        <w:rPr>
          <w:sz w:val="24"/>
        </w:rPr>
        <w:t>.</w:t>
      </w:r>
      <w:r>
        <w:rPr>
          <w:spacing w:val="18"/>
          <w:sz w:val="24"/>
        </w:rPr>
        <w:t xml:space="preserve"> </w:t>
      </w:r>
      <w:r>
        <w:rPr>
          <w:b/>
          <w:color w:val="C0504D"/>
          <w:sz w:val="24"/>
          <w:u w:val="thick" w:color="C0504D"/>
        </w:rPr>
        <w:t>FACTORS</w:t>
      </w:r>
      <w:r>
        <w:rPr>
          <w:b/>
          <w:color w:val="C0504D"/>
          <w:spacing w:val="18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THAT</w:t>
      </w:r>
      <w:r>
        <w:rPr>
          <w:b/>
          <w:color w:val="C0504D"/>
          <w:spacing w:val="18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INFLUENCE</w:t>
      </w:r>
      <w:r>
        <w:rPr>
          <w:b/>
          <w:color w:val="C0504D"/>
          <w:spacing w:val="19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WEATHERING</w:t>
      </w:r>
      <w:r>
        <w:rPr>
          <w:b/>
          <w:color w:val="C0504D"/>
          <w:spacing w:val="16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IN</w:t>
      </w:r>
      <w:r>
        <w:rPr>
          <w:b/>
          <w:color w:val="C0504D"/>
          <w:spacing w:val="15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EAST</w:t>
      </w:r>
      <w:r>
        <w:rPr>
          <w:b/>
          <w:color w:val="C0504D"/>
          <w:spacing w:val="17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AFRICA</w:t>
      </w:r>
    </w:p>
    <w:p w:rsidR="00393B54" w:rsidRDefault="00574D45">
      <w:pPr>
        <w:spacing w:before="2"/>
        <w:ind w:left="720" w:right="1321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factors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affect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weathering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570" w:hanging="360"/>
        <w:rPr>
          <w:sz w:val="24"/>
        </w:rPr>
      </w:pPr>
      <w:r>
        <w:tab/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factors</w:t>
      </w:r>
      <w:r>
        <w:rPr>
          <w:spacing w:val="-1"/>
          <w:sz w:val="24"/>
        </w:rPr>
        <w:t xml:space="preserve"> </w:t>
      </w:r>
      <w:r>
        <w:rPr>
          <w:sz w:val="24"/>
        </w:rPr>
        <w:t>and show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promote either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or chemical</w:t>
      </w:r>
      <w:r>
        <w:rPr>
          <w:spacing w:val="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57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affected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given.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BodyText"/>
        <w:ind w:right="249"/>
      </w:pPr>
      <w:r>
        <w:t>Weathering is the process of physical disintegration an</w:t>
      </w:r>
      <w:r>
        <w:t>d chemical decomposition of rocks in situ by</w:t>
      </w:r>
      <w:r>
        <w:rPr>
          <w:spacing w:val="-57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agents</w:t>
      </w:r>
      <w:r>
        <w:rPr>
          <w:spacing w:val="2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near the</w:t>
      </w:r>
      <w:r>
        <w:rPr>
          <w:spacing w:val="-2"/>
        </w:rPr>
        <w:t xml:space="preserve"> </w:t>
      </w:r>
      <w:r>
        <w:t>earth’s</w:t>
      </w:r>
      <w:r>
        <w:rPr>
          <w:spacing w:val="-1"/>
        </w:rPr>
        <w:t xml:space="preserve"> </w:t>
      </w:r>
      <w:r>
        <w:t>surface.</w:t>
      </w:r>
    </w:p>
    <w:p w:rsidR="00393B54" w:rsidRDefault="00574D45">
      <w:pPr>
        <w:pStyle w:val="BodyText"/>
        <w:ind w:right="301"/>
      </w:pPr>
      <w:r>
        <w:t>Weathering occurs inform of physical, chemical and biological forms. Weathering processes are</w:t>
      </w:r>
      <w:r>
        <w:rPr>
          <w:spacing w:val="1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by;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climate,</w:t>
      </w:r>
      <w:r>
        <w:rPr>
          <w:spacing w:val="-1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 the parent</w:t>
      </w:r>
      <w:r>
        <w:rPr>
          <w:spacing w:val="-1"/>
        </w:rPr>
        <w:t xml:space="preserve"> </w:t>
      </w:r>
      <w:r>
        <w:t>rock,</w:t>
      </w:r>
      <w:r>
        <w:rPr>
          <w:spacing w:val="-1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 relief,</w:t>
      </w:r>
      <w:r>
        <w:rPr>
          <w:spacing w:val="-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organisms</w:t>
      </w:r>
      <w:r>
        <w:rPr>
          <w:spacing w:val="-57"/>
        </w:rPr>
        <w:t xml:space="preserve"> </w:t>
      </w:r>
      <w:r>
        <w:t>and time.</w:t>
      </w:r>
    </w:p>
    <w:p w:rsidR="00393B54" w:rsidRDefault="00574D45">
      <w:pPr>
        <w:pStyle w:val="BodyText"/>
        <w:ind w:right="250"/>
        <w:jc w:val="both"/>
      </w:pPr>
      <w:r>
        <w:rPr>
          <w:b/>
        </w:rPr>
        <w:t>Climate- i</w:t>
      </w:r>
      <w:r>
        <w:t>nfluences weathering directly and indirectly through its elements of rain fall, temperature</w:t>
      </w:r>
      <w:r>
        <w:rPr>
          <w:spacing w:val="-58"/>
        </w:rPr>
        <w:t xml:space="preserve"> </w:t>
      </w:r>
      <w:r>
        <w:t>and humidity. Variation in climate leads to different rates and types of weathering as shown below</w:t>
      </w:r>
      <w:r>
        <w:t>.</w:t>
      </w:r>
      <w:r>
        <w:rPr>
          <w:spacing w:val="1"/>
        </w:rPr>
        <w:t xml:space="preserve"> </w:t>
      </w:r>
      <w:r>
        <w:rPr>
          <w:b/>
        </w:rPr>
        <w:t>Equatorial</w:t>
      </w:r>
      <w:r>
        <w:rPr>
          <w:b/>
          <w:spacing w:val="-1"/>
        </w:rPr>
        <w:t xml:space="preserve"> </w:t>
      </w:r>
      <w:r>
        <w:rPr>
          <w:b/>
        </w:rPr>
        <w:t>climate</w:t>
      </w:r>
      <w:r>
        <w:t>-characterized by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9" w:lineRule="exact"/>
        <w:ind w:left="900" w:hanging="540"/>
        <w:rPr>
          <w:sz w:val="24"/>
        </w:rPr>
      </w:pP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rainfall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1000mm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06" w:lineRule="auto"/>
        <w:ind w:right="336" w:hanging="360"/>
        <w:rPr>
          <w:sz w:val="24"/>
        </w:rPr>
      </w:pPr>
      <w:r>
        <w:tab/>
      </w: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1"/>
          <w:sz w:val="24"/>
        </w:rPr>
        <w:t xml:space="preserve"> </w:t>
      </w:r>
      <w:r>
        <w:rPr>
          <w:sz w:val="24"/>
        </w:rPr>
        <w:t>and great</w:t>
      </w:r>
      <w:r>
        <w:rPr>
          <w:spacing w:val="-1"/>
          <w:sz w:val="24"/>
        </w:rPr>
        <w:t xml:space="preserve"> </w:t>
      </w:r>
      <w:r>
        <w:rPr>
          <w:sz w:val="24"/>
        </w:rPr>
        <w:t>uniformity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year,</w:t>
      </w:r>
      <w:r>
        <w:rPr>
          <w:spacing w:val="-2"/>
          <w:sz w:val="24"/>
        </w:rPr>
        <w:t xml:space="preserve"> </w:t>
      </w:r>
      <w:r>
        <w:rPr>
          <w:sz w:val="24"/>
        </w:rPr>
        <w:t>ranging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25</w:t>
      </w:r>
      <w:r>
        <w:rPr>
          <w:sz w:val="24"/>
          <w:vertAlign w:val="superscript"/>
        </w:rPr>
        <w:t>0</w:t>
      </w:r>
      <w:r>
        <w:rPr>
          <w:sz w:val="24"/>
        </w:rPr>
        <w:t>c-</w:t>
      </w:r>
      <w:r>
        <w:rPr>
          <w:spacing w:val="-57"/>
          <w:sz w:val="24"/>
        </w:rPr>
        <w:t xml:space="preserve"> </w:t>
      </w:r>
      <w:r>
        <w:rPr>
          <w:sz w:val="24"/>
        </w:rPr>
        <w:t>28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average,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before="21" w:line="220" w:lineRule="auto"/>
        <w:ind w:right="416" w:hanging="360"/>
        <w:rPr>
          <w:sz w:val="24"/>
        </w:rPr>
      </w:pPr>
      <w:r>
        <w:tab/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4"/>
          <w:sz w:val="24"/>
        </w:rPr>
        <w:t xml:space="preserve"> </w:t>
      </w:r>
      <w:r>
        <w:rPr>
          <w:sz w:val="24"/>
        </w:rPr>
        <w:t>and Thick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cloud </w:t>
      </w:r>
      <w:r>
        <w:rPr>
          <w:sz w:val="24"/>
        </w:rPr>
        <w:t>cover e.t.c 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the northern</w:t>
      </w:r>
      <w:r>
        <w:rPr>
          <w:spacing w:val="-1"/>
          <w:sz w:val="24"/>
        </w:rPr>
        <w:t xml:space="preserve"> </w:t>
      </w:r>
      <w:r>
        <w:rPr>
          <w:sz w:val="24"/>
        </w:rPr>
        <w:t>shores of 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coastal belt and windward slopes of major highlands </w:t>
      </w:r>
      <w:r>
        <w:rPr>
          <w:b/>
          <w:sz w:val="24"/>
        </w:rPr>
        <w:t>encourage chemical weathering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2"/>
          <w:sz w:val="24"/>
        </w:rPr>
        <w:t xml:space="preserve"> </w:t>
      </w:r>
      <w:r>
        <w:rPr>
          <w:sz w:val="24"/>
        </w:rPr>
        <w:t>weathering.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9"/>
        </w:tabs>
        <w:spacing w:before="6"/>
        <w:ind w:right="487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addition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depth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chemically</w:t>
      </w:r>
      <w:r>
        <w:rPr>
          <w:spacing w:val="-7"/>
          <w:sz w:val="24"/>
        </w:rPr>
        <w:t xml:space="preserve"> </w:t>
      </w:r>
      <w:r>
        <w:rPr>
          <w:sz w:val="24"/>
        </w:rPr>
        <w:t>weathered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protects</w:t>
      </w:r>
      <w:r>
        <w:rPr>
          <w:spacing w:val="-2"/>
          <w:sz w:val="24"/>
        </w:rPr>
        <w:t xml:space="preserve"> </w:t>
      </w:r>
      <w:r>
        <w:rPr>
          <w:sz w:val="24"/>
        </w:rPr>
        <w:t>the underlying</w:t>
      </w:r>
      <w:r>
        <w:rPr>
          <w:spacing w:val="-3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physical</w:t>
      </w:r>
      <w:r>
        <w:rPr>
          <w:spacing w:val="1"/>
          <w:sz w:val="24"/>
        </w:rPr>
        <w:t xml:space="preserve"> </w:t>
      </w:r>
      <w:r>
        <w:rPr>
          <w:sz w:val="24"/>
        </w:rPr>
        <w:t>weathering.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 produce</w:t>
      </w:r>
      <w:r>
        <w:rPr>
          <w:spacing w:val="-2"/>
          <w:sz w:val="24"/>
        </w:rPr>
        <w:t xml:space="preserve"> </w:t>
      </w:r>
      <w:r>
        <w:rPr>
          <w:sz w:val="24"/>
        </w:rPr>
        <w:t>humic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organic</w:t>
      </w:r>
      <w:r>
        <w:rPr>
          <w:spacing w:val="1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which decompose</w:t>
      </w:r>
      <w:r>
        <w:rPr>
          <w:spacing w:val="-2"/>
          <w:sz w:val="24"/>
        </w:rPr>
        <w:t xml:space="preserve"> </w:t>
      </w:r>
      <w:r>
        <w:rPr>
          <w:sz w:val="24"/>
        </w:rPr>
        <w:t>rocks very</w:t>
      </w:r>
      <w:r>
        <w:rPr>
          <w:spacing w:val="-6"/>
          <w:sz w:val="24"/>
        </w:rPr>
        <w:t xml:space="preserve"> </w:t>
      </w:r>
      <w:r>
        <w:rPr>
          <w:sz w:val="24"/>
        </w:rPr>
        <w:t>fast.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Tropical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climate/Savanna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climate </w:t>
      </w:r>
      <w:r>
        <w:rPr>
          <w:sz w:val="24"/>
        </w:rPr>
        <w:t>characterized</w:t>
      </w:r>
      <w:r>
        <w:rPr>
          <w:spacing w:val="-3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9" w:lineRule="exact"/>
        <w:ind w:left="900" w:hanging="540"/>
        <w:rPr>
          <w:b/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wet,</w:t>
      </w:r>
      <w:r>
        <w:rPr>
          <w:spacing w:val="-1"/>
          <w:sz w:val="24"/>
        </w:rPr>
        <w:t xml:space="preserve"> </w:t>
      </w:r>
      <w:r>
        <w:rPr>
          <w:sz w:val="24"/>
        </w:rPr>
        <w:t>cool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4"/>
          <w:sz w:val="24"/>
        </w:rPr>
        <w:t xml:space="preserve"> </w:t>
      </w:r>
      <w:r>
        <w:rPr>
          <w:sz w:val="24"/>
        </w:rPr>
        <w:t>seasons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chemical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physical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processes</w:t>
      </w:r>
    </w:p>
    <w:p w:rsidR="00393B54" w:rsidRDefault="00574D45">
      <w:pPr>
        <w:pStyle w:val="BodyText"/>
        <w:spacing w:line="253" w:lineRule="exact"/>
      </w:pPr>
      <w:r>
        <w:t>respectively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 northern Uganda,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Miombo</w:t>
      </w:r>
      <w:r>
        <w:rPr>
          <w:spacing w:val="-1"/>
        </w:rPr>
        <w:t xml:space="preserve"> </w:t>
      </w:r>
      <w:r>
        <w:t>in central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southern</w:t>
      </w:r>
      <w:r>
        <w:rPr>
          <w:spacing w:val="-1"/>
        </w:rPr>
        <w:t xml:space="preserve"> </w:t>
      </w:r>
      <w:r>
        <w:t>Tanzania.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Arid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semi-arid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climate</w:t>
      </w:r>
      <w:r>
        <w:rPr>
          <w:sz w:val="24"/>
        </w:rPr>
        <w:t>-characterized</w:t>
      </w:r>
      <w:r>
        <w:rPr>
          <w:spacing w:val="-2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temperatures,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diurnal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rainfall 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500mm,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20" w:lineRule="auto"/>
        <w:ind w:right="146" w:hanging="360"/>
        <w:rPr>
          <w:sz w:val="24"/>
        </w:rPr>
      </w:pPr>
      <w:r>
        <w:tab/>
      </w:r>
      <w:r>
        <w:rPr>
          <w:sz w:val="24"/>
        </w:rPr>
        <w:t xml:space="preserve">low humidity, low cloud cover and scanty vegetation cover lead to </w:t>
      </w:r>
      <w:r>
        <w:rPr>
          <w:b/>
          <w:sz w:val="24"/>
        </w:rPr>
        <w:t>dominance of physical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weathering </w:t>
      </w:r>
      <w:r>
        <w:rPr>
          <w:sz w:val="24"/>
        </w:rPr>
        <w:t>processes inform of exfoliation, granular, block disintegration, aridity shrinkage and salt</w:t>
      </w:r>
      <w:r>
        <w:rPr>
          <w:spacing w:val="-57"/>
          <w:sz w:val="24"/>
        </w:rPr>
        <w:t xml:space="preserve"> </w:t>
      </w:r>
      <w:r>
        <w:rPr>
          <w:sz w:val="24"/>
        </w:rPr>
        <w:t>crystallization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Karamoja,</w:t>
      </w:r>
      <w:r>
        <w:rPr>
          <w:spacing w:val="-1"/>
          <w:sz w:val="24"/>
        </w:rPr>
        <w:t xml:space="preserve"> </w:t>
      </w:r>
      <w:r>
        <w:rPr>
          <w:sz w:val="24"/>
        </w:rPr>
        <w:t>Turkana e.t.c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limited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chemical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shortage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:rsidR="00393B54" w:rsidRDefault="00574D45">
      <w:pPr>
        <w:pStyle w:val="BodyText"/>
      </w:pPr>
      <w:r>
        <w:t>moisture.</w:t>
      </w:r>
    </w:p>
    <w:p w:rsidR="00393B54" w:rsidRDefault="00393B54">
      <w:pPr>
        <w:sectPr w:rsidR="00393B54">
          <w:headerReference w:type="default" r:id="rId93"/>
          <w:footerReference w:type="default" r:id="rId9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tabs>
          <w:tab w:val="right" w:pos="10444"/>
        </w:tabs>
        <w:spacing w:before="34"/>
        <w:rPr>
          <w:rFonts w:ascii="Calibri"/>
          <w:sz w:val="22"/>
        </w:rPr>
      </w:pPr>
      <w:r>
        <w:rPr>
          <w:b/>
        </w:rPr>
        <w:lastRenderedPageBreak/>
        <w:t>Alpine</w:t>
      </w:r>
      <w:r>
        <w:rPr>
          <w:b/>
          <w:spacing w:val="-2"/>
        </w:rPr>
        <w:t xml:space="preserve"> </w:t>
      </w:r>
      <w:r>
        <w:rPr>
          <w:b/>
        </w:rPr>
        <w:t>climate</w:t>
      </w:r>
      <w:r>
        <w:rPr>
          <w:b/>
          <w:spacing w:val="1"/>
        </w:rPr>
        <w:t xml:space="preserve"> </w:t>
      </w:r>
      <w:r>
        <w:t>-experienced on</w:t>
      </w:r>
      <w:r>
        <w:rPr>
          <w:spacing w:val="-1"/>
        </w:rPr>
        <w:t xml:space="preserve"> </w:t>
      </w:r>
      <w:r>
        <w:t>mountain peaks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Kilimanjaro, Rwenzori,</w:t>
      </w:r>
      <w:r>
        <w:rPr>
          <w:spacing w:val="-1"/>
        </w:rPr>
        <w:t xml:space="preserve"> </w:t>
      </w:r>
      <w:r>
        <w:t>Kenya</w:t>
      </w:r>
      <w:r>
        <w:tab/>
      </w:r>
      <w:r>
        <w:rPr>
          <w:rFonts w:ascii="Calibri"/>
          <w:position w:val="18"/>
          <w:sz w:val="22"/>
        </w:rPr>
        <w:t>47</w:t>
      </w:r>
    </w:p>
    <w:p w:rsidR="00393B54" w:rsidRDefault="00574D45">
      <w:pPr>
        <w:pStyle w:val="BodyText"/>
      </w:pPr>
      <w:r>
        <w:t>characterized</w:t>
      </w:r>
      <w:r>
        <w:rPr>
          <w:spacing w:val="-3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sz w:val="24"/>
        </w:rPr>
        <w:t>snow</w:t>
      </w:r>
      <w:r>
        <w:rPr>
          <w:spacing w:val="-1"/>
          <w:sz w:val="24"/>
        </w:rPr>
        <w:t xml:space="preserve"> </w:t>
      </w:r>
      <w:r>
        <w:rPr>
          <w:sz w:val="24"/>
        </w:rPr>
        <w:t>fall,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63" w:lineRule="exact"/>
        <w:ind w:left="900" w:hanging="540"/>
        <w:rPr>
          <w:sz w:val="24"/>
        </w:rPr>
      </w:pPr>
      <w:r>
        <w:rPr>
          <w:sz w:val="24"/>
        </w:rPr>
        <w:t>cold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temperatures,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15" w:line="206" w:lineRule="auto"/>
        <w:ind w:right="244" w:hanging="360"/>
        <w:rPr>
          <w:sz w:val="24"/>
        </w:rPr>
      </w:pPr>
      <w:r>
        <w:tab/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e.t.c </w:t>
      </w:r>
      <w:r>
        <w:rPr>
          <w:b/>
          <w:sz w:val="24"/>
        </w:rPr>
        <w:t>encourage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physical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freeze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thaw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chemical</w:t>
      </w:r>
      <w:r>
        <w:rPr>
          <w:spacing w:val="-57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extreme cold 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shortage</w:t>
      </w:r>
      <w:r>
        <w:rPr>
          <w:spacing w:val="-1"/>
          <w:sz w:val="24"/>
        </w:rPr>
        <w:t xml:space="preserve"> </w:t>
      </w:r>
      <w:r>
        <w:rPr>
          <w:sz w:val="24"/>
        </w:rPr>
        <w:t>of liquid water.</w:t>
      </w:r>
    </w:p>
    <w:p w:rsidR="00393B54" w:rsidRDefault="00574D45">
      <w:pPr>
        <w:pStyle w:val="BodyText"/>
        <w:spacing w:before="6"/>
        <w:ind w:right="463"/>
      </w:pPr>
      <w:r>
        <w:rPr>
          <w:b/>
        </w:rPr>
        <w:t>Nature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parent</w:t>
      </w:r>
      <w:r>
        <w:rPr>
          <w:b/>
          <w:spacing w:val="-2"/>
        </w:rPr>
        <w:t xml:space="preserve"> </w:t>
      </w:r>
      <w:r>
        <w:rPr>
          <w:b/>
        </w:rPr>
        <w:t xml:space="preserve">rock </w:t>
      </w:r>
      <w:r>
        <w:t>–influences</w:t>
      </w:r>
      <w:r>
        <w:rPr>
          <w:spacing w:val="-2"/>
        </w:rPr>
        <w:t xml:space="preserve"> </w:t>
      </w:r>
      <w:r>
        <w:t>weathering</w:t>
      </w:r>
      <w:r>
        <w:rPr>
          <w:spacing w:val="-5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hardness,</w:t>
      </w:r>
      <w:r>
        <w:rPr>
          <w:spacing w:val="-1"/>
        </w:rPr>
        <w:t xml:space="preserve"> </w:t>
      </w:r>
      <w:r>
        <w:t>jointing,</w:t>
      </w:r>
      <w:r>
        <w:rPr>
          <w:spacing w:val="-2"/>
        </w:rPr>
        <w:t xml:space="preserve"> </w:t>
      </w:r>
      <w:r>
        <w:t>mineralogy, color,</w:t>
      </w:r>
      <w:r>
        <w:rPr>
          <w:spacing w:val="-57"/>
        </w:rPr>
        <w:t xml:space="preserve"> </w:t>
      </w:r>
      <w:r>
        <w:t>texture,</w:t>
      </w:r>
      <w:r>
        <w:rPr>
          <w:spacing w:val="-1"/>
        </w:rPr>
        <w:t xml:space="preserve"> </w:t>
      </w:r>
      <w:r>
        <w:t>porosity</w:t>
      </w:r>
      <w:r>
        <w:rPr>
          <w:spacing w:val="-6"/>
        </w:rPr>
        <w:t xml:space="preserve"> </w:t>
      </w:r>
      <w:r>
        <w:t>and permeability.</w:t>
      </w:r>
    </w:p>
    <w:p w:rsidR="00393B54" w:rsidRDefault="00574D45">
      <w:pPr>
        <w:pStyle w:val="BodyText"/>
        <w:ind w:right="256"/>
      </w:pPr>
      <w:r>
        <w:rPr>
          <w:b/>
        </w:rPr>
        <w:t>Rock hardness</w:t>
      </w:r>
      <w:r>
        <w:t>. Hard rocks like granite (igneous) and Gneiss (metamorphic) are more resistant to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because 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formed under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than those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surface but weather fast c</w:t>
      </w:r>
      <w:r>
        <w:t>hemically. Soft rocks weather very fast under the same conditions</w:t>
      </w:r>
      <w:r>
        <w:rPr>
          <w:spacing w:val="1"/>
        </w:rPr>
        <w:t xml:space="preserve"> </w:t>
      </w:r>
      <w:r>
        <w:t>sandstone, clay</w:t>
      </w:r>
      <w:r>
        <w:rPr>
          <w:spacing w:val="-5"/>
        </w:rPr>
        <w:t xml:space="preserve"> </w:t>
      </w:r>
      <w:r>
        <w:t>and limestone.</w:t>
      </w:r>
    </w:p>
    <w:p w:rsidR="00393B54" w:rsidRDefault="00574D45">
      <w:pPr>
        <w:pStyle w:val="BodyText"/>
        <w:ind w:right="289"/>
      </w:pPr>
      <w:r>
        <w:rPr>
          <w:b/>
        </w:rPr>
        <w:t>Jointing of the rock</w:t>
      </w:r>
      <w:r>
        <w:t>- jointed rocks such as granites, chalk and limestone weather easily by both</w:t>
      </w:r>
      <w:r>
        <w:rPr>
          <w:spacing w:val="1"/>
        </w:rPr>
        <w:t xml:space="preserve"> </w:t>
      </w:r>
      <w:r>
        <w:t>physical and chemical weathering than unjointed rocks. For exa</w:t>
      </w:r>
      <w:r>
        <w:t>mple jointed rocks result into block</w:t>
      </w:r>
      <w:r>
        <w:rPr>
          <w:spacing w:val="-58"/>
        </w:rPr>
        <w:t xml:space="preserve"> </w:t>
      </w:r>
      <w:r>
        <w:t>disintegration and frost weathering when rocks are subjected to expansion and contraction. In</w:t>
      </w:r>
      <w:r>
        <w:rPr>
          <w:spacing w:val="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joints/ cracks/ crevices allow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to penetrate to</w:t>
      </w:r>
      <w:r>
        <w:rPr>
          <w:spacing w:val="-1"/>
        </w:rPr>
        <w:t xml:space="preserve"> </w:t>
      </w:r>
      <w:r>
        <w:t>chemically</w:t>
      </w:r>
      <w:r>
        <w:rPr>
          <w:spacing w:val="-5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the rock.</w:t>
      </w:r>
    </w:p>
    <w:p w:rsidR="00393B54" w:rsidRDefault="00574D45">
      <w:pPr>
        <w:spacing w:before="1"/>
        <w:ind w:left="720" w:right="942"/>
        <w:rPr>
          <w:sz w:val="24"/>
        </w:rPr>
      </w:pPr>
      <w:r>
        <w:rPr>
          <w:b/>
          <w:sz w:val="24"/>
        </w:rPr>
        <w:t>Mineral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composition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rock </w:t>
      </w:r>
      <w:r>
        <w:rPr>
          <w:sz w:val="24"/>
        </w:rPr>
        <w:t>influences greatly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57"/>
          <w:sz w:val="24"/>
        </w:rPr>
        <w:t xml:space="preserve"> </w:t>
      </w:r>
      <w:r>
        <w:rPr>
          <w:sz w:val="24"/>
        </w:rPr>
        <w:t>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in humid region as explained below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311" w:firstLine="0"/>
        <w:rPr>
          <w:sz w:val="24"/>
        </w:rPr>
      </w:pPr>
      <w:r>
        <w:rPr>
          <w:b/>
          <w:sz w:val="24"/>
        </w:rPr>
        <w:t xml:space="preserve">rocks rich in calcium carbonate </w:t>
      </w:r>
      <w:r>
        <w:rPr>
          <w:sz w:val="24"/>
        </w:rPr>
        <w:t xml:space="preserve">for example limestone weather easily by </w:t>
      </w:r>
      <w:r>
        <w:rPr>
          <w:b/>
          <w:sz w:val="24"/>
        </w:rPr>
        <w:t xml:space="preserve">carbonation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limestone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Nyakasura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Fort</w:t>
      </w:r>
      <w:r>
        <w:rPr>
          <w:spacing w:val="-1"/>
          <w:sz w:val="24"/>
        </w:rPr>
        <w:t xml:space="preserve"> </w:t>
      </w:r>
      <w:r>
        <w:rPr>
          <w:sz w:val="24"/>
        </w:rPr>
        <w:t>Portal,</w:t>
      </w:r>
      <w:r>
        <w:rPr>
          <w:spacing w:val="-1"/>
          <w:sz w:val="24"/>
        </w:rPr>
        <w:t xml:space="preserve"> </w:t>
      </w:r>
      <w:r>
        <w:rPr>
          <w:sz w:val="24"/>
        </w:rPr>
        <w:t>Tororo,</w:t>
      </w:r>
      <w:r>
        <w:rPr>
          <w:spacing w:val="-2"/>
          <w:sz w:val="24"/>
        </w:rPr>
        <w:t xml:space="preserve"> </w:t>
      </w:r>
      <w:r>
        <w:rPr>
          <w:sz w:val="24"/>
        </w:rPr>
        <w:t>Hima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Bamburi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Mombasa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Kilifi,</w:t>
      </w:r>
      <w:r>
        <w:rPr>
          <w:spacing w:val="-1"/>
          <w:sz w:val="24"/>
        </w:rPr>
        <w:t xml:space="preserve"> </w:t>
      </w:r>
      <w:r>
        <w:rPr>
          <w:sz w:val="24"/>
        </w:rPr>
        <w:t>Athi river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335" w:firstLine="0"/>
        <w:rPr>
          <w:sz w:val="24"/>
        </w:rPr>
      </w:pPr>
      <w:r>
        <w:rPr>
          <w:sz w:val="24"/>
        </w:rPr>
        <w:t xml:space="preserve">Some </w:t>
      </w:r>
      <w:r>
        <w:rPr>
          <w:b/>
          <w:sz w:val="24"/>
        </w:rPr>
        <w:t xml:space="preserve">rocks rich in feldspar and silicate </w:t>
      </w:r>
      <w:r>
        <w:rPr>
          <w:sz w:val="24"/>
        </w:rPr>
        <w:t xml:space="preserve">weather easily </w:t>
      </w:r>
      <w:r>
        <w:rPr>
          <w:b/>
          <w:sz w:val="24"/>
        </w:rPr>
        <w:t xml:space="preserve">by hydrolysis </w:t>
      </w:r>
      <w:r>
        <w:rPr>
          <w:sz w:val="24"/>
        </w:rPr>
        <w:t>for example hydrolysis</w:t>
      </w:r>
      <w:r>
        <w:rPr>
          <w:spacing w:val="1"/>
          <w:sz w:val="24"/>
        </w:rPr>
        <w:t xml:space="preserve"> </w:t>
      </w:r>
      <w:r>
        <w:rPr>
          <w:sz w:val="24"/>
        </w:rPr>
        <w:t>decomposes</w:t>
      </w:r>
      <w:r>
        <w:rPr>
          <w:spacing w:val="-1"/>
          <w:sz w:val="24"/>
        </w:rPr>
        <w:t xml:space="preserve"> </w:t>
      </w:r>
      <w:r>
        <w:rPr>
          <w:sz w:val="24"/>
        </w:rPr>
        <w:t>feldspars</w:t>
      </w:r>
      <w:r>
        <w:rPr>
          <w:spacing w:val="-1"/>
          <w:sz w:val="24"/>
        </w:rPr>
        <w:t xml:space="preserve"> </w:t>
      </w:r>
      <w:r>
        <w:rPr>
          <w:sz w:val="24"/>
        </w:rPr>
        <w:t>in granites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kaolin</w:t>
      </w:r>
      <w:r>
        <w:rPr>
          <w:spacing w:val="-1"/>
          <w:sz w:val="24"/>
        </w:rPr>
        <w:t xml:space="preserve"> </w:t>
      </w:r>
      <w:r>
        <w:rPr>
          <w:sz w:val="24"/>
        </w:rPr>
        <w:t>clay- 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tiles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Kajjansi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Victoria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Kampala-Entebbe</w:t>
      </w:r>
      <w:r>
        <w:rPr>
          <w:spacing w:val="-1"/>
          <w:sz w:val="24"/>
        </w:rPr>
        <w:t xml:space="preserve"> </w:t>
      </w:r>
      <w:r>
        <w:rPr>
          <w:sz w:val="24"/>
        </w:rPr>
        <w:t>highway.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rocks rich in </w:t>
      </w:r>
      <w:r>
        <w:rPr>
          <w:b/>
          <w:sz w:val="24"/>
        </w:rPr>
        <w:t>iron and aluminium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weather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oxidation</w:t>
      </w:r>
      <w:r>
        <w:rPr>
          <w:sz w:val="24"/>
        </w:rPr>
        <w:t>; producing</w:t>
      </w:r>
      <w:r>
        <w:rPr>
          <w:spacing w:val="-2"/>
          <w:sz w:val="24"/>
        </w:rPr>
        <w:t xml:space="preserve"> </w:t>
      </w:r>
      <w:r>
        <w:rPr>
          <w:sz w:val="24"/>
        </w:rPr>
        <w:t>laterite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934" w:firstLine="0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>soluble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minerals 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salt,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calcium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sulphate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e.t.c weather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solution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rock salt, chalk, limestone,</w:t>
      </w:r>
      <w:r>
        <w:rPr>
          <w:spacing w:val="1"/>
          <w:sz w:val="24"/>
        </w:rPr>
        <w:t xml:space="preserve"> </w:t>
      </w:r>
      <w:r>
        <w:rPr>
          <w:sz w:val="24"/>
        </w:rPr>
        <w:t>gypsum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spacing w:before="1"/>
        <w:ind w:right="439" w:firstLine="0"/>
        <w:rPr>
          <w:sz w:val="24"/>
        </w:rPr>
      </w:pPr>
      <w:r>
        <w:rPr>
          <w:sz w:val="24"/>
        </w:rPr>
        <w:t xml:space="preserve">Some rocks </w:t>
      </w:r>
      <w:r>
        <w:rPr>
          <w:b/>
          <w:sz w:val="24"/>
        </w:rPr>
        <w:t>rich in feldspar and mica w</w:t>
      </w:r>
      <w:r>
        <w:rPr>
          <w:sz w:val="24"/>
        </w:rPr>
        <w:t xml:space="preserve">eather easily </w:t>
      </w:r>
      <w:r>
        <w:rPr>
          <w:b/>
          <w:sz w:val="24"/>
        </w:rPr>
        <w:t>by hydration</w:t>
      </w:r>
      <w:r>
        <w:rPr>
          <w:sz w:val="24"/>
        </w:rPr>
        <w:t>- For example mica, absorbs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water, expands and change into mica hydrate easily washed away in solution. </w:t>
      </w:r>
      <w:r>
        <w:rPr>
          <w:b/>
          <w:sz w:val="24"/>
        </w:rPr>
        <w:t xml:space="preserve">Hematite </w:t>
      </w:r>
      <w:r>
        <w:rPr>
          <w:sz w:val="24"/>
        </w:rPr>
        <w:t>expands</w:t>
      </w:r>
      <w:r>
        <w:rPr>
          <w:spacing w:val="1"/>
          <w:sz w:val="24"/>
        </w:rPr>
        <w:t xml:space="preserve"> </w:t>
      </w:r>
      <w:r>
        <w:rPr>
          <w:sz w:val="24"/>
        </w:rPr>
        <w:t>after absorbing water and cha</w:t>
      </w:r>
      <w:r>
        <w:rPr>
          <w:sz w:val="24"/>
        </w:rPr>
        <w:t xml:space="preserve">nges into </w:t>
      </w:r>
      <w:r>
        <w:rPr>
          <w:i/>
          <w:sz w:val="24"/>
        </w:rPr>
        <w:t>Limonite</w:t>
      </w:r>
      <w:r>
        <w:rPr>
          <w:sz w:val="24"/>
        </w:rPr>
        <w:t>. Calcium sulphate changes into gypsum which is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soluble.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304" w:firstLine="0"/>
        <w:rPr>
          <w:sz w:val="24"/>
        </w:rPr>
      </w:pPr>
      <w:r>
        <w:rPr>
          <w:b/>
          <w:sz w:val="24"/>
        </w:rPr>
        <w:t>Iron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bearing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rocks 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logged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reduction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sulphate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reduced to hydrogen sulphite; ferric hydrate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reduced to ions.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9"/>
        </w:tabs>
        <w:ind w:right="780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additi</w:t>
      </w:r>
      <w:r>
        <w:rPr>
          <w:sz w:val="24"/>
        </w:rPr>
        <w:t>on,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minerals</w:t>
      </w:r>
      <w:r>
        <w:rPr>
          <w:spacing w:val="-1"/>
          <w:sz w:val="24"/>
        </w:rPr>
        <w:t xml:space="preserve"> </w:t>
      </w:r>
      <w:r>
        <w:rPr>
          <w:sz w:val="24"/>
        </w:rPr>
        <w:t>absorb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loose</w:t>
      </w:r>
      <w:r>
        <w:rPr>
          <w:spacing w:val="-2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at different</w:t>
      </w:r>
      <w:r>
        <w:rPr>
          <w:spacing w:val="1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heated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cooled respectively</w:t>
      </w:r>
      <w:r>
        <w:rPr>
          <w:spacing w:val="-5"/>
          <w:sz w:val="24"/>
        </w:rPr>
        <w:t xml:space="preserve"> </w:t>
      </w:r>
      <w:r>
        <w:rPr>
          <w:sz w:val="24"/>
        </w:rPr>
        <w:t>resulting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granular disintegration.</w:t>
      </w:r>
    </w:p>
    <w:p w:rsidR="00393B54" w:rsidRDefault="00574D45">
      <w:pPr>
        <w:pStyle w:val="BodyText"/>
        <w:ind w:right="268"/>
      </w:pPr>
      <w:r>
        <w:rPr>
          <w:b/>
        </w:rPr>
        <w:t>Rock</w:t>
      </w:r>
      <w:r>
        <w:rPr>
          <w:b/>
          <w:spacing w:val="-1"/>
        </w:rPr>
        <w:t xml:space="preserve"> </w:t>
      </w:r>
      <w:r>
        <w:rPr>
          <w:b/>
        </w:rPr>
        <w:t>color</w:t>
      </w:r>
      <w:r>
        <w:t>. Dark</w:t>
      </w:r>
      <w:r>
        <w:rPr>
          <w:spacing w:val="-1"/>
        </w:rPr>
        <w:t xml:space="preserve"> </w:t>
      </w:r>
      <w:r>
        <w:t>colored rocks such</w:t>
      </w:r>
      <w:r>
        <w:rPr>
          <w:spacing w:val="-1"/>
        </w:rPr>
        <w:t xml:space="preserve"> </w:t>
      </w:r>
      <w:r>
        <w:t>as basalt absorb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 heat hence weather easily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physical</w:t>
      </w:r>
      <w:r>
        <w:rPr>
          <w:spacing w:val="-57"/>
        </w:rPr>
        <w:t xml:space="preserve"> </w:t>
      </w:r>
      <w:r>
        <w:t>processes while brightly colored rocks such as granites reflect back much heat hence take long to</w:t>
      </w:r>
      <w:r>
        <w:rPr>
          <w:spacing w:val="1"/>
        </w:rPr>
        <w:t xml:space="preserve"> </w:t>
      </w:r>
      <w:r>
        <w:t>weather.</w:t>
      </w:r>
    </w:p>
    <w:p w:rsidR="00393B54" w:rsidRDefault="00574D45">
      <w:pPr>
        <w:pStyle w:val="BodyText"/>
        <w:ind w:right="247"/>
      </w:pPr>
      <w:r>
        <w:rPr>
          <w:b/>
        </w:rPr>
        <w:t>Rock</w:t>
      </w:r>
      <w:r>
        <w:rPr>
          <w:b/>
          <w:spacing w:val="-1"/>
        </w:rPr>
        <w:t xml:space="preserve"> </w:t>
      </w:r>
      <w:r>
        <w:rPr>
          <w:b/>
        </w:rPr>
        <w:t>texture</w:t>
      </w:r>
      <w:r>
        <w:t>.</w:t>
      </w:r>
      <w:r>
        <w:rPr>
          <w:spacing w:val="-1"/>
        </w:rPr>
        <w:t xml:space="preserve"> </w:t>
      </w:r>
      <w:r>
        <w:t>Coarse grained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Gabbro</w:t>
      </w:r>
      <w:r>
        <w:rPr>
          <w:spacing w:val="-1"/>
        </w:rPr>
        <w:t xml:space="preserve"> </w:t>
      </w:r>
      <w:r>
        <w:t>weather faster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Fine</w:t>
      </w:r>
      <w:r>
        <w:rPr>
          <w:spacing w:val="-57"/>
        </w:rPr>
        <w:t xml:space="preserve"> </w:t>
      </w:r>
      <w:r>
        <w:t xml:space="preserve">grained rocks such as andesite and basalt. This is </w:t>
      </w:r>
      <w:r>
        <w:t>because fine grained rocks are compact hence</w:t>
      </w:r>
      <w:r>
        <w:rPr>
          <w:spacing w:val="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 weather while coarse grained</w:t>
      </w:r>
      <w:r>
        <w:rPr>
          <w:spacing w:val="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loosely</w:t>
      </w:r>
      <w:r>
        <w:rPr>
          <w:spacing w:val="-5"/>
        </w:rPr>
        <w:t xml:space="preserve"> </w:t>
      </w:r>
      <w:r>
        <w:t>packed thus</w:t>
      </w:r>
      <w:r>
        <w:rPr>
          <w:spacing w:val="-1"/>
        </w:rPr>
        <w:t xml:space="preserve"> </w:t>
      </w:r>
      <w:r>
        <w:t>weather fast.</w:t>
      </w:r>
    </w:p>
    <w:p w:rsidR="00393B54" w:rsidRDefault="00574D45">
      <w:pPr>
        <w:pStyle w:val="BodyText"/>
        <w:spacing w:before="1"/>
        <w:ind w:right="238"/>
      </w:pPr>
      <w:r>
        <w:rPr>
          <w:b/>
        </w:rPr>
        <w:t>Permeability of he rock</w:t>
      </w:r>
      <w:r>
        <w:t>- Permeable and pervious rocks weather easily by chemical processes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percolates and</w:t>
      </w:r>
      <w:r>
        <w:rPr>
          <w:spacing w:val="-2"/>
        </w:rPr>
        <w:t xml:space="preserve"> </w:t>
      </w:r>
      <w:r>
        <w:t>decom</w:t>
      </w:r>
      <w:r>
        <w:t>pose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carbonation,</w:t>
      </w:r>
      <w:r>
        <w:rPr>
          <w:spacing w:val="-2"/>
        </w:rPr>
        <w:t xml:space="preserve"> </w:t>
      </w:r>
      <w:r>
        <w:t>hydration</w:t>
      </w:r>
      <w:r>
        <w:rPr>
          <w:spacing w:val="-1"/>
        </w:rPr>
        <w:t xml:space="preserve"> </w:t>
      </w:r>
      <w:r>
        <w:t>oxidation,</w:t>
      </w:r>
      <w:r>
        <w:rPr>
          <w:spacing w:val="-2"/>
        </w:rPr>
        <w:t xml:space="preserve"> </w:t>
      </w:r>
      <w:r>
        <w:t>hydrolysis</w:t>
      </w:r>
      <w:r>
        <w:rPr>
          <w:spacing w:val="-57"/>
        </w:rPr>
        <w:t xml:space="preserve"> </w:t>
      </w:r>
      <w:r>
        <w:t>e.t.c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ind w:right="240"/>
      </w:pPr>
      <w:r>
        <w:rPr>
          <w:b/>
        </w:rPr>
        <w:t>Nature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relief</w:t>
      </w:r>
      <w:r>
        <w:t>.</w:t>
      </w:r>
      <w:r>
        <w:rPr>
          <w:spacing w:val="-2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refers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elevation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physical appearance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earth’s</w:t>
      </w:r>
      <w:r>
        <w:rPr>
          <w:spacing w:val="-2"/>
        </w:rPr>
        <w:t xml:space="preserve"> </w:t>
      </w:r>
      <w:r>
        <w:t>surface.</w:t>
      </w:r>
      <w:r>
        <w:rPr>
          <w:spacing w:val="-2"/>
        </w:rPr>
        <w:t xml:space="preserve"> </w:t>
      </w:r>
      <w:r>
        <w:t>Relief</w:t>
      </w:r>
      <w:r>
        <w:rPr>
          <w:spacing w:val="-57"/>
        </w:rPr>
        <w:t xml:space="preserve"> </w:t>
      </w:r>
      <w:r>
        <w:t>influences weathering by determining the rate of percolation of water, erosion of weathere</w:t>
      </w:r>
      <w:r>
        <w:t>d</w:t>
      </w:r>
      <w:r>
        <w:rPr>
          <w:spacing w:val="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exposure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unweathered rocks.</w:t>
      </w:r>
      <w:r>
        <w:rPr>
          <w:spacing w:val="2"/>
        </w:rPr>
        <w:t xml:space="preserve"> </w:t>
      </w:r>
      <w:r>
        <w:t>Consequently;</w:t>
      </w:r>
    </w:p>
    <w:p w:rsidR="00393B54" w:rsidRDefault="00393B54">
      <w:pPr>
        <w:sectPr w:rsidR="00393B54">
          <w:headerReference w:type="default" r:id="rId95"/>
          <w:footerReference w:type="default" r:id="rId9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ind w:right="307"/>
      </w:pPr>
      <w:r>
        <w:lastRenderedPageBreak/>
        <w:t>inform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release.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infiltration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seepage.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372" w:firstLine="0"/>
        <w:rPr>
          <w:sz w:val="24"/>
        </w:rPr>
      </w:pP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dominant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Gentle slopes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low-lying</w:t>
      </w:r>
      <w:r>
        <w:rPr>
          <w:spacing w:val="-4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high rate</w:t>
      </w:r>
      <w:r>
        <w:rPr>
          <w:spacing w:val="-57"/>
          <w:sz w:val="24"/>
        </w:rPr>
        <w:t xml:space="preserve"> </w:t>
      </w:r>
      <w:r>
        <w:rPr>
          <w:sz w:val="24"/>
        </w:rPr>
        <w:t>of infiltration and percolation of water into the sub-layers. In addition, thick layers of weathered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eroded from</w:t>
      </w:r>
      <w:r>
        <w:rPr>
          <w:spacing w:val="-1"/>
          <w:sz w:val="24"/>
        </w:rPr>
        <w:t xml:space="preserve"> </w:t>
      </w:r>
      <w:r>
        <w:rPr>
          <w:sz w:val="24"/>
        </w:rPr>
        <w:t>steep slopes retain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 of moisture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2"/>
          <w:sz w:val="24"/>
        </w:rPr>
        <w:t xml:space="preserve"> </w:t>
      </w:r>
      <w:r>
        <w:rPr>
          <w:sz w:val="24"/>
        </w:rPr>
        <w:t>decay.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186" w:firstLine="0"/>
        <w:rPr>
          <w:sz w:val="24"/>
        </w:rPr>
      </w:pPr>
      <w:r>
        <w:rPr>
          <w:sz w:val="24"/>
        </w:rPr>
        <w:t>Valleys containing water experience slow rate of chemical weathering inform of oxidation of clay,</w:t>
      </w:r>
      <w:r>
        <w:rPr>
          <w:spacing w:val="1"/>
          <w:sz w:val="24"/>
        </w:rPr>
        <w:t xml:space="preserve"> </w:t>
      </w:r>
      <w:r>
        <w:rPr>
          <w:sz w:val="24"/>
        </w:rPr>
        <w:t>hydrolysis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hydration</w:t>
      </w:r>
      <w:r>
        <w:rPr>
          <w:spacing w:val="-2"/>
          <w:sz w:val="24"/>
        </w:rPr>
        <w:t xml:space="preserve"> </w:t>
      </w:r>
      <w:r>
        <w:rPr>
          <w:sz w:val="24"/>
        </w:rPr>
        <w:t>because water</w:t>
      </w:r>
      <w:r>
        <w:rPr>
          <w:spacing w:val="-2"/>
          <w:sz w:val="24"/>
        </w:rPr>
        <w:t xml:space="preserve"> </w:t>
      </w:r>
      <w:r>
        <w:rPr>
          <w:sz w:val="24"/>
        </w:rPr>
        <w:t>logging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limit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57"/>
          <w:sz w:val="24"/>
        </w:rPr>
        <w:t xml:space="preserve"> </w:t>
      </w:r>
      <w:r>
        <w:rPr>
          <w:sz w:val="24"/>
        </w:rPr>
        <w:t>weathering,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swamps and</w:t>
      </w:r>
      <w:r>
        <w:rPr>
          <w:spacing w:val="-1"/>
          <w:sz w:val="24"/>
        </w:rPr>
        <w:t xml:space="preserve"> </w:t>
      </w:r>
      <w:r>
        <w:rPr>
          <w:sz w:val="24"/>
        </w:rPr>
        <w:t>broad</w:t>
      </w:r>
      <w:r>
        <w:rPr>
          <w:spacing w:val="-1"/>
          <w:sz w:val="24"/>
        </w:rPr>
        <w:t xml:space="preserve"> </w:t>
      </w:r>
      <w:r>
        <w:rPr>
          <w:sz w:val="24"/>
        </w:rPr>
        <w:t>valleys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</w:t>
      </w:r>
      <w:r>
        <w:rPr>
          <w:sz w:val="24"/>
        </w:rPr>
        <w:t>western,</w:t>
      </w:r>
      <w:r>
        <w:rPr>
          <w:spacing w:val="-1"/>
          <w:sz w:val="24"/>
        </w:rPr>
        <w:t xml:space="preserve"> </w:t>
      </w:r>
      <w:r>
        <w:rPr>
          <w:sz w:val="24"/>
        </w:rPr>
        <w:t>eastern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central</w:t>
      </w:r>
      <w:r>
        <w:rPr>
          <w:spacing w:val="3"/>
          <w:sz w:val="24"/>
        </w:rPr>
        <w:t xml:space="preserve"> </w:t>
      </w:r>
      <w:r>
        <w:rPr>
          <w:sz w:val="24"/>
        </w:rPr>
        <w:t>Uganda.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Influence of vegetation cover. </w:t>
      </w:r>
      <w:r>
        <w:rPr>
          <w:sz w:val="24"/>
        </w:rPr>
        <w:t>Areas covered with forest vegetation experience Chemical</w:t>
      </w:r>
      <w:r>
        <w:rPr>
          <w:spacing w:val="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than physical</w:t>
      </w:r>
      <w:r>
        <w:rPr>
          <w:spacing w:val="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because;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653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depth</w:t>
      </w:r>
      <w:r>
        <w:rPr>
          <w:spacing w:val="-1"/>
          <w:sz w:val="24"/>
        </w:rPr>
        <w:t xml:space="preserve"> </w:t>
      </w:r>
      <w:r>
        <w:rPr>
          <w:sz w:val="24"/>
        </w:rPr>
        <w:t>of chemically</w:t>
      </w:r>
      <w:r>
        <w:rPr>
          <w:spacing w:val="-6"/>
          <w:sz w:val="24"/>
        </w:rPr>
        <w:t xml:space="preserve"> </w:t>
      </w:r>
      <w:r>
        <w:rPr>
          <w:sz w:val="24"/>
        </w:rPr>
        <w:t>weathered materials</w:t>
      </w:r>
      <w:r>
        <w:rPr>
          <w:spacing w:val="-1"/>
          <w:sz w:val="24"/>
        </w:rPr>
        <w:t xml:space="preserve"> </w:t>
      </w:r>
      <w:r>
        <w:rPr>
          <w:sz w:val="24"/>
        </w:rPr>
        <w:t>protects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underlying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from </w:t>
      </w:r>
      <w:r>
        <w:rPr>
          <w:sz w:val="24"/>
        </w:rPr>
        <w:t>physical</w:t>
      </w:r>
      <w:r>
        <w:rPr>
          <w:spacing w:val="-57"/>
          <w:sz w:val="24"/>
        </w:rPr>
        <w:t xml:space="preserve"> </w:t>
      </w:r>
      <w:r>
        <w:rPr>
          <w:sz w:val="24"/>
        </w:rPr>
        <w:t>weathering.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553" w:firstLine="0"/>
        <w:rPr>
          <w:sz w:val="24"/>
        </w:rPr>
      </w:pPr>
      <w:r>
        <w:rPr>
          <w:sz w:val="24"/>
        </w:rPr>
        <w:t>Tropical</w:t>
      </w:r>
      <w:r>
        <w:rPr>
          <w:spacing w:val="-2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huge amounts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humic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organic acids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decompose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57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fast.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spacing w:before="1"/>
        <w:ind w:right="253" w:firstLine="0"/>
        <w:rPr>
          <w:sz w:val="24"/>
        </w:rPr>
      </w:pPr>
      <w:r>
        <w:rPr>
          <w:sz w:val="24"/>
        </w:rPr>
        <w:t>Plants like mosses, lichens (algae and fungi) live on bare rocks, Secrete acids that chemically</w:t>
      </w:r>
      <w:r>
        <w:rPr>
          <w:spacing w:val="1"/>
          <w:sz w:val="24"/>
        </w:rPr>
        <w:t xml:space="preserve"> </w:t>
      </w:r>
      <w:r>
        <w:rPr>
          <w:sz w:val="24"/>
        </w:rPr>
        <w:t>decompose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retain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moist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1"/>
          <w:sz w:val="24"/>
        </w:rPr>
        <w:t xml:space="preserve"> </w:t>
      </w:r>
      <w:r>
        <w:rPr>
          <w:sz w:val="24"/>
        </w:rPr>
        <w:t>decomposition.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419" w:firstLine="0"/>
        <w:rPr>
          <w:sz w:val="24"/>
        </w:rPr>
      </w:pPr>
      <w:r>
        <w:rPr>
          <w:sz w:val="24"/>
        </w:rPr>
        <w:t>plant</w:t>
      </w:r>
      <w:r>
        <w:rPr>
          <w:spacing w:val="-2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growing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stresses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strains</w:t>
      </w:r>
      <w:r>
        <w:rPr>
          <w:spacing w:val="-1"/>
          <w:sz w:val="24"/>
        </w:rPr>
        <w:t xml:space="preserve"> </w:t>
      </w:r>
      <w:r>
        <w:rPr>
          <w:sz w:val="24"/>
        </w:rPr>
        <w:t>causing</w:t>
      </w:r>
      <w:r>
        <w:rPr>
          <w:spacing w:val="-3"/>
          <w:sz w:val="24"/>
        </w:rPr>
        <w:t xml:space="preserve"> </w:t>
      </w:r>
      <w:r>
        <w:rPr>
          <w:sz w:val="24"/>
        </w:rPr>
        <w:t>rock disintegration</w:t>
      </w:r>
      <w:r>
        <w:rPr>
          <w:spacing w:val="-57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joints and crevices.</w:t>
      </w:r>
    </w:p>
    <w:p w:rsidR="00393B54" w:rsidRDefault="00574D45">
      <w:pPr>
        <w:pStyle w:val="Heading1"/>
        <w:spacing w:before="5" w:line="240" w:lineRule="auto"/>
        <w:ind w:right="3104"/>
      </w:pPr>
      <w:r>
        <w:t>Influence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biotic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orga</w:t>
      </w:r>
      <w:r>
        <w:t>nisms</w:t>
      </w:r>
      <w:r>
        <w:rPr>
          <w:spacing w:val="-57"/>
        </w:rPr>
        <w:t xml:space="preserve"> </w:t>
      </w:r>
      <w:r>
        <w:t>(a)Influence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1149" w:firstLine="0"/>
        <w:rPr>
          <w:sz w:val="24"/>
        </w:rPr>
      </w:pPr>
      <w:r>
        <w:rPr>
          <w:sz w:val="24"/>
        </w:rPr>
        <w:t>man</w:t>
      </w:r>
      <w:r>
        <w:rPr>
          <w:spacing w:val="-2"/>
          <w:sz w:val="24"/>
        </w:rPr>
        <w:t xml:space="preserve"> </w:t>
      </w:r>
      <w:r>
        <w:rPr>
          <w:sz w:val="24"/>
        </w:rPr>
        <w:t>encourages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quarrying,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construction, agriculture,</w:t>
      </w:r>
      <w:r>
        <w:rPr>
          <w:spacing w:val="-1"/>
          <w:sz w:val="24"/>
        </w:rPr>
        <w:t xml:space="preserve"> </w:t>
      </w:r>
      <w:r>
        <w:rPr>
          <w:sz w:val="24"/>
        </w:rPr>
        <w:t>overgrazing which</w:t>
      </w:r>
      <w:r>
        <w:rPr>
          <w:spacing w:val="3"/>
          <w:sz w:val="24"/>
        </w:rPr>
        <w:t xml:space="preserve"> </w:t>
      </w:r>
      <w:r>
        <w:rPr>
          <w:sz w:val="24"/>
        </w:rPr>
        <w:t>exposes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 e.t.c</w:t>
      </w:r>
    </w:p>
    <w:p w:rsidR="00393B54" w:rsidRDefault="00574D45">
      <w:pPr>
        <w:pStyle w:val="Heading1"/>
      </w:pPr>
      <w:r>
        <w:t>Man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influences</w:t>
      </w:r>
      <w:r>
        <w:rPr>
          <w:spacing w:val="-2"/>
        </w:rPr>
        <w:t xml:space="preserve"> </w:t>
      </w:r>
      <w:r>
        <w:t>chemical</w:t>
      </w:r>
      <w:r>
        <w:rPr>
          <w:spacing w:val="-2"/>
        </w:rPr>
        <w:t xml:space="preserve"> </w:t>
      </w:r>
      <w:r>
        <w:t>weathering</w:t>
      </w:r>
      <w:r>
        <w:rPr>
          <w:spacing w:val="-2"/>
        </w:rPr>
        <w:t xml:space="preserve"> </w:t>
      </w:r>
      <w:r>
        <w:t>through;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294" w:firstLine="0"/>
        <w:rPr>
          <w:sz w:val="24"/>
        </w:rPr>
      </w:pPr>
      <w:r>
        <w:rPr>
          <w:sz w:val="24"/>
        </w:rPr>
        <w:t>Emission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gases</w:t>
      </w:r>
      <w:r>
        <w:rPr>
          <w:spacing w:val="-1"/>
          <w:sz w:val="24"/>
        </w:rPr>
        <w:t xml:space="preserve"> </w:t>
      </w:r>
      <w:r>
        <w:rPr>
          <w:sz w:val="24"/>
        </w:rPr>
        <w:t>increase acidity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rainwater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accelerate chemical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carbonation for example Hima cement factory in Kasese,Tororo cement factory, Paper factory in</w:t>
      </w:r>
      <w:r>
        <w:rPr>
          <w:spacing w:val="1"/>
          <w:sz w:val="24"/>
        </w:rPr>
        <w:t xml:space="preserve"> </w:t>
      </w:r>
      <w:r>
        <w:rPr>
          <w:sz w:val="24"/>
        </w:rPr>
        <w:t>Webuye</w:t>
      </w:r>
      <w:r>
        <w:rPr>
          <w:spacing w:val="-2"/>
          <w:sz w:val="24"/>
        </w:rPr>
        <w:t xml:space="preserve"> </w:t>
      </w:r>
      <w:r>
        <w:rPr>
          <w:sz w:val="24"/>
        </w:rPr>
        <w:t>town in Western</w:t>
      </w:r>
      <w:r>
        <w:rPr>
          <w:spacing w:val="2"/>
          <w:sz w:val="24"/>
        </w:rPr>
        <w:t xml:space="preserve"> </w:t>
      </w:r>
      <w:r>
        <w:rPr>
          <w:sz w:val="24"/>
        </w:rPr>
        <w:t>Kenya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341" w:firstLine="0"/>
        <w:rPr>
          <w:sz w:val="24"/>
        </w:rPr>
      </w:pPr>
      <w:r>
        <w:rPr>
          <w:sz w:val="24"/>
        </w:rPr>
        <w:t xml:space="preserve">Dumping of industrial </w:t>
      </w:r>
      <w:r>
        <w:rPr>
          <w:sz w:val="24"/>
        </w:rPr>
        <w:t>wastes/domestic/agricultural effluents on land, in water e.t.c which directly</w:t>
      </w:r>
      <w:r>
        <w:rPr>
          <w:spacing w:val="-58"/>
          <w:sz w:val="24"/>
        </w:rPr>
        <w:t xml:space="preserve"> </w:t>
      </w:r>
      <w:r>
        <w:rPr>
          <w:sz w:val="24"/>
        </w:rPr>
        <w:t>reacts/ increase the acidity in the environment thus increasing the rate of chemical weathering by</w:t>
      </w:r>
      <w:r>
        <w:rPr>
          <w:spacing w:val="1"/>
          <w:sz w:val="24"/>
        </w:rPr>
        <w:t xml:space="preserve"> </w:t>
      </w:r>
      <w:r>
        <w:rPr>
          <w:sz w:val="24"/>
        </w:rPr>
        <w:t>carbonation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243" w:firstLine="0"/>
        <w:rPr>
          <w:sz w:val="24"/>
        </w:rPr>
      </w:pPr>
      <w:r>
        <w:rPr>
          <w:sz w:val="24"/>
        </w:rPr>
        <w:t>Mining,</w:t>
      </w:r>
      <w:r>
        <w:rPr>
          <w:spacing w:val="-2"/>
          <w:sz w:val="24"/>
        </w:rPr>
        <w:t xml:space="preserve"> </w:t>
      </w:r>
      <w:r>
        <w:rPr>
          <w:sz w:val="24"/>
        </w:rPr>
        <w:t>quarrying,</w:t>
      </w:r>
      <w:r>
        <w:rPr>
          <w:spacing w:val="-2"/>
          <w:sz w:val="24"/>
        </w:rPr>
        <w:t xml:space="preserve"> </w:t>
      </w:r>
      <w:r>
        <w:rPr>
          <w:sz w:val="24"/>
        </w:rPr>
        <w:t>road 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lik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3"/>
          <w:sz w:val="24"/>
        </w:rPr>
        <w:t xml:space="preserve"> </w:t>
      </w:r>
      <w:r>
        <w:rPr>
          <w:sz w:val="24"/>
        </w:rPr>
        <w:t>underlying</w:t>
      </w:r>
      <w:r>
        <w:rPr>
          <w:spacing w:val="-4"/>
          <w:sz w:val="24"/>
        </w:rPr>
        <w:t xml:space="preserve"> </w:t>
      </w:r>
      <w:r>
        <w:rPr>
          <w:sz w:val="24"/>
        </w:rPr>
        <w:t>rock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361" w:firstLine="0"/>
        <w:rPr>
          <w:sz w:val="24"/>
        </w:rPr>
      </w:pP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fertilizers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Urea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phosphate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ammonic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with rock minerals</w:t>
      </w:r>
      <w:r>
        <w:rPr>
          <w:spacing w:val="2"/>
          <w:sz w:val="24"/>
        </w:rPr>
        <w:t xml:space="preserve"> </w:t>
      </w:r>
      <w:r>
        <w:rPr>
          <w:sz w:val="24"/>
        </w:rPr>
        <w:t>and decompose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rocks</w:t>
      </w:r>
      <w:r>
        <w:rPr>
          <w:spacing w:val="1"/>
          <w:sz w:val="24"/>
        </w:rPr>
        <w:t xml:space="preserve"> </w:t>
      </w:r>
      <w:r>
        <w:rPr>
          <w:sz w:val="24"/>
        </w:rPr>
        <w:t>chemically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9"/>
        </w:tabs>
        <w:ind w:right="181" w:firstLine="0"/>
        <w:rPr>
          <w:sz w:val="24"/>
        </w:rPr>
      </w:pPr>
      <w:r>
        <w:rPr>
          <w:sz w:val="24"/>
        </w:rPr>
        <w:t>Irrigation</w:t>
      </w:r>
      <w:r>
        <w:rPr>
          <w:spacing w:val="-2"/>
          <w:sz w:val="24"/>
        </w:rPr>
        <w:t xml:space="preserve"> </w:t>
      </w:r>
      <w:r>
        <w:rPr>
          <w:sz w:val="24"/>
        </w:rPr>
        <w:t>avail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hydration,</w:t>
      </w:r>
      <w:r>
        <w:rPr>
          <w:spacing w:val="-2"/>
          <w:sz w:val="24"/>
        </w:rPr>
        <w:t xml:space="preserve"> </w:t>
      </w:r>
      <w:r>
        <w:rPr>
          <w:sz w:val="24"/>
        </w:rPr>
        <w:t>hydrolysis,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carbonation</w:t>
      </w:r>
    </w:p>
    <w:p w:rsidR="00393B54" w:rsidRDefault="00574D45">
      <w:pPr>
        <w:pStyle w:val="Heading1"/>
        <w:spacing w:before="3"/>
      </w:pPr>
      <w:r>
        <w:t>(b)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 Other</w:t>
      </w:r>
      <w:r>
        <w:rPr>
          <w:spacing w:val="-3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organisms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224" w:firstLine="0"/>
        <w:rPr>
          <w:sz w:val="24"/>
        </w:rPr>
      </w:pPr>
      <w:r>
        <w:rPr>
          <w:sz w:val="24"/>
        </w:rPr>
        <w:t>herds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animals’</w:t>
      </w:r>
      <w:r>
        <w:rPr>
          <w:spacing w:val="-2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physical weathering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trampling. In addition,</w:t>
      </w:r>
      <w:r>
        <w:rPr>
          <w:spacing w:val="-2"/>
          <w:sz w:val="24"/>
        </w:rPr>
        <w:t xml:space="preserve"> </w:t>
      </w:r>
      <w:r>
        <w:rPr>
          <w:sz w:val="24"/>
        </w:rPr>
        <w:t>animals</w:t>
      </w:r>
      <w:r>
        <w:rPr>
          <w:spacing w:val="-2"/>
          <w:sz w:val="24"/>
        </w:rPr>
        <w:t xml:space="preserve"> </w:t>
      </w:r>
      <w:r>
        <w:rPr>
          <w:sz w:val="24"/>
        </w:rPr>
        <w:t>excrete</w:t>
      </w:r>
      <w:r>
        <w:rPr>
          <w:spacing w:val="-2"/>
          <w:sz w:val="24"/>
        </w:rPr>
        <w:t xml:space="preserve"> </w:t>
      </w:r>
      <w:r>
        <w:rPr>
          <w:sz w:val="24"/>
        </w:rPr>
        <w:t>wastes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contain acids which r</w:t>
      </w:r>
      <w:r>
        <w:rPr>
          <w:sz w:val="24"/>
        </w:rPr>
        <w:t>eact</w:t>
      </w:r>
      <w:r>
        <w:rPr>
          <w:spacing w:val="-1"/>
          <w:sz w:val="24"/>
        </w:rPr>
        <w:t xml:space="preserve"> </w:t>
      </w:r>
      <w:r>
        <w:rPr>
          <w:sz w:val="24"/>
        </w:rPr>
        <w:t>with rock minerals causing</w:t>
      </w:r>
      <w:r>
        <w:rPr>
          <w:spacing w:val="-1"/>
          <w:sz w:val="24"/>
        </w:rPr>
        <w:t xml:space="preserve"> </w:t>
      </w:r>
      <w:r>
        <w:rPr>
          <w:sz w:val="24"/>
        </w:rPr>
        <w:t>rock decay.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right="464" w:firstLine="0"/>
        <w:rPr>
          <w:sz w:val="24"/>
        </w:rPr>
      </w:pPr>
      <w:r>
        <w:rPr>
          <w:sz w:val="24"/>
        </w:rPr>
        <w:t>small animals such as rodents like rats, mice, moles and squirrel make burrows in rocks which</w:t>
      </w:r>
      <w:r>
        <w:rPr>
          <w:spacing w:val="1"/>
          <w:sz w:val="24"/>
        </w:rPr>
        <w:t xml:space="preserve"> </w:t>
      </w:r>
      <w:r>
        <w:rPr>
          <w:sz w:val="24"/>
        </w:rPr>
        <w:t>facilitate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disintegration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rocks.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addition,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holes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tunnels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into the</w:t>
      </w:r>
      <w:r>
        <w:rPr>
          <w:sz w:val="24"/>
        </w:rPr>
        <w:t xml:space="preserve"> rock leading</w:t>
      </w:r>
      <w:r>
        <w:rPr>
          <w:spacing w:val="-3"/>
          <w:sz w:val="24"/>
        </w:rPr>
        <w:t xml:space="preserve"> </w:t>
      </w:r>
      <w:r>
        <w:rPr>
          <w:sz w:val="24"/>
        </w:rPr>
        <w:t>rock decay.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9"/>
        </w:tabs>
        <w:ind w:right="160" w:firstLine="0"/>
        <w:rPr>
          <w:sz w:val="24"/>
        </w:rPr>
      </w:pPr>
      <w:r>
        <w:rPr>
          <w:sz w:val="24"/>
        </w:rPr>
        <w:t>Insects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locust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termites</w:t>
      </w:r>
      <w:r>
        <w:rPr>
          <w:spacing w:val="-1"/>
          <w:sz w:val="24"/>
        </w:rPr>
        <w:t xml:space="preserve"> </w:t>
      </w:r>
      <w:r>
        <w:rPr>
          <w:sz w:val="24"/>
        </w:rPr>
        <w:t>destroy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exposing</w:t>
      </w:r>
      <w:r>
        <w:rPr>
          <w:spacing w:val="-4"/>
          <w:sz w:val="24"/>
        </w:rPr>
        <w:t xml:space="preserve"> </w:t>
      </w:r>
      <w:r>
        <w:rPr>
          <w:sz w:val="24"/>
        </w:rPr>
        <w:t>rocks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agents</w:t>
      </w:r>
      <w:r>
        <w:rPr>
          <w:spacing w:val="-1"/>
          <w:sz w:val="24"/>
        </w:rPr>
        <w:t xml:space="preserve"> </w:t>
      </w:r>
      <w:r>
        <w:rPr>
          <w:sz w:val="24"/>
        </w:rPr>
        <w:t>of physical weathering.</w:t>
      </w:r>
    </w:p>
    <w:p w:rsidR="00393B54" w:rsidRDefault="00574D45">
      <w:pPr>
        <w:pStyle w:val="Heading1"/>
        <w:spacing w:before="3"/>
      </w:pPr>
      <w:r>
        <w:t>Influence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</w:p>
    <w:p w:rsidR="00393B54" w:rsidRDefault="00574D45">
      <w:pPr>
        <w:pStyle w:val="BodyText"/>
        <w:ind w:right="119"/>
      </w:pPr>
      <w:r>
        <w:t>Rocks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 weather.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rocks</w:t>
      </w:r>
      <w:r>
        <w:rPr>
          <w:spacing w:val="1"/>
        </w:rPr>
        <w:t xml:space="preserve"> </w:t>
      </w:r>
      <w:r>
        <w:t>are exposed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 xml:space="preserve">weathering, </w:t>
      </w:r>
      <w:r>
        <w:t>the</w:t>
      </w:r>
      <w:r>
        <w:rPr>
          <w:spacing w:val="-1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deeper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disintegration</w:t>
      </w:r>
      <w:r>
        <w:rPr>
          <w:spacing w:val="-1"/>
        </w:rPr>
        <w:t xml:space="preserve"> </w:t>
      </w:r>
      <w:r>
        <w:t>and decomposition.</w:t>
      </w:r>
      <w:r>
        <w:rPr>
          <w:spacing w:val="-1"/>
        </w:rPr>
        <w:t xml:space="preserve"> </w:t>
      </w:r>
      <w:r>
        <w:t>Therefore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weather faster</w:t>
      </w:r>
      <w:r>
        <w:rPr>
          <w:spacing w:val="-2"/>
        </w:rPr>
        <w:t xml:space="preserve"> </w:t>
      </w:r>
      <w:r>
        <w:t>than newly</w:t>
      </w:r>
      <w:r>
        <w:rPr>
          <w:spacing w:val="-6"/>
        </w:rPr>
        <w:t xml:space="preserve"> </w:t>
      </w:r>
      <w:r>
        <w:t>formed rocks.</w:t>
      </w:r>
    </w:p>
    <w:p w:rsidR="00393B54" w:rsidRDefault="00574D45">
      <w:pPr>
        <w:pStyle w:val="Heading1"/>
        <w:spacing w:before="3" w:line="240" w:lineRule="auto"/>
        <w:ind w:left="3480"/>
      </w:pPr>
      <w:r>
        <w:t>INFLUENCE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ROCK</w:t>
      </w:r>
    </w:p>
    <w:p w:rsidR="00393B54" w:rsidRDefault="00574D45">
      <w:pPr>
        <w:ind w:left="720" w:right="24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rock?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does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weathering depend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lithiology?</w:t>
      </w:r>
    </w:p>
    <w:p w:rsidR="00393B54" w:rsidRDefault="00393B54">
      <w:pPr>
        <w:rPr>
          <w:sz w:val="24"/>
        </w:rPr>
        <w:sectPr w:rsidR="00393B54">
          <w:headerReference w:type="default" r:id="rId97"/>
          <w:footerReference w:type="default" r:id="rId9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lastRenderedPageBreak/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and state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614" w:hanging="360"/>
        <w:rPr>
          <w:sz w:val="24"/>
        </w:rPr>
      </w:pPr>
      <w:r>
        <w:tab/>
      </w:r>
      <w:r>
        <w:rPr>
          <w:sz w:val="24"/>
        </w:rPr>
        <w:t>Give 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(to a larger extent) and explain how the nature of the rock or lithiology</w:t>
      </w:r>
      <w:r>
        <w:rPr>
          <w:spacing w:val="-57"/>
          <w:sz w:val="24"/>
        </w:rPr>
        <w:t xml:space="preserve"> </w:t>
      </w:r>
      <w:r>
        <w:rPr>
          <w:sz w:val="24"/>
        </w:rPr>
        <w:t>influences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2"/>
          <w:sz w:val="24"/>
        </w:rPr>
        <w:t xml:space="preserve"> </w:t>
      </w:r>
      <w:r>
        <w:rPr>
          <w:sz w:val="24"/>
        </w:rPr>
        <w:t>and chemical weathering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 xml:space="preserve">Give </w:t>
      </w:r>
      <w:r>
        <w:rPr>
          <w:sz w:val="24"/>
        </w:rPr>
        <w:t>the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(to 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extent)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explain the </w:t>
      </w:r>
      <w:r>
        <w:rPr>
          <w:sz w:val="24"/>
        </w:rPr>
        <w:t>role of</w:t>
      </w:r>
      <w:r>
        <w:rPr>
          <w:spacing w:val="-2"/>
          <w:sz w:val="24"/>
        </w:rPr>
        <w:t xml:space="preserve"> </w:t>
      </w:r>
      <w:r>
        <w:rPr>
          <w:sz w:val="24"/>
        </w:rPr>
        <w:t>other factors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249"/>
      </w:pPr>
      <w:r>
        <w:t>Weathering is the process of physical disintegration and chemical decomposition of rocks in situ by</w:t>
      </w:r>
      <w:r>
        <w:rPr>
          <w:spacing w:val="-57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agents at the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or near the</w:t>
      </w:r>
      <w:r>
        <w:rPr>
          <w:spacing w:val="-2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earth.</w:t>
      </w:r>
    </w:p>
    <w:p w:rsidR="00393B54" w:rsidRDefault="00574D45">
      <w:pPr>
        <w:pStyle w:val="BodyText"/>
        <w:ind w:right="300"/>
      </w:pPr>
      <w:r>
        <w:t>Nature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influences 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weathering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 </w:t>
      </w:r>
      <w:r>
        <w:t>large</w:t>
      </w:r>
      <w:r>
        <w:rPr>
          <w:spacing w:val="-2"/>
        </w:rPr>
        <w:t xml:space="preserve"> </w:t>
      </w:r>
      <w:r>
        <w:t>extent in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 hardness,</w:t>
      </w:r>
      <w:r>
        <w:rPr>
          <w:spacing w:val="-1"/>
        </w:rPr>
        <w:t xml:space="preserve"> </w:t>
      </w:r>
      <w:r>
        <w:t>jointing,</w:t>
      </w:r>
      <w:r>
        <w:rPr>
          <w:spacing w:val="-57"/>
        </w:rPr>
        <w:t xml:space="preserve"> </w:t>
      </w:r>
      <w:r>
        <w:t>mineralogy,</w:t>
      </w:r>
      <w:r>
        <w:rPr>
          <w:spacing w:val="1"/>
        </w:rPr>
        <w:t xml:space="preserve"> </w:t>
      </w:r>
      <w:r>
        <w:t>color, texture, porosity</w:t>
      </w:r>
      <w:r>
        <w:rPr>
          <w:spacing w:val="-3"/>
        </w:rPr>
        <w:t xml:space="preserve"> </w:t>
      </w:r>
      <w:r>
        <w:t>and permeability.</w:t>
      </w:r>
    </w:p>
    <w:p w:rsidR="00393B54" w:rsidRDefault="00574D45">
      <w:pPr>
        <w:pStyle w:val="BodyText"/>
        <w:ind w:right="256"/>
      </w:pPr>
      <w:r>
        <w:rPr>
          <w:b/>
        </w:rPr>
        <w:t>Rock hardness</w:t>
      </w:r>
      <w:r>
        <w:t>. Hard rocks like granite (igneous) and Gneiss (metamorphic) are more resistant to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because 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formed under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tempe</w:t>
      </w:r>
      <w:r>
        <w:t>rature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than those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surface but weather fast chemically. Soft rocks weather very fast under the same conditions</w:t>
      </w:r>
      <w:r>
        <w:rPr>
          <w:spacing w:val="1"/>
        </w:rPr>
        <w:t xml:space="preserve"> </w:t>
      </w:r>
      <w:r>
        <w:t>sandstone, clay</w:t>
      </w:r>
      <w:r>
        <w:rPr>
          <w:spacing w:val="-5"/>
        </w:rPr>
        <w:t xml:space="preserve"> </w:t>
      </w:r>
      <w:r>
        <w:t>and limestone.</w:t>
      </w:r>
    </w:p>
    <w:p w:rsidR="00393B54" w:rsidRDefault="00574D45">
      <w:pPr>
        <w:pStyle w:val="BodyText"/>
        <w:ind w:right="289"/>
      </w:pPr>
      <w:r>
        <w:rPr>
          <w:b/>
        </w:rPr>
        <w:t>Jointing of the rock</w:t>
      </w:r>
      <w:r>
        <w:t xml:space="preserve">- jointed rocks such as granites, chalk and limestone weather easily by </w:t>
      </w:r>
      <w:r>
        <w:t>both</w:t>
      </w:r>
      <w:r>
        <w:rPr>
          <w:spacing w:val="1"/>
        </w:rPr>
        <w:t xml:space="preserve"> </w:t>
      </w:r>
      <w:r>
        <w:t>physical and chemical weathering than unjointed rocks. For example jointed rocks result into block</w:t>
      </w:r>
      <w:r>
        <w:rPr>
          <w:spacing w:val="-57"/>
        </w:rPr>
        <w:t xml:space="preserve"> </w:t>
      </w:r>
      <w:r>
        <w:t>disintegration and frost weathering when rocks are subjected to expansion and contraction. In</w:t>
      </w:r>
      <w:r>
        <w:rPr>
          <w:spacing w:val="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joints/ cracks/ crevices allow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to penetrate</w:t>
      </w:r>
      <w:r>
        <w:t xml:space="preserve"> to</w:t>
      </w:r>
      <w:r>
        <w:rPr>
          <w:spacing w:val="-1"/>
        </w:rPr>
        <w:t xml:space="preserve"> </w:t>
      </w:r>
      <w:r>
        <w:t>chemically</w:t>
      </w:r>
      <w:r>
        <w:rPr>
          <w:spacing w:val="-5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the rock.</w:t>
      </w:r>
    </w:p>
    <w:p w:rsidR="00393B54" w:rsidRDefault="00574D45">
      <w:pPr>
        <w:ind w:left="720" w:right="943"/>
        <w:rPr>
          <w:sz w:val="24"/>
        </w:rPr>
      </w:pPr>
      <w:r>
        <w:rPr>
          <w:b/>
          <w:sz w:val="24"/>
        </w:rPr>
        <w:t>Mineral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composition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influences</w:t>
      </w:r>
      <w:r>
        <w:rPr>
          <w:spacing w:val="-1"/>
          <w:sz w:val="24"/>
        </w:rPr>
        <w:t xml:space="preserve"> </w:t>
      </w:r>
      <w:r>
        <w:rPr>
          <w:sz w:val="24"/>
        </w:rPr>
        <w:t>greatly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57"/>
          <w:sz w:val="24"/>
        </w:rPr>
        <w:t xml:space="preserve"> </w:t>
      </w:r>
      <w:r>
        <w:rPr>
          <w:sz w:val="24"/>
        </w:rPr>
        <w:t>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in humid region as explained below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11" w:firstLine="0"/>
        <w:rPr>
          <w:sz w:val="24"/>
        </w:rPr>
      </w:pPr>
      <w:r>
        <w:rPr>
          <w:b/>
          <w:sz w:val="24"/>
        </w:rPr>
        <w:t xml:space="preserve">rocks rich in calcium carbonate </w:t>
      </w:r>
      <w:r>
        <w:rPr>
          <w:sz w:val="24"/>
        </w:rPr>
        <w:t xml:space="preserve">for example limestone weather easily by </w:t>
      </w:r>
      <w:r>
        <w:rPr>
          <w:b/>
          <w:sz w:val="24"/>
        </w:rPr>
        <w:t xml:space="preserve">carbonation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limestone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Nyakasura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Fort</w:t>
      </w:r>
      <w:r>
        <w:rPr>
          <w:spacing w:val="-1"/>
          <w:sz w:val="24"/>
        </w:rPr>
        <w:t xml:space="preserve"> </w:t>
      </w:r>
      <w:r>
        <w:rPr>
          <w:sz w:val="24"/>
        </w:rPr>
        <w:t>Portal,</w:t>
      </w:r>
      <w:r>
        <w:rPr>
          <w:spacing w:val="-1"/>
          <w:sz w:val="24"/>
        </w:rPr>
        <w:t xml:space="preserve"> </w:t>
      </w:r>
      <w:r>
        <w:rPr>
          <w:sz w:val="24"/>
        </w:rPr>
        <w:t>Tororo,</w:t>
      </w:r>
      <w:r>
        <w:rPr>
          <w:spacing w:val="-2"/>
          <w:sz w:val="24"/>
        </w:rPr>
        <w:t xml:space="preserve"> </w:t>
      </w:r>
      <w:r>
        <w:rPr>
          <w:sz w:val="24"/>
        </w:rPr>
        <w:t>Hima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Bamburi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Mombasa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Kilifi,</w:t>
      </w:r>
      <w:r>
        <w:rPr>
          <w:spacing w:val="-1"/>
          <w:sz w:val="24"/>
        </w:rPr>
        <w:t xml:space="preserve"> </w:t>
      </w:r>
      <w:r>
        <w:rPr>
          <w:sz w:val="24"/>
        </w:rPr>
        <w:t>Athi river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35" w:firstLine="0"/>
        <w:rPr>
          <w:sz w:val="24"/>
        </w:rPr>
      </w:pPr>
      <w:r>
        <w:rPr>
          <w:sz w:val="24"/>
        </w:rPr>
        <w:t xml:space="preserve">Some </w:t>
      </w:r>
      <w:r>
        <w:rPr>
          <w:b/>
          <w:sz w:val="24"/>
        </w:rPr>
        <w:t xml:space="preserve">rocks rich in feldspar and silicate </w:t>
      </w:r>
      <w:r>
        <w:rPr>
          <w:sz w:val="24"/>
        </w:rPr>
        <w:t xml:space="preserve">weather easily </w:t>
      </w:r>
      <w:r>
        <w:rPr>
          <w:b/>
          <w:sz w:val="24"/>
        </w:rPr>
        <w:t xml:space="preserve">by hydrolysis </w:t>
      </w:r>
      <w:r>
        <w:rPr>
          <w:sz w:val="24"/>
        </w:rPr>
        <w:t>for example hydrolysis</w:t>
      </w:r>
      <w:r>
        <w:rPr>
          <w:spacing w:val="1"/>
          <w:sz w:val="24"/>
        </w:rPr>
        <w:t xml:space="preserve"> </w:t>
      </w:r>
      <w:r>
        <w:rPr>
          <w:sz w:val="24"/>
        </w:rPr>
        <w:t>decomposes</w:t>
      </w:r>
      <w:r>
        <w:rPr>
          <w:spacing w:val="-1"/>
          <w:sz w:val="24"/>
        </w:rPr>
        <w:t xml:space="preserve"> </w:t>
      </w:r>
      <w:r>
        <w:rPr>
          <w:sz w:val="24"/>
        </w:rPr>
        <w:t>feldspars</w:t>
      </w:r>
      <w:r>
        <w:rPr>
          <w:spacing w:val="-1"/>
          <w:sz w:val="24"/>
        </w:rPr>
        <w:t xml:space="preserve"> </w:t>
      </w:r>
      <w:r>
        <w:rPr>
          <w:sz w:val="24"/>
        </w:rPr>
        <w:t>in granites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kaolin</w:t>
      </w:r>
      <w:r>
        <w:rPr>
          <w:spacing w:val="-1"/>
          <w:sz w:val="24"/>
        </w:rPr>
        <w:t xml:space="preserve"> </w:t>
      </w:r>
      <w:r>
        <w:rPr>
          <w:sz w:val="24"/>
        </w:rPr>
        <w:t>clay- 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tiles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Kajjansi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Victoria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Kampala-Entebbe</w:t>
      </w:r>
      <w:r>
        <w:rPr>
          <w:spacing w:val="-1"/>
          <w:sz w:val="24"/>
        </w:rPr>
        <w:t xml:space="preserve"> </w:t>
      </w:r>
      <w:r>
        <w:rPr>
          <w:sz w:val="24"/>
        </w:rPr>
        <w:t>highway.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rocks rich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iron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aluminium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weather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oxidation</w:t>
      </w:r>
      <w:r>
        <w:rPr>
          <w:sz w:val="24"/>
        </w:rPr>
        <w:t>; producing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34" w:firstLine="0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>soluble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minerals 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salt,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calcium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sulphate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e.t.c weather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solution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rock salt, chalk, limestone,</w:t>
      </w:r>
      <w:r>
        <w:rPr>
          <w:spacing w:val="1"/>
          <w:sz w:val="24"/>
        </w:rPr>
        <w:t xml:space="preserve"> </w:t>
      </w:r>
      <w:r>
        <w:rPr>
          <w:sz w:val="24"/>
        </w:rPr>
        <w:t>gypsum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38" w:firstLine="0"/>
        <w:jc w:val="both"/>
        <w:rPr>
          <w:sz w:val="24"/>
        </w:rPr>
      </w:pPr>
      <w:r>
        <w:rPr>
          <w:sz w:val="24"/>
        </w:rPr>
        <w:t xml:space="preserve">Some rocks </w:t>
      </w:r>
      <w:r>
        <w:rPr>
          <w:b/>
          <w:sz w:val="24"/>
        </w:rPr>
        <w:t>rich in feldspar and mica w</w:t>
      </w:r>
      <w:r>
        <w:rPr>
          <w:sz w:val="24"/>
        </w:rPr>
        <w:t xml:space="preserve">eather easily </w:t>
      </w:r>
      <w:r>
        <w:rPr>
          <w:b/>
          <w:sz w:val="24"/>
        </w:rPr>
        <w:t>by hydration</w:t>
      </w:r>
      <w:r>
        <w:rPr>
          <w:sz w:val="24"/>
        </w:rPr>
        <w:t>- For example mica, absorbs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water, expands and change into mica hydrate; easily washed away in solution. </w:t>
      </w:r>
      <w:r>
        <w:rPr>
          <w:b/>
          <w:sz w:val="24"/>
        </w:rPr>
        <w:t xml:space="preserve">Hematite </w:t>
      </w:r>
      <w:r>
        <w:rPr>
          <w:sz w:val="24"/>
        </w:rPr>
        <w:t>expands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after absorbing water and changes into </w:t>
      </w:r>
      <w:r>
        <w:rPr>
          <w:i/>
          <w:sz w:val="24"/>
        </w:rPr>
        <w:t>Limonite</w:t>
      </w:r>
      <w:r>
        <w:rPr>
          <w:sz w:val="24"/>
        </w:rPr>
        <w:t>. Calcium sulphate changes into gypsum which is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soluble.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04" w:firstLine="0"/>
        <w:rPr>
          <w:sz w:val="24"/>
        </w:rPr>
      </w:pPr>
      <w:r>
        <w:rPr>
          <w:b/>
          <w:sz w:val="24"/>
        </w:rPr>
        <w:t>Iron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bearing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logged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areas weather</w:t>
      </w:r>
      <w:r>
        <w:rPr>
          <w:spacing w:val="-3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by reduction</w:t>
      </w:r>
      <w:r>
        <w:rPr>
          <w:sz w:val="24"/>
        </w:rPr>
        <w:t>-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sulphate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reduced to hydrogen sulphite; ferric hydrate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reduced to ions.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780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addition,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minerals</w:t>
      </w:r>
      <w:r>
        <w:rPr>
          <w:spacing w:val="-1"/>
          <w:sz w:val="24"/>
        </w:rPr>
        <w:t xml:space="preserve"> </w:t>
      </w:r>
      <w:r>
        <w:rPr>
          <w:sz w:val="24"/>
        </w:rPr>
        <w:t>absorb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loose</w:t>
      </w:r>
      <w:r>
        <w:rPr>
          <w:spacing w:val="-2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at different</w:t>
      </w:r>
      <w:r>
        <w:rPr>
          <w:spacing w:val="1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heated</w:t>
      </w:r>
      <w:r>
        <w:rPr>
          <w:spacing w:val="-1"/>
          <w:sz w:val="24"/>
        </w:rPr>
        <w:t xml:space="preserve"> </w:t>
      </w:r>
      <w:r>
        <w:rPr>
          <w:sz w:val="24"/>
        </w:rPr>
        <w:t>or cooled respectively</w:t>
      </w:r>
      <w:r>
        <w:rPr>
          <w:spacing w:val="-5"/>
          <w:sz w:val="24"/>
        </w:rPr>
        <w:t xml:space="preserve"> </w:t>
      </w:r>
      <w:r>
        <w:rPr>
          <w:sz w:val="24"/>
        </w:rPr>
        <w:t>resulting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granular disintegration.</w:t>
      </w:r>
    </w:p>
    <w:p w:rsidR="00393B54" w:rsidRDefault="00574D45">
      <w:pPr>
        <w:pStyle w:val="BodyText"/>
        <w:ind w:right="268"/>
      </w:pPr>
      <w:r>
        <w:rPr>
          <w:b/>
        </w:rPr>
        <w:t>Rock</w:t>
      </w:r>
      <w:r>
        <w:rPr>
          <w:b/>
          <w:spacing w:val="-1"/>
        </w:rPr>
        <w:t xml:space="preserve"> </w:t>
      </w:r>
      <w:r>
        <w:rPr>
          <w:b/>
        </w:rPr>
        <w:t>color</w:t>
      </w:r>
      <w:r>
        <w:t>. Dark</w:t>
      </w:r>
      <w:r>
        <w:rPr>
          <w:spacing w:val="-1"/>
        </w:rPr>
        <w:t xml:space="preserve"> </w:t>
      </w:r>
      <w:r>
        <w:t>colored rocks such</w:t>
      </w:r>
      <w:r>
        <w:rPr>
          <w:spacing w:val="-1"/>
        </w:rPr>
        <w:t xml:space="preserve"> </w:t>
      </w:r>
      <w:r>
        <w:t>as basalt absorb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 heat hence weather easily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physical</w:t>
      </w:r>
      <w:r>
        <w:rPr>
          <w:spacing w:val="-57"/>
        </w:rPr>
        <w:t xml:space="preserve"> </w:t>
      </w:r>
      <w:r>
        <w:t>processes while brightly colored rocks such as granites reflect back much heat hence take long to</w:t>
      </w:r>
      <w:r>
        <w:rPr>
          <w:spacing w:val="1"/>
        </w:rPr>
        <w:t xml:space="preserve"> </w:t>
      </w:r>
      <w:r>
        <w:t>weather.</w:t>
      </w:r>
    </w:p>
    <w:p w:rsidR="00393B54" w:rsidRDefault="00574D45">
      <w:pPr>
        <w:pStyle w:val="BodyText"/>
        <w:ind w:right="247"/>
      </w:pPr>
      <w:r>
        <w:rPr>
          <w:b/>
        </w:rPr>
        <w:t>Rock</w:t>
      </w:r>
      <w:r>
        <w:rPr>
          <w:b/>
          <w:spacing w:val="-1"/>
        </w:rPr>
        <w:t xml:space="preserve"> </w:t>
      </w:r>
      <w:r>
        <w:rPr>
          <w:b/>
        </w:rPr>
        <w:t>texture</w:t>
      </w:r>
      <w:r>
        <w:t>.</w:t>
      </w:r>
      <w:r>
        <w:rPr>
          <w:spacing w:val="-1"/>
        </w:rPr>
        <w:t xml:space="preserve"> </w:t>
      </w:r>
      <w:r>
        <w:t xml:space="preserve">Coarse </w:t>
      </w:r>
      <w:r>
        <w:t>grained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Gabbro</w:t>
      </w:r>
      <w:r>
        <w:rPr>
          <w:spacing w:val="-1"/>
        </w:rPr>
        <w:t xml:space="preserve"> </w:t>
      </w:r>
      <w:r>
        <w:t>weather faster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Fine</w:t>
      </w:r>
      <w:r>
        <w:rPr>
          <w:spacing w:val="-57"/>
        </w:rPr>
        <w:t xml:space="preserve"> </w:t>
      </w:r>
      <w:r>
        <w:t>grained rocks such as andesite and basalt. This is because fine grained rocks are compact hence</w:t>
      </w:r>
      <w:r>
        <w:rPr>
          <w:spacing w:val="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 weather while coarse grained</w:t>
      </w:r>
      <w:r>
        <w:rPr>
          <w:spacing w:val="1"/>
        </w:rPr>
        <w:t xml:space="preserve"> </w:t>
      </w:r>
      <w:r>
        <w:t>rocks are</w:t>
      </w:r>
      <w:r>
        <w:rPr>
          <w:spacing w:val="-1"/>
        </w:rPr>
        <w:t xml:space="preserve"> </w:t>
      </w:r>
      <w:r>
        <w:t>loosely</w:t>
      </w:r>
      <w:r>
        <w:rPr>
          <w:spacing w:val="-5"/>
        </w:rPr>
        <w:t xml:space="preserve"> </w:t>
      </w:r>
      <w:r>
        <w:t>packed</w:t>
      </w:r>
      <w:r>
        <w:rPr>
          <w:spacing w:val="3"/>
        </w:rPr>
        <w:t xml:space="preserve"> </w:t>
      </w:r>
      <w:r>
        <w:t>thus weather</w:t>
      </w:r>
      <w:r>
        <w:rPr>
          <w:spacing w:val="-1"/>
        </w:rPr>
        <w:t xml:space="preserve"> </w:t>
      </w:r>
      <w:r>
        <w:t>fast</w:t>
      </w:r>
      <w:r>
        <w:t>.</w:t>
      </w:r>
    </w:p>
    <w:p w:rsidR="00393B54" w:rsidRDefault="00574D45">
      <w:pPr>
        <w:pStyle w:val="BodyText"/>
        <w:ind w:right="238"/>
      </w:pPr>
      <w:r>
        <w:rPr>
          <w:b/>
        </w:rPr>
        <w:t>Permeability of he rock</w:t>
      </w:r>
      <w:r>
        <w:t>- Permeable and pervious rocks weather easily by chemical processes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percolates and</w:t>
      </w:r>
      <w:r>
        <w:rPr>
          <w:spacing w:val="-2"/>
        </w:rPr>
        <w:t xml:space="preserve"> </w:t>
      </w:r>
      <w:r>
        <w:t>decompose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carbonation,</w:t>
      </w:r>
      <w:r>
        <w:rPr>
          <w:spacing w:val="-2"/>
        </w:rPr>
        <w:t xml:space="preserve"> </w:t>
      </w:r>
      <w:r>
        <w:t>hydration</w:t>
      </w:r>
      <w:r>
        <w:rPr>
          <w:spacing w:val="-1"/>
        </w:rPr>
        <w:t xml:space="preserve"> </w:t>
      </w:r>
      <w:r>
        <w:t>oxidation,</w:t>
      </w:r>
      <w:r>
        <w:rPr>
          <w:spacing w:val="-2"/>
        </w:rPr>
        <w:t xml:space="preserve"> </w:t>
      </w:r>
      <w:r>
        <w:t>hydrolysis</w:t>
      </w:r>
      <w:r>
        <w:rPr>
          <w:spacing w:val="-57"/>
        </w:rPr>
        <w:t xml:space="preserve"> </w:t>
      </w:r>
      <w:r>
        <w:t>e.t.c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factors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include;</w:t>
      </w:r>
    </w:p>
    <w:p w:rsidR="00393B54" w:rsidRDefault="00574D45">
      <w:pPr>
        <w:pStyle w:val="Heading1"/>
        <w:numPr>
          <w:ilvl w:val="0"/>
          <w:numId w:val="30"/>
        </w:numPr>
        <w:tabs>
          <w:tab w:val="left" w:pos="807"/>
        </w:tabs>
        <w:spacing w:before="5" w:line="240" w:lineRule="auto"/>
        <w:ind w:right="440" w:firstLine="0"/>
      </w:pPr>
      <w:r>
        <w:t>Climate</w:t>
      </w:r>
      <w:r>
        <w:rPr>
          <w:spacing w:val="59"/>
        </w:rPr>
        <w:t xml:space="preserve"> </w:t>
      </w:r>
      <w:r>
        <w:t>▪</w:t>
      </w:r>
      <w:r>
        <w:rPr>
          <w:spacing w:val="-4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relief  ▪</w:t>
      </w:r>
      <w:r>
        <w:rPr>
          <w:spacing w:val="-3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 vegetation cover</w:t>
      </w:r>
      <w:r>
        <w:rPr>
          <w:spacing w:val="58"/>
        </w:rPr>
        <w:t xml:space="preserve"> </w:t>
      </w:r>
      <w:r>
        <w:t>▪Influence</w:t>
      </w:r>
      <w:r>
        <w:rPr>
          <w:spacing w:val="-2"/>
        </w:rPr>
        <w:t xml:space="preserve"> </w:t>
      </w:r>
      <w:r>
        <w:t>of living</w:t>
      </w:r>
      <w:r>
        <w:rPr>
          <w:spacing w:val="-1"/>
        </w:rPr>
        <w:t xml:space="preserve"> </w:t>
      </w:r>
      <w:r>
        <w:t>organisms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▪Time.</w:t>
      </w:r>
    </w:p>
    <w:p w:rsidR="00393B54" w:rsidRDefault="00574D45">
      <w:pPr>
        <w:pStyle w:val="BodyText"/>
        <w:spacing w:line="271" w:lineRule="exac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 to</w:t>
      </w:r>
      <w:r>
        <w:rPr>
          <w:spacing w:val="-1"/>
        </w:rPr>
        <w:t xml:space="preserve"> </w:t>
      </w:r>
      <w:r>
        <w:t>explain these</w:t>
      </w:r>
      <w:r>
        <w:rPr>
          <w:spacing w:val="-3"/>
        </w:rPr>
        <w:t xml:space="preserve"> </w:t>
      </w:r>
      <w:r>
        <w:t>factors.</w:t>
      </w:r>
    </w:p>
    <w:p w:rsidR="00393B54" w:rsidRDefault="00393B54">
      <w:pPr>
        <w:spacing w:line="271" w:lineRule="exact"/>
        <w:sectPr w:rsidR="00393B54">
          <w:headerReference w:type="default" r:id="rId99"/>
          <w:footerReference w:type="default" r:id="rId100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912"/>
      </w:pPr>
      <w:r>
        <w:lastRenderedPageBreak/>
        <w:t>“Climate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other factors</w:t>
      </w:r>
      <w:r>
        <w:rPr>
          <w:spacing w:val="-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rock weathering”.</w:t>
      </w:r>
      <w:r>
        <w:rPr>
          <w:spacing w:val="-1"/>
        </w:rPr>
        <w:t xml:space="preserve"> </w:t>
      </w:r>
      <w:r>
        <w:t>Discuss.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the character,</w:t>
      </w:r>
      <w:r>
        <w:rPr>
          <w:spacing w:val="-1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depend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climate?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and state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901" w:hanging="360"/>
        <w:rPr>
          <w:sz w:val="24"/>
        </w:rPr>
      </w:pPr>
      <w:r>
        <w:tab/>
      </w:r>
      <w:r>
        <w:rPr>
          <w:sz w:val="24"/>
        </w:rPr>
        <w:t>Give 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(to a larger extent) and explain how climate influences physical and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directly</w:t>
      </w:r>
      <w:r>
        <w:rPr>
          <w:spacing w:val="-5"/>
          <w:sz w:val="24"/>
        </w:rPr>
        <w:t xml:space="preserve"> </w:t>
      </w:r>
      <w:r>
        <w:rPr>
          <w:sz w:val="24"/>
        </w:rPr>
        <w:t>and indirectly.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 xml:space="preserve">Give </w:t>
      </w:r>
      <w:r>
        <w:rPr>
          <w:sz w:val="24"/>
        </w:rPr>
        <w:t>the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(to 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extent)</w:t>
      </w:r>
      <w:r>
        <w:rPr>
          <w:spacing w:val="-1"/>
          <w:sz w:val="24"/>
        </w:rPr>
        <w:t xml:space="preserve"> </w:t>
      </w:r>
      <w:r>
        <w:rPr>
          <w:sz w:val="24"/>
        </w:rPr>
        <w:t>and explain the role of</w:t>
      </w:r>
      <w:r>
        <w:rPr>
          <w:spacing w:val="-2"/>
          <w:sz w:val="24"/>
        </w:rPr>
        <w:t xml:space="preserve"> </w:t>
      </w:r>
      <w:r>
        <w:rPr>
          <w:sz w:val="24"/>
        </w:rPr>
        <w:t>other factors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213"/>
      </w:pPr>
      <w:r>
        <w:rPr>
          <w:b/>
        </w:rPr>
        <w:t>Climate-</w:t>
      </w:r>
      <w:r>
        <w:rPr>
          <w:b/>
          <w:spacing w:val="-2"/>
        </w:rPr>
        <w:t xml:space="preserve"> </w:t>
      </w:r>
      <w:r>
        <w:rPr>
          <w:b/>
        </w:rPr>
        <w:t>i</w:t>
      </w:r>
      <w:r>
        <w:t>nfluences</w:t>
      </w:r>
      <w:r>
        <w:rPr>
          <w:spacing w:val="-1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indirectly</w:t>
      </w:r>
      <w:r>
        <w:rPr>
          <w:spacing w:val="-5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elements</w:t>
      </w:r>
      <w:r>
        <w:rPr>
          <w:spacing w:val="4"/>
        </w:rPr>
        <w:t xml:space="preserve"> </w:t>
      </w:r>
      <w:r>
        <w:t>of rain</w:t>
      </w:r>
      <w:r>
        <w:rPr>
          <w:spacing w:val="-57"/>
        </w:rPr>
        <w:t xml:space="preserve"> </w:t>
      </w:r>
      <w:r>
        <w:t>fall, temperature and humidity. Variations in climate lead to different rates and types of weathering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below.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Equatorial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climate</w:t>
      </w:r>
      <w:r>
        <w:rPr>
          <w:sz w:val="24"/>
        </w:rPr>
        <w:t>-characterized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9" w:lineRule="exact"/>
        <w:ind w:left="900" w:hanging="540"/>
        <w:rPr>
          <w:sz w:val="24"/>
        </w:rPr>
      </w:pP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rainfall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1000mm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06" w:lineRule="auto"/>
        <w:ind w:right="336" w:hanging="360"/>
        <w:rPr>
          <w:sz w:val="24"/>
        </w:rPr>
      </w:pPr>
      <w:r>
        <w:tab/>
      </w: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uniformity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throughout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year,</w:t>
      </w:r>
      <w:r>
        <w:rPr>
          <w:spacing w:val="-2"/>
          <w:sz w:val="24"/>
        </w:rPr>
        <w:t xml:space="preserve"> </w:t>
      </w:r>
      <w:r>
        <w:rPr>
          <w:sz w:val="24"/>
        </w:rPr>
        <w:t>ranging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25</w:t>
      </w:r>
      <w:r>
        <w:rPr>
          <w:sz w:val="24"/>
          <w:vertAlign w:val="superscript"/>
        </w:rPr>
        <w:t>0</w:t>
      </w:r>
      <w:r>
        <w:rPr>
          <w:sz w:val="24"/>
        </w:rPr>
        <w:t>c-</w:t>
      </w:r>
      <w:r>
        <w:rPr>
          <w:spacing w:val="-57"/>
          <w:sz w:val="24"/>
        </w:rPr>
        <w:t xml:space="preserve"> </w:t>
      </w:r>
      <w:r>
        <w:rPr>
          <w:sz w:val="24"/>
        </w:rPr>
        <w:t>28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average,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before="21" w:line="220" w:lineRule="auto"/>
        <w:ind w:right="417" w:hanging="360"/>
        <w:rPr>
          <w:sz w:val="24"/>
        </w:rPr>
      </w:pPr>
      <w:r>
        <w:tab/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4"/>
          <w:sz w:val="24"/>
        </w:rPr>
        <w:t xml:space="preserve"> </w:t>
      </w:r>
      <w:r>
        <w:rPr>
          <w:sz w:val="24"/>
        </w:rPr>
        <w:t>and Thick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1"/>
          <w:sz w:val="24"/>
        </w:rPr>
        <w:t xml:space="preserve"> </w:t>
      </w:r>
      <w:r>
        <w:rPr>
          <w:sz w:val="24"/>
        </w:rPr>
        <w:t>e.t.c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 such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shores of 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coastal belt and windward slopes of major highlands </w:t>
      </w:r>
      <w:r>
        <w:rPr>
          <w:b/>
          <w:sz w:val="24"/>
        </w:rPr>
        <w:t>encourage chemical weathering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2"/>
          <w:sz w:val="24"/>
        </w:rPr>
        <w:t xml:space="preserve"> </w:t>
      </w:r>
      <w:r>
        <w:rPr>
          <w:sz w:val="24"/>
        </w:rPr>
        <w:t>weathering.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9"/>
        </w:tabs>
        <w:spacing w:before="6"/>
        <w:ind w:right="487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addition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depth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chemically</w:t>
      </w:r>
      <w:r>
        <w:rPr>
          <w:spacing w:val="-7"/>
          <w:sz w:val="24"/>
        </w:rPr>
        <w:t xml:space="preserve"> </w:t>
      </w:r>
      <w:r>
        <w:rPr>
          <w:sz w:val="24"/>
        </w:rPr>
        <w:t>weathered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protects</w:t>
      </w:r>
      <w:r>
        <w:rPr>
          <w:spacing w:val="-2"/>
          <w:sz w:val="24"/>
        </w:rPr>
        <w:t xml:space="preserve"> </w:t>
      </w:r>
      <w:r>
        <w:rPr>
          <w:sz w:val="24"/>
        </w:rPr>
        <w:t>the underlying</w:t>
      </w:r>
      <w:r>
        <w:rPr>
          <w:spacing w:val="-3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physical</w:t>
      </w:r>
      <w:r>
        <w:rPr>
          <w:spacing w:val="1"/>
          <w:sz w:val="24"/>
        </w:rPr>
        <w:t xml:space="preserve"> </w:t>
      </w:r>
      <w:r>
        <w:rPr>
          <w:sz w:val="24"/>
        </w:rPr>
        <w:t>weathering.</w:t>
      </w:r>
    </w:p>
    <w:p w:rsidR="00393B54" w:rsidRDefault="00574D45">
      <w:pPr>
        <w:pStyle w:val="ListParagraph"/>
        <w:numPr>
          <w:ilvl w:val="1"/>
          <w:numId w:val="29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 produce</w:t>
      </w:r>
      <w:r>
        <w:rPr>
          <w:spacing w:val="-2"/>
          <w:sz w:val="24"/>
        </w:rPr>
        <w:t xml:space="preserve"> </w:t>
      </w:r>
      <w:r>
        <w:rPr>
          <w:sz w:val="24"/>
        </w:rPr>
        <w:t>humic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organic</w:t>
      </w:r>
      <w:r>
        <w:rPr>
          <w:spacing w:val="1"/>
          <w:sz w:val="24"/>
        </w:rPr>
        <w:t xml:space="preserve"> </w:t>
      </w:r>
      <w:r>
        <w:rPr>
          <w:sz w:val="24"/>
        </w:rPr>
        <w:t>acids</w:t>
      </w:r>
      <w:r>
        <w:rPr>
          <w:spacing w:val="-1"/>
          <w:sz w:val="24"/>
        </w:rPr>
        <w:t xml:space="preserve"> </w:t>
      </w:r>
      <w:r>
        <w:rPr>
          <w:sz w:val="24"/>
        </w:rPr>
        <w:t>which decompose</w:t>
      </w:r>
      <w:r>
        <w:rPr>
          <w:spacing w:val="-2"/>
          <w:sz w:val="24"/>
        </w:rPr>
        <w:t xml:space="preserve"> </w:t>
      </w:r>
      <w:r>
        <w:rPr>
          <w:sz w:val="24"/>
        </w:rPr>
        <w:t>rocks very</w:t>
      </w:r>
      <w:r>
        <w:rPr>
          <w:spacing w:val="-2"/>
          <w:sz w:val="24"/>
        </w:rPr>
        <w:t xml:space="preserve"> </w:t>
      </w:r>
      <w:r>
        <w:rPr>
          <w:sz w:val="24"/>
        </w:rPr>
        <w:t>fast.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Tropical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climate/Savanna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climate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3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9" w:lineRule="exact"/>
        <w:ind w:left="900" w:hanging="540"/>
        <w:rPr>
          <w:b/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wet,</w:t>
      </w:r>
      <w:r>
        <w:rPr>
          <w:spacing w:val="-1"/>
          <w:sz w:val="24"/>
        </w:rPr>
        <w:t xml:space="preserve"> </w:t>
      </w:r>
      <w:r>
        <w:rPr>
          <w:sz w:val="24"/>
        </w:rPr>
        <w:t>cool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4"/>
          <w:sz w:val="24"/>
        </w:rPr>
        <w:t xml:space="preserve"> </w:t>
      </w:r>
      <w:r>
        <w:rPr>
          <w:sz w:val="24"/>
        </w:rPr>
        <w:t>seasons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chemical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physical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processes</w:t>
      </w:r>
    </w:p>
    <w:p w:rsidR="00393B54" w:rsidRDefault="00574D45">
      <w:pPr>
        <w:pStyle w:val="BodyText"/>
        <w:spacing w:line="253" w:lineRule="exact"/>
      </w:pPr>
      <w:r>
        <w:t>respectively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example northern </w:t>
      </w:r>
      <w:r>
        <w:t>Uganda,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Miombo</w:t>
      </w:r>
      <w:r>
        <w:rPr>
          <w:spacing w:val="-1"/>
        </w:rPr>
        <w:t xml:space="preserve"> </w:t>
      </w:r>
      <w:r>
        <w:t>in central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southern</w:t>
      </w:r>
      <w:r>
        <w:rPr>
          <w:spacing w:val="-1"/>
        </w:rPr>
        <w:t xml:space="preserve"> </w:t>
      </w:r>
      <w:r>
        <w:t>Tanzania.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Arid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semi-arid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climate</w:t>
      </w:r>
      <w:r>
        <w:rPr>
          <w:sz w:val="24"/>
        </w:rPr>
        <w:t>-characterized</w:t>
      </w:r>
      <w:r>
        <w:rPr>
          <w:spacing w:val="-2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temperatures,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diurnal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rainfall 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500mm,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20" w:lineRule="auto"/>
        <w:ind w:right="149" w:hanging="360"/>
        <w:rPr>
          <w:sz w:val="24"/>
        </w:rPr>
      </w:pPr>
      <w:r>
        <w:tab/>
      </w:r>
      <w:r>
        <w:rPr>
          <w:sz w:val="24"/>
        </w:rPr>
        <w:t xml:space="preserve">low humidity, low cloud cover and scanty vegetation cover lead to </w:t>
      </w:r>
      <w:r>
        <w:rPr>
          <w:b/>
          <w:sz w:val="24"/>
        </w:rPr>
        <w:t>dominance of physical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exfoliation,</w:t>
      </w:r>
      <w:r>
        <w:rPr>
          <w:spacing w:val="-1"/>
          <w:sz w:val="24"/>
        </w:rPr>
        <w:t xml:space="preserve"> </w:t>
      </w:r>
      <w:r>
        <w:rPr>
          <w:sz w:val="24"/>
        </w:rPr>
        <w:t>granular,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disintegration,</w:t>
      </w:r>
      <w:r>
        <w:rPr>
          <w:spacing w:val="1"/>
          <w:sz w:val="24"/>
        </w:rPr>
        <w:t xml:space="preserve"> </w:t>
      </w:r>
      <w:r>
        <w:rPr>
          <w:sz w:val="24"/>
        </w:rPr>
        <w:t>aridity</w:t>
      </w:r>
      <w:r>
        <w:rPr>
          <w:spacing w:val="-6"/>
          <w:sz w:val="24"/>
        </w:rPr>
        <w:t xml:space="preserve"> </w:t>
      </w:r>
      <w:r>
        <w:rPr>
          <w:sz w:val="24"/>
        </w:rPr>
        <w:t>shrinkage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salt</w:t>
      </w:r>
      <w:r>
        <w:rPr>
          <w:spacing w:val="-57"/>
          <w:sz w:val="24"/>
        </w:rPr>
        <w:t xml:space="preserve"> </w:t>
      </w:r>
      <w:r>
        <w:rPr>
          <w:sz w:val="24"/>
        </w:rPr>
        <w:t>crystallization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Karamoja,</w:t>
      </w:r>
      <w:r>
        <w:rPr>
          <w:spacing w:val="-1"/>
          <w:sz w:val="24"/>
        </w:rPr>
        <w:t xml:space="preserve"> </w:t>
      </w:r>
      <w:r>
        <w:rPr>
          <w:sz w:val="24"/>
        </w:rPr>
        <w:t>Turkana e.t.c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limited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chemical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shortage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:rsidR="00393B54" w:rsidRDefault="00574D45">
      <w:pPr>
        <w:pStyle w:val="BodyText"/>
      </w:pPr>
      <w:r>
        <w:t>moisture.</w:t>
      </w:r>
    </w:p>
    <w:p w:rsidR="00393B54" w:rsidRDefault="00574D45">
      <w:pPr>
        <w:pStyle w:val="BodyText"/>
        <w:ind w:right="1397"/>
      </w:pPr>
      <w:r>
        <w:rPr>
          <w:b/>
        </w:rPr>
        <w:t>Alpine</w:t>
      </w:r>
      <w:r>
        <w:rPr>
          <w:b/>
          <w:spacing w:val="-3"/>
        </w:rPr>
        <w:t xml:space="preserve"> </w:t>
      </w:r>
      <w:r>
        <w:rPr>
          <w:b/>
        </w:rPr>
        <w:t xml:space="preserve">climate </w:t>
      </w:r>
      <w:r>
        <w:t>-experienced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peaks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Kilimanjaro,</w:t>
      </w:r>
      <w:r>
        <w:rPr>
          <w:spacing w:val="-2"/>
        </w:rPr>
        <w:t xml:space="preserve"> </w:t>
      </w:r>
      <w:r>
        <w:t>Rwenzori,</w:t>
      </w:r>
      <w:r>
        <w:rPr>
          <w:spacing w:val="-1"/>
        </w:rPr>
        <w:t xml:space="preserve"> </w:t>
      </w:r>
      <w:r>
        <w:t>Kenya</w:t>
      </w:r>
      <w:r>
        <w:rPr>
          <w:spacing w:val="-57"/>
        </w:rPr>
        <w:t xml:space="preserve"> </w:t>
      </w:r>
      <w:r>
        <w:t>characterized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sz w:val="24"/>
        </w:rPr>
        <w:t>snow</w:t>
      </w:r>
      <w:r>
        <w:rPr>
          <w:spacing w:val="-1"/>
          <w:sz w:val="24"/>
        </w:rPr>
        <w:t xml:space="preserve"> </w:t>
      </w:r>
      <w:r>
        <w:rPr>
          <w:sz w:val="24"/>
        </w:rPr>
        <w:t>fall,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cold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temperatures,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06" w:lineRule="auto"/>
        <w:ind w:right="244" w:hanging="360"/>
        <w:rPr>
          <w:sz w:val="24"/>
        </w:rPr>
      </w:pPr>
      <w:r>
        <w:tab/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encourage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physical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freeze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thaw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57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extreme cold 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shortage</w:t>
      </w:r>
      <w:r>
        <w:rPr>
          <w:spacing w:val="-1"/>
          <w:sz w:val="24"/>
        </w:rPr>
        <w:t xml:space="preserve"> </w:t>
      </w:r>
      <w:r>
        <w:rPr>
          <w:sz w:val="24"/>
        </w:rPr>
        <w:t>of liquid water.</w:t>
      </w:r>
    </w:p>
    <w:p w:rsidR="00393B54" w:rsidRDefault="00574D45">
      <w:pPr>
        <w:spacing w:before="6"/>
        <w:ind w:left="720"/>
        <w:rPr>
          <w:sz w:val="24"/>
        </w:rPr>
      </w:pP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factors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include;</w:t>
      </w:r>
    </w:p>
    <w:p w:rsidR="00393B54" w:rsidRDefault="00574D45">
      <w:pPr>
        <w:pStyle w:val="Heading1"/>
        <w:numPr>
          <w:ilvl w:val="0"/>
          <w:numId w:val="31"/>
        </w:numPr>
        <w:tabs>
          <w:tab w:val="left" w:pos="807"/>
        </w:tabs>
        <w:spacing w:before="5" w:line="240" w:lineRule="auto"/>
        <w:ind w:right="473" w:firstLine="0"/>
      </w:pPr>
      <w:r>
        <w:t>Nature of the rock</w:t>
      </w:r>
      <w:r>
        <w:rPr>
          <w:spacing w:val="1"/>
        </w:rPr>
        <w:t xml:space="preserve"> </w:t>
      </w:r>
      <w:r>
        <w:t>▪ influence of relief</w:t>
      </w:r>
      <w:r>
        <w:rPr>
          <w:spacing w:val="1"/>
        </w:rPr>
        <w:t xml:space="preserve"> </w:t>
      </w:r>
      <w:r>
        <w:t>▪ Influence of vegetation cover</w:t>
      </w:r>
      <w:r>
        <w:rPr>
          <w:spacing w:val="1"/>
        </w:rPr>
        <w:t xml:space="preserve"> </w:t>
      </w:r>
      <w:r>
        <w:t>▪Influence of living</w:t>
      </w:r>
      <w:r>
        <w:rPr>
          <w:spacing w:val="-57"/>
        </w:rPr>
        <w:t xml:space="preserve"> </w:t>
      </w:r>
      <w:r>
        <w:t>organisms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▪Time.</w:t>
      </w:r>
    </w:p>
    <w:p w:rsidR="00393B54" w:rsidRDefault="00574D45">
      <w:pPr>
        <w:pStyle w:val="BodyText"/>
        <w:spacing w:line="271" w:lineRule="exac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 to</w:t>
      </w:r>
      <w:r>
        <w:rPr>
          <w:spacing w:val="-1"/>
        </w:rPr>
        <w:t xml:space="preserve"> </w:t>
      </w:r>
      <w:r>
        <w:t>explain these</w:t>
      </w:r>
      <w:r>
        <w:rPr>
          <w:spacing w:val="-3"/>
        </w:rPr>
        <w:t xml:space="preserve"> </w:t>
      </w:r>
      <w:r>
        <w:t>factors.</w:t>
      </w:r>
    </w:p>
    <w:p w:rsidR="00393B54" w:rsidRDefault="00574D45">
      <w:pPr>
        <w:pStyle w:val="Heading1"/>
        <w:spacing w:before="5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topography</w:t>
      </w:r>
      <w:r>
        <w:rPr>
          <w:spacing w:val="-2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weathering</w:t>
      </w:r>
      <w:r>
        <w:rPr>
          <w:spacing w:val="-1"/>
        </w:rPr>
        <w:t xml:space="preserve"> </w:t>
      </w:r>
      <w:r>
        <w:t>in East</w:t>
      </w:r>
      <w:r>
        <w:rPr>
          <w:spacing w:val="-2"/>
        </w:rPr>
        <w:t xml:space="preserve"> </w:t>
      </w:r>
      <w:r>
        <w:t>Africa?</w:t>
      </w:r>
    </w:p>
    <w:p w:rsidR="00393B54" w:rsidRDefault="00574D45">
      <w:pPr>
        <w:pStyle w:val="BodyText"/>
        <w:spacing w:line="274" w:lineRule="exact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topography.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evaluation( 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extent)</w:t>
      </w:r>
      <w:r>
        <w:rPr>
          <w:spacing w:val="58"/>
          <w:sz w:val="24"/>
        </w:rPr>
        <w:t xml:space="preserve"> </w:t>
      </w:r>
      <w:r>
        <w:rPr>
          <w:sz w:val="24"/>
        </w:rPr>
        <w:t>and explain how topography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promotes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>Give the</w:t>
      </w:r>
      <w:r>
        <w:rPr>
          <w:sz w:val="24"/>
        </w:rPr>
        <w:t xml:space="preserve">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(to a</w:t>
      </w:r>
      <w:r>
        <w:rPr>
          <w:spacing w:val="-1"/>
          <w:sz w:val="24"/>
        </w:rPr>
        <w:t xml:space="preserve"> </w:t>
      </w:r>
      <w:r>
        <w:rPr>
          <w:sz w:val="24"/>
        </w:rPr>
        <w:t>larger extent)</w:t>
      </w:r>
      <w:r>
        <w:rPr>
          <w:spacing w:val="-1"/>
          <w:sz w:val="24"/>
        </w:rPr>
        <w:t xml:space="preserve"> </w:t>
      </w:r>
      <w:r>
        <w:rPr>
          <w:sz w:val="24"/>
        </w:rPr>
        <w:t>and explain the role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other factors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applicable</w:t>
      </w:r>
    </w:p>
    <w:p w:rsidR="00393B54" w:rsidRDefault="00393B54">
      <w:pPr>
        <w:rPr>
          <w:sz w:val="24"/>
        </w:rPr>
        <w:sectPr w:rsidR="00393B54">
          <w:headerReference w:type="default" r:id="rId101"/>
          <w:footerReference w:type="default" r:id="rId102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51</w:t>
      </w:r>
    </w:p>
    <w:p w:rsidR="00393B54" w:rsidRDefault="00574D45">
      <w:pPr>
        <w:spacing w:line="222" w:lineRule="exact"/>
        <w:ind w:left="720"/>
        <w:rPr>
          <w:sz w:val="24"/>
        </w:rPr>
      </w:pPr>
      <w:r>
        <w:rPr>
          <w:b/>
          <w:sz w:val="24"/>
        </w:rPr>
        <w:t>Topography/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relief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Relief</w:t>
      </w:r>
      <w:r>
        <w:rPr>
          <w:spacing w:val="-2"/>
          <w:sz w:val="24"/>
        </w:rPr>
        <w:t xml:space="preserve"> </w:t>
      </w:r>
      <w:r>
        <w:rPr>
          <w:sz w:val="24"/>
        </w:rPr>
        <w:t>refers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elevation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appearance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earth’s</w:t>
      </w:r>
      <w:r>
        <w:rPr>
          <w:spacing w:val="-3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BodyText"/>
        <w:ind w:right="401"/>
      </w:pPr>
      <w:r>
        <w:t>Relief</w:t>
      </w:r>
      <w:r>
        <w:rPr>
          <w:spacing w:val="-1"/>
        </w:rPr>
        <w:t xml:space="preserve"> </w:t>
      </w:r>
      <w:r>
        <w:t>influences</w:t>
      </w:r>
      <w:r>
        <w:rPr>
          <w:spacing w:val="1"/>
        </w:rPr>
        <w:t xml:space="preserve"> </w:t>
      </w:r>
      <w:r>
        <w:t>weathering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determining</w:t>
      </w:r>
      <w:r>
        <w:rPr>
          <w:spacing w:val="-3"/>
        </w:rPr>
        <w:t xml:space="preserve"> </w:t>
      </w:r>
      <w:r>
        <w:t>the rate of</w:t>
      </w:r>
      <w:r>
        <w:rPr>
          <w:spacing w:val="-3"/>
        </w:rPr>
        <w:t xml:space="preserve"> </w:t>
      </w:r>
      <w:r>
        <w:t>percolation of</w:t>
      </w:r>
      <w:r>
        <w:rPr>
          <w:spacing w:val="-1"/>
        </w:rPr>
        <w:t xml:space="preserve"> </w:t>
      </w:r>
      <w:r>
        <w:t>water, erosion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weathered</w:t>
      </w:r>
      <w:r>
        <w:rPr>
          <w:spacing w:val="-57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exposure</w:t>
      </w:r>
      <w:r>
        <w:rPr>
          <w:spacing w:val="-2"/>
        </w:rPr>
        <w:t xml:space="preserve"> </w:t>
      </w:r>
      <w:r>
        <w:t>of unweathered rocks.</w:t>
      </w:r>
      <w:r>
        <w:rPr>
          <w:spacing w:val="1"/>
        </w:rPr>
        <w:t xml:space="preserve"> </w:t>
      </w:r>
      <w:r>
        <w:t>Consequently;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11" w:firstLine="0"/>
        <w:rPr>
          <w:sz w:val="24"/>
        </w:rPr>
      </w:pPr>
      <w:r>
        <w:rPr>
          <w:sz w:val="24"/>
        </w:rPr>
        <w:t xml:space="preserve">Steep slopes encourage high </w:t>
      </w:r>
      <w:r>
        <w:rPr>
          <w:sz w:val="24"/>
        </w:rPr>
        <w:t>surface run off, exposing the rocks beneath to physical weathering</w:t>
      </w:r>
      <w:r>
        <w:rPr>
          <w:spacing w:val="1"/>
          <w:sz w:val="24"/>
        </w:rPr>
        <w:t xml:space="preserve"> </w:t>
      </w:r>
      <w:r>
        <w:rPr>
          <w:sz w:val="24"/>
        </w:rPr>
        <w:t>inform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release.</w:t>
      </w:r>
      <w:r>
        <w:rPr>
          <w:spacing w:val="-1"/>
          <w:sz w:val="24"/>
        </w:rPr>
        <w:t xml:space="preserve"> </w:t>
      </w:r>
      <w:r>
        <w:rPr>
          <w:sz w:val="24"/>
        </w:rPr>
        <w:t>However,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infiltration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seepage.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372" w:firstLine="0"/>
        <w:rPr>
          <w:sz w:val="24"/>
        </w:rPr>
      </w:pP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dominant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 and</w:t>
      </w:r>
      <w:r>
        <w:rPr>
          <w:spacing w:val="-1"/>
          <w:sz w:val="24"/>
        </w:rPr>
        <w:t xml:space="preserve"> </w:t>
      </w:r>
      <w:r>
        <w:rPr>
          <w:sz w:val="24"/>
        </w:rPr>
        <w:t>low-lying</w:t>
      </w:r>
      <w:r>
        <w:rPr>
          <w:spacing w:val="-4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-57"/>
          <w:sz w:val="24"/>
        </w:rPr>
        <w:t xml:space="preserve"> </w:t>
      </w:r>
      <w:r>
        <w:rPr>
          <w:sz w:val="24"/>
        </w:rPr>
        <w:t>of infiltration and percolation of water into the sub-layers. In addition, thick layers of weathered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eroded from</w:t>
      </w:r>
      <w:r>
        <w:rPr>
          <w:spacing w:val="-1"/>
          <w:sz w:val="24"/>
        </w:rPr>
        <w:t xml:space="preserve"> </w:t>
      </w:r>
      <w:r>
        <w:rPr>
          <w:sz w:val="24"/>
        </w:rPr>
        <w:t>steep slopes retain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 of moisture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2"/>
          <w:sz w:val="24"/>
        </w:rPr>
        <w:t xml:space="preserve"> </w:t>
      </w:r>
      <w:r>
        <w:rPr>
          <w:sz w:val="24"/>
        </w:rPr>
        <w:t>decay.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86" w:firstLine="0"/>
        <w:rPr>
          <w:sz w:val="24"/>
        </w:rPr>
      </w:pPr>
      <w:r>
        <w:rPr>
          <w:sz w:val="24"/>
        </w:rPr>
        <w:t>Valleys containing water experience slow rate of ch</w:t>
      </w:r>
      <w:r>
        <w:rPr>
          <w:sz w:val="24"/>
        </w:rPr>
        <w:t>emical weathering inform of oxidation of clay,</w:t>
      </w:r>
      <w:r>
        <w:rPr>
          <w:spacing w:val="1"/>
          <w:sz w:val="24"/>
        </w:rPr>
        <w:t xml:space="preserve"> </w:t>
      </w:r>
      <w:r>
        <w:rPr>
          <w:sz w:val="24"/>
        </w:rPr>
        <w:t>hydrolysis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hydration</w:t>
      </w:r>
      <w:r>
        <w:rPr>
          <w:spacing w:val="-2"/>
          <w:sz w:val="24"/>
        </w:rPr>
        <w:t xml:space="preserve"> </w:t>
      </w:r>
      <w:r>
        <w:rPr>
          <w:sz w:val="24"/>
        </w:rPr>
        <w:t>because water</w:t>
      </w:r>
      <w:r>
        <w:rPr>
          <w:spacing w:val="-2"/>
          <w:sz w:val="24"/>
        </w:rPr>
        <w:t xml:space="preserve"> </w:t>
      </w:r>
      <w:r>
        <w:rPr>
          <w:sz w:val="24"/>
        </w:rPr>
        <w:t>logging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limit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57"/>
          <w:sz w:val="24"/>
        </w:rPr>
        <w:t xml:space="preserve"> </w:t>
      </w:r>
      <w:r>
        <w:rPr>
          <w:sz w:val="24"/>
        </w:rPr>
        <w:t>weathering,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in swamps</w:t>
      </w:r>
      <w:r>
        <w:rPr>
          <w:spacing w:val="-1"/>
          <w:sz w:val="24"/>
        </w:rPr>
        <w:t xml:space="preserve"> </w:t>
      </w:r>
      <w:r>
        <w:rPr>
          <w:sz w:val="24"/>
        </w:rPr>
        <w:t>and broad</w:t>
      </w:r>
      <w:r>
        <w:rPr>
          <w:spacing w:val="-1"/>
          <w:sz w:val="24"/>
        </w:rPr>
        <w:t xml:space="preserve"> </w:t>
      </w:r>
      <w:r>
        <w:rPr>
          <w:sz w:val="24"/>
        </w:rPr>
        <w:t>valleys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western, eastern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Uganda.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67" w:firstLine="0"/>
        <w:rPr>
          <w:sz w:val="24"/>
        </w:rPr>
      </w:pP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dominates</w:t>
      </w:r>
      <w:r>
        <w:rPr>
          <w:spacing w:val="-2"/>
          <w:sz w:val="24"/>
        </w:rPr>
        <w:t xml:space="preserve"> </w:t>
      </w:r>
      <w:r>
        <w:rPr>
          <w:sz w:val="24"/>
        </w:rPr>
        <w:t>windward</w:t>
      </w:r>
      <w:r>
        <w:rPr>
          <w:spacing w:val="-1"/>
          <w:sz w:val="24"/>
        </w:rPr>
        <w:t xml:space="preserve"> </w:t>
      </w:r>
      <w:r>
        <w:rPr>
          <w:sz w:val="24"/>
        </w:rPr>
        <w:t>slopes 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humidity,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hot/cool</w:t>
      </w:r>
      <w:r>
        <w:rPr>
          <w:spacing w:val="-57"/>
          <w:sz w:val="24"/>
        </w:rPr>
        <w:t xml:space="preserve"> </w:t>
      </w:r>
      <w:r>
        <w:rPr>
          <w:sz w:val="24"/>
        </w:rPr>
        <w:t>temperatures.</w:t>
      </w:r>
      <w:r>
        <w:rPr>
          <w:spacing w:val="-1"/>
          <w:sz w:val="24"/>
        </w:rPr>
        <w:t xml:space="preserve"> </w:t>
      </w:r>
      <w:r>
        <w:rPr>
          <w:sz w:val="24"/>
        </w:rPr>
        <w:t>Physical 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dominates the</w:t>
      </w:r>
      <w:r>
        <w:rPr>
          <w:spacing w:val="-1"/>
          <w:sz w:val="24"/>
        </w:rPr>
        <w:t xml:space="preserve"> </w:t>
      </w:r>
      <w:r>
        <w:rPr>
          <w:sz w:val="24"/>
        </w:rPr>
        <w:t>leeward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arid conditions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896" w:firstLine="0"/>
        <w:rPr>
          <w:sz w:val="24"/>
        </w:rPr>
      </w:pPr>
      <w:r>
        <w:rPr>
          <w:sz w:val="24"/>
        </w:rPr>
        <w:t>Mountains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4000meters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snow fall leading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freeze and</w:t>
      </w:r>
      <w:r>
        <w:rPr>
          <w:spacing w:val="-1"/>
          <w:sz w:val="24"/>
        </w:rPr>
        <w:t xml:space="preserve"> </w:t>
      </w:r>
      <w:r>
        <w:rPr>
          <w:sz w:val="24"/>
        </w:rPr>
        <w:t>thaw</w:t>
      </w:r>
      <w:r>
        <w:rPr>
          <w:spacing w:val="-57"/>
          <w:sz w:val="24"/>
        </w:rPr>
        <w:t xml:space="preserve"> </w:t>
      </w:r>
      <w:r>
        <w:rPr>
          <w:sz w:val="24"/>
        </w:rPr>
        <w:t>weather</w:t>
      </w:r>
      <w:r>
        <w:rPr>
          <w:sz w:val="24"/>
        </w:rPr>
        <w:t>ing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factors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that influence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include;</w:t>
      </w:r>
    </w:p>
    <w:p w:rsidR="00393B54" w:rsidRDefault="00574D45">
      <w:pPr>
        <w:pStyle w:val="Heading1"/>
        <w:numPr>
          <w:ilvl w:val="0"/>
          <w:numId w:val="32"/>
        </w:numPr>
        <w:tabs>
          <w:tab w:val="left" w:pos="807"/>
          <w:tab w:val="left" w:pos="1977"/>
          <w:tab w:val="left" w:pos="4368"/>
        </w:tabs>
        <w:spacing w:before="5" w:line="240" w:lineRule="auto"/>
        <w:ind w:right="1030" w:firstLine="0"/>
      </w:pPr>
      <w:r>
        <w:t>Climate</w:t>
      </w:r>
      <w:r>
        <w:tab/>
        <w:t>▪</w:t>
      </w:r>
      <w:r>
        <w:rPr>
          <w:spacing w:val="-3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rock</w:t>
      </w:r>
      <w:r>
        <w:tab/>
        <w:t>▪ Influence of vegetation cover</w:t>
      </w:r>
      <w:r>
        <w:rPr>
          <w:spacing w:val="1"/>
        </w:rPr>
        <w:t xml:space="preserve"> </w:t>
      </w:r>
      <w:r>
        <w:t>▪Influence of living</w:t>
      </w:r>
      <w:r>
        <w:rPr>
          <w:spacing w:val="-57"/>
        </w:rPr>
        <w:t xml:space="preserve"> </w:t>
      </w:r>
      <w:r>
        <w:t>organisms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▪Time.</w:t>
      </w:r>
    </w:p>
    <w:p w:rsidR="00393B54" w:rsidRDefault="00574D45">
      <w:pPr>
        <w:pStyle w:val="BodyText"/>
        <w:spacing w:line="271" w:lineRule="exac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 to</w:t>
      </w:r>
      <w:r>
        <w:rPr>
          <w:spacing w:val="-1"/>
        </w:rPr>
        <w:t xml:space="preserve"> </w:t>
      </w:r>
      <w:r>
        <w:t>explain these</w:t>
      </w:r>
      <w:r>
        <w:rPr>
          <w:spacing w:val="-3"/>
        </w:rPr>
        <w:t xml:space="preserve"> </w:t>
      </w:r>
      <w:r>
        <w:t>factors.</w:t>
      </w:r>
    </w:p>
    <w:p w:rsidR="00393B54" w:rsidRDefault="00574D45">
      <w:pPr>
        <w:pStyle w:val="Heading1"/>
        <w:spacing w:before="5" w:line="240" w:lineRule="auto"/>
        <w:ind w:right="3647"/>
      </w:pPr>
      <w:r>
        <w:t>Examine the causes and effects of weathering in East Africa.</w:t>
      </w:r>
      <w:r>
        <w:rPr>
          <w:spacing w:val="-58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and state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weathering.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 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positive and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 weathering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applicable</w:t>
      </w:r>
    </w:p>
    <w:p w:rsidR="00393B54" w:rsidRDefault="00574D45">
      <w:pPr>
        <w:spacing w:before="5"/>
        <w:ind w:left="2897"/>
        <w:rPr>
          <w:b/>
          <w:sz w:val="24"/>
        </w:rPr>
      </w:pPr>
      <w:r>
        <w:rPr>
          <w:b/>
          <w:color w:val="C0504D"/>
          <w:sz w:val="24"/>
          <w:u w:val="thick" w:color="C0504D"/>
        </w:rPr>
        <w:t>EFFECTS</w:t>
      </w:r>
      <w:r>
        <w:rPr>
          <w:b/>
          <w:color w:val="C0504D"/>
          <w:spacing w:val="18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OF</w:t>
      </w:r>
      <w:r>
        <w:rPr>
          <w:b/>
          <w:color w:val="C0504D"/>
          <w:spacing w:val="12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WEATHERING</w:t>
      </w:r>
      <w:r>
        <w:rPr>
          <w:b/>
          <w:color w:val="C0504D"/>
          <w:spacing w:val="14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IN</w:t>
      </w:r>
      <w:r>
        <w:rPr>
          <w:b/>
          <w:color w:val="C0504D"/>
          <w:spacing w:val="15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EAST</w:t>
      </w:r>
      <w:r>
        <w:rPr>
          <w:b/>
          <w:color w:val="C0504D"/>
          <w:spacing w:val="15"/>
          <w:sz w:val="24"/>
          <w:u w:val="thick" w:color="C0504D"/>
        </w:rPr>
        <w:t xml:space="preserve"> </w:t>
      </w:r>
      <w:r>
        <w:rPr>
          <w:b/>
          <w:color w:val="C0504D"/>
          <w:sz w:val="24"/>
          <w:u w:val="thick" w:color="C0504D"/>
        </w:rPr>
        <w:t>AFRICA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Weathering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positive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negative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effects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00" w:firstLine="0"/>
        <w:rPr>
          <w:sz w:val="24"/>
        </w:rPr>
      </w:pP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facilitates soil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by</w:t>
      </w:r>
      <w:r>
        <w:rPr>
          <w:spacing w:val="-6"/>
          <w:sz w:val="24"/>
        </w:rPr>
        <w:t xml:space="preserve"> </w:t>
      </w:r>
      <w:r>
        <w:rPr>
          <w:sz w:val="24"/>
        </w:rPr>
        <w:t>breaking</w:t>
      </w:r>
      <w:r>
        <w:rPr>
          <w:spacing w:val="-3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to tiny</w:t>
      </w:r>
      <w:r>
        <w:rPr>
          <w:spacing w:val="-6"/>
          <w:sz w:val="24"/>
        </w:rPr>
        <w:t xml:space="preserve"> </w:t>
      </w:r>
      <w:r>
        <w:rPr>
          <w:sz w:val="24"/>
        </w:rPr>
        <w:t>particles called</w:t>
      </w:r>
      <w:r>
        <w:rPr>
          <w:spacing w:val="-1"/>
          <w:sz w:val="24"/>
        </w:rPr>
        <w:t xml:space="preserve"> </w:t>
      </w:r>
      <w:r>
        <w:rPr>
          <w:sz w:val="24"/>
        </w:rPr>
        <w:t>colloids; worked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further by other soil forming processes to produce mature soil that supports crop cultivation.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volcanic soil in Kabale, </w:t>
      </w:r>
      <w:r>
        <w:rPr>
          <w:sz w:val="24"/>
        </w:rPr>
        <w:t>slopes of mountain</w:t>
      </w:r>
      <w:r>
        <w:rPr>
          <w:spacing w:val="-1"/>
          <w:sz w:val="24"/>
        </w:rPr>
        <w:t xml:space="preserve"> </w:t>
      </w:r>
      <w:r>
        <w:rPr>
          <w:sz w:val="24"/>
        </w:rPr>
        <w:t>Kenya, Kilimanjaro 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69" w:firstLine="0"/>
        <w:rPr>
          <w:sz w:val="24"/>
        </w:rPr>
      </w:pP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supports tourism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beautiful landforms and</w:t>
      </w:r>
      <w:r>
        <w:rPr>
          <w:spacing w:val="-1"/>
          <w:sz w:val="24"/>
        </w:rPr>
        <w:t xml:space="preserve"> </w:t>
      </w:r>
      <w:r>
        <w:rPr>
          <w:sz w:val="24"/>
        </w:rPr>
        <w:t>scenery</w:t>
      </w:r>
      <w:r>
        <w:rPr>
          <w:spacing w:val="2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foreign</w:t>
      </w:r>
      <w:r>
        <w:rPr>
          <w:spacing w:val="-57"/>
          <w:sz w:val="24"/>
        </w:rPr>
        <w:t xml:space="preserve"> </w:t>
      </w:r>
      <w:r>
        <w:rPr>
          <w:sz w:val="24"/>
        </w:rPr>
        <w:t>exchange used for economic development for example, exfoliation domes and Inselbergs 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Karamoja, parts of northern </w:t>
      </w:r>
      <w:r>
        <w:rPr>
          <w:sz w:val="24"/>
        </w:rPr>
        <w:t>and eastern Uganda and Kenya, stalactites, stalagmites and caves in</w:t>
      </w:r>
      <w:r>
        <w:rPr>
          <w:spacing w:val="1"/>
          <w:sz w:val="24"/>
        </w:rPr>
        <w:t xml:space="preserve"> </w:t>
      </w:r>
      <w:r>
        <w:rPr>
          <w:sz w:val="24"/>
        </w:rPr>
        <w:t>limestone</w:t>
      </w:r>
      <w:r>
        <w:rPr>
          <w:spacing w:val="-2"/>
          <w:sz w:val="24"/>
        </w:rPr>
        <w:t xml:space="preserve"> </w:t>
      </w:r>
      <w:r>
        <w:rPr>
          <w:sz w:val="24"/>
        </w:rPr>
        <w:t>regions such as</w:t>
      </w:r>
      <w:r>
        <w:rPr>
          <w:spacing w:val="-1"/>
          <w:sz w:val="24"/>
        </w:rPr>
        <w:t xml:space="preserve"> </w:t>
      </w:r>
      <w:r>
        <w:rPr>
          <w:sz w:val="24"/>
        </w:rPr>
        <w:t>Nyakasura</w:t>
      </w:r>
      <w:r>
        <w:rPr>
          <w:spacing w:val="-1"/>
          <w:sz w:val="24"/>
        </w:rPr>
        <w:t xml:space="preserve"> </w:t>
      </w:r>
      <w:r>
        <w:rPr>
          <w:sz w:val="24"/>
        </w:rPr>
        <w:t>in Fort Portal,</w:t>
      </w:r>
      <w:r>
        <w:rPr>
          <w:spacing w:val="-1"/>
          <w:sz w:val="24"/>
        </w:rPr>
        <w:t xml:space="preserve"> </w:t>
      </w:r>
      <w:r>
        <w:rPr>
          <w:sz w:val="24"/>
        </w:rPr>
        <w:t>Bamburi and Kilifi e.t.c.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272" w:firstLine="0"/>
        <w:rPr>
          <w:sz w:val="24"/>
        </w:rPr>
      </w:pP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oxidation</w:t>
      </w:r>
      <w:r>
        <w:rPr>
          <w:spacing w:val="-1"/>
          <w:sz w:val="24"/>
        </w:rPr>
        <w:t xml:space="preserve"> </w:t>
      </w:r>
      <w:r>
        <w:rPr>
          <w:sz w:val="24"/>
        </w:rPr>
        <w:t>produces</w:t>
      </w:r>
      <w:r>
        <w:rPr>
          <w:spacing w:val="-2"/>
          <w:sz w:val="24"/>
        </w:rPr>
        <w:t xml:space="preserve"> </w:t>
      </w:r>
      <w:r>
        <w:rPr>
          <w:sz w:val="24"/>
        </w:rPr>
        <w:t>lateritic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(murrum)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road</w:t>
      </w:r>
      <w:r>
        <w:rPr>
          <w:spacing w:val="-57"/>
          <w:sz w:val="24"/>
        </w:rPr>
        <w:t xml:space="preserve"> </w:t>
      </w:r>
      <w:r>
        <w:rPr>
          <w:sz w:val="24"/>
        </w:rPr>
        <w:t>construction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32" w:firstLine="0"/>
        <w:rPr>
          <w:sz w:val="24"/>
        </w:rPr>
      </w:pPr>
      <w:r>
        <w:rPr>
          <w:sz w:val="24"/>
        </w:rPr>
        <w:t>Chemical W</w:t>
      </w:r>
      <w:r>
        <w:rPr>
          <w:sz w:val="24"/>
        </w:rPr>
        <w:t>eathering inform of hydrolysis in granites produces kaolin clay-a raw material for</w:t>
      </w:r>
      <w:r>
        <w:rPr>
          <w:spacing w:val="1"/>
          <w:sz w:val="24"/>
        </w:rPr>
        <w:t xml:space="preserve"> </w:t>
      </w:r>
      <w:r>
        <w:rPr>
          <w:sz w:val="24"/>
        </w:rPr>
        <w:t>building and construction industry, art and craft, pottery e.t.c for example bricks, tiles, maxi pans,</w:t>
      </w:r>
      <w:r>
        <w:rPr>
          <w:spacing w:val="-57"/>
          <w:sz w:val="24"/>
        </w:rPr>
        <w:t xml:space="preserve"> </w:t>
      </w:r>
      <w:r>
        <w:rPr>
          <w:sz w:val="24"/>
        </w:rPr>
        <w:t>cups, plates, flower vases e.t.c for example</w:t>
      </w:r>
      <w:r>
        <w:rPr>
          <w:spacing w:val="1"/>
          <w:sz w:val="24"/>
        </w:rPr>
        <w:t xml:space="preserve"> </w:t>
      </w:r>
      <w:r>
        <w:rPr>
          <w:sz w:val="24"/>
        </w:rPr>
        <w:t>Kajjansi and Lweza clay w</w:t>
      </w:r>
      <w:r>
        <w:rPr>
          <w:sz w:val="24"/>
        </w:rPr>
        <w:t>orks on Kampala- Entebbe</w:t>
      </w:r>
      <w:r>
        <w:rPr>
          <w:spacing w:val="-57"/>
          <w:sz w:val="24"/>
        </w:rPr>
        <w:t xml:space="preserve"> </w:t>
      </w:r>
      <w:r>
        <w:rPr>
          <w:sz w:val="24"/>
        </w:rPr>
        <w:t>highway.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810" w:firstLine="0"/>
        <w:rPr>
          <w:sz w:val="24"/>
        </w:rPr>
      </w:pPr>
      <w:r>
        <w:rPr>
          <w:sz w:val="24"/>
        </w:rPr>
        <w:t>physical weathering inform of exfoliation and pressure release weakens and exposes rocks</w:t>
      </w:r>
      <w:r>
        <w:rPr>
          <w:spacing w:val="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4"/>
          <w:sz w:val="24"/>
        </w:rPr>
        <w:t xml:space="preserve"> </w:t>
      </w:r>
      <w:r>
        <w:rPr>
          <w:sz w:val="24"/>
        </w:rPr>
        <w:t>minerals</w:t>
      </w:r>
      <w:r>
        <w:rPr>
          <w:spacing w:val="-1"/>
          <w:sz w:val="24"/>
        </w:rPr>
        <w:t xml:space="preserve"> </w:t>
      </w:r>
      <w:r>
        <w:rPr>
          <w:sz w:val="24"/>
        </w:rPr>
        <w:t>ores</w:t>
      </w:r>
      <w:r>
        <w:rPr>
          <w:spacing w:val="1"/>
          <w:sz w:val="24"/>
        </w:rPr>
        <w:t xml:space="preserve"> </w:t>
      </w:r>
      <w:r>
        <w:rPr>
          <w:sz w:val="24"/>
        </w:rPr>
        <w:t>extracted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limestone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Tororo,</w:t>
      </w:r>
      <w:r>
        <w:rPr>
          <w:spacing w:val="1"/>
          <w:sz w:val="24"/>
        </w:rPr>
        <w:t xml:space="preserve"> </w:t>
      </w:r>
      <w:r>
        <w:rPr>
          <w:sz w:val="24"/>
        </w:rPr>
        <w:t>gold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diamonds</w:t>
      </w:r>
      <w:r>
        <w:rPr>
          <w:spacing w:val="-1"/>
          <w:sz w:val="24"/>
        </w:rPr>
        <w:t xml:space="preserve"> </w:t>
      </w:r>
      <w:r>
        <w:rPr>
          <w:sz w:val="24"/>
        </w:rPr>
        <w:t>in Mwandui in Tanzania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98" w:firstLine="0"/>
        <w:rPr>
          <w:sz w:val="24"/>
        </w:rPr>
      </w:pP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aid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helps erosion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producing</w:t>
      </w:r>
      <w:r>
        <w:rPr>
          <w:spacing w:val="-3"/>
          <w:sz w:val="24"/>
        </w:rPr>
        <w:t xml:space="preserve"> </w:t>
      </w:r>
      <w:r>
        <w:rPr>
          <w:sz w:val="24"/>
        </w:rPr>
        <w:t>screes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 easily</w:t>
      </w:r>
      <w:r>
        <w:rPr>
          <w:spacing w:val="-5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away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agents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erosion to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1"/>
          <w:sz w:val="24"/>
        </w:rPr>
        <w:t xml:space="preserve"> </w:t>
      </w:r>
      <w:r>
        <w:rPr>
          <w:sz w:val="24"/>
        </w:rPr>
        <w:t>infertile soil.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58" w:firstLine="0"/>
        <w:rPr>
          <w:sz w:val="24"/>
        </w:rPr>
      </w:pP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of granites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quartz</w:t>
      </w:r>
      <w:r>
        <w:rPr>
          <w:spacing w:val="-1"/>
          <w:sz w:val="24"/>
        </w:rPr>
        <w:t xml:space="preserve"> </w:t>
      </w:r>
      <w:r>
        <w:rPr>
          <w:sz w:val="24"/>
        </w:rPr>
        <w:t>produces</w:t>
      </w:r>
      <w:r>
        <w:rPr>
          <w:spacing w:val="-1"/>
          <w:sz w:val="24"/>
        </w:rPr>
        <w:t xml:space="preserve"> </w:t>
      </w:r>
      <w:r>
        <w:rPr>
          <w:sz w:val="24"/>
        </w:rPr>
        <w:t>infertile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discourage crop-cultivation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sandy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soil, laterites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hill tops in Buganda</w:t>
      </w:r>
      <w:r>
        <w:rPr>
          <w:spacing w:val="-2"/>
          <w:sz w:val="24"/>
        </w:rPr>
        <w:t xml:space="preserve"> </w:t>
      </w:r>
      <w:r>
        <w:rPr>
          <w:sz w:val="24"/>
        </w:rPr>
        <w:t>and scree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5"/>
          <w:sz w:val="24"/>
        </w:rPr>
        <w:t xml:space="preserve"> </w:t>
      </w:r>
      <w:r>
        <w:rPr>
          <w:sz w:val="24"/>
        </w:rPr>
        <w:t>on hill</w:t>
      </w:r>
      <w:r>
        <w:rPr>
          <w:spacing w:val="-1"/>
          <w:sz w:val="24"/>
        </w:rPr>
        <w:t xml:space="preserve"> </w:t>
      </w:r>
      <w:r>
        <w:rPr>
          <w:sz w:val="24"/>
        </w:rPr>
        <w:t>slopes e.t.c</w:t>
      </w:r>
    </w:p>
    <w:p w:rsidR="00393B54" w:rsidRDefault="00393B54">
      <w:pPr>
        <w:rPr>
          <w:sz w:val="24"/>
        </w:rPr>
        <w:sectPr w:rsidR="00393B54">
          <w:headerReference w:type="default" r:id="rId103"/>
          <w:footerReference w:type="default" r:id="rId10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34"/>
        <w:ind w:right="113" w:firstLine="0"/>
        <w:jc w:val="both"/>
        <w:rPr>
          <w:sz w:val="24"/>
        </w:rPr>
      </w:pPr>
      <w:r>
        <w:rPr>
          <w:sz w:val="24"/>
        </w:rPr>
        <w:lastRenderedPageBreak/>
        <w:t xml:space="preserve">Weathering in highland areas weakens the slope leading to landslides which destroy property and </w:t>
      </w:r>
      <w:r>
        <w:rPr>
          <w:rFonts w:ascii="Calibri" w:hAnsi="Calibri"/>
          <w:position w:val="18"/>
        </w:rPr>
        <w:t>52</w:t>
      </w:r>
      <w:r>
        <w:rPr>
          <w:rFonts w:ascii="Calibri" w:hAnsi="Calibri"/>
          <w:spacing w:val="-47"/>
          <w:position w:val="18"/>
        </w:rPr>
        <w:t xml:space="preserve"> </w:t>
      </w:r>
      <w:r>
        <w:rPr>
          <w:sz w:val="24"/>
        </w:rPr>
        <w:t xml:space="preserve">loss of lives for example Bududa, </w:t>
      </w:r>
      <w:r>
        <w:rPr>
          <w:sz w:val="24"/>
        </w:rPr>
        <w:t>Bundyibugyo, Kasese and slopes of Mountain Kenya, Kilimanjaro</w:t>
      </w:r>
      <w:r>
        <w:rPr>
          <w:spacing w:val="-57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67"/>
        </w:tabs>
        <w:spacing w:before="1"/>
        <w:ind w:right="265" w:firstLine="0"/>
        <w:rPr>
          <w:sz w:val="24"/>
        </w:rPr>
      </w:pP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limestone</w:t>
      </w:r>
      <w:r>
        <w:rPr>
          <w:spacing w:val="-3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wastelands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discourage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construction,</w:t>
      </w:r>
      <w:r>
        <w:rPr>
          <w:spacing w:val="-1"/>
          <w:sz w:val="24"/>
        </w:rPr>
        <w:t xml:space="preserve"> </w:t>
      </w:r>
      <w:r>
        <w:rPr>
          <w:sz w:val="24"/>
        </w:rPr>
        <w:t>crop</w:t>
      </w:r>
      <w:r>
        <w:rPr>
          <w:spacing w:val="-57"/>
          <w:sz w:val="24"/>
        </w:rPr>
        <w:t xml:space="preserve"> </w:t>
      </w:r>
      <w:r>
        <w:rPr>
          <w:sz w:val="24"/>
        </w:rPr>
        <w:t>cultivation</w:t>
      </w:r>
      <w:r>
        <w:rPr>
          <w:spacing w:val="-1"/>
          <w:sz w:val="24"/>
        </w:rPr>
        <w:t xml:space="preserve"> </w:t>
      </w:r>
      <w:r>
        <w:rPr>
          <w:sz w:val="24"/>
        </w:rPr>
        <w:t>and settlement thus limiting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development/ urbanization.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41" w:firstLine="0"/>
        <w:rPr>
          <w:sz w:val="24"/>
        </w:rPr>
      </w:pPr>
      <w:r>
        <w:rPr>
          <w:sz w:val="24"/>
        </w:rPr>
        <w:t>Widened</w:t>
      </w:r>
      <w:r>
        <w:rPr>
          <w:spacing w:val="-2"/>
          <w:sz w:val="24"/>
        </w:rPr>
        <w:t xml:space="preserve"> </w:t>
      </w:r>
      <w:r>
        <w:rPr>
          <w:sz w:val="24"/>
        </w:rPr>
        <w:t>employment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mining,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construction,</w:t>
      </w:r>
      <w:r>
        <w:rPr>
          <w:spacing w:val="-1"/>
          <w:sz w:val="24"/>
        </w:rPr>
        <w:t xml:space="preserve"> </w:t>
      </w:r>
      <w:r>
        <w:rPr>
          <w:sz w:val="24"/>
        </w:rPr>
        <w:t>Art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Craft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pottery</w:t>
      </w:r>
      <w:r>
        <w:rPr>
          <w:spacing w:val="-6"/>
          <w:sz w:val="24"/>
        </w:rPr>
        <w:t xml:space="preserve"> </w:t>
      </w:r>
      <w:r>
        <w:rPr>
          <w:sz w:val="24"/>
        </w:rPr>
        <w:t>industries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57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 income</w:t>
      </w:r>
      <w:r>
        <w:rPr>
          <w:spacing w:val="-1"/>
          <w:sz w:val="24"/>
        </w:rPr>
        <w:t xml:space="preserve"> </w:t>
      </w:r>
      <w:r>
        <w:rPr>
          <w:sz w:val="24"/>
        </w:rPr>
        <w:t>to various people in the country.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70" w:firstLine="0"/>
        <w:rPr>
          <w:sz w:val="24"/>
        </w:rPr>
      </w:pP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Education and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Geology,</w:t>
      </w:r>
      <w:r>
        <w:rPr>
          <w:spacing w:val="-57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affects</w:t>
      </w:r>
      <w:r>
        <w:rPr>
          <w:spacing w:val="-1"/>
          <w:sz w:val="24"/>
        </w:rPr>
        <w:t xml:space="preserve"> </w:t>
      </w:r>
      <w:r>
        <w:rPr>
          <w:sz w:val="24"/>
        </w:rPr>
        <w:t>outdoor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art for example</w:t>
      </w:r>
      <w:r>
        <w:rPr>
          <w:spacing w:val="-2"/>
          <w:sz w:val="24"/>
        </w:rPr>
        <w:t xml:space="preserve"> </w:t>
      </w:r>
      <w:r>
        <w:rPr>
          <w:sz w:val="24"/>
        </w:rPr>
        <w:t>stone</w:t>
      </w:r>
      <w:r>
        <w:rPr>
          <w:spacing w:val="-1"/>
          <w:sz w:val="24"/>
        </w:rPr>
        <w:t xml:space="preserve"> </w:t>
      </w:r>
      <w:r>
        <w:rPr>
          <w:sz w:val="24"/>
        </w:rPr>
        <w:t>sculptures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monuments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92" w:firstLine="0"/>
        <w:rPr>
          <w:sz w:val="24"/>
        </w:rPr>
      </w:pP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defaces</w:t>
      </w:r>
      <w:r>
        <w:rPr>
          <w:spacing w:val="-1"/>
          <w:sz w:val="24"/>
        </w:rPr>
        <w:t xml:space="preserve"> </w:t>
      </w:r>
      <w:r>
        <w:rPr>
          <w:sz w:val="24"/>
        </w:rPr>
        <w:t>buildings,</w:t>
      </w:r>
      <w:r>
        <w:rPr>
          <w:spacing w:val="-2"/>
          <w:sz w:val="24"/>
        </w:rPr>
        <w:t xml:space="preserve"> </w:t>
      </w:r>
      <w:r>
        <w:rPr>
          <w:sz w:val="24"/>
        </w:rPr>
        <w:t>rusting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metals weakens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bridges,</w:t>
      </w:r>
      <w:r>
        <w:rPr>
          <w:spacing w:val="-2"/>
          <w:sz w:val="24"/>
        </w:rPr>
        <w:t xml:space="preserve"> </w:t>
      </w:r>
      <w:r>
        <w:rPr>
          <w:sz w:val="24"/>
        </w:rPr>
        <w:t>storied</w:t>
      </w:r>
      <w:r>
        <w:rPr>
          <w:spacing w:val="-57"/>
          <w:sz w:val="24"/>
        </w:rPr>
        <w:t xml:space="preserve"> </w:t>
      </w:r>
      <w:r>
        <w:rPr>
          <w:sz w:val="24"/>
        </w:rPr>
        <w:t>buildings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resulting</w:t>
      </w:r>
      <w:r>
        <w:rPr>
          <w:spacing w:val="-2"/>
          <w:sz w:val="24"/>
        </w:rPr>
        <w:t xml:space="preserve"> </w:t>
      </w:r>
      <w:r>
        <w:rPr>
          <w:sz w:val="24"/>
        </w:rPr>
        <w:t>into loss of lives.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  <w:spacing w:line="240" w:lineRule="auto"/>
        <w:ind w:left="3634"/>
      </w:pP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ind w:left="720" w:right="3420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z w:val="24"/>
        </w:rPr>
        <w:t xml:space="preserve"> the causes and effects of mass-wasting in East 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mass-wasting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6"/>
          <w:sz w:val="24"/>
        </w:rPr>
        <w:t xml:space="preserve"> </w:t>
      </w:r>
      <w:r>
        <w:rPr>
          <w:sz w:val="24"/>
        </w:rPr>
        <w:t>types / processes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mass-wasting</w:t>
      </w:r>
      <w:r>
        <w:rPr>
          <w:spacing w:val="-1"/>
          <w:sz w:val="24"/>
        </w:rPr>
        <w:t xml:space="preserve"> </w:t>
      </w:r>
      <w:r>
        <w:rPr>
          <w:sz w:val="24"/>
        </w:rPr>
        <w:t>(slow</w:t>
      </w:r>
      <w:r>
        <w:rPr>
          <w:spacing w:val="-1"/>
          <w:sz w:val="24"/>
        </w:rPr>
        <w:t xml:space="preserve"> </w:t>
      </w:r>
      <w:r>
        <w:rPr>
          <w:sz w:val="24"/>
        </w:rPr>
        <w:t>movements and landslide)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effects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applicable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488"/>
      </w:pPr>
      <w:r>
        <w:t>Mass wasting is the creeping, flowing, sliding and falling of rocks and weathered materials down</w:t>
      </w:r>
      <w:r>
        <w:rPr>
          <w:spacing w:val="-58"/>
        </w:rPr>
        <w:t xml:space="preserve"> </w:t>
      </w:r>
      <w:r>
        <w:t>slope</w:t>
      </w:r>
      <w:r>
        <w:rPr>
          <w:spacing w:val="-2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of gravity.</w:t>
      </w:r>
    </w:p>
    <w:p w:rsidR="00393B54" w:rsidRDefault="00574D45">
      <w:pPr>
        <w:pStyle w:val="BodyText"/>
      </w:pPr>
      <w:r>
        <w:t>Water</w:t>
      </w:r>
      <w:r>
        <w:rPr>
          <w:spacing w:val="-4"/>
        </w:rPr>
        <w:t xml:space="preserve"> </w:t>
      </w:r>
      <w:r>
        <w:t>facilitates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9" w:lineRule="exact"/>
        <w:ind w:left="900" w:hanging="540"/>
        <w:rPr>
          <w:sz w:val="24"/>
        </w:rPr>
      </w:pPr>
      <w:r>
        <w:rPr>
          <w:sz w:val="24"/>
        </w:rPr>
        <w:t>increasing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weight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weathered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slope and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06" w:lineRule="auto"/>
        <w:ind w:right="454" w:hanging="360"/>
        <w:rPr>
          <w:sz w:val="24"/>
        </w:rPr>
      </w:pPr>
      <w:r>
        <w:tab/>
      </w:r>
      <w:r>
        <w:rPr>
          <w:sz w:val="24"/>
        </w:rPr>
        <w:t>lubricating th</w:t>
      </w:r>
      <w:r>
        <w:rPr>
          <w:sz w:val="24"/>
        </w:rPr>
        <w:t>e surface which reduces friction or cohesion between the rock particles, weathered</w:t>
      </w:r>
      <w:r>
        <w:rPr>
          <w:spacing w:val="-57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solid rock</w:t>
      </w:r>
    </w:p>
    <w:p w:rsidR="00393B54" w:rsidRDefault="00574D45">
      <w:pPr>
        <w:pStyle w:val="BodyText"/>
        <w:spacing w:before="6"/>
        <w:ind w:right="1155"/>
      </w:pP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3"/>
        </w:rPr>
        <w:t xml:space="preserve"> </w:t>
      </w:r>
      <w:r>
        <w:t>occurs more</w:t>
      </w:r>
      <w:r>
        <w:rPr>
          <w:spacing w:val="-1"/>
        </w:rPr>
        <w:t xml:space="preserve"> </w:t>
      </w:r>
      <w:r>
        <w:t>frequently</w:t>
      </w:r>
      <w:r>
        <w:rPr>
          <w:spacing w:val="-4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El-Nino season</w:t>
      </w:r>
      <w:r>
        <w:rPr>
          <w:spacing w:val="-1"/>
        </w:rPr>
        <w:t xml:space="preserve"> </w:t>
      </w:r>
      <w:r>
        <w:t>in form of</w:t>
      </w:r>
      <w:r>
        <w:rPr>
          <w:spacing w:val="1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and rapid</w:t>
      </w:r>
      <w:r>
        <w:rPr>
          <w:spacing w:val="-57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as explained below.</w:t>
      </w:r>
    </w:p>
    <w:p w:rsidR="00393B54" w:rsidRDefault="00574D45">
      <w:pPr>
        <w:pStyle w:val="Heading1"/>
        <w:spacing w:before="5"/>
        <w:ind w:left="3708"/>
      </w:pPr>
      <w:r>
        <w:t>PROCESSES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MASS WASTING</w:t>
      </w:r>
    </w:p>
    <w:p w:rsidR="00393B54" w:rsidRDefault="00574D45">
      <w:pPr>
        <w:pStyle w:val="BodyText"/>
        <w:ind w:right="655"/>
      </w:pPr>
      <w:r>
        <w:rPr>
          <w:b/>
        </w:rPr>
        <w:t>Soil creep</w:t>
      </w:r>
      <w:r>
        <w:t>- is a process by which soil and fine materials move very slowly on gentle slope. It is</w:t>
      </w:r>
      <w:r>
        <w:rPr>
          <w:spacing w:val="-57"/>
        </w:rPr>
        <w:t xml:space="preserve"> </w:t>
      </w:r>
      <w:r>
        <w:t>difficult to detect because</w:t>
      </w:r>
      <w:r>
        <w:rPr>
          <w:spacing w:val="-1"/>
        </w:rPr>
        <w:t xml:space="preserve"> </w:t>
      </w:r>
      <w:r>
        <w:t>it is very</w:t>
      </w:r>
      <w:r>
        <w:rPr>
          <w:spacing w:val="-5"/>
        </w:rPr>
        <w:t xml:space="preserve"> </w:t>
      </w:r>
      <w:r>
        <w:t>slow</w:t>
      </w:r>
      <w:r>
        <w:rPr>
          <w:spacing w:val="2"/>
        </w:rPr>
        <w:t xml:space="preserve"> </w:t>
      </w:r>
      <w:r>
        <w:t>and usually</w:t>
      </w:r>
      <w:r>
        <w:rPr>
          <w:spacing w:val="-5"/>
        </w:rPr>
        <w:t xml:space="preserve"> </w:t>
      </w:r>
      <w:r>
        <w:t>hidden by</w:t>
      </w:r>
      <w:r>
        <w:rPr>
          <w:spacing w:val="-5"/>
        </w:rPr>
        <w:t xml:space="preserve"> </w:t>
      </w:r>
      <w:r>
        <w:t>vegetation</w:t>
      </w:r>
      <w:r>
        <w:rPr>
          <w:spacing w:val="1"/>
        </w:rPr>
        <w:t xml:space="preserve"> </w:t>
      </w:r>
      <w:r>
        <w:t>cover.</w:t>
      </w:r>
    </w:p>
    <w:p w:rsidR="00393B54" w:rsidRDefault="00574D45">
      <w:pPr>
        <w:pStyle w:val="BodyText"/>
        <w:ind w:right="789"/>
      </w:pPr>
      <w:r>
        <w:t xml:space="preserve">Soil creep is usually detected by the bending of tree trunks, fencing and </w:t>
      </w:r>
      <w:r>
        <w:t>telephone poles in the</w:t>
      </w:r>
      <w:r>
        <w:rPr>
          <w:spacing w:val="-58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 creep.</w:t>
      </w:r>
    </w:p>
    <w:p w:rsidR="00393B54" w:rsidRDefault="00574D45">
      <w:pPr>
        <w:pStyle w:val="BodyText"/>
      </w:pPr>
      <w:r>
        <w:t>Soil</w:t>
      </w:r>
      <w:r>
        <w:rPr>
          <w:spacing w:val="-2"/>
        </w:rPr>
        <w:t xml:space="preserve"> </w:t>
      </w:r>
      <w:r>
        <w:t>creep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slopes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Kololo</w:t>
      </w:r>
      <w:r>
        <w:rPr>
          <w:spacing w:val="-1"/>
        </w:rPr>
        <w:t xml:space="preserve"> </w:t>
      </w:r>
      <w:r>
        <w:t>hill,</w:t>
      </w:r>
      <w:r>
        <w:rPr>
          <w:spacing w:val="-1"/>
        </w:rPr>
        <w:t xml:space="preserve"> </w:t>
      </w:r>
      <w:r>
        <w:t>Nakasongola,</w:t>
      </w:r>
      <w:r>
        <w:rPr>
          <w:spacing w:val="-2"/>
        </w:rPr>
        <w:t xml:space="preserve"> </w:t>
      </w:r>
      <w:r>
        <w:t>Bushenyi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Kabale e.t.c</w:t>
      </w:r>
    </w:p>
    <w:p w:rsidR="00393B54" w:rsidRDefault="00574D45">
      <w:pPr>
        <w:pStyle w:val="BodyText"/>
        <w:ind w:right="102"/>
      </w:pPr>
      <w:r>
        <w:rPr>
          <w:b/>
        </w:rPr>
        <w:t>Solifluction</w:t>
      </w:r>
      <w:r>
        <w:t>- is a process by which saturated soil, gravel and weathered rocks move very slowly over</w:t>
      </w:r>
      <w:r>
        <w:rPr>
          <w:spacing w:val="-57"/>
        </w:rPr>
        <w:t xml:space="preserve"> </w:t>
      </w:r>
      <w:r>
        <w:t xml:space="preserve">the permafrost </w:t>
      </w:r>
      <w:r>
        <w:t>(frozen sub-soil/rock). It takes place on gentle slopes in glaciated mountains such as</w:t>
      </w:r>
      <w:r>
        <w:rPr>
          <w:spacing w:val="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Kilimanjaro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Rwenzori where</w:t>
      </w:r>
      <w:r>
        <w:rPr>
          <w:spacing w:val="-2"/>
        </w:rPr>
        <w:t xml:space="preserve"> </w:t>
      </w:r>
      <w:r>
        <w:t>freeze and thaw</w:t>
      </w:r>
      <w:r>
        <w:rPr>
          <w:spacing w:val="-1"/>
        </w:rPr>
        <w:t xml:space="preserve"> </w:t>
      </w:r>
      <w:r>
        <w:t>occurs.</w:t>
      </w:r>
    </w:p>
    <w:p w:rsidR="00393B54" w:rsidRDefault="00574D45">
      <w:pPr>
        <w:pStyle w:val="BodyText"/>
        <w:ind w:right="383"/>
      </w:pPr>
      <w:r>
        <w:t>Thawing of ice provides water which cause saturation of gravel and weathered materials on gentle</w:t>
      </w:r>
      <w:r>
        <w:rPr>
          <w:spacing w:val="-58"/>
        </w:rPr>
        <w:t xml:space="preserve"> </w:t>
      </w:r>
      <w:r>
        <w:t>slope, and</w:t>
      </w:r>
      <w:r>
        <w:t xml:space="preserve"> lubrication causing</w:t>
      </w:r>
      <w:r>
        <w:rPr>
          <w:spacing w:val="-2"/>
        </w:rPr>
        <w:t xml:space="preserve"> </w:t>
      </w:r>
      <w:r>
        <w:t>them to slide</w:t>
      </w:r>
      <w:r>
        <w:rPr>
          <w:spacing w:val="-1"/>
        </w:rPr>
        <w:t xml:space="preserve"> </w:t>
      </w:r>
      <w:r>
        <w:t>down</w:t>
      </w:r>
      <w:r>
        <w:rPr>
          <w:spacing w:val="2"/>
        </w:rPr>
        <w:t xml:space="preserve"> </w:t>
      </w:r>
      <w:r>
        <w:t>slowly</w:t>
      </w:r>
      <w:r>
        <w:rPr>
          <w:spacing w:val="-5"/>
        </w:rPr>
        <w:t xml:space="preserve"> </w:t>
      </w:r>
      <w:r>
        <w:t>over the</w:t>
      </w:r>
      <w:r>
        <w:rPr>
          <w:spacing w:val="-1"/>
        </w:rPr>
        <w:t xml:space="preserve"> </w:t>
      </w:r>
      <w:r>
        <w:t>permafrost.</w:t>
      </w:r>
    </w:p>
    <w:p w:rsidR="00393B54" w:rsidRDefault="00574D45">
      <w:pPr>
        <w:pStyle w:val="BodyText"/>
        <w:ind w:right="662"/>
      </w:pPr>
      <w:r>
        <w:rPr>
          <w:b/>
        </w:rPr>
        <w:t xml:space="preserve">Talus creep- </w:t>
      </w:r>
      <w:r>
        <w:t>is a process by which weathered materials called screes or talus and angular rock</w:t>
      </w:r>
      <w:r>
        <w:rPr>
          <w:spacing w:val="1"/>
        </w:rPr>
        <w:t xml:space="preserve"> </w:t>
      </w:r>
      <w:r>
        <w:t>particles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size</w:t>
      </w:r>
      <w:r>
        <w:rPr>
          <w:spacing w:val="-1"/>
        </w:rPr>
        <w:t xml:space="preserve"> </w:t>
      </w:r>
      <w:r>
        <w:t>moves</w:t>
      </w:r>
      <w:r>
        <w:rPr>
          <w:spacing w:val="-1"/>
        </w:rPr>
        <w:t xml:space="preserve"> </w:t>
      </w:r>
      <w:r>
        <w:t>slowly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mass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steep slope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freeze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</w:t>
      </w:r>
      <w:r>
        <w:t>aw</w:t>
      </w:r>
      <w:r>
        <w:rPr>
          <w:spacing w:val="-57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place.</w:t>
      </w:r>
      <w:r>
        <w:rPr>
          <w:spacing w:val="2"/>
        </w:rPr>
        <w:t xml:space="preserve"> </w:t>
      </w:r>
      <w:r>
        <w:t>Talus creep is</w:t>
      </w:r>
      <w:r>
        <w:rPr>
          <w:spacing w:val="-1"/>
        </w:rPr>
        <w:t xml:space="preserve"> </w:t>
      </w:r>
      <w:r>
        <w:t>also confined to</w:t>
      </w:r>
      <w:r>
        <w:rPr>
          <w:spacing w:val="3"/>
        </w:rPr>
        <w:t xml:space="preserve"> </w:t>
      </w:r>
      <w:r>
        <w:t>glaciated</w:t>
      </w:r>
      <w:r>
        <w:rPr>
          <w:spacing w:val="-1"/>
        </w:rPr>
        <w:t xml:space="preserve"> </w:t>
      </w:r>
      <w:r>
        <w:t>mountains.</w:t>
      </w:r>
    </w:p>
    <w:p w:rsidR="00393B54" w:rsidRDefault="00574D45">
      <w:pPr>
        <w:pStyle w:val="BodyText"/>
        <w:ind w:right="260"/>
      </w:pPr>
      <w:r>
        <w:t>Frost</w:t>
      </w:r>
      <w:r>
        <w:rPr>
          <w:spacing w:val="-1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screes of different</w:t>
      </w:r>
      <w:r>
        <w:rPr>
          <w:spacing w:val="-1"/>
        </w:rPr>
        <w:t xml:space="preserve"> </w:t>
      </w:r>
      <w:r>
        <w:t>size. When</w:t>
      </w:r>
      <w:r>
        <w:rPr>
          <w:spacing w:val="-1"/>
        </w:rPr>
        <w:t xml:space="preserve"> </w:t>
      </w:r>
      <w:r>
        <w:t>ice</w:t>
      </w:r>
      <w:r>
        <w:rPr>
          <w:spacing w:val="-3"/>
        </w:rPr>
        <w:t xml:space="preserve"> </w:t>
      </w:r>
      <w:r>
        <w:t>or snow</w:t>
      </w:r>
      <w:r>
        <w:rPr>
          <w:spacing w:val="-2"/>
        </w:rPr>
        <w:t xml:space="preserve"> </w:t>
      </w:r>
      <w:r>
        <w:t>melts</w:t>
      </w:r>
      <w:r>
        <w:rPr>
          <w:spacing w:val="-1"/>
        </w:rPr>
        <w:t xml:space="preserve"> </w:t>
      </w:r>
      <w:r>
        <w:t>or thaws,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particles</w:t>
      </w:r>
      <w:r>
        <w:rPr>
          <w:spacing w:val="-57"/>
        </w:rPr>
        <w:t xml:space="preserve"> </w:t>
      </w:r>
      <w:r>
        <w:t xml:space="preserve">are saturated and lubricated hence move down as a mass under the influence of gravity </w:t>
      </w:r>
      <w:r>
        <w:t>over the</w:t>
      </w:r>
      <w:r>
        <w:rPr>
          <w:spacing w:val="1"/>
        </w:rPr>
        <w:t xml:space="preserve"> </w:t>
      </w:r>
      <w:r>
        <w:t>permafrost.</w:t>
      </w:r>
    </w:p>
    <w:p w:rsidR="00393B54" w:rsidRDefault="00574D45">
      <w:pPr>
        <w:pStyle w:val="BodyText"/>
        <w:ind w:right="600"/>
        <w:jc w:val="both"/>
      </w:pPr>
      <w:r>
        <w:rPr>
          <w:b/>
        </w:rPr>
        <w:t>Rock slump</w:t>
      </w:r>
      <w:r>
        <w:t>-is a process involving rapid/ sudden movement of large masses of rock debris over</w:t>
      </w:r>
      <w:r>
        <w:rPr>
          <w:spacing w:val="-58"/>
        </w:rPr>
        <w:t xml:space="preserve"> </w:t>
      </w:r>
      <w:r>
        <w:t>steepened slope such as escarpments and cliffs created during road construction, wave and river</w:t>
      </w:r>
      <w:r>
        <w:rPr>
          <w:spacing w:val="-57"/>
        </w:rPr>
        <w:t xml:space="preserve"> </w:t>
      </w:r>
      <w:r>
        <w:t>erosion.</w:t>
      </w:r>
      <w:r>
        <w:rPr>
          <w:spacing w:val="-1"/>
        </w:rPr>
        <w:t xml:space="preserve"> </w:t>
      </w:r>
      <w:r>
        <w:t>Rock slump leaves behind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scar on th</w:t>
      </w:r>
      <w:r>
        <w:t>e</w:t>
      </w:r>
      <w:r>
        <w:rPr>
          <w:spacing w:val="-1"/>
        </w:rPr>
        <w:t xml:space="preserve"> </w:t>
      </w:r>
      <w:r>
        <w:t>slope.</w:t>
      </w:r>
    </w:p>
    <w:p w:rsidR="00393B54" w:rsidRDefault="00393B54">
      <w:pPr>
        <w:jc w:val="both"/>
        <w:sectPr w:rsidR="00393B54">
          <w:headerReference w:type="default" r:id="rId105"/>
          <w:footerReference w:type="default" r:id="rId10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4"/>
        <w:ind w:left="720"/>
        <w:rPr>
          <w:rFonts w:ascii="Calibri"/>
        </w:rPr>
      </w:pPr>
      <w:r>
        <w:rPr>
          <w:b/>
          <w:spacing w:val="-1"/>
          <w:sz w:val="24"/>
        </w:rPr>
        <w:lastRenderedPageBreak/>
        <w:t>Mud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flow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/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earth</w:t>
      </w:r>
      <w:r>
        <w:rPr>
          <w:b/>
          <w:sz w:val="24"/>
        </w:rPr>
        <w:t xml:space="preserve"> flow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-is a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involving</w:t>
      </w:r>
      <w:r>
        <w:rPr>
          <w:spacing w:val="-1"/>
          <w:sz w:val="24"/>
        </w:rPr>
        <w:t xml:space="preserve"> </w:t>
      </w:r>
      <w:r>
        <w:rPr>
          <w:sz w:val="24"/>
        </w:rPr>
        <w:t>rapid movement of super saturated mixture</w:t>
      </w:r>
      <w:r>
        <w:rPr>
          <w:spacing w:val="-1"/>
          <w:sz w:val="24"/>
        </w:rPr>
        <w:t xml:space="preserve"> </w:t>
      </w:r>
      <w:r>
        <w:rPr>
          <w:sz w:val="24"/>
        </w:rPr>
        <w:t>of mud,</w:t>
      </w:r>
      <w:r>
        <w:rPr>
          <w:spacing w:val="-20"/>
          <w:sz w:val="24"/>
        </w:rPr>
        <w:t xml:space="preserve"> </w:t>
      </w:r>
      <w:r>
        <w:rPr>
          <w:rFonts w:ascii="Calibri"/>
          <w:position w:val="18"/>
        </w:rPr>
        <w:t>53</w:t>
      </w:r>
    </w:p>
    <w:p w:rsidR="00393B54" w:rsidRDefault="00574D45">
      <w:pPr>
        <w:pStyle w:val="BodyText"/>
      </w:pPr>
      <w:r>
        <w:t>gravels,</w:t>
      </w:r>
      <w:r>
        <w:rPr>
          <w:spacing w:val="-2"/>
        </w:rPr>
        <w:t xml:space="preserve"> </w:t>
      </w:r>
      <w:r>
        <w:t>boulders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unconsolidated</w:t>
      </w:r>
      <w:r>
        <w:rPr>
          <w:spacing w:val="-1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slope.</w:t>
      </w:r>
    </w:p>
    <w:p w:rsidR="00393B54" w:rsidRDefault="00574D45">
      <w:pPr>
        <w:pStyle w:val="BodyText"/>
        <w:ind w:right="462"/>
      </w:pPr>
      <w:r>
        <w:t>Mud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arid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semi-arid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Karamoja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volcanic regions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mount</w:t>
      </w:r>
      <w:r>
        <w:rPr>
          <w:spacing w:val="-57"/>
        </w:rPr>
        <w:t xml:space="preserve"> </w:t>
      </w:r>
      <w:r>
        <w:t>Meru</w:t>
      </w:r>
      <w:r>
        <w:rPr>
          <w:spacing w:val="-1"/>
        </w:rPr>
        <w:t xml:space="preserve"> </w:t>
      </w:r>
      <w:r>
        <w:t>and Rungwe</w:t>
      </w:r>
      <w:r>
        <w:rPr>
          <w:spacing w:val="-2"/>
        </w:rPr>
        <w:t xml:space="preserve"> </w:t>
      </w:r>
      <w:r>
        <w:t>in Tanzania, Sabinio in south</w:t>
      </w:r>
      <w:r>
        <w:rPr>
          <w:spacing w:val="-2"/>
        </w:rPr>
        <w:t xml:space="preserve"> </w:t>
      </w:r>
      <w:r>
        <w:t>western Uganda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spacing w:before="1"/>
        <w:ind w:right="481"/>
      </w:pPr>
      <w:r>
        <w:rPr>
          <w:b/>
        </w:rPr>
        <w:t>Rock</w:t>
      </w:r>
      <w:r>
        <w:rPr>
          <w:b/>
          <w:spacing w:val="-1"/>
        </w:rPr>
        <w:t xml:space="preserve"> </w:t>
      </w:r>
      <w:r>
        <w:rPr>
          <w:b/>
        </w:rPr>
        <w:t>slide</w:t>
      </w:r>
      <w:r>
        <w:t>-involves</w:t>
      </w:r>
      <w:r>
        <w:rPr>
          <w:spacing w:val="-2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movement of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quantities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and debris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</w:t>
      </w:r>
      <w:r>
        <w:rPr>
          <w:spacing w:val="-57"/>
        </w:rPr>
        <w:t xml:space="preserve"> </w:t>
      </w:r>
      <w:r>
        <w:t xml:space="preserve">due to </w:t>
      </w:r>
      <w:r>
        <w:t>earth movements such as earth quakes and gravity. Rock slide is more pronounced in</w:t>
      </w:r>
      <w:r>
        <w:rPr>
          <w:spacing w:val="1"/>
        </w:rPr>
        <w:t xml:space="preserve"> </w:t>
      </w:r>
      <w:r>
        <w:t>highland</w:t>
      </w:r>
      <w:r>
        <w:rPr>
          <w:spacing w:val="-1"/>
        </w:rPr>
        <w:t xml:space="preserve"> </w:t>
      </w:r>
      <w:r>
        <w:t>regions such as</w:t>
      </w:r>
      <w:r>
        <w:rPr>
          <w:spacing w:val="2"/>
        </w:rPr>
        <w:t xml:space="preserve"> </w:t>
      </w:r>
      <w:r>
        <w:t>Kabale.</w:t>
      </w:r>
    </w:p>
    <w:p w:rsidR="00393B54" w:rsidRDefault="00574D45">
      <w:pPr>
        <w:pStyle w:val="BodyText"/>
        <w:ind w:right="242"/>
      </w:pPr>
      <w:r>
        <w:rPr>
          <w:b/>
        </w:rPr>
        <w:t>Rock fall</w:t>
      </w:r>
      <w:r>
        <w:t>-is a process by which individual rocks or boulders fall freely on very steep slopes such as</w:t>
      </w:r>
      <w:r>
        <w:rPr>
          <w:spacing w:val="-58"/>
        </w:rPr>
        <w:t xml:space="preserve"> </w:t>
      </w:r>
      <w:r>
        <w:t>cliffs.</w:t>
      </w:r>
    </w:p>
    <w:p w:rsidR="00393B54" w:rsidRDefault="00574D45">
      <w:pPr>
        <w:pStyle w:val="BodyText"/>
        <w:ind w:right="555"/>
      </w:pPr>
      <w:r>
        <w:rPr>
          <w:b/>
        </w:rPr>
        <w:t>Avalanche</w:t>
      </w:r>
      <w:r>
        <w:t xml:space="preserve">- refers to rapid </w:t>
      </w:r>
      <w:r>
        <w:t>down slope flow of a large mass of ice and snow. Avalanches in East</w:t>
      </w:r>
      <w:r>
        <w:rPr>
          <w:spacing w:val="-57"/>
        </w:rPr>
        <w:t xml:space="preserve"> </w:t>
      </w:r>
      <w:r>
        <w:t>Africa are restricted to</w:t>
      </w:r>
      <w:r>
        <w:rPr>
          <w:spacing w:val="1"/>
        </w:rPr>
        <w:t xml:space="preserve"> </w:t>
      </w:r>
      <w:r>
        <w:t>mount</w:t>
      </w:r>
      <w:r>
        <w:rPr>
          <w:spacing w:val="-1"/>
        </w:rPr>
        <w:t xml:space="preserve"> </w:t>
      </w:r>
      <w:r>
        <w:t>Rwenzori, Kilimanjaro and Kenya.</w:t>
      </w:r>
    </w:p>
    <w:p w:rsidR="00393B54" w:rsidRDefault="00574D45">
      <w:pPr>
        <w:pStyle w:val="Heading1"/>
        <w:spacing w:before="5"/>
        <w:ind w:left="3641"/>
      </w:pPr>
      <w:r>
        <w:t>Causes</w:t>
      </w:r>
      <w:r>
        <w:rPr>
          <w:spacing w:val="-1"/>
        </w:rPr>
        <w:t xml:space="preserve"> </w:t>
      </w:r>
      <w:r>
        <w:t>of mass wasting</w:t>
      </w:r>
      <w:r>
        <w:rPr>
          <w:spacing w:val="-4"/>
        </w:rPr>
        <w:t xml:space="preserve"> </w:t>
      </w:r>
      <w:r>
        <w:t>in East Africa</w:t>
      </w:r>
    </w:p>
    <w:p w:rsidR="00393B54" w:rsidRDefault="00574D45">
      <w:pPr>
        <w:pStyle w:val="BodyText"/>
        <w:ind w:right="207"/>
      </w:pPr>
      <w:r>
        <w:rPr>
          <w:b/>
        </w:rPr>
        <w:t>Climatic</w:t>
      </w:r>
      <w:r>
        <w:rPr>
          <w:b/>
          <w:spacing w:val="-3"/>
        </w:rPr>
        <w:t xml:space="preserve"> </w:t>
      </w:r>
      <w:r>
        <w:rPr>
          <w:b/>
        </w:rPr>
        <w:t xml:space="preserve">factors. </w:t>
      </w:r>
      <w:r>
        <w:t>Climate</w:t>
      </w:r>
      <w:r>
        <w:rPr>
          <w:spacing w:val="-2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mass-wasting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 rain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an</w:t>
      </w:r>
      <w:r>
        <w:t>d</w:t>
      </w:r>
      <w:r>
        <w:rPr>
          <w:spacing w:val="-2"/>
        </w:rPr>
        <w:t xml:space="preserve"> </w:t>
      </w:r>
      <w:r>
        <w:t>temperature</w:t>
      </w:r>
      <w:r>
        <w:rPr>
          <w:spacing w:val="-57"/>
        </w:rPr>
        <w:t xml:space="preserve"> </w:t>
      </w:r>
      <w:r>
        <w:t>fluctuation.</w:t>
      </w:r>
      <w:r>
        <w:rPr>
          <w:spacing w:val="-1"/>
        </w:rPr>
        <w:t xml:space="preserve"> </w:t>
      </w:r>
      <w:r>
        <w:t>That is;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2" w:line="206" w:lineRule="auto"/>
        <w:ind w:right="393" w:hanging="360"/>
        <w:rPr>
          <w:sz w:val="24"/>
        </w:rPr>
      </w:pPr>
      <w:r>
        <w:tab/>
      </w: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 such</w:t>
      </w:r>
      <w:r>
        <w:rPr>
          <w:spacing w:val="-2"/>
          <w:sz w:val="24"/>
        </w:rPr>
        <w:t xml:space="preserve"> </w:t>
      </w:r>
      <w:r>
        <w:rPr>
          <w:sz w:val="24"/>
        </w:rPr>
        <w:t>as El-Nino</w:t>
      </w:r>
      <w:r>
        <w:rPr>
          <w:spacing w:val="-1"/>
          <w:sz w:val="24"/>
        </w:rPr>
        <w:t xml:space="preserve"> </w:t>
      </w:r>
      <w:r>
        <w:rPr>
          <w:sz w:val="24"/>
        </w:rPr>
        <w:t>provides huge</w:t>
      </w:r>
      <w:r>
        <w:rPr>
          <w:spacing w:val="-2"/>
          <w:sz w:val="24"/>
        </w:rPr>
        <w:t xml:space="preserve"> </w:t>
      </w:r>
      <w:r>
        <w:rPr>
          <w:sz w:val="24"/>
        </w:rPr>
        <w:t>quantities 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percolate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soak</w:t>
      </w:r>
      <w:r>
        <w:rPr>
          <w:spacing w:val="1"/>
          <w:sz w:val="24"/>
        </w:rPr>
        <w:t xml:space="preserve"> </w:t>
      </w:r>
      <w:r>
        <w:rPr>
          <w:sz w:val="24"/>
        </w:rPr>
        <w:t>rock</w:t>
      </w:r>
      <w:r>
        <w:rPr>
          <w:spacing w:val="-57"/>
          <w:sz w:val="24"/>
        </w:rPr>
        <w:t xml:space="preserve"> </w:t>
      </w:r>
      <w:r>
        <w:rPr>
          <w:sz w:val="24"/>
        </w:rPr>
        <w:t>debris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materials making</w:t>
      </w:r>
      <w:r>
        <w:rPr>
          <w:spacing w:val="-3"/>
          <w:sz w:val="24"/>
        </w:rPr>
        <w:t xml:space="preserve"> </w:t>
      </w:r>
      <w:r>
        <w:rPr>
          <w:sz w:val="24"/>
        </w:rPr>
        <w:t>them heavier and easy</w:t>
      </w:r>
      <w:r>
        <w:rPr>
          <w:spacing w:val="-5"/>
          <w:sz w:val="24"/>
        </w:rPr>
        <w:t xml:space="preserve"> </w:t>
      </w:r>
      <w:r>
        <w:rPr>
          <w:sz w:val="24"/>
        </w:rPr>
        <w:t>to move</w:t>
      </w:r>
      <w:r>
        <w:rPr>
          <w:spacing w:val="-1"/>
          <w:sz w:val="24"/>
        </w:rPr>
        <w:t xml:space="preserve"> </w:t>
      </w:r>
      <w:r>
        <w:rPr>
          <w:sz w:val="24"/>
        </w:rPr>
        <w:t>down slope</w:t>
      </w:r>
      <w:r>
        <w:rPr>
          <w:spacing w:val="-1"/>
          <w:sz w:val="24"/>
        </w:rPr>
        <w:t xml:space="preserve"> </w:t>
      </w:r>
      <w:r>
        <w:rPr>
          <w:sz w:val="24"/>
        </w:rPr>
        <w:t>as a mass.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1" w:line="220" w:lineRule="auto"/>
        <w:ind w:right="117" w:hanging="360"/>
        <w:rPr>
          <w:sz w:val="24"/>
        </w:rPr>
      </w:pPr>
      <w:r>
        <w:tab/>
      </w:r>
      <w:r>
        <w:rPr>
          <w:sz w:val="24"/>
        </w:rPr>
        <w:t xml:space="preserve">Water also lubricates the surface </w:t>
      </w:r>
      <w:r>
        <w:rPr>
          <w:sz w:val="24"/>
        </w:rPr>
        <w:t>between rock debris and the underlying solid rock causing</w:t>
      </w:r>
      <w:r>
        <w:rPr>
          <w:spacing w:val="1"/>
          <w:sz w:val="24"/>
        </w:rPr>
        <w:t xml:space="preserve"> </w:t>
      </w:r>
      <w:r>
        <w:rPr>
          <w:sz w:val="24"/>
        </w:rPr>
        <w:t>materials to slide, slump or flow down slope. For example in highlands such as Kigezi, Elgon region,</w:t>
      </w:r>
      <w:r>
        <w:rPr>
          <w:spacing w:val="-57"/>
          <w:sz w:val="24"/>
        </w:rPr>
        <w:t xml:space="preserve"> </w:t>
      </w:r>
      <w:r>
        <w:rPr>
          <w:sz w:val="24"/>
        </w:rPr>
        <w:t>Kilimanjaro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817" w:hanging="360"/>
        <w:rPr>
          <w:sz w:val="24"/>
        </w:rPr>
      </w:pPr>
      <w:r>
        <w:tab/>
      </w: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fluctuation</w:t>
      </w:r>
      <w:r>
        <w:rPr>
          <w:spacing w:val="1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1"/>
          <w:sz w:val="24"/>
        </w:rPr>
        <w:t xml:space="preserve"> </w:t>
      </w:r>
      <w:r>
        <w:rPr>
          <w:sz w:val="24"/>
        </w:rPr>
        <w:t>thawing</w:t>
      </w:r>
      <w:r>
        <w:rPr>
          <w:spacing w:val="-3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Solifluction,</w:t>
      </w:r>
      <w:r>
        <w:rPr>
          <w:spacing w:val="-2"/>
          <w:sz w:val="24"/>
        </w:rPr>
        <w:t xml:space="preserve"> </w:t>
      </w:r>
      <w:r>
        <w:rPr>
          <w:sz w:val="24"/>
        </w:rPr>
        <w:t>talus</w:t>
      </w:r>
      <w:r>
        <w:rPr>
          <w:spacing w:val="-1"/>
          <w:sz w:val="24"/>
        </w:rPr>
        <w:t xml:space="preserve"> </w:t>
      </w:r>
      <w:r>
        <w:rPr>
          <w:sz w:val="24"/>
        </w:rPr>
        <w:t>cre</w:t>
      </w:r>
      <w:r>
        <w:rPr>
          <w:sz w:val="24"/>
        </w:rPr>
        <w:t>ep,</w:t>
      </w:r>
      <w:r>
        <w:rPr>
          <w:spacing w:val="-2"/>
          <w:sz w:val="24"/>
        </w:rPr>
        <w:t xml:space="preserve"> </w:t>
      </w:r>
      <w:r>
        <w:rPr>
          <w:sz w:val="24"/>
        </w:rPr>
        <w:t>rock fall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avalanche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glaciated</w:t>
      </w:r>
      <w:r>
        <w:rPr>
          <w:spacing w:val="-1"/>
          <w:sz w:val="24"/>
        </w:rPr>
        <w:t xml:space="preserve"> </w:t>
      </w:r>
      <w:r>
        <w:rPr>
          <w:sz w:val="24"/>
        </w:rPr>
        <w:t>mountains such as</w:t>
      </w:r>
      <w:r>
        <w:rPr>
          <w:spacing w:val="-1"/>
          <w:sz w:val="24"/>
        </w:rPr>
        <w:t xml:space="preserve"> </w:t>
      </w:r>
      <w:r>
        <w:rPr>
          <w:sz w:val="24"/>
        </w:rPr>
        <w:t>Rwenzori, Kenya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Kilimanjaro.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217" w:hanging="360"/>
        <w:rPr>
          <w:sz w:val="24"/>
        </w:rPr>
      </w:pPr>
      <w:r>
        <w:tab/>
      </w:r>
      <w:r>
        <w:rPr>
          <w:sz w:val="24"/>
        </w:rPr>
        <w:t>The pounding effect of rain drops causes splash erosion which weakens the soil structure resulting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mud flow and rock slump.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377" w:hanging="360"/>
        <w:rPr>
          <w:sz w:val="24"/>
        </w:rPr>
      </w:pPr>
      <w:r>
        <w:tab/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thunder</w:t>
      </w:r>
      <w:r>
        <w:rPr>
          <w:spacing w:val="-2"/>
          <w:sz w:val="24"/>
        </w:rPr>
        <w:t xml:space="preserve"> </w:t>
      </w:r>
      <w:r>
        <w:rPr>
          <w:sz w:val="24"/>
        </w:rPr>
        <w:t>produces</w:t>
      </w:r>
      <w:r>
        <w:rPr>
          <w:spacing w:val="1"/>
          <w:sz w:val="24"/>
        </w:rPr>
        <w:t xml:space="preserve"> </w:t>
      </w:r>
      <w:r>
        <w:rPr>
          <w:sz w:val="24"/>
        </w:rPr>
        <w:t>vibrations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motions</w:t>
      </w:r>
      <w:r>
        <w:rPr>
          <w:spacing w:val="-2"/>
          <w:sz w:val="24"/>
        </w:rPr>
        <w:t xml:space="preserve"> </w:t>
      </w:r>
      <w:r>
        <w:rPr>
          <w:sz w:val="24"/>
        </w:rPr>
        <w:t>weathered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unconsolidated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slope inform slumping/ landslides.</w:t>
      </w:r>
    </w:p>
    <w:p w:rsidR="00393B54" w:rsidRDefault="00574D45">
      <w:pPr>
        <w:pStyle w:val="BodyText"/>
        <w:spacing w:before="6"/>
        <w:ind w:right="822"/>
      </w:pPr>
      <w:r>
        <w:rPr>
          <w:b/>
        </w:rPr>
        <w:t xml:space="preserve">Relief / topography </w:t>
      </w:r>
      <w:r>
        <w:t>or nature of the slope and influence either slow movements or landslides</w:t>
      </w:r>
      <w:r>
        <w:rPr>
          <w:spacing w:val="-57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 the angle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slope. Thus;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15" w:line="220" w:lineRule="auto"/>
        <w:ind w:right="137" w:hanging="360"/>
        <w:rPr>
          <w:sz w:val="24"/>
        </w:rPr>
      </w:pPr>
      <w:r>
        <w:tab/>
      </w:r>
      <w:r>
        <w:rPr>
          <w:sz w:val="24"/>
        </w:rPr>
        <w:t>Very</w:t>
      </w:r>
      <w:r>
        <w:rPr>
          <w:spacing w:val="-7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/vertical</w:t>
      </w:r>
      <w:r>
        <w:rPr>
          <w:spacing w:val="-1"/>
          <w:sz w:val="24"/>
        </w:rPr>
        <w:t xml:space="preserve"> </w:t>
      </w:r>
      <w:r>
        <w:rPr>
          <w:sz w:val="24"/>
        </w:rPr>
        <w:t>relief encourages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1"/>
          <w:sz w:val="24"/>
        </w:rPr>
        <w:t xml:space="preserve"> </w:t>
      </w:r>
      <w:r>
        <w:rPr>
          <w:sz w:val="24"/>
        </w:rPr>
        <w:t>fall,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slides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avalanche</w:t>
      </w:r>
      <w:r>
        <w:rPr>
          <w:spacing w:val="-2"/>
          <w:sz w:val="24"/>
        </w:rPr>
        <w:t xml:space="preserve"> </w:t>
      </w:r>
      <w:r>
        <w:rPr>
          <w:sz w:val="24"/>
        </w:rPr>
        <w:t>because gravity</w:t>
      </w:r>
      <w:r>
        <w:rPr>
          <w:spacing w:val="-6"/>
          <w:sz w:val="24"/>
        </w:rPr>
        <w:t xml:space="preserve"> </w:t>
      </w:r>
      <w:r>
        <w:rPr>
          <w:sz w:val="24"/>
        </w:rPr>
        <w:t>increases</w:t>
      </w:r>
      <w:r>
        <w:rPr>
          <w:spacing w:val="-57"/>
          <w:sz w:val="24"/>
        </w:rPr>
        <w:t xml:space="preserve"> </w:t>
      </w:r>
      <w:r>
        <w:rPr>
          <w:sz w:val="24"/>
        </w:rPr>
        <w:t>with increase in gradient. It is common in highland areas such as Kigezi, slopes of Mount Elgon,</w:t>
      </w:r>
      <w:r>
        <w:rPr>
          <w:spacing w:val="1"/>
          <w:sz w:val="24"/>
        </w:rPr>
        <w:t xml:space="preserve"> </w:t>
      </w:r>
      <w:r>
        <w:rPr>
          <w:sz w:val="24"/>
        </w:rPr>
        <w:t>Bundibugyo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407" w:hanging="360"/>
        <w:rPr>
          <w:sz w:val="24"/>
        </w:rPr>
      </w:pPr>
      <w:r>
        <w:tab/>
      </w:r>
      <w:r>
        <w:rPr>
          <w:sz w:val="24"/>
        </w:rPr>
        <w:t xml:space="preserve">Dipping /inclined or steep relief encourages </w:t>
      </w:r>
      <w:r>
        <w:rPr>
          <w:sz w:val="24"/>
        </w:rPr>
        <w:t>slumping for example along cliff face, road cuttings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scarps</w:t>
      </w:r>
      <w:r>
        <w:rPr>
          <w:spacing w:val="1"/>
          <w:sz w:val="24"/>
        </w:rPr>
        <w:t xml:space="preserve"> </w:t>
      </w:r>
      <w:r>
        <w:rPr>
          <w:sz w:val="24"/>
        </w:rPr>
        <w:t>common in highlands where</w:t>
      </w:r>
      <w:r>
        <w:rPr>
          <w:spacing w:val="-1"/>
          <w:sz w:val="24"/>
        </w:rPr>
        <w:t xml:space="preserve"> </w:t>
      </w:r>
      <w:r>
        <w:rPr>
          <w:sz w:val="24"/>
        </w:rPr>
        <w:t>roads and</w:t>
      </w:r>
      <w:r>
        <w:rPr>
          <w:spacing w:val="2"/>
          <w:sz w:val="24"/>
        </w:rPr>
        <w:t xml:space="preserve"> </w:t>
      </w:r>
      <w:r>
        <w:rPr>
          <w:sz w:val="24"/>
        </w:rPr>
        <w:t>settlements exist.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369" w:hanging="360"/>
        <w:rPr>
          <w:sz w:val="24"/>
        </w:rPr>
      </w:pPr>
      <w:r>
        <w:tab/>
      </w:r>
      <w:r>
        <w:rPr>
          <w:sz w:val="24"/>
        </w:rPr>
        <w:t>Gentle / moderate slopes encourage mud flows, Solifluction, soil and talus creep because gravity</w:t>
      </w:r>
      <w:r>
        <w:rPr>
          <w:spacing w:val="-57"/>
          <w:sz w:val="24"/>
        </w:rPr>
        <w:t xml:space="preserve"> </w:t>
      </w:r>
      <w:r>
        <w:rPr>
          <w:sz w:val="24"/>
        </w:rPr>
        <w:t>reduces</w:t>
      </w:r>
      <w:r>
        <w:rPr>
          <w:spacing w:val="1"/>
          <w:sz w:val="24"/>
        </w:rPr>
        <w:t xml:space="preserve"> </w:t>
      </w:r>
      <w:r>
        <w:rPr>
          <w:sz w:val="24"/>
        </w:rPr>
        <w:t>with decrease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gradient.</w:t>
      </w:r>
    </w:p>
    <w:p w:rsidR="00393B54" w:rsidRDefault="00574D45">
      <w:pPr>
        <w:pStyle w:val="BodyText"/>
        <w:spacing w:before="6"/>
        <w:ind w:right="849"/>
      </w:pPr>
      <w:r>
        <w:rPr>
          <w:b/>
        </w:rPr>
        <w:t>Natu</w:t>
      </w:r>
      <w:r>
        <w:rPr>
          <w:b/>
        </w:rPr>
        <w:t>re</w:t>
      </w:r>
      <w:r>
        <w:rPr>
          <w:b/>
          <w:spacing w:val="-2"/>
        </w:rPr>
        <w:t xml:space="preserve"> </w:t>
      </w:r>
      <w:r>
        <w:rPr>
          <w:b/>
        </w:rPr>
        <w:t>of rock/</w:t>
      </w:r>
      <w:r>
        <w:rPr>
          <w:b/>
          <w:spacing w:val="-1"/>
        </w:rPr>
        <w:t xml:space="preserve"> </w:t>
      </w:r>
      <w:r>
        <w:rPr>
          <w:b/>
        </w:rPr>
        <w:t>rock</w:t>
      </w:r>
      <w:r>
        <w:rPr>
          <w:b/>
          <w:spacing w:val="1"/>
        </w:rPr>
        <w:t xml:space="preserve"> </w:t>
      </w:r>
      <w:r>
        <w:rPr>
          <w:b/>
        </w:rPr>
        <w:t>structure.</w:t>
      </w:r>
      <w:r>
        <w:rPr>
          <w:b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 alignment,</w:t>
      </w:r>
      <w:r>
        <w:rPr>
          <w:spacing w:val="-1"/>
        </w:rPr>
        <w:t xml:space="preserve"> </w:t>
      </w:r>
      <w:r>
        <w:t>jointing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permeability</w:t>
      </w:r>
      <w:r>
        <w:rPr>
          <w:spacing w:val="-5"/>
        </w:rPr>
        <w:t xml:space="preserve"> </w:t>
      </w:r>
      <w:r>
        <w:t>determines the</w:t>
      </w:r>
      <w:r>
        <w:rPr>
          <w:spacing w:val="-1"/>
        </w:rPr>
        <w:t xml:space="preserve"> </w:t>
      </w:r>
      <w:r>
        <w:t>occurrence</w:t>
      </w:r>
      <w:r>
        <w:rPr>
          <w:spacing w:val="-1"/>
        </w:rPr>
        <w:t xml:space="preserve"> </w:t>
      </w:r>
      <w:r>
        <w:t>of mass-wasting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ways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5" w:line="206" w:lineRule="auto"/>
        <w:ind w:right="315" w:hanging="360"/>
        <w:jc w:val="both"/>
        <w:rPr>
          <w:sz w:val="24"/>
        </w:rPr>
      </w:pPr>
      <w:r>
        <w:tab/>
      </w:r>
      <w:r>
        <w:rPr>
          <w:sz w:val="24"/>
        </w:rPr>
        <w:t xml:space="preserve">Where impermeable rock layer such as granite and gneiss lie on top of permeable rock </w:t>
      </w:r>
      <w:r>
        <w:rPr>
          <w:sz w:val="24"/>
        </w:rPr>
        <w:t>layer such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limestone,</w:t>
      </w:r>
      <w:r>
        <w:rPr>
          <w:spacing w:val="-1"/>
          <w:sz w:val="24"/>
        </w:rPr>
        <w:t xml:space="preserve"> </w:t>
      </w:r>
      <w:r>
        <w:rPr>
          <w:sz w:val="24"/>
        </w:rPr>
        <w:t>chalk and</w:t>
      </w:r>
      <w:r>
        <w:rPr>
          <w:spacing w:val="-1"/>
          <w:sz w:val="24"/>
        </w:rPr>
        <w:t xml:space="preserve"> </w:t>
      </w:r>
      <w:r>
        <w:rPr>
          <w:sz w:val="24"/>
        </w:rPr>
        <w:t>sandstone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slope, triggers</w:t>
      </w:r>
      <w:r>
        <w:rPr>
          <w:spacing w:val="-1"/>
          <w:sz w:val="24"/>
        </w:rPr>
        <w:t xml:space="preserve"> </w:t>
      </w:r>
      <w:r>
        <w:rPr>
          <w:sz w:val="24"/>
        </w:rPr>
        <w:t>off slumping</w:t>
      </w:r>
      <w:r>
        <w:rPr>
          <w:spacing w:val="-2"/>
          <w:sz w:val="24"/>
        </w:rPr>
        <w:t xml:space="preserve"> </w:t>
      </w:r>
      <w:r>
        <w:rPr>
          <w:sz w:val="24"/>
        </w:rPr>
        <w:t>and sliding</w:t>
      </w:r>
      <w:r>
        <w:rPr>
          <w:spacing w:val="-4"/>
          <w:sz w:val="24"/>
        </w:rPr>
        <w:t xml:space="preserve"> </w:t>
      </w:r>
      <w:r>
        <w:rPr>
          <w:sz w:val="24"/>
        </w:rPr>
        <w:t>movements.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269" w:hanging="360"/>
        <w:jc w:val="both"/>
        <w:rPr>
          <w:sz w:val="24"/>
        </w:rPr>
      </w:pPr>
      <w:r>
        <w:tab/>
      </w:r>
      <w:r>
        <w:rPr>
          <w:sz w:val="24"/>
        </w:rPr>
        <w:t>Likewise where permeable rock layer lie on top of an impermeable rock layer on a steep gradient,</w:t>
      </w:r>
      <w:r>
        <w:rPr>
          <w:spacing w:val="-58"/>
          <w:sz w:val="24"/>
        </w:rPr>
        <w:t xml:space="preserve"> </w:t>
      </w:r>
      <w:r>
        <w:rPr>
          <w:sz w:val="24"/>
        </w:rPr>
        <w:t>slumping</w:t>
      </w:r>
      <w:r>
        <w:rPr>
          <w:spacing w:val="-3"/>
          <w:sz w:val="24"/>
        </w:rPr>
        <w:t xml:space="preserve"> </w:t>
      </w:r>
      <w:r>
        <w:rPr>
          <w:sz w:val="24"/>
        </w:rPr>
        <w:t>and sliding</w:t>
      </w:r>
      <w:r>
        <w:rPr>
          <w:spacing w:val="-3"/>
          <w:sz w:val="24"/>
        </w:rPr>
        <w:t xml:space="preserve"> </w:t>
      </w:r>
      <w:r>
        <w:rPr>
          <w:sz w:val="24"/>
        </w:rPr>
        <w:t>movements may</w:t>
      </w:r>
      <w:r>
        <w:rPr>
          <w:spacing w:val="-5"/>
          <w:sz w:val="24"/>
        </w:rPr>
        <w:t xml:space="preserve"> </w:t>
      </w:r>
      <w:r>
        <w:rPr>
          <w:sz w:val="24"/>
        </w:rPr>
        <w:t>occur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sat</w:t>
      </w:r>
      <w:r>
        <w:rPr>
          <w:sz w:val="24"/>
        </w:rPr>
        <w:t>uration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permeable</w:t>
      </w:r>
      <w:r>
        <w:rPr>
          <w:spacing w:val="-1"/>
          <w:sz w:val="24"/>
        </w:rPr>
        <w:t xml:space="preserve"> </w:t>
      </w:r>
      <w:r>
        <w:rPr>
          <w:sz w:val="24"/>
        </w:rPr>
        <w:t>rock layer.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1" w:line="220" w:lineRule="auto"/>
        <w:ind w:right="342" w:hanging="360"/>
        <w:jc w:val="both"/>
        <w:rPr>
          <w:sz w:val="24"/>
        </w:rPr>
      </w:pPr>
      <w:r>
        <w:tab/>
      </w:r>
      <w:r>
        <w:rPr>
          <w:sz w:val="24"/>
        </w:rPr>
        <w:t>Similarly, jointed rocks in the slope encourage mass wasting than unjointed rocks because joints/</w:t>
      </w:r>
      <w:r>
        <w:rPr>
          <w:spacing w:val="-58"/>
          <w:sz w:val="24"/>
        </w:rPr>
        <w:t xml:space="preserve"> </w:t>
      </w:r>
      <w:r>
        <w:rPr>
          <w:sz w:val="24"/>
        </w:rPr>
        <w:t>cracks allow percolation of water into the rock causing saturation and lubrication which ultimately</w:t>
      </w:r>
      <w:r>
        <w:rPr>
          <w:spacing w:val="-57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sliding</w:t>
      </w:r>
      <w:r>
        <w:rPr>
          <w:spacing w:val="-3"/>
          <w:sz w:val="24"/>
        </w:rPr>
        <w:t xml:space="preserve"> </w:t>
      </w:r>
      <w:r>
        <w:rPr>
          <w:sz w:val="24"/>
        </w:rPr>
        <w:t>movemen</w:t>
      </w:r>
      <w:r>
        <w:rPr>
          <w:sz w:val="24"/>
        </w:rPr>
        <w:t>ts.</w:t>
      </w:r>
    </w:p>
    <w:p w:rsidR="00393B54" w:rsidRDefault="00574D45">
      <w:pPr>
        <w:spacing w:before="6"/>
        <w:ind w:left="720" w:right="386"/>
        <w:jc w:val="both"/>
        <w:rPr>
          <w:sz w:val="24"/>
        </w:rPr>
      </w:pPr>
      <w:r>
        <w:rPr>
          <w:b/>
          <w:sz w:val="24"/>
        </w:rPr>
        <w:t xml:space="preserve">Nature of soils present in an area- </w:t>
      </w:r>
      <w:r>
        <w:rPr>
          <w:sz w:val="24"/>
        </w:rPr>
        <w:t>determines the rate and type of mass-wasting in the following</w:t>
      </w:r>
      <w:r>
        <w:rPr>
          <w:spacing w:val="-58"/>
          <w:sz w:val="24"/>
        </w:rPr>
        <w:t xml:space="preserve"> </w:t>
      </w:r>
      <w:r>
        <w:rPr>
          <w:sz w:val="24"/>
        </w:rPr>
        <w:t>ways;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5" w:line="206" w:lineRule="auto"/>
        <w:ind w:right="799" w:hanging="360"/>
        <w:rPr>
          <w:sz w:val="24"/>
        </w:rPr>
      </w:pPr>
      <w:r>
        <w:tab/>
      </w:r>
      <w:r>
        <w:rPr>
          <w:sz w:val="24"/>
        </w:rPr>
        <w:t>Volcanic and sandy soils are loose and thus saturate/ soak very fast during heavy down pour</w:t>
      </w:r>
      <w:r>
        <w:rPr>
          <w:spacing w:val="-57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mud flow</w:t>
      </w:r>
      <w:r>
        <w:rPr>
          <w:spacing w:val="1"/>
          <w:sz w:val="24"/>
        </w:rPr>
        <w:t xml:space="preserve"> </w:t>
      </w:r>
      <w:r>
        <w:rPr>
          <w:sz w:val="24"/>
        </w:rPr>
        <w:t>common in arid</w:t>
      </w:r>
      <w:r>
        <w:rPr>
          <w:spacing w:val="-1"/>
          <w:sz w:val="24"/>
        </w:rPr>
        <w:t xml:space="preserve"> </w:t>
      </w:r>
      <w:r>
        <w:rPr>
          <w:sz w:val="24"/>
        </w:rPr>
        <w:t>and volcanic</w:t>
      </w:r>
      <w:r>
        <w:rPr>
          <w:spacing w:val="1"/>
          <w:sz w:val="24"/>
        </w:rPr>
        <w:t xml:space="preserve"> </w:t>
      </w:r>
      <w:r>
        <w:rPr>
          <w:sz w:val="24"/>
        </w:rPr>
        <w:t>regions.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280" w:hanging="360"/>
        <w:rPr>
          <w:sz w:val="24"/>
        </w:rPr>
      </w:pPr>
      <w:r>
        <w:tab/>
      </w:r>
      <w:r>
        <w:rPr>
          <w:sz w:val="24"/>
        </w:rPr>
        <w:t>Clay soil becomes slippery after absorbing water, increase in weight and lubricate very fast hence</w:t>
      </w:r>
      <w:r>
        <w:rPr>
          <w:spacing w:val="-57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down slope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slides over steep slopes and</w:t>
      </w:r>
      <w:r>
        <w:rPr>
          <w:spacing w:val="-2"/>
          <w:sz w:val="24"/>
        </w:rPr>
        <w:t xml:space="preserve"> </w:t>
      </w:r>
      <w:r>
        <w:rPr>
          <w:sz w:val="24"/>
        </w:rPr>
        <w:t>creep on</w:t>
      </w:r>
      <w:r>
        <w:rPr>
          <w:spacing w:val="2"/>
          <w:sz w:val="24"/>
        </w:rPr>
        <w:t xml:space="preserve"> </w:t>
      </w:r>
      <w:r>
        <w:rPr>
          <w:sz w:val="24"/>
        </w:rPr>
        <w:t>moderate</w:t>
      </w:r>
      <w:r>
        <w:rPr>
          <w:spacing w:val="1"/>
          <w:sz w:val="24"/>
        </w:rPr>
        <w:t xml:space="preserve"> </w:t>
      </w:r>
      <w:r>
        <w:rPr>
          <w:sz w:val="24"/>
        </w:rPr>
        <w:t>slopes.</w:t>
      </w:r>
    </w:p>
    <w:p w:rsidR="00393B54" w:rsidRDefault="00393B54">
      <w:pPr>
        <w:spacing w:line="206" w:lineRule="auto"/>
        <w:rPr>
          <w:sz w:val="24"/>
        </w:rPr>
        <w:sectPr w:rsidR="00393B54">
          <w:headerReference w:type="default" r:id="rId107"/>
          <w:footerReference w:type="default" r:id="rId10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54</w:t>
      </w:r>
    </w:p>
    <w:p w:rsidR="00393B54" w:rsidRDefault="00574D45">
      <w:pPr>
        <w:spacing w:line="222" w:lineRule="exact"/>
        <w:ind w:left="720"/>
        <w:rPr>
          <w:sz w:val="24"/>
        </w:rPr>
      </w:pPr>
      <w:r>
        <w:rPr>
          <w:b/>
          <w:sz w:val="24"/>
        </w:rPr>
        <w:t>Crustal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instabilities-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earth</w:t>
      </w:r>
      <w:r>
        <w:rPr>
          <w:spacing w:val="-1"/>
          <w:sz w:val="24"/>
        </w:rPr>
        <w:t xml:space="preserve"> </w:t>
      </w:r>
      <w:r>
        <w:rPr>
          <w:sz w:val="24"/>
        </w:rPr>
        <w:t>quakes</w:t>
      </w:r>
      <w:r>
        <w:rPr>
          <w:spacing w:val="2"/>
          <w:sz w:val="24"/>
        </w:rPr>
        <w:t xml:space="preserve"> </w:t>
      </w:r>
      <w:r>
        <w:rPr>
          <w:sz w:val="24"/>
        </w:rPr>
        <w:t>and earth</w:t>
      </w:r>
      <w:r>
        <w:rPr>
          <w:spacing w:val="-1"/>
          <w:sz w:val="24"/>
        </w:rPr>
        <w:t xml:space="preserve"> </w:t>
      </w:r>
      <w:r>
        <w:rPr>
          <w:sz w:val="24"/>
        </w:rPr>
        <w:t>tremors</w:t>
      </w:r>
      <w:r>
        <w:rPr>
          <w:spacing w:val="1"/>
          <w:sz w:val="24"/>
        </w:rPr>
        <w:t xml:space="preserve"> </w:t>
      </w:r>
      <w:r>
        <w:rPr>
          <w:sz w:val="24"/>
        </w:rPr>
        <w:t>vigorously</w:t>
      </w:r>
      <w:r>
        <w:rPr>
          <w:spacing w:val="-6"/>
          <w:sz w:val="24"/>
        </w:rPr>
        <w:t xml:space="preserve"> </w:t>
      </w:r>
      <w:r>
        <w:rPr>
          <w:sz w:val="24"/>
        </w:rPr>
        <w:t>shake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already</w:t>
      </w:r>
      <w:r>
        <w:rPr>
          <w:spacing w:val="-5"/>
          <w:sz w:val="24"/>
        </w:rPr>
        <w:t xml:space="preserve"> </w:t>
      </w:r>
      <w:r>
        <w:rPr>
          <w:sz w:val="24"/>
        </w:rPr>
        <w:t>unstable</w:t>
      </w:r>
    </w:p>
    <w:p w:rsidR="00393B54" w:rsidRDefault="00574D45">
      <w:pPr>
        <w:pStyle w:val="BodyText"/>
      </w:pPr>
      <w:r>
        <w:t>slope causing</w:t>
      </w:r>
      <w:r>
        <w:rPr>
          <w:spacing w:val="1"/>
        </w:rPr>
        <w:t xml:space="preserve"> </w:t>
      </w:r>
      <w:r>
        <w:t>rock slides on steep slopes , slumping and creeping of weathered and unconsolidated</w:t>
      </w:r>
      <w:r>
        <w:rPr>
          <w:spacing w:val="-58"/>
        </w:rPr>
        <w:t xml:space="preserve"> </w:t>
      </w:r>
      <w:r>
        <w:t xml:space="preserve">materials on gentle slope, for example in Bundyibugyo, </w:t>
      </w:r>
      <w:r>
        <w:t>Kasese, Fort Portal and Rift Valley</w:t>
      </w:r>
      <w:r>
        <w:rPr>
          <w:spacing w:val="1"/>
        </w:rPr>
        <w:t xml:space="preserve"> </w:t>
      </w:r>
      <w:r>
        <w:t>escarpments.</w:t>
      </w:r>
    </w:p>
    <w:p w:rsidR="00393B54" w:rsidRDefault="00574D45">
      <w:pPr>
        <w:pStyle w:val="BodyText"/>
        <w:spacing w:before="1"/>
        <w:ind w:right="291"/>
      </w:pPr>
      <w:r>
        <w:rPr>
          <w:b/>
        </w:rPr>
        <w:t xml:space="preserve">Effect of heavy mobile machinery </w:t>
      </w:r>
      <w:r>
        <w:t>such as tractors, Lorries and trailers moving through highlands</w:t>
      </w:r>
      <w:r>
        <w:rPr>
          <w:spacing w:val="-57"/>
        </w:rPr>
        <w:t xml:space="preserve"> </w:t>
      </w:r>
      <w:r>
        <w:t>produce strong vibrations that vigorously shake the slope/ hill; causing</w:t>
      </w:r>
      <w:r>
        <w:rPr>
          <w:spacing w:val="1"/>
        </w:rPr>
        <w:t xml:space="preserve"> </w:t>
      </w:r>
      <w:r>
        <w:t>rock fall, rock slide and</w:t>
      </w:r>
      <w:r>
        <w:rPr>
          <w:spacing w:val="1"/>
        </w:rPr>
        <w:t xml:space="preserve"> </w:t>
      </w:r>
      <w:r>
        <w:t>slumping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hilly</w:t>
      </w:r>
      <w:r>
        <w:rPr>
          <w:spacing w:val="-6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for example</w:t>
      </w:r>
      <w:r>
        <w:rPr>
          <w:spacing w:val="-2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Kabale-Katuna</w:t>
      </w:r>
      <w:r>
        <w:rPr>
          <w:spacing w:val="-1"/>
        </w:rPr>
        <w:t xml:space="preserve"> </w:t>
      </w:r>
      <w:r>
        <w:t>road,</w:t>
      </w:r>
      <w:r>
        <w:rPr>
          <w:spacing w:val="2"/>
        </w:rPr>
        <w:t xml:space="preserve"> </w:t>
      </w:r>
      <w:r>
        <w:t>Bundyibugyo- Fort Portal</w:t>
      </w:r>
      <w:r>
        <w:rPr>
          <w:spacing w:val="-1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e.t.c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soil creep on</w:t>
      </w:r>
      <w:r>
        <w:rPr>
          <w:spacing w:val="2"/>
        </w:rPr>
        <w:t xml:space="preserve"> </w:t>
      </w:r>
      <w:r>
        <w:t>gentle</w:t>
      </w:r>
      <w:r>
        <w:rPr>
          <w:spacing w:val="-1"/>
        </w:rPr>
        <w:t xml:space="preserve"> </w:t>
      </w:r>
      <w:r>
        <w:t>slopes.</w:t>
      </w:r>
    </w:p>
    <w:p w:rsidR="00393B54" w:rsidRDefault="00574D45">
      <w:pPr>
        <w:pStyle w:val="BodyText"/>
        <w:ind w:right="262"/>
      </w:pPr>
      <w:r>
        <w:rPr>
          <w:b/>
        </w:rPr>
        <w:t>Volcanic</w:t>
      </w:r>
      <w:r>
        <w:rPr>
          <w:b/>
          <w:spacing w:val="-2"/>
        </w:rPr>
        <w:t xml:space="preserve"> </w:t>
      </w:r>
      <w:r>
        <w:rPr>
          <w:b/>
        </w:rPr>
        <w:t>eruption-</w:t>
      </w:r>
      <w:r>
        <w:rPr>
          <w:b/>
          <w:spacing w:val="-2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earthquakes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destabilize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slope, and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yield</w:t>
      </w:r>
      <w:r>
        <w:rPr>
          <w:spacing w:val="-2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ash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lava which easily soak and flow down </w:t>
      </w:r>
      <w:r>
        <w:t>slope as mud flow for example mount Meru and Longonot,</w:t>
      </w:r>
      <w:r>
        <w:rPr>
          <w:spacing w:val="1"/>
        </w:rPr>
        <w:t xml:space="preserve"> </w:t>
      </w:r>
      <w:r>
        <w:t>Ol’Doinyo</w:t>
      </w:r>
      <w:r>
        <w:rPr>
          <w:spacing w:val="1"/>
        </w:rPr>
        <w:t xml:space="preserve"> </w:t>
      </w:r>
      <w:r>
        <w:t>Lengai</w:t>
      </w:r>
      <w:r>
        <w:rPr>
          <w:spacing w:val="2"/>
        </w:rPr>
        <w:t xml:space="preserve"> </w:t>
      </w:r>
      <w:r>
        <w:t>e.t.c</w:t>
      </w:r>
    </w:p>
    <w:p w:rsidR="00393B54" w:rsidRDefault="00574D45">
      <w:pPr>
        <w:pStyle w:val="BodyText"/>
        <w:ind w:right="288"/>
        <w:jc w:val="both"/>
      </w:pPr>
      <w:r>
        <w:rPr>
          <w:b/>
        </w:rPr>
        <w:t xml:space="preserve">Steepening of the slope </w:t>
      </w:r>
      <w:r>
        <w:t>through road and house construction, wave and river erosion creates under</w:t>
      </w:r>
      <w:r>
        <w:rPr>
          <w:spacing w:val="-58"/>
        </w:rPr>
        <w:t xml:space="preserve"> </w:t>
      </w:r>
      <w:r>
        <w:t>cuttings and cliffs which lead to slumping and rock slides</w:t>
      </w:r>
      <w:r>
        <w:rPr>
          <w:spacing w:val="1"/>
        </w:rPr>
        <w:t xml:space="preserve"> </w:t>
      </w:r>
      <w:r>
        <w:t>and fall ,for example</w:t>
      </w:r>
      <w:r>
        <w:t xml:space="preserve"> along lakes shores,</w:t>
      </w:r>
      <w:r>
        <w:rPr>
          <w:spacing w:val="-57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banks, East African</w:t>
      </w:r>
      <w:r>
        <w:rPr>
          <w:spacing w:val="2"/>
        </w:rPr>
        <w:t xml:space="preserve"> </w:t>
      </w:r>
      <w:r>
        <w:t>coast and highland areas.</w:t>
      </w:r>
    </w:p>
    <w:p w:rsidR="00393B54" w:rsidRDefault="00574D45">
      <w:pPr>
        <w:pStyle w:val="BodyText"/>
        <w:ind w:right="422"/>
      </w:pPr>
      <w:r>
        <w:rPr>
          <w:b/>
        </w:rPr>
        <w:t xml:space="preserve">Over loading of the slope </w:t>
      </w:r>
      <w:r>
        <w:t>with water tanks, settlements, planted forests e.t.c destabilize the slope</w:t>
      </w:r>
      <w:r>
        <w:rPr>
          <w:spacing w:val="-58"/>
        </w:rPr>
        <w:t xml:space="preserve"> </w:t>
      </w:r>
      <w:r>
        <w:t xml:space="preserve">equilibrium leading to slope failure inform of landslides for example slopes of </w:t>
      </w:r>
      <w:r>
        <w:t>mountain Elgon,</w:t>
      </w:r>
      <w:r>
        <w:rPr>
          <w:spacing w:val="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Meru, Kigezi and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hill slopes heavy</w:t>
      </w:r>
      <w:r>
        <w:rPr>
          <w:spacing w:val="-5"/>
        </w:rPr>
        <w:t xml:space="preserve"> </w:t>
      </w:r>
      <w:r>
        <w:t>settled on.</w:t>
      </w:r>
    </w:p>
    <w:p w:rsidR="00393B54" w:rsidRDefault="00574D45">
      <w:pPr>
        <w:pStyle w:val="BodyText"/>
        <w:ind w:right="203"/>
      </w:pPr>
      <w:r>
        <w:rPr>
          <w:b/>
        </w:rPr>
        <w:t xml:space="preserve">Removal/ Destruction of slope vegetation cover </w:t>
      </w:r>
      <w:r>
        <w:t>-through deforestation, overstocking and over</w:t>
      </w:r>
      <w:r>
        <w:rPr>
          <w:spacing w:val="1"/>
        </w:rPr>
        <w:t xml:space="preserve"> </w:t>
      </w:r>
      <w:r>
        <w:t>grazing,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weakens the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expose</w:t>
      </w:r>
      <w:r>
        <w:rPr>
          <w:spacing w:val="57"/>
        </w:rPr>
        <w:t xml:space="preserve"> </w:t>
      </w:r>
      <w:r>
        <w:t>unconsolidated materials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direct effect</w:t>
      </w:r>
      <w:r>
        <w:rPr>
          <w:spacing w:val="-57"/>
        </w:rPr>
        <w:t xml:space="preserve"> </w:t>
      </w:r>
      <w:r>
        <w:t>of rainfall leading to saturation, lubrication and flow of materials down slope in form of</w:t>
      </w:r>
      <w:r>
        <w:rPr>
          <w:spacing w:val="1"/>
        </w:rPr>
        <w:t xml:space="preserve"> </w:t>
      </w:r>
      <w:r>
        <w:t>mud flow ,</w:t>
      </w:r>
      <w:r>
        <w:rPr>
          <w:spacing w:val="-57"/>
        </w:rPr>
        <w:t xml:space="preserve"> </w:t>
      </w:r>
      <w:r>
        <w:t>soil creep and slumping for example in Kigezi , Kenya highlands, Bududa, Kapchorwa, Kitui,</w:t>
      </w:r>
      <w:r>
        <w:rPr>
          <w:spacing w:val="1"/>
        </w:rPr>
        <w:t xml:space="preserve"> </w:t>
      </w:r>
      <w:r>
        <w:t>Turkana,</w:t>
      </w:r>
      <w:r>
        <w:rPr>
          <w:spacing w:val="-1"/>
        </w:rPr>
        <w:t xml:space="preserve"> </w:t>
      </w:r>
      <w:r>
        <w:t>Sironko e.t.c</w:t>
      </w:r>
    </w:p>
    <w:p w:rsidR="00393B54" w:rsidRDefault="00574D45">
      <w:pPr>
        <w:pStyle w:val="BodyText"/>
        <w:spacing w:before="1"/>
        <w:ind w:right="136"/>
      </w:pPr>
      <w:r>
        <w:rPr>
          <w:b/>
        </w:rPr>
        <w:t>Effect of man’s activitie</w:t>
      </w:r>
      <w:r>
        <w:rPr>
          <w:b/>
        </w:rPr>
        <w:t xml:space="preserve">s </w:t>
      </w:r>
      <w:r>
        <w:t>such as mining and quarrying; involves use of explosives which produces</w:t>
      </w:r>
      <w:r>
        <w:rPr>
          <w:spacing w:val="-57"/>
        </w:rPr>
        <w:t xml:space="preserve"> </w:t>
      </w:r>
      <w:r>
        <w:t>tremors that set in motion unconsolidated materials down slope. In addition, cliffs are created,</w:t>
      </w:r>
      <w:r>
        <w:rPr>
          <w:spacing w:val="1"/>
        </w:rPr>
        <w:t xml:space="preserve"> </w:t>
      </w:r>
      <w:r>
        <w:t>vegetation cover destroyed leading to mass movement of materials down slope. For exam</w:t>
      </w:r>
      <w:r>
        <w:t>ple stone</w:t>
      </w:r>
      <w:r>
        <w:rPr>
          <w:spacing w:val="1"/>
        </w:rPr>
        <w:t xml:space="preserve"> </w:t>
      </w:r>
      <w:r>
        <w:t>quarrying in Muyenga, Mukono, Masese in Jinja, limestone and vermiculite in Mbale, murrum on</w:t>
      </w:r>
      <w:r>
        <w:rPr>
          <w:spacing w:val="1"/>
        </w:rPr>
        <w:t xml:space="preserve"> </w:t>
      </w:r>
      <w:r>
        <w:t>hill tops in Buganda, wolfram in</w:t>
      </w:r>
      <w:r>
        <w:rPr>
          <w:spacing w:val="60"/>
        </w:rPr>
        <w:t xml:space="preserve"> </w:t>
      </w:r>
      <w:r>
        <w:t>Kabale, Cobalt in Kasese, Diamond in Shinyanga, Gold e.t.c</w:t>
      </w:r>
      <w:r>
        <w:rPr>
          <w:spacing w:val="1"/>
        </w:rPr>
        <w:t xml:space="preserve"> </w:t>
      </w:r>
      <w:r>
        <w:rPr>
          <w:b/>
        </w:rPr>
        <w:t xml:space="preserve">Action of living organisms </w:t>
      </w:r>
      <w:r>
        <w:t>for example burrowing animals such</w:t>
      </w:r>
      <w:r>
        <w:t xml:space="preserve"> as rabbits, rats, and squirrels, and</w:t>
      </w:r>
      <w:r>
        <w:rPr>
          <w:spacing w:val="1"/>
        </w:rPr>
        <w:t xml:space="preserve"> </w:t>
      </w:r>
      <w:r>
        <w:t>earth worms create tunnels which provide easy passage to water into rocks leading to saturation,</w:t>
      </w:r>
      <w:r>
        <w:rPr>
          <w:spacing w:val="1"/>
        </w:rPr>
        <w:t xml:space="preserve"> </w:t>
      </w:r>
      <w:r>
        <w:t>lubrication and chemical weathering weaken soil and rocks making them to move down slope easily.</w:t>
      </w:r>
      <w:r>
        <w:rPr>
          <w:spacing w:val="-57"/>
        </w:rPr>
        <w:t xml:space="preserve"> </w:t>
      </w:r>
      <w:r>
        <w:rPr>
          <w:b/>
        </w:rPr>
        <w:t>Large herds of animals g</w:t>
      </w:r>
      <w:r>
        <w:rPr>
          <w:b/>
        </w:rPr>
        <w:t xml:space="preserve">razing on steep slopes or hills for example </w:t>
      </w:r>
      <w:r>
        <w:t>cattle, goats, buffaloes and</w:t>
      </w:r>
      <w:r>
        <w:rPr>
          <w:spacing w:val="1"/>
        </w:rPr>
        <w:t xml:space="preserve"> </w:t>
      </w:r>
      <w:r>
        <w:t>elephants loose rocks and produce minor tremors as they rush down to watering points result into</w:t>
      </w:r>
      <w:r>
        <w:rPr>
          <w:spacing w:val="1"/>
        </w:rPr>
        <w:t xml:space="preserve"> </w:t>
      </w:r>
      <w:r>
        <w:t>mass movement of unconsolidated materials down slope. For example in Kigezi, Ankole hi</w:t>
      </w:r>
      <w:r>
        <w:t>lls,</w:t>
      </w:r>
      <w:r>
        <w:rPr>
          <w:spacing w:val="1"/>
        </w:rPr>
        <w:t xml:space="preserve"> </w:t>
      </w:r>
      <w:r>
        <w:t>Moroto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Heading1"/>
        <w:spacing w:before="5"/>
        <w:ind w:left="2866"/>
      </w:pPr>
      <w:r>
        <w:t>EFFECTS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MASS WASTING</w:t>
      </w:r>
      <w:r>
        <w:rPr>
          <w:spacing w:val="-4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spacing w:line="274" w:lineRule="exact"/>
      </w:pP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associated with</w:t>
      </w:r>
      <w:r>
        <w:rPr>
          <w:spacing w:val="-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and negative</w:t>
      </w:r>
      <w:r>
        <w:rPr>
          <w:spacing w:val="-2"/>
        </w:rPr>
        <w:t xml:space="preserve"> </w:t>
      </w:r>
      <w:r>
        <w:t>effects</w:t>
      </w:r>
    </w:p>
    <w:p w:rsidR="00393B54" w:rsidRDefault="00574D45">
      <w:pPr>
        <w:pStyle w:val="BodyText"/>
        <w:ind w:right="568"/>
      </w:pPr>
      <w:r>
        <w:t>Soil</w:t>
      </w:r>
      <w:r>
        <w:rPr>
          <w:spacing w:val="-1"/>
        </w:rPr>
        <w:t xml:space="preserve"> </w:t>
      </w:r>
      <w:r>
        <w:t>creep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mud</w:t>
      </w:r>
      <w:r>
        <w:rPr>
          <w:spacing w:val="-1"/>
        </w:rPr>
        <w:t xml:space="preserve"> </w:t>
      </w:r>
      <w:r>
        <w:t>flow cause</w:t>
      </w:r>
      <w:r>
        <w:rPr>
          <w:spacing w:val="-1"/>
        </w:rPr>
        <w:t xml:space="preserve"> </w:t>
      </w:r>
      <w:r>
        <w:t>severe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fertile</w:t>
      </w:r>
      <w:r>
        <w:rPr>
          <w:spacing w:val="-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productivity/</w:t>
      </w:r>
      <w:r>
        <w:rPr>
          <w:spacing w:val="-57"/>
        </w:rPr>
        <w:t xml:space="preserve"> </w:t>
      </w:r>
      <w:r>
        <w:t>yields for example in Kigezi, Manafwa</w:t>
      </w:r>
      <w:r>
        <w:t>, Sironko, Kapchorwa, Mbale and Rwampara hills in</w:t>
      </w:r>
      <w:r>
        <w:rPr>
          <w:spacing w:val="1"/>
        </w:rPr>
        <w:t xml:space="preserve"> </w:t>
      </w:r>
      <w:r>
        <w:t>Mbarara.</w:t>
      </w:r>
    </w:p>
    <w:p w:rsidR="00393B54" w:rsidRDefault="00574D45">
      <w:pPr>
        <w:pStyle w:val="BodyText"/>
        <w:spacing w:before="1"/>
        <w:ind w:right="257"/>
      </w:pPr>
      <w:r>
        <w:t>Land</w:t>
      </w:r>
      <w:r>
        <w:rPr>
          <w:spacing w:val="-1"/>
        </w:rPr>
        <w:t xml:space="preserve"> </w:t>
      </w:r>
      <w:r>
        <w:t>slides</w:t>
      </w:r>
      <w:r>
        <w:rPr>
          <w:spacing w:val="-1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 massive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livestock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 cattle,</w:t>
      </w:r>
      <w:r>
        <w:rPr>
          <w:spacing w:val="-1"/>
        </w:rPr>
        <w:t xml:space="preserve"> </w:t>
      </w:r>
      <w:r>
        <w:t>goats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birds. For</w:t>
      </w:r>
      <w:r>
        <w:rPr>
          <w:spacing w:val="-57"/>
        </w:rPr>
        <w:t xml:space="preserve"> </w:t>
      </w:r>
      <w:r>
        <w:t>example, the 2006/7 El-Nino caused land slides that destroyed homesteads in Kisuro village in</w:t>
      </w:r>
      <w:r>
        <w:rPr>
          <w:spacing w:val="1"/>
        </w:rPr>
        <w:t xml:space="preserve"> </w:t>
      </w:r>
      <w:r>
        <w:t>Kapchorwa,</w:t>
      </w:r>
      <w:r>
        <w:rPr>
          <w:spacing w:val="-1"/>
        </w:rPr>
        <w:t xml:space="preserve"> </w:t>
      </w:r>
      <w:r>
        <w:t>Maziba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Ndorwa</w:t>
      </w:r>
      <w:r>
        <w:rPr>
          <w:spacing w:val="-1"/>
        </w:rPr>
        <w:t xml:space="preserve"> </w:t>
      </w:r>
      <w:r>
        <w:t>counties</w:t>
      </w:r>
      <w:r>
        <w:rPr>
          <w:spacing w:val="-1"/>
        </w:rPr>
        <w:t xml:space="preserve"> </w:t>
      </w:r>
      <w:r>
        <w:t>in Kabale,</w:t>
      </w:r>
      <w:r>
        <w:rPr>
          <w:spacing w:val="-1"/>
        </w:rPr>
        <w:t xml:space="preserve"> </w:t>
      </w:r>
      <w:r>
        <w:t>Bushanja and Nyarubuye</w:t>
      </w:r>
      <w:r>
        <w:rPr>
          <w:spacing w:val="-2"/>
        </w:rPr>
        <w:t xml:space="preserve"> </w:t>
      </w:r>
      <w:r>
        <w:t>in Kisoro.</w:t>
      </w:r>
    </w:p>
    <w:p w:rsidR="00393B54" w:rsidRDefault="00574D45">
      <w:pPr>
        <w:pStyle w:val="BodyText"/>
        <w:ind w:right="322"/>
      </w:pPr>
      <w:r>
        <w:t>Destruction of valuable asserts such as houses, house hold items and agricultural plantations/</w:t>
      </w:r>
      <w:r>
        <w:rPr>
          <w:spacing w:val="1"/>
        </w:rPr>
        <w:t xml:space="preserve"> </w:t>
      </w:r>
      <w:r>
        <w:t>gardens. For example the 2006/7 El-Nino caused land slides that destroyed bana</w:t>
      </w:r>
      <w:r>
        <w:t>na and coffee</w:t>
      </w:r>
      <w:r>
        <w:rPr>
          <w:spacing w:val="1"/>
        </w:rPr>
        <w:t xml:space="preserve"> </w:t>
      </w:r>
      <w:r>
        <w:t>plantations, cotton, Irish potatoes e.t.c in Kabale, Manafwa, Sironko, Bubulo in Mbale, Kasese and</w:t>
      </w:r>
      <w:r>
        <w:rPr>
          <w:spacing w:val="-57"/>
        </w:rPr>
        <w:t xml:space="preserve"> </w:t>
      </w:r>
      <w:r>
        <w:t>Bundyibugyo.</w:t>
      </w:r>
    </w:p>
    <w:p w:rsidR="00393B54" w:rsidRDefault="00574D45">
      <w:pPr>
        <w:pStyle w:val="BodyText"/>
        <w:ind w:right="269"/>
      </w:pPr>
      <w:r>
        <w:t>Soil creep and land slides destroy transport and communication lines making communication very</w:t>
      </w:r>
      <w:r>
        <w:rPr>
          <w:spacing w:val="1"/>
        </w:rPr>
        <w:t xml:space="preserve"> </w:t>
      </w:r>
      <w:r>
        <w:t>difficult, for example 2006/7 El-Ni</w:t>
      </w:r>
      <w:r>
        <w:t>no caused land slides that destroyed Kisoro- Katuna road, Fort</w:t>
      </w:r>
      <w:r>
        <w:rPr>
          <w:spacing w:val="1"/>
        </w:rPr>
        <w:t xml:space="preserve"> </w:t>
      </w:r>
      <w:r>
        <w:t>Portal-</w:t>
      </w:r>
      <w:r>
        <w:rPr>
          <w:spacing w:val="-2"/>
        </w:rPr>
        <w:t xml:space="preserve"> </w:t>
      </w:r>
      <w:r>
        <w:t>Bundibugyo</w:t>
      </w:r>
      <w:r>
        <w:rPr>
          <w:spacing w:val="-1"/>
        </w:rPr>
        <w:t xml:space="preserve"> </w:t>
      </w:r>
      <w:r>
        <w:t>road,</w:t>
      </w:r>
      <w:r>
        <w:rPr>
          <w:spacing w:val="2"/>
        </w:rPr>
        <w:t xml:space="preserve"> </w:t>
      </w:r>
      <w:r>
        <w:t>Kapchorwa</w:t>
      </w:r>
      <w:r>
        <w:rPr>
          <w:spacing w:val="-1"/>
        </w:rPr>
        <w:t xml:space="preserve"> </w:t>
      </w:r>
      <w:r>
        <w:t>- Bukwa</w:t>
      </w:r>
      <w:r>
        <w:rPr>
          <w:spacing w:val="-1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e.t.c.</w:t>
      </w:r>
      <w:r>
        <w:rPr>
          <w:spacing w:val="-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bridges,</w:t>
      </w:r>
      <w:r>
        <w:rPr>
          <w:spacing w:val="-1"/>
        </w:rPr>
        <w:t xml:space="preserve"> </w:t>
      </w:r>
      <w:r>
        <w:t>railway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telephone</w:t>
      </w:r>
      <w:r>
        <w:rPr>
          <w:spacing w:val="-2"/>
        </w:rPr>
        <w:t xml:space="preserve"> </w:t>
      </w:r>
      <w:r>
        <w:t>lines</w:t>
      </w:r>
      <w:r>
        <w:rPr>
          <w:spacing w:val="-57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destroyed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Siron-Ngagata road,</w:t>
      </w:r>
      <w:r>
        <w:rPr>
          <w:spacing w:val="1"/>
        </w:rPr>
        <w:t xml:space="preserve"> </w:t>
      </w:r>
      <w:r>
        <w:t>Siron,</w:t>
      </w:r>
      <w:r>
        <w:rPr>
          <w:spacing w:val="-1"/>
        </w:rPr>
        <w:t xml:space="preserve"> </w:t>
      </w:r>
      <w:r>
        <w:t>Powut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Silanwa</w:t>
      </w:r>
      <w:r>
        <w:rPr>
          <w:spacing w:val="-3"/>
        </w:rPr>
        <w:t xml:space="preserve"> </w:t>
      </w:r>
      <w:r>
        <w:t>bridges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Kapchorwa,</w:t>
      </w:r>
    </w:p>
    <w:p w:rsidR="00393B54" w:rsidRDefault="00393B54">
      <w:pPr>
        <w:sectPr w:rsidR="00393B54">
          <w:headerReference w:type="default" r:id="rId109"/>
          <w:footerReference w:type="default" r:id="rId11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55</w:t>
      </w:r>
    </w:p>
    <w:p w:rsidR="00393B54" w:rsidRDefault="00574D45">
      <w:pPr>
        <w:pStyle w:val="BodyText"/>
        <w:spacing w:line="222" w:lineRule="exact"/>
      </w:pPr>
      <w:r>
        <w:t>Kigarama-Kivu</w:t>
      </w:r>
      <w:r>
        <w:rPr>
          <w:spacing w:val="-2"/>
        </w:rPr>
        <w:t xml:space="preserve"> </w:t>
      </w:r>
      <w:r>
        <w:t>road,</w:t>
      </w:r>
      <w:r>
        <w:rPr>
          <w:spacing w:val="-2"/>
        </w:rPr>
        <w:t xml:space="preserve"> </w:t>
      </w:r>
      <w:r>
        <w:t>Rwakihirwa Bridge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Kabale,</w:t>
      </w:r>
      <w:r>
        <w:rPr>
          <w:spacing w:val="-2"/>
        </w:rPr>
        <w:t xml:space="preserve"> </w:t>
      </w:r>
      <w:r>
        <w:t>Nalugungu-Elgon</w:t>
      </w:r>
      <w:r>
        <w:rPr>
          <w:spacing w:val="-1"/>
        </w:rPr>
        <w:t xml:space="preserve"> </w:t>
      </w:r>
      <w:r>
        <w:t>road,</w:t>
      </w:r>
      <w:r>
        <w:rPr>
          <w:spacing w:val="-2"/>
        </w:rPr>
        <w:t xml:space="preserve"> </w:t>
      </w:r>
      <w:r>
        <w:t>Simu</w:t>
      </w:r>
      <w:r>
        <w:rPr>
          <w:spacing w:val="-2"/>
        </w:rPr>
        <w:t xml:space="preserve"> </w:t>
      </w:r>
      <w:r>
        <w:t>corner-Kaserem</w:t>
      </w:r>
    </w:p>
    <w:p w:rsidR="00393B54" w:rsidRDefault="00574D45">
      <w:pPr>
        <w:pStyle w:val="BodyText"/>
      </w:pPr>
      <w:r>
        <w:t>road</w:t>
      </w:r>
      <w:r>
        <w:rPr>
          <w:spacing w:val="-1"/>
        </w:rPr>
        <w:t xml:space="preserve"> </w:t>
      </w:r>
      <w:r>
        <w:t>in Sironko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ind w:right="202"/>
      </w:pPr>
      <w:r>
        <w:t xml:space="preserve">Mass wasting across a river valley blocks the valley; forcing the river to pond </w:t>
      </w:r>
      <w:r>
        <w:t>back its water leading</w:t>
      </w:r>
      <w:r>
        <w:rPr>
          <w:spacing w:val="-57"/>
        </w:rPr>
        <w:t xml:space="preserve"> </w:t>
      </w:r>
      <w:r>
        <w:t>to the formation of temporary reservoir or a permanent lake for example Lake Bujjuku in mountain</w:t>
      </w:r>
      <w:r>
        <w:rPr>
          <w:spacing w:val="1"/>
        </w:rPr>
        <w:t xml:space="preserve"> </w:t>
      </w:r>
      <w:r>
        <w:t>Rwenzori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Mbaka</w:t>
      </w:r>
      <w:r>
        <w:rPr>
          <w:spacing w:val="-1"/>
        </w:rPr>
        <w:t xml:space="preserve"> </w:t>
      </w:r>
      <w:r>
        <w:t>in southern Tanzania.</w:t>
      </w:r>
    </w:p>
    <w:p w:rsidR="00393B54" w:rsidRDefault="00574D45">
      <w:pPr>
        <w:pStyle w:val="BodyText"/>
        <w:spacing w:before="1"/>
        <w:ind w:right="255"/>
      </w:pPr>
      <w:r>
        <w:t xml:space="preserve">Deposition of materials by Landslides and soil creep produce fertile soils down slope in </w:t>
      </w:r>
      <w:r>
        <w:t>valleys and</w:t>
      </w:r>
      <w:r>
        <w:rPr>
          <w:spacing w:val="-57"/>
        </w:rPr>
        <w:t xml:space="preserve"> </w:t>
      </w:r>
      <w:r>
        <w:t>low lying areas encourage crop cultivation for example banana, potatoes, yams and vegetables in</w:t>
      </w:r>
      <w:r>
        <w:rPr>
          <w:spacing w:val="1"/>
        </w:rPr>
        <w:t xml:space="preserve"> </w:t>
      </w:r>
      <w:r>
        <w:t>Kabale</w:t>
      </w:r>
      <w:r>
        <w:rPr>
          <w:spacing w:val="-1"/>
        </w:rPr>
        <w:t xml:space="preserve"> </w:t>
      </w:r>
      <w:r>
        <w:t>, Sironko</w:t>
      </w:r>
      <w:r>
        <w:rPr>
          <w:spacing w:val="-1"/>
        </w:rPr>
        <w:t xml:space="preserve"> </w:t>
      </w:r>
      <w:r>
        <w:t>e.t.c, coffee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slopes of</w:t>
      </w:r>
      <w:r>
        <w:rPr>
          <w:spacing w:val="-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Elgon, Kenya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Kilimanjaro.</w:t>
      </w:r>
    </w:p>
    <w:p w:rsidR="00393B54" w:rsidRDefault="00574D45">
      <w:pPr>
        <w:pStyle w:val="BodyText"/>
        <w:ind w:right="180"/>
      </w:pPr>
      <w:r>
        <w:t>Mass wasting inform of slumping, rock slides and soil creep e</w:t>
      </w:r>
      <w:r>
        <w:t>xpose underlying minerals making</w:t>
      </w:r>
      <w:r>
        <w:rPr>
          <w:spacing w:val="1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cheap for example</w:t>
      </w:r>
      <w:r>
        <w:rPr>
          <w:spacing w:val="-2"/>
        </w:rPr>
        <w:t xml:space="preserve"> </w:t>
      </w:r>
      <w:r>
        <w:t>lime stone in</w:t>
      </w:r>
      <w:r>
        <w:rPr>
          <w:spacing w:val="-1"/>
        </w:rPr>
        <w:t xml:space="preserve"> </w:t>
      </w:r>
      <w:r>
        <w:t>Sukuru</w:t>
      </w:r>
      <w:r>
        <w:rPr>
          <w:spacing w:val="-1"/>
        </w:rPr>
        <w:t xml:space="preserve"> </w:t>
      </w:r>
      <w:r>
        <w:t>hills,</w:t>
      </w:r>
      <w:r>
        <w:rPr>
          <w:spacing w:val="1"/>
        </w:rPr>
        <w:t xml:space="preserve"> </w:t>
      </w:r>
      <w:r>
        <w:t>Diamond</w:t>
      </w:r>
      <w:r>
        <w:rPr>
          <w:spacing w:val="-1"/>
        </w:rPr>
        <w:t xml:space="preserve"> </w:t>
      </w:r>
      <w:r>
        <w:t>in Mwandui Tanzania</w:t>
      </w:r>
      <w:r>
        <w:rPr>
          <w:spacing w:val="-1"/>
        </w:rPr>
        <w:t xml:space="preserve"> </w:t>
      </w:r>
      <w:r>
        <w:t>Gold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Bushenyi e.t.c</w:t>
      </w:r>
    </w:p>
    <w:p w:rsidR="00393B54" w:rsidRDefault="00574D45">
      <w:pPr>
        <w:pStyle w:val="BodyText"/>
      </w:pP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1"/>
        </w:rPr>
        <w:t xml:space="preserve"> </w:t>
      </w:r>
      <w:r>
        <w:t>facilitates soil formation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overlying</w:t>
      </w:r>
      <w:r>
        <w:rPr>
          <w:spacing w:val="-3"/>
        </w:rPr>
        <w:t xml:space="preserve"> </w:t>
      </w:r>
      <w:r>
        <w:t>materials; exposing</w:t>
      </w:r>
      <w:r>
        <w:rPr>
          <w:spacing w:val="-3"/>
        </w:rPr>
        <w:t xml:space="preserve"> </w:t>
      </w:r>
      <w:r>
        <w:t>fresh rocks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of wea</w:t>
      </w:r>
      <w:r>
        <w:t>thering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highlands such as Kigezi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521"/>
      </w:pP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source of</w:t>
      </w:r>
      <w:r>
        <w:rPr>
          <w:spacing w:val="-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and research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wasting,</w:t>
      </w:r>
      <w:r>
        <w:rPr>
          <w:spacing w:val="-57"/>
        </w:rPr>
        <w:t xml:space="preserve"> </w:t>
      </w:r>
      <w:r>
        <w:t>mitigation</w:t>
      </w:r>
      <w:r>
        <w:rPr>
          <w:spacing w:val="-1"/>
        </w:rPr>
        <w:t xml:space="preserve"> </w:t>
      </w:r>
      <w:r>
        <w:t>measures</w:t>
      </w:r>
      <w:r>
        <w:rPr>
          <w:spacing w:val="2"/>
        </w:rPr>
        <w:t xml:space="preserve"> </w:t>
      </w:r>
      <w:r>
        <w:t>e.t.c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in Bududa</w:t>
      </w:r>
      <w:r>
        <w:rPr>
          <w:spacing w:val="1"/>
        </w:rPr>
        <w:t xml:space="preserve"> </w:t>
      </w:r>
      <w:r>
        <w:t>and Bundibugyo</w:t>
      </w:r>
    </w:p>
    <w:p w:rsidR="00393B54" w:rsidRDefault="00574D45">
      <w:pPr>
        <w:pStyle w:val="BodyText"/>
        <w:ind w:right="316"/>
      </w:pPr>
      <w:r>
        <w:t xml:space="preserve">Mass wasting contributes to landform </w:t>
      </w:r>
      <w:r>
        <w:t>development by creating beautiful scenery such as terracetes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Ankole</w:t>
      </w:r>
      <w:r>
        <w:rPr>
          <w:spacing w:val="-1"/>
        </w:rPr>
        <w:t xml:space="preserve"> </w:t>
      </w:r>
      <w:r>
        <w:t>hills, scars created by</w:t>
      </w:r>
      <w:r>
        <w:rPr>
          <w:spacing w:val="-5"/>
        </w:rPr>
        <w:t xml:space="preserve"> </w:t>
      </w:r>
      <w:r>
        <w:t>slumping</w:t>
      </w:r>
      <w:r>
        <w:rPr>
          <w:spacing w:val="-3"/>
        </w:rPr>
        <w:t xml:space="preserve"> </w:t>
      </w:r>
      <w:r>
        <w:t>and straight slopes in Kabale and</w:t>
      </w:r>
      <w:r>
        <w:rPr>
          <w:spacing w:val="-1"/>
        </w:rPr>
        <w:t xml:space="preserve"> </w:t>
      </w:r>
      <w:r>
        <w:t>Rukungiri.</w:t>
      </w:r>
    </w:p>
    <w:p w:rsidR="00393B54" w:rsidRDefault="00574D45">
      <w:pPr>
        <w:pStyle w:val="BodyText"/>
        <w:ind w:right="163"/>
      </w:pP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2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erosion by</w:t>
      </w:r>
      <w:r>
        <w:rPr>
          <w:spacing w:val="-6"/>
        </w:rPr>
        <w:t xml:space="preserve"> </w:t>
      </w:r>
      <w:r>
        <w:t>transporting</w:t>
      </w:r>
      <w:r>
        <w:rPr>
          <w:spacing w:val="-3"/>
        </w:rPr>
        <w:t xml:space="preserve"> </w:t>
      </w:r>
      <w:r>
        <w:t>weathered</w:t>
      </w:r>
      <w:r>
        <w:rPr>
          <w:spacing w:val="-1"/>
        </w:rPr>
        <w:t xml:space="preserve"> </w:t>
      </w:r>
      <w:r>
        <w:t>and unconsolidated</w:t>
      </w:r>
      <w:r>
        <w:rPr>
          <w:spacing w:val="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down slope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form of </w:t>
      </w:r>
      <w:r>
        <w:t>mudflows, slides, soil creeps and falls. For example in Kigezi, mountain Elgon slopes,</w:t>
      </w:r>
      <w:r>
        <w:rPr>
          <w:spacing w:val="1"/>
        </w:rPr>
        <w:t xml:space="preserve"> </w:t>
      </w:r>
      <w:r>
        <w:t>Nyanza</w:t>
      </w:r>
      <w:r>
        <w:rPr>
          <w:spacing w:val="-2"/>
        </w:rPr>
        <w:t xml:space="preserve"> </w:t>
      </w:r>
      <w:r>
        <w:t>province</w:t>
      </w:r>
      <w:r>
        <w:rPr>
          <w:spacing w:val="-2"/>
        </w:rPr>
        <w:t xml:space="preserve"> </w:t>
      </w:r>
      <w:r>
        <w:t>in Kenya,</w:t>
      </w:r>
      <w:r>
        <w:rPr>
          <w:spacing w:val="2"/>
        </w:rPr>
        <w:t xml:space="preserve"> </w:t>
      </w:r>
      <w:r>
        <w:t>Kondoa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Ukambari in Tanzania.</w:t>
      </w:r>
    </w:p>
    <w:p w:rsidR="00393B54" w:rsidRDefault="00574D45">
      <w:pPr>
        <w:pStyle w:val="BodyText"/>
        <w:ind w:right="529"/>
      </w:pPr>
      <w:r>
        <w:t>Mass wasting causes destruction of forest vegetation in highland areas, for example on mountain</w:t>
      </w:r>
      <w:r>
        <w:rPr>
          <w:spacing w:val="-57"/>
        </w:rPr>
        <w:t xml:space="preserve"> </w:t>
      </w:r>
      <w:r>
        <w:t>Elgon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Kigezi</w:t>
      </w:r>
      <w:r>
        <w:rPr>
          <w:spacing w:val="1"/>
        </w:rPr>
        <w:t xml:space="preserve"> </w:t>
      </w:r>
      <w:r>
        <w:t>leading to loss of forest</w:t>
      </w:r>
      <w:r>
        <w:rPr>
          <w:spacing w:val="-1"/>
        </w:rPr>
        <w:t xml:space="preserve"> </w:t>
      </w:r>
      <w:r>
        <w:t>resources.</w:t>
      </w:r>
    </w:p>
    <w:p w:rsidR="00393B54" w:rsidRDefault="00574D45">
      <w:pPr>
        <w:pStyle w:val="BodyText"/>
        <w:spacing w:before="1"/>
        <w:ind w:right="302"/>
      </w:pPr>
      <w:r>
        <w:t>Land</w:t>
      </w:r>
      <w:r>
        <w:rPr>
          <w:spacing w:val="-1"/>
        </w:rPr>
        <w:t xml:space="preserve"> </w:t>
      </w:r>
      <w:r>
        <w:t>slides</w:t>
      </w:r>
      <w:r>
        <w:rPr>
          <w:spacing w:val="-1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displacement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resettlement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destruction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often results</w:t>
      </w:r>
      <w:r>
        <w:rPr>
          <w:spacing w:val="-57"/>
        </w:rPr>
        <w:t xml:space="preserve"> </w:t>
      </w:r>
      <w:r>
        <w:t>into famine, starvation and some times death for example in Kasese, Kigezi, Bulucheke and</w:t>
      </w:r>
      <w:r>
        <w:rPr>
          <w:spacing w:val="1"/>
        </w:rPr>
        <w:t xml:space="preserve"> </w:t>
      </w:r>
      <w:r>
        <w:t>Bundyibugyo.</w:t>
      </w:r>
    </w:p>
    <w:p w:rsidR="00393B54" w:rsidRDefault="00574D45">
      <w:pPr>
        <w:pStyle w:val="BodyText"/>
        <w:ind w:right="175"/>
      </w:pPr>
      <w:r>
        <w:t>Landslid</w:t>
      </w:r>
      <w:r>
        <w:t>es increase government expenditure inform of relief emergence and resettlement of people.</w:t>
      </w:r>
      <w:r>
        <w:rPr>
          <w:spacing w:val="1"/>
        </w:rPr>
        <w:t xml:space="preserve"> </w:t>
      </w:r>
      <w:r>
        <w:t>Landslides inform of Soil creep, slumping and mud slides increase silting of drainage systems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culverts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destruction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transport</w:t>
      </w:r>
      <w:r>
        <w:rPr>
          <w:spacing w:val="-1"/>
        </w:rPr>
        <w:t xml:space="preserve"> </w:t>
      </w:r>
      <w:r>
        <w:t>network. In</w:t>
      </w:r>
      <w:r>
        <w:rPr>
          <w:spacing w:val="-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t>creases</w:t>
      </w:r>
      <w:r>
        <w:rPr>
          <w:spacing w:val="-1"/>
        </w:rPr>
        <w:t xml:space="preserve"> </w:t>
      </w:r>
      <w:r>
        <w:t>maintenance costs</w:t>
      </w:r>
      <w:r>
        <w:rPr>
          <w:spacing w:val="-1"/>
        </w:rPr>
        <w:t xml:space="preserve"> </w:t>
      </w:r>
      <w:r>
        <w:t>inform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dredging.</w:t>
      </w:r>
    </w:p>
    <w:p w:rsidR="00393B54" w:rsidRDefault="00574D45">
      <w:pPr>
        <w:pStyle w:val="BodyText"/>
        <w:ind w:right="227"/>
      </w:pPr>
      <w:r>
        <w:t>landslides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mudflow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slumping</w:t>
      </w:r>
      <w:r>
        <w:rPr>
          <w:spacing w:val="-2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contamination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sources and</w:t>
      </w:r>
      <w:r>
        <w:rPr>
          <w:spacing w:val="-1"/>
        </w:rPr>
        <w:t xml:space="preserve"> </w:t>
      </w:r>
      <w:r>
        <w:t>loss of</w:t>
      </w:r>
      <w:r>
        <w:rPr>
          <w:spacing w:val="-2"/>
        </w:rPr>
        <w:t xml:space="preserve"> </w:t>
      </w:r>
      <w:r>
        <w:t>marine</w:t>
      </w:r>
      <w:r>
        <w:rPr>
          <w:spacing w:val="-57"/>
        </w:rPr>
        <w:t xml:space="preserve"> </w:t>
      </w:r>
      <w:r>
        <w:t>organisms for example lake Mutanda (24 km</w:t>
      </w:r>
      <w:r>
        <w:rPr>
          <w:vertAlign w:val="superscript"/>
        </w:rPr>
        <w:t>2</w:t>
      </w:r>
      <w:r>
        <w:t>), Murehe (4 km</w:t>
      </w:r>
      <w:r>
        <w:rPr>
          <w:vertAlign w:val="superscript"/>
        </w:rPr>
        <w:t>2</w:t>
      </w:r>
      <w:r>
        <w:t>), Kyahifi (1 km</w:t>
      </w:r>
      <w:r>
        <w:rPr>
          <w:vertAlign w:val="superscript"/>
        </w:rPr>
        <w:t>2</w:t>
      </w:r>
      <w:r>
        <w:t>) and Kayumbo (2</w:t>
      </w:r>
      <w:r>
        <w:rPr>
          <w:spacing w:val="1"/>
        </w:rPr>
        <w:t xml:space="preserve"> </w:t>
      </w:r>
      <w:r>
        <w:t>km</w:t>
      </w:r>
      <w:r>
        <w:rPr>
          <w:vertAlign w:val="superscript"/>
        </w:rPr>
        <w:t>2</w:t>
      </w:r>
      <w:r>
        <w:t>) in Kisoro.</w:t>
      </w:r>
    </w:p>
    <w:p w:rsidR="00393B54" w:rsidRDefault="00574D45">
      <w:pPr>
        <w:pStyle w:val="BodyText"/>
        <w:ind w:right="250"/>
      </w:pPr>
      <w:r>
        <w:t>Landslides affect education through increased absenteeism of both children and teachers because of</w:t>
      </w:r>
      <w:r>
        <w:rPr>
          <w:spacing w:val="-57"/>
        </w:rPr>
        <w:t xml:space="preserve"> </w:t>
      </w:r>
      <w:r>
        <w:t>impassable muddy roads and blocking of roads by landslides for example in Kigezi, Bududa,</w:t>
      </w:r>
      <w:r>
        <w:rPr>
          <w:spacing w:val="1"/>
        </w:rPr>
        <w:t xml:space="preserve"> </w:t>
      </w:r>
      <w:r>
        <w:t xml:space="preserve">Bulucheke e.t.c. for example the 2006/7 El-Nino caused land slides </w:t>
      </w:r>
      <w:r>
        <w:t>that blocked roads and</w:t>
      </w:r>
      <w:r>
        <w:rPr>
          <w:spacing w:val="1"/>
        </w:rPr>
        <w:t xml:space="preserve"> </w:t>
      </w:r>
      <w:r>
        <w:t>disorganized End of year Exam programme Kabale and Kisoro because roads were blocked hence</w:t>
      </w:r>
      <w:r>
        <w:rPr>
          <w:spacing w:val="1"/>
        </w:rPr>
        <w:t xml:space="preserve"> </w:t>
      </w:r>
      <w:r>
        <w:t>scouts</w:t>
      </w:r>
      <w:r>
        <w:rPr>
          <w:spacing w:val="-1"/>
        </w:rPr>
        <w:t xml:space="preserve"> </w:t>
      </w:r>
      <w:r>
        <w:t>and Examination</w:t>
      </w:r>
      <w:r>
        <w:rPr>
          <w:spacing w:val="-3"/>
        </w:rPr>
        <w:t xml:space="preserve"> </w:t>
      </w:r>
      <w:r>
        <w:t>papers could</w:t>
      </w:r>
      <w:r>
        <w:rPr>
          <w:spacing w:val="-1"/>
        </w:rPr>
        <w:t xml:space="preserve"> </w:t>
      </w:r>
      <w:r>
        <w:t>not reach</w:t>
      </w:r>
      <w:r>
        <w:rPr>
          <w:spacing w:val="2"/>
        </w:rPr>
        <w:t xml:space="preserve"> </w:t>
      </w:r>
      <w:r>
        <w:t>examination</w:t>
      </w:r>
      <w:r>
        <w:rPr>
          <w:spacing w:val="3"/>
        </w:rPr>
        <w:t xml:space="preserve"> </w:t>
      </w:r>
      <w:r>
        <w:t>centers in time.</w:t>
      </w:r>
    </w:p>
    <w:p w:rsidR="00393B54" w:rsidRDefault="00574D45">
      <w:pPr>
        <w:pStyle w:val="Heading1"/>
        <w:spacing w:before="5" w:line="240" w:lineRule="auto"/>
        <w:ind w:right="1565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climate</w:t>
      </w:r>
      <w:r>
        <w:rPr>
          <w:spacing w:val="-2"/>
        </w:rPr>
        <w:t xml:space="preserve"> </w:t>
      </w:r>
      <w:r>
        <w:t>influenced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mass</w:t>
      </w:r>
      <w:r>
        <w:rPr>
          <w:spacing w:val="-1"/>
        </w:rPr>
        <w:t xml:space="preserve"> </w:t>
      </w:r>
      <w:r>
        <w:t>wasting</w:t>
      </w:r>
      <w:r>
        <w:rPr>
          <w:spacing w:val="-2"/>
        </w:rPr>
        <w:t xml:space="preserve"> </w:t>
      </w:r>
      <w:r>
        <w:t>in</w:t>
      </w:r>
      <w:r>
        <w:t xml:space="preserve"> East</w:t>
      </w:r>
      <w:r>
        <w:rPr>
          <w:spacing w:val="-1"/>
        </w:rPr>
        <w:t xml:space="preserve"> </w:t>
      </w:r>
      <w:r>
        <w:t>Africa?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wasting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459" w:hanging="360"/>
        <w:rPr>
          <w:sz w:val="24"/>
        </w:rPr>
      </w:pPr>
      <w:r>
        <w:tab/>
      </w:r>
      <w:r>
        <w:rPr>
          <w:sz w:val="24"/>
        </w:rPr>
        <w:t>Give 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(greater extent) and explain the role of climate; stating the types of mass</w:t>
      </w:r>
      <w:r>
        <w:rPr>
          <w:spacing w:val="-57"/>
          <w:sz w:val="24"/>
        </w:rPr>
        <w:t xml:space="preserve"> </w:t>
      </w:r>
      <w:r>
        <w:rPr>
          <w:sz w:val="24"/>
        </w:rPr>
        <w:t>wasting</w:t>
      </w:r>
      <w:r>
        <w:rPr>
          <w:spacing w:val="-4"/>
          <w:sz w:val="24"/>
        </w:rPr>
        <w:t xml:space="preserve"> </w:t>
      </w:r>
      <w:r>
        <w:rPr>
          <w:sz w:val="24"/>
        </w:rPr>
        <w:t>facilitated.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forms/ types or</w:t>
      </w:r>
      <w:r>
        <w:rPr>
          <w:spacing w:val="-1"/>
          <w:sz w:val="24"/>
        </w:rPr>
        <w:t xml:space="preserve"> </w:t>
      </w:r>
      <w:r>
        <w:rPr>
          <w:sz w:val="24"/>
        </w:rPr>
        <w:t>processes of mass wasting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 xml:space="preserve">Give </w:t>
      </w:r>
      <w:r>
        <w:rPr>
          <w:sz w:val="24"/>
        </w:rPr>
        <w:t>the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(great extent) and explain other</w:t>
      </w:r>
      <w:r>
        <w:rPr>
          <w:spacing w:val="-2"/>
          <w:sz w:val="24"/>
        </w:rPr>
        <w:t xml:space="preserve"> </w:t>
      </w:r>
      <w:r>
        <w:rPr>
          <w:sz w:val="24"/>
        </w:rPr>
        <w:t>factors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302"/>
      </w:pP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flowing,</w:t>
      </w:r>
      <w:r>
        <w:rPr>
          <w:spacing w:val="-1"/>
        </w:rPr>
        <w:t xml:space="preserve"> </w:t>
      </w:r>
      <w:r>
        <w:t>creeping,</w:t>
      </w:r>
      <w:r>
        <w:rPr>
          <w:spacing w:val="-1"/>
        </w:rPr>
        <w:t xml:space="preserve"> </w:t>
      </w:r>
      <w:r>
        <w:t>sliding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falling</w:t>
      </w:r>
      <w:r>
        <w:rPr>
          <w:spacing w:val="-3"/>
        </w:rPr>
        <w:t xml:space="preserve"> </w:t>
      </w:r>
      <w:r>
        <w:t>of rocks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weathered materials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hill/slope</w:t>
      </w:r>
      <w:r>
        <w:rPr>
          <w:spacing w:val="-1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influence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gravity.</w:t>
      </w:r>
    </w:p>
    <w:p w:rsidR="00393B54" w:rsidRDefault="00574D45">
      <w:pPr>
        <w:pStyle w:val="BodyText"/>
        <w:ind w:right="181"/>
      </w:pPr>
      <w:r>
        <w:t>Climate</w:t>
      </w:r>
      <w:r>
        <w:rPr>
          <w:spacing w:val="-2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wasting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rain</w:t>
      </w:r>
      <w:r>
        <w:rPr>
          <w:spacing w:val="-57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and temperature. That is,</w:t>
      </w:r>
    </w:p>
    <w:p w:rsidR="00393B54" w:rsidRDefault="00393B54">
      <w:pPr>
        <w:sectPr w:rsidR="00393B54">
          <w:headerReference w:type="default" r:id="rId111"/>
          <w:footerReference w:type="default" r:id="rId11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4" w:line="464" w:lineRule="exact"/>
        <w:ind w:left="900" w:hanging="540"/>
        <w:rPr>
          <w:rFonts w:ascii="Calibri" w:hAnsi="Calibri"/>
        </w:rPr>
      </w:pPr>
      <w:r>
        <w:rPr>
          <w:sz w:val="24"/>
        </w:rPr>
        <w:lastRenderedPageBreak/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 fall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El-Nino provides huge</w:t>
      </w:r>
      <w:r>
        <w:rPr>
          <w:spacing w:val="-2"/>
          <w:sz w:val="24"/>
        </w:rPr>
        <w:t xml:space="preserve"> </w:t>
      </w:r>
      <w:r>
        <w:rPr>
          <w:sz w:val="24"/>
        </w:rPr>
        <w:t>quantities 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percolate</w:t>
      </w:r>
      <w:r>
        <w:rPr>
          <w:spacing w:val="-1"/>
          <w:sz w:val="24"/>
        </w:rPr>
        <w:t xml:space="preserve"> </w:t>
      </w:r>
      <w:r>
        <w:rPr>
          <w:sz w:val="24"/>
        </w:rPr>
        <w:t>and soak</w:t>
      </w:r>
      <w:r>
        <w:rPr>
          <w:spacing w:val="1"/>
          <w:sz w:val="24"/>
        </w:rPr>
        <w:t xml:space="preserve"> </w:t>
      </w:r>
      <w:r>
        <w:rPr>
          <w:sz w:val="24"/>
        </w:rPr>
        <w:t>rock</w:t>
      </w:r>
      <w:r>
        <w:rPr>
          <w:spacing w:val="-6"/>
          <w:sz w:val="24"/>
        </w:rPr>
        <w:t xml:space="preserve"> </w:t>
      </w:r>
      <w:r>
        <w:rPr>
          <w:rFonts w:ascii="Calibri" w:hAnsi="Calibri"/>
          <w:position w:val="18"/>
        </w:rPr>
        <w:t>56</w:t>
      </w:r>
    </w:p>
    <w:p w:rsidR="00393B54" w:rsidRDefault="00574D45">
      <w:pPr>
        <w:pStyle w:val="BodyText"/>
        <w:spacing w:line="253" w:lineRule="exact"/>
      </w:pPr>
      <w:r>
        <w:t>debris</w:t>
      </w:r>
      <w:r>
        <w:rPr>
          <w:spacing w:val="-1"/>
        </w:rPr>
        <w:t xml:space="preserve"> </w:t>
      </w:r>
      <w:r>
        <w:t xml:space="preserve">and </w:t>
      </w:r>
      <w:r>
        <w:t>other</w:t>
      </w:r>
      <w:r>
        <w:rPr>
          <w:spacing w:val="-1"/>
        </w:rPr>
        <w:t xml:space="preserve"> </w:t>
      </w:r>
      <w:r>
        <w:t>materials making</w:t>
      </w:r>
      <w:r>
        <w:rPr>
          <w:spacing w:val="-3"/>
        </w:rPr>
        <w:t xml:space="preserve"> </w:t>
      </w:r>
      <w:r>
        <w:t>them heavier and easy</w:t>
      </w:r>
      <w:r>
        <w:rPr>
          <w:spacing w:val="-5"/>
        </w:rPr>
        <w:t xml:space="preserve"> </w:t>
      </w:r>
      <w:r>
        <w:t>to move</w:t>
      </w:r>
      <w:r>
        <w:rPr>
          <w:spacing w:val="-1"/>
        </w:rPr>
        <w:t xml:space="preserve"> </w:t>
      </w:r>
      <w:r>
        <w:t>down slope</w:t>
      </w:r>
      <w:r>
        <w:rPr>
          <w:spacing w:val="-1"/>
        </w:rPr>
        <w:t xml:space="preserve"> </w:t>
      </w:r>
      <w:r>
        <w:t>as a mass.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14" w:line="220" w:lineRule="auto"/>
        <w:ind w:right="121" w:hanging="360"/>
        <w:rPr>
          <w:sz w:val="24"/>
        </w:rPr>
      </w:pPr>
      <w:r>
        <w:tab/>
      </w:r>
      <w:r>
        <w:rPr>
          <w:sz w:val="24"/>
        </w:rPr>
        <w:t>Water also lubricates the surface between rock debris and the underlying solid rock causing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slide,</w:t>
      </w:r>
      <w:r>
        <w:rPr>
          <w:spacing w:val="-1"/>
          <w:sz w:val="24"/>
        </w:rPr>
        <w:t xml:space="preserve"> </w:t>
      </w:r>
      <w:r>
        <w:rPr>
          <w:sz w:val="24"/>
        </w:rPr>
        <w:t>slump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slope.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Kigezi,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z w:val="24"/>
        </w:rPr>
        <w:t>lgon</w:t>
      </w:r>
      <w:r>
        <w:rPr>
          <w:spacing w:val="-1"/>
          <w:sz w:val="24"/>
        </w:rPr>
        <w:t xml:space="preserve"> </w:t>
      </w:r>
      <w:r>
        <w:rPr>
          <w:sz w:val="24"/>
        </w:rPr>
        <w:t>region,</w:t>
      </w:r>
      <w:r>
        <w:rPr>
          <w:spacing w:val="-57"/>
          <w:sz w:val="24"/>
        </w:rPr>
        <w:t xml:space="preserve"> </w:t>
      </w:r>
      <w:r>
        <w:rPr>
          <w:sz w:val="24"/>
        </w:rPr>
        <w:t>Kilimanjaro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817" w:hanging="360"/>
        <w:rPr>
          <w:sz w:val="24"/>
        </w:rPr>
      </w:pPr>
      <w:r>
        <w:tab/>
      </w: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fluctuation</w:t>
      </w:r>
      <w:r>
        <w:rPr>
          <w:spacing w:val="1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1"/>
          <w:sz w:val="24"/>
        </w:rPr>
        <w:t xml:space="preserve"> </w:t>
      </w:r>
      <w:r>
        <w:rPr>
          <w:sz w:val="24"/>
        </w:rPr>
        <w:t>thawing</w:t>
      </w:r>
      <w:r>
        <w:rPr>
          <w:spacing w:val="-3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Solifluction,</w:t>
      </w:r>
      <w:r>
        <w:rPr>
          <w:spacing w:val="-1"/>
          <w:sz w:val="24"/>
        </w:rPr>
        <w:t xml:space="preserve"> </w:t>
      </w:r>
      <w:r>
        <w:rPr>
          <w:sz w:val="24"/>
        </w:rPr>
        <w:t>talus</w:t>
      </w:r>
      <w:r>
        <w:rPr>
          <w:spacing w:val="-2"/>
          <w:sz w:val="24"/>
        </w:rPr>
        <w:t xml:space="preserve"> </w:t>
      </w:r>
      <w:r>
        <w:rPr>
          <w:sz w:val="24"/>
        </w:rPr>
        <w:t>creep,</w:t>
      </w:r>
      <w:r>
        <w:rPr>
          <w:spacing w:val="-1"/>
          <w:sz w:val="24"/>
        </w:rPr>
        <w:t xml:space="preserve"> </w:t>
      </w:r>
      <w:r>
        <w:rPr>
          <w:sz w:val="24"/>
        </w:rPr>
        <w:t>rock fall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avalanche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glaciated mountains</w:t>
      </w:r>
      <w:r>
        <w:rPr>
          <w:spacing w:val="-1"/>
          <w:sz w:val="24"/>
        </w:rPr>
        <w:t xml:space="preserve"> </w:t>
      </w:r>
      <w:r>
        <w:rPr>
          <w:sz w:val="24"/>
        </w:rPr>
        <w:t>such as Rwenzori,</w:t>
      </w:r>
      <w:r>
        <w:rPr>
          <w:spacing w:val="-1"/>
          <w:sz w:val="24"/>
        </w:rPr>
        <w:t xml:space="preserve"> </w:t>
      </w:r>
      <w:r>
        <w:rPr>
          <w:sz w:val="24"/>
        </w:rPr>
        <w:t>Kenya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Kilimanjaro.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220" w:hanging="360"/>
        <w:rPr>
          <w:sz w:val="24"/>
        </w:rPr>
      </w:pPr>
      <w:r>
        <w:tab/>
      </w:r>
      <w:r>
        <w:rPr>
          <w:sz w:val="24"/>
        </w:rPr>
        <w:t xml:space="preserve">The pounding effect of rain drops causes splash </w:t>
      </w:r>
      <w:r>
        <w:rPr>
          <w:sz w:val="24"/>
        </w:rPr>
        <w:t>erosion which weakens the soil structure resulting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mud flow and rock slump.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373" w:hanging="360"/>
        <w:rPr>
          <w:sz w:val="24"/>
        </w:rPr>
      </w:pPr>
      <w:r>
        <w:tab/>
      </w:r>
      <w:r>
        <w:rPr>
          <w:sz w:val="24"/>
        </w:rPr>
        <w:t>Cloud thunder produces vibrations which set in motions weathered and unconsolidated 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slope inform slumping/ landslides.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670" w:hanging="360"/>
        <w:rPr>
          <w:sz w:val="24"/>
        </w:rPr>
      </w:pPr>
      <w:r>
        <w:tab/>
      </w:r>
      <w:r>
        <w:rPr>
          <w:sz w:val="24"/>
        </w:rPr>
        <w:t>Heavy</w:t>
      </w:r>
      <w:r>
        <w:rPr>
          <w:spacing w:val="-7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increases</w:t>
      </w:r>
      <w:r>
        <w:rPr>
          <w:spacing w:val="1"/>
          <w:sz w:val="24"/>
        </w:rPr>
        <w:t xml:space="preserve"> </w:t>
      </w:r>
      <w:r>
        <w:rPr>
          <w:sz w:val="24"/>
        </w:rPr>
        <w:t>river’s</w:t>
      </w:r>
      <w:r>
        <w:rPr>
          <w:spacing w:val="-2"/>
          <w:sz w:val="24"/>
        </w:rPr>
        <w:t xml:space="preserve"> </w:t>
      </w:r>
      <w:r>
        <w:rPr>
          <w:sz w:val="24"/>
        </w:rPr>
        <w:t>erosi</w:t>
      </w:r>
      <w:r>
        <w:rPr>
          <w:sz w:val="24"/>
        </w:rPr>
        <w:t>ve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undercutting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cliffs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-1"/>
          <w:sz w:val="24"/>
        </w:rPr>
        <w:t xml:space="preserve"> </w:t>
      </w:r>
      <w:r>
        <w:rPr>
          <w:sz w:val="24"/>
        </w:rPr>
        <w:t>to slumping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rock fall.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0" w:line="220" w:lineRule="auto"/>
        <w:ind w:right="715" w:hanging="360"/>
        <w:rPr>
          <w:sz w:val="24"/>
        </w:rPr>
      </w:pPr>
      <w:r>
        <w:tab/>
      </w:r>
      <w:r>
        <w:rPr>
          <w:sz w:val="24"/>
        </w:rPr>
        <w:t>Climate indirectly dictates the type of vegetation which in turn influence mass wasting.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and unreliable</w:t>
      </w:r>
      <w:r>
        <w:rPr>
          <w:spacing w:val="-1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savannah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semi</w:t>
      </w:r>
      <w:r>
        <w:rPr>
          <w:spacing w:val="-1"/>
          <w:sz w:val="24"/>
        </w:rPr>
        <w:t xml:space="preserve"> </w:t>
      </w:r>
      <w:r>
        <w:rPr>
          <w:sz w:val="24"/>
        </w:rPr>
        <w:t>desert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 which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1"/>
          <w:sz w:val="24"/>
        </w:rPr>
        <w:t xml:space="preserve"> </w:t>
      </w:r>
      <w:r>
        <w:rPr>
          <w:sz w:val="24"/>
        </w:rPr>
        <w:t>mud flows, soil creep</w:t>
      </w:r>
      <w:r>
        <w:rPr>
          <w:spacing w:val="1"/>
          <w:sz w:val="24"/>
        </w:rPr>
        <w:t xml:space="preserve"> </w:t>
      </w:r>
      <w:r>
        <w:rPr>
          <w:sz w:val="24"/>
        </w:rPr>
        <w:t>e.t.c depending</w:t>
      </w:r>
      <w:r>
        <w:rPr>
          <w:spacing w:val="-2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relief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1" w:line="220" w:lineRule="auto"/>
        <w:ind w:right="135" w:hanging="360"/>
        <w:rPr>
          <w:sz w:val="24"/>
        </w:rPr>
      </w:pPr>
      <w:r>
        <w:tab/>
      </w:r>
      <w:r>
        <w:rPr>
          <w:sz w:val="24"/>
        </w:rPr>
        <w:t>Climate also influences the nature of the soil which in turn influences the nature of mass wasting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 Low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unreliable</w:t>
      </w:r>
      <w:r>
        <w:rPr>
          <w:spacing w:val="-1"/>
          <w:sz w:val="24"/>
        </w:rPr>
        <w:t xml:space="preserve"> </w:t>
      </w:r>
      <w:r>
        <w:rPr>
          <w:sz w:val="24"/>
        </w:rPr>
        <w:t>rain fall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skeletal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57"/>
          <w:sz w:val="24"/>
        </w:rPr>
        <w:t xml:space="preserve"> </w:t>
      </w:r>
      <w:r>
        <w:rPr>
          <w:sz w:val="24"/>
        </w:rPr>
        <w:t>slope</w:t>
      </w:r>
      <w:r>
        <w:rPr>
          <w:spacing w:val="-1"/>
          <w:sz w:val="24"/>
        </w:rPr>
        <w:t xml:space="preserve"> </w:t>
      </w:r>
      <w:r>
        <w:rPr>
          <w:sz w:val="24"/>
        </w:rPr>
        <w:t>inform of mud flows.</w:t>
      </w:r>
    </w:p>
    <w:p w:rsidR="00393B54" w:rsidRDefault="00574D45">
      <w:pPr>
        <w:pStyle w:val="BodyText"/>
        <w:spacing w:before="6"/>
      </w:pPr>
      <w:r>
        <w:t>Climate</w:t>
      </w:r>
      <w:r>
        <w:rPr>
          <w:spacing w:val="-2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influences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slow movements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land slides/fast</w:t>
      </w:r>
      <w:r>
        <w:rPr>
          <w:spacing w:val="-1"/>
        </w:rPr>
        <w:t xml:space="preserve"> </w:t>
      </w:r>
      <w:r>
        <w:t>movements such</w:t>
      </w:r>
      <w:r>
        <w:rPr>
          <w:spacing w:val="-1"/>
        </w:rPr>
        <w:t xml:space="preserve"> </w:t>
      </w:r>
      <w:r>
        <w:t>as;</w:t>
      </w:r>
    </w:p>
    <w:p w:rsidR="00393B54" w:rsidRDefault="00574D45">
      <w:pPr>
        <w:pStyle w:val="BodyText"/>
        <w:ind w:right="236"/>
      </w:pPr>
      <w:r>
        <w:rPr>
          <w:b/>
        </w:rPr>
        <w:t>Soil creep</w:t>
      </w:r>
      <w:r>
        <w:t xml:space="preserve">- refers to extremely slow down slope movement of soil and fine materials </w:t>
      </w:r>
      <w:r>
        <w:t>on very gentle</w:t>
      </w:r>
      <w:r>
        <w:rPr>
          <w:spacing w:val="-58"/>
        </w:rPr>
        <w:t xml:space="preserve"> </w:t>
      </w:r>
      <w:r>
        <w:t>slope.</w:t>
      </w:r>
      <w:r>
        <w:rPr>
          <w:spacing w:val="-1"/>
        </w:rPr>
        <w:t xml:space="preserve"> </w:t>
      </w:r>
      <w:r>
        <w:t>Soil creep</w:t>
      </w:r>
      <w:r>
        <w:rPr>
          <w:spacing w:val="-1"/>
        </w:rPr>
        <w:t xml:space="preserve"> </w:t>
      </w:r>
      <w:r>
        <w:t>is common</w:t>
      </w:r>
      <w:r>
        <w:rPr>
          <w:spacing w:val="-1"/>
        </w:rPr>
        <w:t xml:space="preserve"> </w:t>
      </w:r>
      <w:r>
        <w:t>on slopes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Kololo</w:t>
      </w:r>
      <w:r>
        <w:rPr>
          <w:spacing w:val="-1"/>
        </w:rPr>
        <w:t xml:space="preserve"> </w:t>
      </w:r>
      <w:r>
        <w:t>hill, Nakasongola, Bushenyi and</w:t>
      </w:r>
      <w:r>
        <w:rPr>
          <w:spacing w:val="2"/>
        </w:rPr>
        <w:t xml:space="preserve"> </w:t>
      </w:r>
      <w:r>
        <w:t>Kabale.</w:t>
      </w:r>
    </w:p>
    <w:p w:rsidR="00393B54" w:rsidRDefault="00574D45">
      <w:pPr>
        <w:pStyle w:val="BodyText"/>
        <w:ind w:right="608"/>
        <w:jc w:val="both"/>
      </w:pPr>
      <w:r>
        <w:rPr>
          <w:b/>
        </w:rPr>
        <w:t>Solifluction</w:t>
      </w:r>
      <w:r>
        <w:t>- refers to the slow movement of saturated soil, gravel and weathered rocks over the</w:t>
      </w:r>
      <w:r>
        <w:rPr>
          <w:spacing w:val="-58"/>
        </w:rPr>
        <w:t xml:space="preserve"> </w:t>
      </w:r>
      <w:r>
        <w:t>permafrost (frozen sub-soil/rock). It takes place on gen</w:t>
      </w:r>
      <w:r>
        <w:t>tle slopes in glaciated mountains such as</w:t>
      </w:r>
      <w:r>
        <w:rPr>
          <w:spacing w:val="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Kilimanjaro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Rwenzori where</w:t>
      </w:r>
      <w:r>
        <w:rPr>
          <w:spacing w:val="-3"/>
        </w:rPr>
        <w:t xml:space="preserve"> </w:t>
      </w:r>
      <w:r>
        <w:t>freeze</w:t>
      </w:r>
      <w:r>
        <w:rPr>
          <w:spacing w:val="1"/>
        </w:rPr>
        <w:t xml:space="preserve"> </w:t>
      </w:r>
      <w:r>
        <w:t>and thaw</w:t>
      </w:r>
      <w:r>
        <w:rPr>
          <w:spacing w:val="-1"/>
        </w:rPr>
        <w:t xml:space="preserve"> </w:t>
      </w:r>
      <w:r>
        <w:t>occurs.</w:t>
      </w:r>
    </w:p>
    <w:p w:rsidR="00393B54" w:rsidRDefault="00574D45">
      <w:pPr>
        <w:pStyle w:val="BodyText"/>
        <w:ind w:right="240"/>
        <w:jc w:val="both"/>
      </w:pPr>
      <w:r>
        <w:rPr>
          <w:b/>
        </w:rPr>
        <w:t xml:space="preserve">Talus creep- </w:t>
      </w:r>
      <w:r>
        <w:t>is the gradual down slope movement of weathered materials called screes or talus and</w:t>
      </w:r>
      <w:r>
        <w:rPr>
          <w:spacing w:val="-57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particles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steep slope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freeze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thaw</w:t>
      </w:r>
      <w:r>
        <w:rPr>
          <w:spacing w:val="-2"/>
        </w:rPr>
        <w:t xml:space="preserve"> </w:t>
      </w:r>
      <w:r>
        <w:t>takes</w:t>
      </w:r>
      <w:r>
        <w:rPr>
          <w:spacing w:val="-57"/>
        </w:rPr>
        <w:t xml:space="preserve"> </w:t>
      </w:r>
      <w:r>
        <w:t>place.</w:t>
      </w:r>
      <w:r>
        <w:rPr>
          <w:spacing w:val="-1"/>
        </w:rPr>
        <w:t xml:space="preserve"> </w:t>
      </w:r>
      <w:r>
        <w:t>Talus</w:t>
      </w:r>
      <w:r>
        <w:rPr>
          <w:spacing w:val="2"/>
        </w:rPr>
        <w:t xml:space="preserve"> </w:t>
      </w:r>
      <w:r>
        <w:t>creep is also confined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glaciated mountains.</w:t>
      </w:r>
    </w:p>
    <w:p w:rsidR="00393B54" w:rsidRDefault="00574D45">
      <w:pPr>
        <w:pStyle w:val="BodyText"/>
        <w:spacing w:before="1"/>
        <w:ind w:right="174"/>
      </w:pPr>
      <w:r>
        <w:rPr>
          <w:b/>
        </w:rPr>
        <w:t>Rock slump</w:t>
      </w:r>
      <w:r>
        <w:t>-refers to rapid/ sudden movement of large masses of rock debris over steepened slope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escarpments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cliffs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road construction,</w:t>
      </w:r>
      <w:r>
        <w:rPr>
          <w:spacing w:val="-1"/>
        </w:rPr>
        <w:t xml:space="preserve"> </w:t>
      </w:r>
      <w:r>
        <w:t>wave and</w:t>
      </w:r>
      <w:r>
        <w:rPr>
          <w:spacing w:val="-2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erosion.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slump</w:t>
      </w:r>
      <w:r>
        <w:rPr>
          <w:spacing w:val="-57"/>
        </w:rPr>
        <w:t xml:space="preserve"> </w:t>
      </w:r>
      <w:r>
        <w:t>leaves</w:t>
      </w:r>
      <w:r>
        <w:rPr>
          <w:spacing w:val="-1"/>
        </w:rPr>
        <w:t xml:space="preserve"> </w:t>
      </w:r>
      <w:r>
        <w:t>behind a scar on the</w:t>
      </w:r>
      <w:r>
        <w:rPr>
          <w:spacing w:val="-1"/>
        </w:rPr>
        <w:t xml:space="preserve"> </w:t>
      </w:r>
      <w:r>
        <w:t>slope.</w:t>
      </w:r>
    </w:p>
    <w:p w:rsidR="00393B54" w:rsidRDefault="00574D45">
      <w:pPr>
        <w:pStyle w:val="BodyText"/>
        <w:ind w:right="193"/>
      </w:pPr>
      <w:r>
        <w:rPr>
          <w:b/>
        </w:rPr>
        <w:t>Mud</w:t>
      </w:r>
      <w:r>
        <w:rPr>
          <w:b/>
          <w:spacing w:val="-1"/>
        </w:rPr>
        <w:t xml:space="preserve"> </w:t>
      </w:r>
      <w:r>
        <w:rPr>
          <w:b/>
        </w:rPr>
        <w:t>flow /</w:t>
      </w:r>
      <w:r>
        <w:rPr>
          <w:b/>
          <w:spacing w:val="-1"/>
        </w:rPr>
        <w:t xml:space="preserve"> </w:t>
      </w:r>
      <w:r>
        <w:rPr>
          <w:b/>
        </w:rPr>
        <w:t>earth</w:t>
      </w:r>
      <w:r>
        <w:rPr>
          <w:b/>
          <w:spacing w:val="-1"/>
        </w:rPr>
        <w:t xml:space="preserve"> </w:t>
      </w:r>
      <w:r>
        <w:rPr>
          <w:b/>
        </w:rPr>
        <w:t>flow</w:t>
      </w:r>
      <w:r>
        <w:rPr>
          <w:b/>
          <w:spacing w:val="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rapid movement</w:t>
      </w:r>
      <w:r>
        <w:rPr>
          <w:spacing w:val="-1"/>
        </w:rPr>
        <w:t xml:space="preserve"> </w:t>
      </w:r>
      <w:r>
        <w:t>of super</w:t>
      </w:r>
      <w:r>
        <w:rPr>
          <w:spacing w:val="-1"/>
        </w:rPr>
        <w:t xml:space="preserve"> </w:t>
      </w:r>
      <w:r>
        <w:t>saturated</w:t>
      </w:r>
      <w:r>
        <w:rPr>
          <w:spacing w:val="-1"/>
        </w:rPr>
        <w:t xml:space="preserve"> </w:t>
      </w:r>
      <w:r>
        <w:t>mixture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mud,</w:t>
      </w:r>
      <w:r>
        <w:rPr>
          <w:spacing w:val="-1"/>
        </w:rPr>
        <w:t xml:space="preserve"> </w:t>
      </w:r>
      <w:r>
        <w:t>gravels,</w:t>
      </w:r>
      <w:r>
        <w:rPr>
          <w:spacing w:val="-1"/>
        </w:rPr>
        <w:t xml:space="preserve"> </w:t>
      </w:r>
      <w:r>
        <w:t>boulders</w:t>
      </w:r>
      <w:r>
        <w:rPr>
          <w:spacing w:val="-57"/>
        </w:rPr>
        <w:t xml:space="preserve"> </w:t>
      </w:r>
      <w:r>
        <w:t xml:space="preserve">and other unconsolidated material on moderate to steep slope,common </w:t>
      </w:r>
      <w:r>
        <w:t>in arid and semi-arid such as</w:t>
      </w:r>
      <w:r>
        <w:rPr>
          <w:spacing w:val="-57"/>
        </w:rPr>
        <w:t xml:space="preserve"> </w:t>
      </w:r>
      <w:r>
        <w:t>Karamoja and volcanic regions such as mount Meru and Rungwe in Tanzania, Sabinio in south</w:t>
      </w:r>
      <w:r>
        <w:rPr>
          <w:spacing w:val="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Uganda.</w:t>
      </w:r>
    </w:p>
    <w:p w:rsidR="00393B54" w:rsidRDefault="00574D45">
      <w:pPr>
        <w:pStyle w:val="BodyText"/>
        <w:ind w:right="481"/>
      </w:pPr>
      <w:r>
        <w:rPr>
          <w:b/>
        </w:rPr>
        <w:t>Rock</w:t>
      </w:r>
      <w:r>
        <w:rPr>
          <w:b/>
          <w:spacing w:val="-1"/>
        </w:rPr>
        <w:t xml:space="preserve"> </w:t>
      </w:r>
      <w:r>
        <w:rPr>
          <w:b/>
        </w:rPr>
        <w:t>slide</w:t>
      </w:r>
      <w:r>
        <w:t>-involves</w:t>
      </w:r>
      <w:r>
        <w:rPr>
          <w:spacing w:val="-1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movement of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quantities</w:t>
      </w:r>
      <w:r>
        <w:rPr>
          <w:spacing w:val="-1"/>
        </w:rPr>
        <w:t xml:space="preserve"> </w:t>
      </w:r>
      <w:r>
        <w:t>of rocks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debris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</w:t>
      </w:r>
      <w:r>
        <w:rPr>
          <w:spacing w:val="-57"/>
        </w:rPr>
        <w:t xml:space="preserve"> </w:t>
      </w:r>
      <w:r>
        <w:t xml:space="preserve">due to earth movements </w:t>
      </w:r>
      <w:r>
        <w:t>such as earth quakes and gravity. Rock slide is more pronounced in</w:t>
      </w:r>
      <w:r>
        <w:rPr>
          <w:spacing w:val="1"/>
        </w:rPr>
        <w:t xml:space="preserve"> </w:t>
      </w:r>
      <w:r>
        <w:t>highland</w:t>
      </w:r>
      <w:r>
        <w:rPr>
          <w:spacing w:val="-1"/>
        </w:rPr>
        <w:t xml:space="preserve"> </w:t>
      </w:r>
      <w:r>
        <w:t>regions such as</w:t>
      </w:r>
      <w:r>
        <w:rPr>
          <w:spacing w:val="2"/>
        </w:rPr>
        <w:t xml:space="preserve"> </w:t>
      </w:r>
      <w:r>
        <w:t>Kabale.</w:t>
      </w:r>
    </w:p>
    <w:p w:rsidR="00393B54" w:rsidRDefault="00574D45">
      <w:pPr>
        <w:pStyle w:val="BodyText"/>
        <w:ind w:right="257"/>
      </w:pPr>
      <w:r>
        <w:rPr>
          <w:b/>
        </w:rPr>
        <w:t>Rock</w:t>
      </w:r>
      <w:r>
        <w:rPr>
          <w:b/>
          <w:spacing w:val="-1"/>
        </w:rPr>
        <w:t xml:space="preserve"> </w:t>
      </w:r>
      <w:r>
        <w:rPr>
          <w:b/>
        </w:rPr>
        <w:t>fall</w:t>
      </w:r>
      <w:r>
        <w:t>-is a process by</w:t>
      </w:r>
      <w:r>
        <w:rPr>
          <w:spacing w:val="-3"/>
        </w:rPr>
        <w:t xml:space="preserve"> </w:t>
      </w:r>
      <w:r>
        <w:t>which individual rocks or boulders fall freely</w:t>
      </w:r>
      <w:r>
        <w:rPr>
          <w:spacing w:val="-6"/>
        </w:rPr>
        <w:t xml:space="preserve"> </w:t>
      </w:r>
      <w:r>
        <w:t>on very</w:t>
      </w:r>
      <w:r>
        <w:rPr>
          <w:spacing w:val="-5"/>
        </w:rPr>
        <w:t xml:space="preserve"> </w:t>
      </w:r>
      <w:r>
        <w:t>steep slopes such as</w:t>
      </w:r>
      <w:r>
        <w:rPr>
          <w:spacing w:val="-57"/>
        </w:rPr>
        <w:t xml:space="preserve"> </w:t>
      </w:r>
      <w:r>
        <w:t>cliffs.</w:t>
      </w:r>
    </w:p>
    <w:p w:rsidR="00393B54" w:rsidRDefault="00574D45">
      <w:pPr>
        <w:pStyle w:val="BodyText"/>
        <w:spacing w:before="1"/>
        <w:ind w:right="567"/>
      </w:pPr>
      <w:r>
        <w:rPr>
          <w:b/>
        </w:rPr>
        <w:t>Avalanche</w:t>
      </w:r>
      <w:r>
        <w:t>-</w:t>
      </w:r>
      <w:r>
        <w:rPr>
          <w:spacing w:val="-2"/>
        </w:rPr>
        <w:t xml:space="preserve"> </w:t>
      </w:r>
      <w:r>
        <w:t>refers to rapid</w:t>
      </w:r>
      <w:r>
        <w:rPr>
          <w:spacing w:val="-1"/>
        </w:rPr>
        <w:t xml:space="preserve"> </w:t>
      </w:r>
      <w:r>
        <w:t>down slope flow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mass of</w:t>
      </w:r>
      <w:r>
        <w:rPr>
          <w:spacing w:val="-2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and snow. Avalanches</w:t>
      </w:r>
      <w:r>
        <w:rPr>
          <w:spacing w:val="-1"/>
        </w:rPr>
        <w:t xml:space="preserve"> </w:t>
      </w:r>
      <w:r>
        <w:t>in East</w:t>
      </w:r>
      <w:r>
        <w:rPr>
          <w:spacing w:val="-57"/>
        </w:rPr>
        <w:t xml:space="preserve"> </w:t>
      </w:r>
      <w:r>
        <w:t>Africa are restricted to</w:t>
      </w:r>
      <w:r>
        <w:rPr>
          <w:spacing w:val="-1"/>
        </w:rPr>
        <w:t xml:space="preserve"> </w:t>
      </w:r>
      <w:r>
        <w:t>mount Rwenzori, Kilimanjaro and</w:t>
      </w:r>
      <w:r>
        <w:rPr>
          <w:spacing w:val="-1"/>
        </w:rPr>
        <w:t xml:space="preserve"> </w:t>
      </w:r>
      <w:r>
        <w:t>Kenya.</w:t>
      </w:r>
    </w:p>
    <w:p w:rsidR="00393B54" w:rsidRDefault="00574D45">
      <w:pPr>
        <w:pStyle w:val="Heading1"/>
        <w:spacing w:before="4"/>
      </w:pPr>
      <w:r>
        <w:t>Other</w:t>
      </w:r>
      <w:r>
        <w:rPr>
          <w:spacing w:val="-4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influence mass</w:t>
      </w:r>
      <w:r>
        <w:rPr>
          <w:spacing w:val="-1"/>
        </w:rPr>
        <w:t xml:space="preserve"> </w:t>
      </w:r>
      <w:r>
        <w:t>wasting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BodyText"/>
        <w:ind w:right="310"/>
      </w:pPr>
      <w:r>
        <w:t>Nature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Relief,</w:t>
      </w:r>
      <w:r>
        <w:rPr>
          <w:spacing w:val="-2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structure,</w:t>
      </w:r>
      <w:r>
        <w:rPr>
          <w:spacing w:val="-2"/>
        </w:rPr>
        <w:t xml:space="preserve"> </w:t>
      </w:r>
      <w:r>
        <w:t>absence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cover,</w:t>
      </w:r>
      <w:r>
        <w:rPr>
          <w:spacing w:val="-1"/>
        </w:rPr>
        <w:t xml:space="preserve"> </w:t>
      </w:r>
      <w:r>
        <w:t>earth</w:t>
      </w:r>
      <w:r>
        <w:rPr>
          <w:spacing w:val="-2"/>
        </w:rPr>
        <w:t xml:space="preserve"> </w:t>
      </w:r>
      <w:r>
        <w:t>quakes,</w:t>
      </w:r>
      <w:r>
        <w:rPr>
          <w:spacing w:val="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activities,</w:t>
      </w:r>
      <w:r>
        <w:rPr>
          <w:spacing w:val="-1"/>
        </w:rPr>
        <w:t xml:space="preserve"> </w:t>
      </w:r>
      <w:r>
        <w:t>action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organisms e.t.c.</w:t>
      </w:r>
    </w:p>
    <w:p w:rsidR="00393B54" w:rsidRDefault="00574D45">
      <w:pPr>
        <w:pStyle w:val="Heading1"/>
        <w:spacing w:before="3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factors.</w:t>
      </w:r>
    </w:p>
    <w:p w:rsidR="00393B54" w:rsidRDefault="00574D45">
      <w:pPr>
        <w:ind w:left="720" w:right="178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relief influenced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mass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Africa?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wasting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/processes of</w:t>
      </w:r>
      <w:r>
        <w:rPr>
          <w:spacing w:val="1"/>
          <w:sz w:val="24"/>
        </w:rPr>
        <w:t xml:space="preserve"> </w:t>
      </w:r>
      <w:r>
        <w:rPr>
          <w:sz w:val="24"/>
        </w:rPr>
        <w:t>mass wasting</w:t>
      </w:r>
    </w:p>
    <w:p w:rsidR="00393B54" w:rsidRDefault="00393B54">
      <w:pPr>
        <w:rPr>
          <w:sz w:val="24"/>
        </w:rPr>
        <w:sectPr w:rsidR="00393B54">
          <w:headerReference w:type="default" r:id="rId113"/>
          <w:footerReference w:type="default" r:id="rId11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29" w:line="242" w:lineRule="auto"/>
        <w:ind w:right="1199" w:hanging="360"/>
        <w:rPr>
          <w:b/>
          <w:sz w:val="24"/>
        </w:rPr>
      </w:pPr>
      <w:r>
        <w:lastRenderedPageBreak/>
        <w:tab/>
      </w:r>
      <w:r>
        <w:rPr>
          <w:spacing w:val="-1"/>
          <w:sz w:val="24"/>
        </w:rPr>
        <w:t>Give the</w:t>
      </w:r>
      <w:r>
        <w:rPr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pacing w:val="-1"/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(larger</w:t>
      </w:r>
      <w:r>
        <w:rPr>
          <w:spacing w:val="1"/>
          <w:sz w:val="24"/>
        </w:rPr>
        <w:t xml:space="preserve"> </w:t>
      </w:r>
      <w:r>
        <w:rPr>
          <w:sz w:val="24"/>
        </w:rPr>
        <w:t>extent)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explain other</w:t>
      </w:r>
      <w:r>
        <w:rPr>
          <w:spacing w:val="-1"/>
          <w:sz w:val="24"/>
        </w:rPr>
        <w:t xml:space="preserve"> </w:t>
      </w:r>
      <w:r>
        <w:rPr>
          <w:sz w:val="24"/>
        </w:rPr>
        <w:t>factors that cause</w:t>
      </w:r>
      <w:r>
        <w:rPr>
          <w:spacing w:val="2"/>
          <w:sz w:val="24"/>
        </w:rPr>
        <w:t xml:space="preserve"> </w:t>
      </w:r>
      <w:r>
        <w:rPr>
          <w:sz w:val="24"/>
        </w:rPr>
        <w:t>mass wasting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To what extent has man influenced the nature of mass wasting in East Africa?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68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wasting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/processes of</w:t>
      </w:r>
      <w:r>
        <w:rPr>
          <w:spacing w:val="1"/>
          <w:sz w:val="24"/>
        </w:rPr>
        <w:t xml:space="preserve"> </w:t>
      </w:r>
      <w:r>
        <w:rPr>
          <w:sz w:val="24"/>
        </w:rPr>
        <w:t>mass wasting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1</w:t>
      </w:r>
      <w:r>
        <w:rPr>
          <w:sz w:val="24"/>
          <w:vertAlign w:val="superscript"/>
        </w:rPr>
        <w:t>St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 (larger extent)</w:t>
      </w:r>
      <w:r>
        <w:rPr>
          <w:spacing w:val="-1"/>
          <w:sz w:val="24"/>
        </w:rPr>
        <w:t xml:space="preserve"> </w:t>
      </w:r>
      <w:r>
        <w:rPr>
          <w:sz w:val="24"/>
        </w:rPr>
        <w:t>and 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role man in</w:t>
      </w:r>
      <w:r>
        <w:rPr>
          <w:spacing w:val="-1"/>
          <w:sz w:val="24"/>
        </w:rPr>
        <w:t xml:space="preserve"> </w:t>
      </w:r>
      <w:r>
        <w:rPr>
          <w:sz w:val="24"/>
        </w:rPr>
        <w:t>promoting</w:t>
      </w:r>
      <w:r>
        <w:rPr>
          <w:spacing w:val="-2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wasting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623" w:hanging="360"/>
        <w:rPr>
          <w:sz w:val="24"/>
        </w:rPr>
      </w:pPr>
      <w:r>
        <w:tab/>
      </w:r>
      <w:r>
        <w:rPr>
          <w:spacing w:val="-1"/>
          <w:sz w:val="24"/>
        </w:rPr>
        <w:t>Give the</w:t>
      </w:r>
      <w:r>
        <w:rPr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pacing w:val="-1"/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(large</w:t>
      </w:r>
      <w:r>
        <w:rPr>
          <w:spacing w:val="-1"/>
          <w:sz w:val="24"/>
        </w:rPr>
        <w:t xml:space="preserve"> </w:t>
      </w:r>
      <w:r>
        <w:rPr>
          <w:sz w:val="24"/>
        </w:rPr>
        <w:t>extent)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physical factors that cause mass wasting</w:t>
      </w:r>
      <w:r>
        <w:rPr>
          <w:spacing w:val="-57"/>
          <w:sz w:val="24"/>
        </w:rPr>
        <w:t xml:space="preserve"> </w:t>
      </w:r>
      <w:r>
        <w:rPr>
          <w:sz w:val="24"/>
        </w:rPr>
        <w:t>Man</w:t>
      </w:r>
      <w:r>
        <w:rPr>
          <w:spacing w:val="-2"/>
          <w:sz w:val="24"/>
        </w:rPr>
        <w:t xml:space="preserve"> </w:t>
      </w:r>
      <w:r>
        <w:rPr>
          <w:sz w:val="24"/>
        </w:rPr>
        <w:t>has promoted mass</w:t>
      </w:r>
      <w:r>
        <w:rPr>
          <w:spacing w:val="2"/>
          <w:sz w:val="24"/>
        </w:rPr>
        <w:t xml:space="preserve"> </w:t>
      </w:r>
      <w:r>
        <w:rPr>
          <w:sz w:val="24"/>
        </w:rPr>
        <w:t>wasting</w:t>
      </w:r>
      <w:r>
        <w:rPr>
          <w:spacing w:val="-3"/>
          <w:sz w:val="24"/>
        </w:rPr>
        <w:t xml:space="preserve"> </w:t>
      </w:r>
      <w:r>
        <w:rPr>
          <w:sz w:val="24"/>
        </w:rPr>
        <w:t>to a larger through;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  <w:tab w:val="left" w:pos="3211"/>
          <w:tab w:val="left" w:pos="8137"/>
        </w:tabs>
        <w:ind w:right="463" w:firstLine="0"/>
        <w:rPr>
          <w:sz w:val="24"/>
        </w:rPr>
      </w:pP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and quarrying</w:t>
      </w:r>
      <w:r>
        <w:rPr>
          <w:sz w:val="24"/>
        </w:rPr>
        <w:tab/>
        <w:t>▪Removal/</w:t>
      </w:r>
      <w:r>
        <w:rPr>
          <w:spacing w:val="-1"/>
          <w:sz w:val="24"/>
        </w:rPr>
        <w:t xml:space="preserve"> </w:t>
      </w:r>
      <w:r>
        <w:rPr>
          <w:sz w:val="24"/>
        </w:rPr>
        <w:t>destruction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slope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z w:val="24"/>
        </w:rPr>
        <w:tab/>
        <w:t>▪Over loading of the</w:t>
      </w:r>
      <w:r>
        <w:rPr>
          <w:spacing w:val="-58"/>
          <w:sz w:val="24"/>
        </w:rPr>
        <w:t xml:space="preserve"> </w:t>
      </w:r>
      <w:r>
        <w:rPr>
          <w:sz w:val="24"/>
        </w:rPr>
        <w:t>slope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  <w:tab w:val="left" w:pos="6447"/>
        </w:tabs>
        <w:ind w:left="806"/>
        <w:rPr>
          <w:sz w:val="24"/>
        </w:rPr>
      </w:pPr>
      <w:r>
        <w:rPr>
          <w:sz w:val="24"/>
        </w:rPr>
        <w:t>over-Steepening</w:t>
      </w:r>
      <w:r>
        <w:rPr>
          <w:spacing w:val="-4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slope</w:t>
      </w:r>
      <w:r>
        <w:rPr>
          <w:spacing w:val="58"/>
          <w:sz w:val="24"/>
        </w:rPr>
        <w:t xml:space="preserve"> </w:t>
      </w:r>
      <w:r>
        <w:rPr>
          <w:sz w:val="24"/>
        </w:rPr>
        <w:t>▪</w:t>
      </w:r>
      <w:r>
        <w:rPr>
          <w:spacing w:val="1"/>
          <w:sz w:val="24"/>
        </w:rPr>
        <w:t xml:space="preserve"> </w:t>
      </w:r>
      <w:r>
        <w:rPr>
          <w:sz w:val="24"/>
        </w:rPr>
        <w:t>over loading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slope</w:t>
      </w:r>
      <w:r>
        <w:rPr>
          <w:sz w:val="24"/>
        </w:rPr>
        <w:tab/>
        <w:t>▪grazing</w:t>
      </w:r>
      <w:r>
        <w:rPr>
          <w:spacing w:val="-3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on 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  <w:tab w:val="left" w:pos="6762"/>
        </w:tabs>
        <w:spacing w:before="1"/>
        <w:ind w:right="165" w:firstLine="0"/>
        <w:rPr>
          <w:sz w:val="24"/>
        </w:rPr>
      </w:pPr>
      <w:r>
        <w:rPr>
          <w:sz w:val="24"/>
        </w:rPr>
        <w:t>construction of roads a</w:t>
      </w:r>
      <w:r>
        <w:rPr>
          <w:sz w:val="24"/>
        </w:rPr>
        <w:t>nd houses in highland areas,</w:t>
      </w:r>
      <w:r>
        <w:rPr>
          <w:spacing w:val="1"/>
          <w:sz w:val="24"/>
        </w:rPr>
        <w:t xml:space="preserve"> </w:t>
      </w:r>
      <w:r>
        <w:rPr>
          <w:sz w:val="24"/>
        </w:rPr>
        <w:t>▪poor farming methods such as monoculture,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stocking</w:t>
      </w:r>
      <w:r>
        <w:rPr>
          <w:spacing w:val="-3"/>
          <w:sz w:val="24"/>
        </w:rPr>
        <w:t xml:space="preserve"> </w:t>
      </w:r>
      <w:r>
        <w:rPr>
          <w:sz w:val="24"/>
        </w:rPr>
        <w:t>and over grazing, up and down</w:t>
      </w:r>
      <w:r>
        <w:rPr>
          <w:spacing w:val="-1"/>
          <w:sz w:val="24"/>
        </w:rPr>
        <w:t xml:space="preserve"> </w:t>
      </w:r>
      <w:r>
        <w:rPr>
          <w:sz w:val="24"/>
        </w:rPr>
        <w:t>hill cultivation</w:t>
      </w:r>
      <w:r>
        <w:rPr>
          <w:sz w:val="24"/>
        </w:rPr>
        <w:tab/>
        <w:t>▪ heavy settlent on steep slopes,</w:t>
      </w:r>
      <w:r>
        <w:rPr>
          <w:spacing w:val="1"/>
          <w:sz w:val="24"/>
        </w:rPr>
        <w:t xml:space="preserve"> </w:t>
      </w:r>
      <w:r>
        <w:rPr>
          <w:sz w:val="24"/>
        </w:rPr>
        <w:t>▪ use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trucks such as trailers, buses and</w:t>
      </w:r>
      <w:r>
        <w:rPr>
          <w:spacing w:val="-1"/>
          <w:sz w:val="24"/>
        </w:rPr>
        <w:t xml:space="preserve"> </w:t>
      </w:r>
      <w:r>
        <w:rPr>
          <w:sz w:val="24"/>
        </w:rPr>
        <w:t>lorries.</w:t>
      </w:r>
    </w:p>
    <w:p w:rsidR="00393B54" w:rsidRDefault="00574D45">
      <w:pPr>
        <w:pStyle w:val="BodyText"/>
        <w:ind w:right="647"/>
        <w:jc w:val="both"/>
      </w:pPr>
      <w:r>
        <w:rPr>
          <w:b/>
        </w:rPr>
        <w:t xml:space="preserve">Physical factors include, </w:t>
      </w:r>
      <w:r>
        <w:t>heavy rain fall, nature of soils, rock structure, earth quakes, river and</w:t>
      </w:r>
      <w:r>
        <w:rPr>
          <w:spacing w:val="-57"/>
        </w:rPr>
        <w:t xml:space="preserve"> </w:t>
      </w:r>
      <w:r>
        <w:t>wave erosion, nature of relief , type of soil and action of burrowing animals such as rodents and</w:t>
      </w:r>
      <w:r>
        <w:rPr>
          <w:spacing w:val="-58"/>
        </w:rPr>
        <w:t xml:space="preserve"> </w:t>
      </w:r>
      <w:r>
        <w:t>moles.</w:t>
      </w:r>
    </w:p>
    <w:p w:rsidR="00393B54" w:rsidRDefault="00574D45">
      <w:pPr>
        <w:pStyle w:val="Heading1"/>
        <w:spacing w:before="5" w:line="240" w:lineRule="auto"/>
        <w:jc w:val="both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factors.</w:t>
      </w:r>
    </w:p>
    <w:p w:rsidR="00393B54" w:rsidRDefault="00574D45">
      <w:pPr>
        <w:ind w:left="3778"/>
        <w:rPr>
          <w:b/>
          <w:sz w:val="24"/>
        </w:rPr>
      </w:pPr>
      <w:r>
        <w:rPr>
          <w:b/>
          <w:sz w:val="24"/>
        </w:rPr>
        <w:t>LAND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SLIDES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Heading1"/>
        <w:spacing w:line="240" w:lineRule="auto"/>
        <w:ind w:right="3178" w:firstLine="3060"/>
      </w:pPr>
      <w:r>
        <w:t>Causes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land</w:t>
      </w:r>
      <w:r>
        <w:rPr>
          <w:spacing w:val="-3"/>
        </w:rPr>
        <w:t xml:space="preserve"> </w:t>
      </w:r>
      <w:r>
        <w:t>slides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East</w:t>
      </w:r>
      <w:r>
        <w:rPr>
          <w:spacing w:val="-3"/>
        </w:rPr>
        <w:t xml:space="preserve"> </w:t>
      </w:r>
      <w:r>
        <w:t>Africa</w:t>
      </w:r>
      <w:r>
        <w:rPr>
          <w:spacing w:val="-57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occurrence</w:t>
      </w:r>
      <w:r>
        <w:rPr>
          <w:spacing w:val="-1"/>
        </w:rPr>
        <w:t xml:space="preserve"> </w:t>
      </w:r>
      <w:r>
        <w:t>of landslides in</w:t>
      </w:r>
      <w:r>
        <w:rPr>
          <w:spacing w:val="-1"/>
        </w:rPr>
        <w:t xml:space="preserve"> </w:t>
      </w:r>
      <w:r>
        <w:t>East</w:t>
      </w:r>
      <w:r>
        <w:rPr>
          <w:spacing w:val="-4"/>
        </w:rPr>
        <w:t xml:space="preserve"> </w:t>
      </w:r>
      <w:r>
        <w:t>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landslides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1"/>
          <w:sz w:val="24"/>
        </w:rPr>
        <w:t xml:space="preserve"> </w:t>
      </w:r>
      <w:r>
        <w:rPr>
          <w:sz w:val="24"/>
        </w:rPr>
        <w:t>briefly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/processes of</w:t>
      </w:r>
      <w:r>
        <w:rPr>
          <w:spacing w:val="1"/>
          <w:sz w:val="24"/>
        </w:rPr>
        <w:t xml:space="preserve"> </w:t>
      </w:r>
      <w:r>
        <w:rPr>
          <w:sz w:val="24"/>
        </w:rPr>
        <w:t>landslides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experiencing</w:t>
      </w:r>
      <w:r>
        <w:rPr>
          <w:spacing w:val="-4"/>
          <w:sz w:val="24"/>
        </w:rPr>
        <w:t xml:space="preserve"> </w:t>
      </w:r>
      <w:r>
        <w:rPr>
          <w:sz w:val="24"/>
        </w:rPr>
        <w:t>landslides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landslides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802"/>
      </w:pPr>
      <w:r>
        <w:t>Land</w:t>
      </w:r>
      <w:r>
        <w:rPr>
          <w:spacing w:val="-1"/>
        </w:rPr>
        <w:t xml:space="preserve"> </w:t>
      </w:r>
      <w:r>
        <w:t>slides are</w:t>
      </w:r>
      <w:r>
        <w:rPr>
          <w:spacing w:val="-1"/>
        </w:rPr>
        <w:t xml:space="preserve"> </w:t>
      </w:r>
      <w:r>
        <w:t>rapid and sudden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of rock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materials along</w:t>
      </w:r>
      <w:r>
        <w:rPr>
          <w:spacing w:val="-4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gravity.</w:t>
      </w:r>
      <w:r>
        <w:rPr>
          <w:spacing w:val="2"/>
        </w:rPr>
        <w:t xml:space="preserve"> </w:t>
      </w:r>
      <w:r>
        <w:t>Landslides occur</w:t>
      </w:r>
      <w:r>
        <w:rPr>
          <w:spacing w:val="-2"/>
        </w:rPr>
        <w:t xml:space="preserve"> </w:t>
      </w:r>
      <w:r>
        <w:t>more frequently</w:t>
      </w:r>
      <w:r>
        <w:rPr>
          <w:spacing w:val="-5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El-Nino season.</w:t>
      </w:r>
    </w:p>
    <w:p w:rsidR="00393B54" w:rsidRDefault="00574D45">
      <w:pPr>
        <w:pStyle w:val="Heading1"/>
        <w:spacing w:before="3"/>
        <w:ind w:left="3854"/>
      </w:pPr>
      <w:r>
        <w:t>PROCESSES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LAND SLIDES</w:t>
      </w:r>
    </w:p>
    <w:p w:rsidR="00393B54" w:rsidRDefault="00574D45">
      <w:pPr>
        <w:pStyle w:val="BodyText"/>
        <w:spacing w:line="274" w:lineRule="exact"/>
        <w:jc w:val="both"/>
      </w:pPr>
      <w:r>
        <w:t>The</w:t>
      </w:r>
      <w:r>
        <w:rPr>
          <w:spacing w:val="-3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land slides</w:t>
      </w:r>
      <w:r>
        <w:rPr>
          <w:spacing w:val="-1"/>
        </w:rPr>
        <w:t xml:space="preserve"> </w:t>
      </w:r>
      <w:r>
        <w:t>commonly</w:t>
      </w:r>
      <w:r>
        <w:rPr>
          <w:spacing w:val="-4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in highland areas</w:t>
      </w:r>
      <w:r>
        <w:rPr>
          <w:spacing w:val="-1"/>
        </w:rPr>
        <w:t xml:space="preserve"> </w:t>
      </w:r>
      <w:r>
        <w:t>of East</w:t>
      </w:r>
      <w:r>
        <w:rPr>
          <w:spacing w:val="-1"/>
        </w:rPr>
        <w:t xml:space="preserve"> </w:t>
      </w:r>
      <w:r>
        <w:t>Africa</w:t>
      </w:r>
      <w:r>
        <w:rPr>
          <w:spacing w:val="-3"/>
        </w:rPr>
        <w:t xml:space="preserve"> </w:t>
      </w:r>
      <w:r>
        <w:t>include;</w:t>
      </w:r>
    </w:p>
    <w:p w:rsidR="00393B54" w:rsidRDefault="00574D45">
      <w:pPr>
        <w:pStyle w:val="BodyText"/>
        <w:ind w:right="240"/>
        <w:jc w:val="both"/>
      </w:pPr>
      <w:r>
        <w:rPr>
          <w:b/>
        </w:rPr>
        <w:t xml:space="preserve">Talus creep- </w:t>
      </w:r>
      <w:r>
        <w:t>is the gradual down slope movement of weathered materials called screes or talus and</w:t>
      </w:r>
      <w:r>
        <w:rPr>
          <w:spacing w:val="-57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particles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steep slope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freeze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thaw</w:t>
      </w:r>
      <w:r>
        <w:rPr>
          <w:spacing w:val="-2"/>
        </w:rPr>
        <w:t xml:space="preserve"> </w:t>
      </w:r>
      <w:r>
        <w:t>takes</w:t>
      </w:r>
      <w:r>
        <w:rPr>
          <w:spacing w:val="-57"/>
        </w:rPr>
        <w:t xml:space="preserve"> </w:t>
      </w:r>
      <w:r>
        <w:t>place.</w:t>
      </w:r>
      <w:r>
        <w:rPr>
          <w:spacing w:val="-1"/>
        </w:rPr>
        <w:t xml:space="preserve"> </w:t>
      </w:r>
      <w:r>
        <w:t>Talus</w:t>
      </w:r>
      <w:r>
        <w:rPr>
          <w:spacing w:val="2"/>
        </w:rPr>
        <w:t xml:space="preserve"> </w:t>
      </w:r>
      <w:r>
        <w:t>creep is also confined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glaciated mountains.</w:t>
      </w:r>
    </w:p>
    <w:p w:rsidR="00393B54" w:rsidRDefault="00574D45">
      <w:pPr>
        <w:pStyle w:val="BodyText"/>
        <w:ind w:right="174"/>
      </w:pPr>
      <w:r>
        <w:rPr>
          <w:b/>
        </w:rPr>
        <w:t>Rock slump</w:t>
      </w:r>
      <w:r>
        <w:t>-refers to rapid/ sudden movement of large masses of rock debris over steepened slope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escarpments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cliffs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road construction,</w:t>
      </w:r>
      <w:r>
        <w:rPr>
          <w:spacing w:val="-1"/>
        </w:rPr>
        <w:t xml:space="preserve"> </w:t>
      </w:r>
      <w:r>
        <w:t>wave and</w:t>
      </w:r>
      <w:r>
        <w:rPr>
          <w:spacing w:val="-2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erosion.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slump</w:t>
      </w:r>
      <w:r>
        <w:rPr>
          <w:spacing w:val="-57"/>
        </w:rPr>
        <w:t xml:space="preserve"> </w:t>
      </w:r>
      <w:r>
        <w:t>leaves</w:t>
      </w:r>
      <w:r>
        <w:rPr>
          <w:spacing w:val="-1"/>
        </w:rPr>
        <w:t xml:space="preserve"> </w:t>
      </w:r>
      <w:r>
        <w:t>behind a scar on the</w:t>
      </w:r>
      <w:r>
        <w:rPr>
          <w:spacing w:val="-1"/>
        </w:rPr>
        <w:t xml:space="preserve"> </w:t>
      </w:r>
      <w:r>
        <w:t>slope.</w:t>
      </w:r>
    </w:p>
    <w:p w:rsidR="00393B54" w:rsidRDefault="00574D45">
      <w:pPr>
        <w:pStyle w:val="BodyText"/>
        <w:ind w:right="175"/>
      </w:pPr>
      <w:r>
        <w:rPr>
          <w:b/>
        </w:rPr>
        <w:t xml:space="preserve">Mud flow / earth flow </w:t>
      </w:r>
      <w:r>
        <w:t>- is the rapid movement of super saturated mixture of mud, gravels, boulders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unconsolidated material</w:t>
      </w:r>
      <w:r>
        <w:rPr>
          <w:spacing w:val="-1"/>
        </w:rPr>
        <w:t xml:space="preserve"> </w:t>
      </w:r>
      <w:r>
        <w:t>on moderate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slope, common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arid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semi-arid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Karamoja and vol</w:t>
      </w:r>
      <w:r>
        <w:t>canic regions such as mount Meru and Rungwe in Tanzania, Sabinio in south</w:t>
      </w:r>
      <w:r>
        <w:rPr>
          <w:spacing w:val="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Uganda.</w:t>
      </w:r>
    </w:p>
    <w:p w:rsidR="00393B54" w:rsidRDefault="00574D45">
      <w:pPr>
        <w:pStyle w:val="BodyText"/>
        <w:spacing w:before="1"/>
        <w:ind w:right="480"/>
      </w:pPr>
      <w:r>
        <w:rPr>
          <w:b/>
        </w:rPr>
        <w:t>Rock</w:t>
      </w:r>
      <w:r>
        <w:rPr>
          <w:b/>
          <w:spacing w:val="-1"/>
        </w:rPr>
        <w:t xml:space="preserve"> </w:t>
      </w:r>
      <w:r>
        <w:rPr>
          <w:b/>
        </w:rPr>
        <w:t>slide</w:t>
      </w:r>
      <w:r>
        <w:t>-involves</w:t>
      </w:r>
      <w:r>
        <w:rPr>
          <w:spacing w:val="-1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quantities</w:t>
      </w:r>
      <w:r>
        <w:rPr>
          <w:spacing w:val="-1"/>
        </w:rPr>
        <w:t xml:space="preserve"> </w:t>
      </w:r>
      <w:r>
        <w:t>of rocks</w:t>
      </w:r>
      <w:r>
        <w:rPr>
          <w:spacing w:val="-1"/>
        </w:rPr>
        <w:t xml:space="preserve"> </w:t>
      </w:r>
      <w:r>
        <w:t>and debris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</w:t>
      </w:r>
      <w:r>
        <w:rPr>
          <w:spacing w:val="-57"/>
        </w:rPr>
        <w:t xml:space="preserve"> </w:t>
      </w:r>
      <w:r>
        <w:t xml:space="preserve">due to earth movements such as earth quakes and gravity. Rock slide </w:t>
      </w:r>
      <w:r>
        <w:t>is more pronounced in</w:t>
      </w:r>
      <w:r>
        <w:rPr>
          <w:spacing w:val="1"/>
        </w:rPr>
        <w:t xml:space="preserve"> </w:t>
      </w:r>
      <w:r>
        <w:t>highland</w:t>
      </w:r>
      <w:r>
        <w:rPr>
          <w:spacing w:val="-1"/>
        </w:rPr>
        <w:t xml:space="preserve"> </w:t>
      </w:r>
      <w:r>
        <w:t>regions such as</w:t>
      </w:r>
      <w:r>
        <w:rPr>
          <w:spacing w:val="2"/>
        </w:rPr>
        <w:t xml:space="preserve"> </w:t>
      </w:r>
      <w:r>
        <w:t>Kabale.</w:t>
      </w:r>
    </w:p>
    <w:p w:rsidR="00393B54" w:rsidRDefault="00574D45">
      <w:pPr>
        <w:pStyle w:val="BodyText"/>
        <w:ind w:right="242"/>
      </w:pPr>
      <w:r>
        <w:rPr>
          <w:b/>
        </w:rPr>
        <w:t>Rock fall</w:t>
      </w:r>
      <w:r>
        <w:t>-is a process by which individual rocks or boulders fall freely on very steep slopes such as</w:t>
      </w:r>
      <w:r>
        <w:rPr>
          <w:spacing w:val="-58"/>
        </w:rPr>
        <w:t xml:space="preserve"> </w:t>
      </w:r>
      <w:r>
        <w:t>cliffs.</w:t>
      </w:r>
    </w:p>
    <w:p w:rsidR="00393B54" w:rsidRDefault="00574D45">
      <w:pPr>
        <w:pStyle w:val="BodyText"/>
        <w:ind w:right="567"/>
      </w:pPr>
      <w:r>
        <w:rPr>
          <w:b/>
        </w:rPr>
        <w:t>Avalanche</w:t>
      </w:r>
      <w:r>
        <w:t>-</w:t>
      </w:r>
      <w:r>
        <w:rPr>
          <w:spacing w:val="-2"/>
        </w:rPr>
        <w:t xml:space="preserve"> </w:t>
      </w:r>
      <w:r>
        <w:t>refers to rapid</w:t>
      </w:r>
      <w:r>
        <w:rPr>
          <w:spacing w:val="-1"/>
        </w:rPr>
        <w:t xml:space="preserve"> </w:t>
      </w:r>
      <w:r>
        <w:t>down slope flow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mass of</w:t>
      </w:r>
      <w:r>
        <w:rPr>
          <w:spacing w:val="-2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and snow. Avalanches</w:t>
      </w:r>
      <w:r>
        <w:rPr>
          <w:spacing w:val="-1"/>
        </w:rPr>
        <w:t xml:space="preserve"> </w:t>
      </w:r>
      <w:r>
        <w:t xml:space="preserve">in </w:t>
      </w:r>
      <w:r>
        <w:t>East</w:t>
      </w:r>
      <w:r>
        <w:rPr>
          <w:spacing w:val="-57"/>
        </w:rPr>
        <w:t xml:space="preserve"> </w:t>
      </w:r>
      <w:r>
        <w:t>Africa are restricted to</w:t>
      </w:r>
      <w:r>
        <w:rPr>
          <w:spacing w:val="-1"/>
        </w:rPr>
        <w:t xml:space="preserve"> </w:t>
      </w:r>
      <w:r>
        <w:t>mount Rwenzori, Kilimanjaro and</w:t>
      </w:r>
      <w:r>
        <w:rPr>
          <w:spacing w:val="-1"/>
        </w:rPr>
        <w:t xml:space="preserve"> </w:t>
      </w:r>
      <w:r>
        <w:t>Kenya.</w:t>
      </w:r>
    </w:p>
    <w:p w:rsidR="00393B54" w:rsidRDefault="00393B54">
      <w:pPr>
        <w:sectPr w:rsidR="00393B54">
          <w:headerReference w:type="default" r:id="rId115"/>
          <w:footerReference w:type="default" r:id="rId116"/>
          <w:pgSz w:w="12240" w:h="15840"/>
          <w:pgMar w:top="112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143"/>
      </w:pPr>
      <w:r>
        <w:lastRenderedPageBreak/>
        <w:t xml:space="preserve">Landslides are commonly experienced in </w:t>
      </w:r>
      <w:r>
        <w:t>highland areas during the wet season for example slopes of</w:t>
      </w:r>
      <w:r>
        <w:rPr>
          <w:spacing w:val="-57"/>
        </w:rPr>
        <w:t xml:space="preserve"> </w:t>
      </w:r>
      <w:r>
        <w:t>mountain Elgon (Kapchorwa Manafwa, Sironko and Mbale), Kilimanjaro, Rwenzori, Meru,</w:t>
      </w:r>
      <w:r>
        <w:rPr>
          <w:spacing w:val="1"/>
        </w:rPr>
        <w:t xml:space="preserve"> </w:t>
      </w:r>
      <w:r>
        <w:t>Ol’Doinyo</w:t>
      </w:r>
      <w:r>
        <w:rPr>
          <w:spacing w:val="1"/>
        </w:rPr>
        <w:t xml:space="preserve"> </w:t>
      </w:r>
      <w:r>
        <w:t>Lengai,</w:t>
      </w:r>
      <w:r>
        <w:rPr>
          <w:spacing w:val="-1"/>
        </w:rPr>
        <w:t xml:space="preserve"> </w:t>
      </w:r>
      <w:r>
        <w:t>Kasese,</w:t>
      </w:r>
      <w:r>
        <w:rPr>
          <w:spacing w:val="-1"/>
        </w:rPr>
        <w:t xml:space="preserve"> </w:t>
      </w:r>
      <w:r>
        <w:t>Kigezi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Kenyan highlands, Bundyibugyo,</w:t>
      </w:r>
      <w:r>
        <w:rPr>
          <w:spacing w:val="1"/>
        </w:rPr>
        <w:t xml:space="preserve"> </w:t>
      </w:r>
      <w:r>
        <w:t>Moroto.</w:t>
      </w:r>
    </w:p>
    <w:p w:rsidR="00393B54" w:rsidRDefault="00574D45">
      <w:pPr>
        <w:pStyle w:val="Heading1"/>
        <w:ind w:left="4553"/>
      </w:pPr>
      <w:r>
        <w:t>Causes</w:t>
      </w:r>
      <w:r>
        <w:rPr>
          <w:spacing w:val="-1"/>
        </w:rPr>
        <w:t xml:space="preserve"> </w:t>
      </w:r>
      <w:r>
        <w:t>of landslides</w:t>
      </w:r>
    </w:p>
    <w:p w:rsidR="00393B54" w:rsidRDefault="00574D45">
      <w:pPr>
        <w:pStyle w:val="BodyText"/>
        <w:ind w:right="156"/>
      </w:pPr>
      <w:r>
        <w:rPr>
          <w:b/>
        </w:rPr>
        <w:t xml:space="preserve">Heavy rain fall </w:t>
      </w:r>
      <w:r>
        <w:t>such as El-Nino and Orographic received in highland areas provides huge quantities</w:t>
      </w:r>
      <w:r>
        <w:rPr>
          <w:spacing w:val="-58"/>
        </w:rPr>
        <w:t xml:space="preserve"> </w:t>
      </w:r>
      <w:r>
        <w:t>of water which infiltrate and soak rock debris and other materials, making them heavier. Water also</w:t>
      </w:r>
      <w:r>
        <w:rPr>
          <w:spacing w:val="1"/>
        </w:rPr>
        <w:t xml:space="preserve"> </w:t>
      </w:r>
      <w:r>
        <w:t>lubricates the surface between rock debris and the underlying solid rock.</w:t>
      </w:r>
      <w:r>
        <w:t xml:space="preserve"> Consequently, materials</w:t>
      </w:r>
      <w:r>
        <w:rPr>
          <w:spacing w:val="1"/>
        </w:rPr>
        <w:t xml:space="preserve"> </w:t>
      </w:r>
      <w:r>
        <w:t>slide,</w:t>
      </w:r>
      <w:r>
        <w:rPr>
          <w:spacing w:val="-1"/>
        </w:rPr>
        <w:t xml:space="preserve"> </w:t>
      </w:r>
      <w:r>
        <w:t>slump or flow</w:t>
      </w:r>
      <w:r>
        <w:rPr>
          <w:spacing w:val="-1"/>
        </w:rPr>
        <w:t xml:space="preserve"> </w:t>
      </w:r>
      <w:r>
        <w:t>down as a mass.</w:t>
      </w:r>
    </w:p>
    <w:p w:rsidR="00393B54" w:rsidRDefault="00574D45">
      <w:pPr>
        <w:pStyle w:val="BodyText"/>
        <w:ind w:right="993"/>
      </w:pPr>
      <w:r>
        <w:t>Temperature</w:t>
      </w:r>
      <w:r>
        <w:rPr>
          <w:spacing w:val="-3"/>
        </w:rPr>
        <w:t xml:space="preserve"> </w:t>
      </w:r>
      <w:r>
        <w:t>fluctuation</w:t>
      </w:r>
      <w:r>
        <w:rPr>
          <w:spacing w:val="1"/>
        </w:rPr>
        <w:t xml:space="preserve"> </w:t>
      </w:r>
      <w:r>
        <w:t>facilitates</w:t>
      </w:r>
      <w:r>
        <w:rPr>
          <w:spacing w:val="-1"/>
        </w:rPr>
        <w:t xml:space="preserve"> </w:t>
      </w:r>
      <w:r>
        <w:t>thawing</w:t>
      </w:r>
      <w:r>
        <w:rPr>
          <w:spacing w:val="-3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Solifluction,</w:t>
      </w:r>
      <w:r>
        <w:rPr>
          <w:spacing w:val="-1"/>
        </w:rPr>
        <w:t xml:space="preserve"> </w:t>
      </w:r>
      <w:r>
        <w:t>talus</w:t>
      </w:r>
      <w:r>
        <w:rPr>
          <w:spacing w:val="-2"/>
        </w:rPr>
        <w:t xml:space="preserve"> </w:t>
      </w:r>
      <w:r>
        <w:t>creep,</w:t>
      </w:r>
      <w:r>
        <w:rPr>
          <w:spacing w:val="-1"/>
        </w:rPr>
        <w:t xml:space="preserve"> </w:t>
      </w:r>
      <w:r>
        <w:t>rock fall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avalanche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glaciated</w:t>
      </w:r>
      <w:r>
        <w:rPr>
          <w:spacing w:val="-1"/>
        </w:rPr>
        <w:t xml:space="preserve"> </w:t>
      </w:r>
      <w:r>
        <w:t>mountains such as</w:t>
      </w:r>
      <w:r>
        <w:rPr>
          <w:spacing w:val="-1"/>
        </w:rPr>
        <w:t xml:space="preserve"> </w:t>
      </w:r>
      <w:r>
        <w:t>Rwenzori, Kenya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Kilimanjaro.</w:t>
      </w:r>
    </w:p>
    <w:p w:rsidR="00393B54" w:rsidRDefault="00574D45">
      <w:pPr>
        <w:pStyle w:val="BodyText"/>
        <w:ind w:right="547"/>
      </w:pPr>
      <w:r>
        <w:t>Cloud</w:t>
      </w:r>
      <w:r>
        <w:rPr>
          <w:spacing w:val="-2"/>
        </w:rPr>
        <w:t xml:space="preserve"> </w:t>
      </w:r>
      <w:r>
        <w:t>thunder</w:t>
      </w:r>
      <w:r>
        <w:rPr>
          <w:spacing w:val="-2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vibrations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motions</w:t>
      </w:r>
      <w:r>
        <w:rPr>
          <w:spacing w:val="-2"/>
        </w:rPr>
        <w:t xml:space="preserve"> </w:t>
      </w:r>
      <w:r>
        <w:t>weathered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unconsolidated</w:t>
      </w:r>
      <w:r>
        <w:rPr>
          <w:spacing w:val="-1"/>
        </w:rPr>
        <w:t xml:space="preserve"> </w:t>
      </w:r>
      <w:r>
        <w:t>materials</w:t>
      </w:r>
      <w:r>
        <w:rPr>
          <w:spacing w:val="-57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slope inform slumping.</w:t>
      </w:r>
    </w:p>
    <w:p w:rsidR="00393B54" w:rsidRDefault="00574D45">
      <w:pPr>
        <w:pStyle w:val="BodyText"/>
        <w:ind w:right="313"/>
      </w:pPr>
      <w:r>
        <w:rPr>
          <w:b/>
        </w:rPr>
        <w:t xml:space="preserve">The steep </w:t>
      </w:r>
      <w:r>
        <w:t>gradient of relief accelerates landslides because gravity increases with increase in</w:t>
      </w:r>
      <w:r>
        <w:rPr>
          <w:spacing w:val="1"/>
        </w:rPr>
        <w:t xml:space="preserve"> </w:t>
      </w:r>
      <w:r>
        <w:t>gradient. This explains why land slides are frequent in highla</w:t>
      </w:r>
      <w:r>
        <w:t>nd regions than anywhere else.</w:t>
      </w:r>
      <w:r>
        <w:rPr>
          <w:spacing w:val="1"/>
        </w:rPr>
        <w:t xml:space="preserve"> </w:t>
      </w:r>
      <w:r>
        <w:rPr>
          <w:b/>
        </w:rPr>
        <w:t>Presence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2"/>
        </w:rPr>
        <w:t xml:space="preserve"> </w:t>
      </w:r>
      <w:r>
        <w:rPr>
          <w:b/>
        </w:rPr>
        <w:t>weak</w:t>
      </w:r>
      <w:r>
        <w:rPr>
          <w:b/>
          <w:spacing w:val="-1"/>
        </w:rPr>
        <w:t xml:space="preserve"> </w:t>
      </w:r>
      <w:r>
        <w:rPr>
          <w:b/>
        </w:rPr>
        <w:t>volcanic</w:t>
      </w:r>
      <w:r>
        <w:rPr>
          <w:b/>
          <w:spacing w:val="-1"/>
        </w:rPr>
        <w:t xml:space="preserve"> </w:t>
      </w:r>
      <w:r>
        <w:rPr>
          <w:b/>
        </w:rPr>
        <w:t xml:space="preserve">and sandy </w:t>
      </w:r>
      <w:r>
        <w:t>soils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loosely</w:t>
      </w:r>
      <w:r>
        <w:rPr>
          <w:spacing w:val="-5"/>
        </w:rPr>
        <w:t xml:space="preserve"> </w:t>
      </w:r>
      <w:r>
        <w:t>packed thus</w:t>
      </w:r>
      <w:r>
        <w:rPr>
          <w:spacing w:val="-1"/>
        </w:rPr>
        <w:t xml:space="preserve"> </w:t>
      </w:r>
      <w:r>
        <w:t>saturate/</w:t>
      </w:r>
      <w:r>
        <w:rPr>
          <w:spacing w:val="-1"/>
        </w:rPr>
        <w:t xml:space="preserve"> </w:t>
      </w:r>
      <w:r>
        <w:t>soak very</w:t>
      </w:r>
      <w:r>
        <w:rPr>
          <w:spacing w:val="-4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during</w:t>
      </w:r>
      <w:r>
        <w:rPr>
          <w:spacing w:val="-57"/>
        </w:rPr>
        <w:t xml:space="preserve"> </w:t>
      </w:r>
      <w:r>
        <w:t>heavy down pour leading to mud flow especially in arid and volcanic regions. Areas with clay soil,</w:t>
      </w:r>
      <w:r>
        <w:rPr>
          <w:spacing w:val="-57"/>
        </w:rPr>
        <w:t xml:space="preserve"> </w:t>
      </w:r>
      <w:r>
        <w:t>landslides take place becaus</w:t>
      </w:r>
      <w:r>
        <w:t>e clay becomes slippery after absorbing water, increase in weight and</w:t>
      </w:r>
      <w:r>
        <w:rPr>
          <w:spacing w:val="1"/>
        </w:rPr>
        <w:t xml:space="preserve"> </w:t>
      </w:r>
      <w:r>
        <w:t>lubricate</w:t>
      </w:r>
      <w:r>
        <w:rPr>
          <w:spacing w:val="-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fast hence</w:t>
      </w:r>
      <w:r>
        <w:rPr>
          <w:spacing w:val="2"/>
        </w:rPr>
        <w:t xml:space="preserve"> </w:t>
      </w:r>
      <w:r>
        <w:t>slide</w:t>
      </w:r>
      <w:r>
        <w:rPr>
          <w:spacing w:val="-1"/>
        </w:rPr>
        <w:t xml:space="preserve"> </w:t>
      </w:r>
      <w:r>
        <w:t>down over steep slopes.</w:t>
      </w:r>
    </w:p>
    <w:p w:rsidR="00393B54" w:rsidRDefault="00574D45">
      <w:pPr>
        <w:pStyle w:val="BodyText"/>
        <w:ind w:right="258"/>
        <w:jc w:val="both"/>
      </w:pPr>
      <w:r>
        <w:rPr>
          <w:b/>
        </w:rPr>
        <w:t>Crustal</w:t>
      </w:r>
      <w:r>
        <w:rPr>
          <w:b/>
          <w:spacing w:val="-1"/>
        </w:rPr>
        <w:t xml:space="preserve"> </w:t>
      </w:r>
      <w:r>
        <w:rPr>
          <w:b/>
        </w:rPr>
        <w:t>instabilities-</w:t>
      </w:r>
      <w:r>
        <w:rPr>
          <w:b/>
          <w:spacing w:val="-2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earth quakes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earth tremors</w:t>
      </w:r>
      <w:r>
        <w:rPr>
          <w:spacing w:val="-1"/>
        </w:rPr>
        <w:t xml:space="preserve"> </w:t>
      </w:r>
      <w:r>
        <w:t>vigorously</w:t>
      </w:r>
      <w:r>
        <w:rPr>
          <w:spacing w:val="-5"/>
        </w:rPr>
        <w:t xml:space="preserve"> </w:t>
      </w:r>
      <w:r>
        <w:t>shake</w:t>
      </w:r>
      <w:r>
        <w:rPr>
          <w:spacing w:val="-2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unstable</w:t>
      </w:r>
      <w:r>
        <w:rPr>
          <w:spacing w:val="-57"/>
        </w:rPr>
        <w:t xml:space="preserve"> </w:t>
      </w:r>
      <w:r>
        <w:t>slope causing</w:t>
      </w:r>
      <w:r>
        <w:rPr>
          <w:spacing w:val="1"/>
        </w:rPr>
        <w:t xml:space="preserve"> </w:t>
      </w:r>
      <w:r>
        <w:t xml:space="preserve">rock slides on </w:t>
      </w:r>
      <w:r>
        <w:t>steep slopes</w:t>
      </w:r>
      <w:r>
        <w:rPr>
          <w:spacing w:val="1"/>
        </w:rPr>
        <w:t xml:space="preserve"> </w:t>
      </w:r>
      <w:r>
        <w:t>and slumping of weathered and unconsolidated materials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slope,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Bundibugyo,</w:t>
      </w:r>
      <w:r>
        <w:rPr>
          <w:spacing w:val="1"/>
        </w:rPr>
        <w:t xml:space="preserve"> </w:t>
      </w:r>
      <w:r>
        <w:t>Kasese,</w:t>
      </w:r>
      <w:r>
        <w:rPr>
          <w:spacing w:val="-1"/>
        </w:rPr>
        <w:t xml:space="preserve"> </w:t>
      </w:r>
      <w:r>
        <w:t>Fort Portal</w:t>
      </w:r>
      <w:r>
        <w:rPr>
          <w:spacing w:val="-1"/>
        </w:rPr>
        <w:t xml:space="preserve"> </w:t>
      </w:r>
      <w:r>
        <w:t>and Rift</w:t>
      </w:r>
      <w:r>
        <w:rPr>
          <w:spacing w:val="-1"/>
        </w:rPr>
        <w:t xml:space="preserve"> </w:t>
      </w:r>
      <w:r>
        <w:t>Valley</w:t>
      </w:r>
      <w:r>
        <w:rPr>
          <w:spacing w:val="-2"/>
        </w:rPr>
        <w:t xml:space="preserve"> </w:t>
      </w:r>
      <w:r>
        <w:t>escarpments.</w:t>
      </w:r>
    </w:p>
    <w:p w:rsidR="00393B54" w:rsidRDefault="00574D45">
      <w:pPr>
        <w:ind w:left="720"/>
        <w:jc w:val="both"/>
        <w:rPr>
          <w:b/>
          <w:sz w:val="24"/>
        </w:rPr>
      </w:pPr>
      <w:r>
        <w:rPr>
          <w:b/>
          <w:sz w:val="24"/>
        </w:rPr>
        <w:t>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rock/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b/>
          <w:sz w:val="24"/>
        </w:rPr>
        <w:t>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18" w:line="206" w:lineRule="auto"/>
        <w:ind w:right="312" w:hanging="360"/>
        <w:jc w:val="both"/>
        <w:rPr>
          <w:sz w:val="24"/>
        </w:rPr>
      </w:pPr>
      <w:r>
        <w:tab/>
      </w:r>
      <w:r>
        <w:rPr>
          <w:sz w:val="24"/>
        </w:rPr>
        <w:t>Where impermeable rock layer such as granite and g</w:t>
      </w:r>
      <w:r>
        <w:rPr>
          <w:sz w:val="24"/>
        </w:rPr>
        <w:t>neiss lie on top of permeable rock layer such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limestone,</w:t>
      </w:r>
      <w:r>
        <w:rPr>
          <w:spacing w:val="-1"/>
          <w:sz w:val="24"/>
        </w:rPr>
        <w:t xml:space="preserve"> </w:t>
      </w:r>
      <w:r>
        <w:rPr>
          <w:sz w:val="24"/>
        </w:rPr>
        <w:t>chalk and</w:t>
      </w:r>
      <w:r>
        <w:rPr>
          <w:spacing w:val="-1"/>
          <w:sz w:val="24"/>
        </w:rPr>
        <w:t xml:space="preserve"> </w:t>
      </w:r>
      <w:r>
        <w:rPr>
          <w:sz w:val="24"/>
        </w:rPr>
        <w:t>sandstone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slope, triggers</w:t>
      </w:r>
      <w:r>
        <w:rPr>
          <w:spacing w:val="-1"/>
          <w:sz w:val="24"/>
        </w:rPr>
        <w:t xml:space="preserve"> </w:t>
      </w:r>
      <w:r>
        <w:rPr>
          <w:sz w:val="24"/>
        </w:rPr>
        <w:t>off slumping</w:t>
      </w:r>
      <w:r>
        <w:rPr>
          <w:spacing w:val="-2"/>
          <w:sz w:val="24"/>
        </w:rPr>
        <w:t xml:space="preserve"> </w:t>
      </w:r>
      <w:r>
        <w:rPr>
          <w:sz w:val="24"/>
        </w:rPr>
        <w:t>and sliding</w:t>
      </w:r>
      <w:r>
        <w:rPr>
          <w:spacing w:val="-4"/>
          <w:sz w:val="24"/>
        </w:rPr>
        <w:t xml:space="preserve"> </w:t>
      </w:r>
      <w:r>
        <w:rPr>
          <w:sz w:val="24"/>
        </w:rPr>
        <w:t>movements.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275" w:hanging="360"/>
        <w:jc w:val="both"/>
        <w:rPr>
          <w:sz w:val="24"/>
        </w:rPr>
      </w:pPr>
      <w:r>
        <w:tab/>
      </w:r>
      <w:r>
        <w:rPr>
          <w:sz w:val="24"/>
        </w:rPr>
        <w:t>Likewise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permeable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lie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of an</w:t>
      </w:r>
      <w:r>
        <w:rPr>
          <w:spacing w:val="-2"/>
          <w:sz w:val="24"/>
        </w:rPr>
        <w:t xml:space="preserve"> </w:t>
      </w:r>
      <w:r>
        <w:rPr>
          <w:sz w:val="24"/>
        </w:rPr>
        <w:t>impermeable rock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steep</w:t>
      </w:r>
      <w:r>
        <w:rPr>
          <w:spacing w:val="1"/>
          <w:sz w:val="24"/>
        </w:rPr>
        <w:t xml:space="preserve"> </w:t>
      </w:r>
      <w:r>
        <w:rPr>
          <w:sz w:val="24"/>
        </w:rPr>
        <w:t>gradient,</w:t>
      </w:r>
      <w:r>
        <w:rPr>
          <w:spacing w:val="-58"/>
          <w:sz w:val="24"/>
        </w:rPr>
        <w:t xml:space="preserve"> </w:t>
      </w:r>
      <w:r>
        <w:rPr>
          <w:sz w:val="24"/>
        </w:rPr>
        <w:t>slumping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and </w:t>
      </w:r>
      <w:r>
        <w:rPr>
          <w:sz w:val="24"/>
        </w:rPr>
        <w:t>sliding</w:t>
      </w:r>
      <w:r>
        <w:rPr>
          <w:spacing w:val="-3"/>
          <w:sz w:val="24"/>
        </w:rPr>
        <w:t xml:space="preserve"> </w:t>
      </w:r>
      <w:r>
        <w:rPr>
          <w:sz w:val="24"/>
        </w:rPr>
        <w:t>movements may</w:t>
      </w:r>
      <w:r>
        <w:rPr>
          <w:spacing w:val="-5"/>
          <w:sz w:val="24"/>
        </w:rPr>
        <w:t xml:space="preserve"> </w:t>
      </w:r>
      <w:r>
        <w:rPr>
          <w:sz w:val="24"/>
        </w:rPr>
        <w:t>occur after</w:t>
      </w:r>
      <w:r>
        <w:rPr>
          <w:spacing w:val="1"/>
          <w:sz w:val="24"/>
        </w:rPr>
        <w:t xml:space="preserve"> </w:t>
      </w:r>
      <w:r>
        <w:rPr>
          <w:sz w:val="24"/>
        </w:rPr>
        <w:t>saturation of the</w:t>
      </w:r>
      <w:r>
        <w:rPr>
          <w:spacing w:val="-2"/>
          <w:sz w:val="24"/>
        </w:rPr>
        <w:t xml:space="preserve"> </w:t>
      </w:r>
      <w:r>
        <w:rPr>
          <w:sz w:val="24"/>
        </w:rPr>
        <w:t>permeable rock layer.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0" w:line="220" w:lineRule="auto"/>
        <w:ind w:right="346" w:hanging="360"/>
        <w:jc w:val="both"/>
        <w:rPr>
          <w:sz w:val="24"/>
        </w:rPr>
      </w:pPr>
      <w:r>
        <w:tab/>
      </w:r>
      <w:r>
        <w:rPr>
          <w:sz w:val="24"/>
        </w:rPr>
        <w:t>Similarly,</w:t>
      </w:r>
      <w:r>
        <w:rPr>
          <w:spacing w:val="-2"/>
          <w:sz w:val="24"/>
        </w:rPr>
        <w:t xml:space="preserve"> </w:t>
      </w:r>
      <w:r>
        <w:rPr>
          <w:sz w:val="24"/>
        </w:rPr>
        <w:t>jointed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slope</w:t>
      </w:r>
      <w:r>
        <w:rPr>
          <w:spacing w:val="-2"/>
          <w:sz w:val="24"/>
        </w:rPr>
        <w:t xml:space="preserve"> </w:t>
      </w: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wasting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unjointed</w:t>
      </w:r>
      <w:r>
        <w:rPr>
          <w:spacing w:val="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joints/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cracks allow percolation of water into the rock causing saturation and lubrication </w:t>
      </w:r>
      <w:r>
        <w:rPr>
          <w:sz w:val="24"/>
        </w:rPr>
        <w:t>which ultimately</w:t>
      </w:r>
      <w:r>
        <w:rPr>
          <w:spacing w:val="-57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sliding</w:t>
      </w:r>
      <w:r>
        <w:rPr>
          <w:spacing w:val="-3"/>
          <w:sz w:val="24"/>
        </w:rPr>
        <w:t xml:space="preserve"> </w:t>
      </w:r>
      <w:r>
        <w:rPr>
          <w:sz w:val="24"/>
        </w:rPr>
        <w:t>movements.</w:t>
      </w:r>
    </w:p>
    <w:p w:rsidR="00393B54" w:rsidRDefault="00574D45">
      <w:pPr>
        <w:pStyle w:val="BodyText"/>
        <w:spacing w:before="7"/>
        <w:ind w:right="426"/>
      </w:pPr>
      <w:r>
        <w:rPr>
          <w:b/>
        </w:rPr>
        <w:t xml:space="preserve">Heavy traffic on roads in highlands </w:t>
      </w:r>
      <w:r>
        <w:t>such as trailers ,tractors, Lorries and buses produce strong</w:t>
      </w:r>
      <w:r>
        <w:rPr>
          <w:spacing w:val="1"/>
        </w:rPr>
        <w:t xml:space="preserve"> </w:t>
      </w:r>
      <w:r>
        <w:t>vibrations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vigorously</w:t>
      </w:r>
      <w:r>
        <w:rPr>
          <w:spacing w:val="-3"/>
        </w:rPr>
        <w:t xml:space="preserve"> </w:t>
      </w:r>
      <w:r>
        <w:t>shake</w:t>
      </w:r>
      <w:r>
        <w:rPr>
          <w:spacing w:val="-2"/>
        </w:rPr>
        <w:t xml:space="preserve"> </w:t>
      </w:r>
      <w:r>
        <w:t>the slope;</w:t>
      </w:r>
      <w:r>
        <w:rPr>
          <w:spacing w:val="-1"/>
        </w:rPr>
        <w:t xml:space="preserve"> </w:t>
      </w:r>
      <w:r>
        <w:t>causing</w:t>
      </w:r>
      <w:r>
        <w:rPr>
          <w:spacing w:val="57"/>
        </w:rPr>
        <w:t xml:space="preserve"> </w:t>
      </w:r>
      <w:r>
        <w:t>rock fall,</w:t>
      </w:r>
      <w:r>
        <w:rPr>
          <w:spacing w:val="-1"/>
        </w:rPr>
        <w:t xml:space="preserve"> </w:t>
      </w:r>
      <w:r>
        <w:t>rock slide</w:t>
      </w:r>
      <w:r>
        <w:rPr>
          <w:spacing w:val="-1"/>
        </w:rPr>
        <w:t xml:space="preserve"> </w:t>
      </w:r>
      <w:r>
        <w:t>and slumping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57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Kabale-Katuna</w:t>
      </w:r>
      <w:r>
        <w:rPr>
          <w:spacing w:val="1"/>
        </w:rPr>
        <w:t xml:space="preserve"> </w:t>
      </w:r>
      <w:r>
        <w:t>road, Bundyibugyo-</w:t>
      </w:r>
      <w:r>
        <w:rPr>
          <w:spacing w:val="-1"/>
        </w:rPr>
        <w:t xml:space="preserve"> </w:t>
      </w:r>
      <w:r>
        <w:t>Fort Portal road e.t.c</w:t>
      </w:r>
    </w:p>
    <w:p w:rsidR="00393B54" w:rsidRDefault="00574D45">
      <w:pPr>
        <w:pStyle w:val="BodyText"/>
        <w:ind w:right="262"/>
      </w:pPr>
      <w:r>
        <w:rPr>
          <w:b/>
        </w:rPr>
        <w:t>Volcanic</w:t>
      </w:r>
      <w:r>
        <w:rPr>
          <w:b/>
          <w:spacing w:val="-2"/>
        </w:rPr>
        <w:t xml:space="preserve"> </w:t>
      </w:r>
      <w:r>
        <w:rPr>
          <w:b/>
        </w:rPr>
        <w:t>eruption-</w:t>
      </w:r>
      <w:r>
        <w:rPr>
          <w:b/>
          <w:spacing w:val="-2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earthquakes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destabilize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slope,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yield</w:t>
      </w:r>
      <w:r>
        <w:rPr>
          <w:spacing w:val="-2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ash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lava which easily soak and flow down slope as mud flow for example mount Meru and Longonot,</w:t>
      </w:r>
      <w:r>
        <w:rPr>
          <w:spacing w:val="1"/>
        </w:rPr>
        <w:t xml:space="preserve"> </w:t>
      </w:r>
      <w:r>
        <w:t>Ol’Doinyo</w:t>
      </w:r>
      <w:r>
        <w:rPr>
          <w:spacing w:val="1"/>
        </w:rPr>
        <w:t xml:space="preserve"> </w:t>
      </w:r>
      <w:r>
        <w:t>Lengai e.t.c</w:t>
      </w:r>
    </w:p>
    <w:p w:rsidR="00393B54" w:rsidRDefault="00574D45">
      <w:pPr>
        <w:pStyle w:val="BodyText"/>
        <w:ind w:right="146"/>
      </w:pPr>
      <w:r>
        <w:rPr>
          <w:b/>
        </w:rPr>
        <w:t xml:space="preserve">Steepening of the slope </w:t>
      </w:r>
      <w:r>
        <w:t>through road and house construction, wave and river erosion creates under</w:t>
      </w:r>
      <w:r>
        <w:rPr>
          <w:spacing w:val="1"/>
        </w:rPr>
        <w:t xml:space="preserve"> </w:t>
      </w:r>
      <w:r>
        <w:t>cuttings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cliffs</w:t>
      </w:r>
      <w:r>
        <w:rPr>
          <w:spacing w:val="-1"/>
        </w:rPr>
        <w:t xml:space="preserve"> </w:t>
      </w:r>
      <w:r>
        <w:t>which lead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slumping,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slides</w:t>
      </w:r>
      <w:r>
        <w:rPr>
          <w:spacing w:val="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,for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shores,</w:t>
      </w:r>
      <w:r>
        <w:rPr>
          <w:spacing w:val="1"/>
        </w:rPr>
        <w:t xml:space="preserve"> </w:t>
      </w:r>
      <w:r>
        <w:t>river</w:t>
      </w:r>
      <w:r>
        <w:rPr>
          <w:spacing w:val="-57"/>
        </w:rPr>
        <w:t xml:space="preserve"> </w:t>
      </w:r>
      <w:r>
        <w:t>banks,</w:t>
      </w:r>
      <w:r>
        <w:rPr>
          <w:spacing w:val="-1"/>
        </w:rPr>
        <w:t xml:space="preserve"> </w:t>
      </w:r>
      <w:r>
        <w:t>East African coast and highland</w:t>
      </w:r>
      <w:r>
        <w:rPr>
          <w:spacing w:val="1"/>
        </w:rPr>
        <w:t xml:space="preserve"> </w:t>
      </w:r>
      <w:r>
        <w:t>areas.</w:t>
      </w:r>
    </w:p>
    <w:p w:rsidR="00393B54" w:rsidRDefault="00574D45">
      <w:pPr>
        <w:pStyle w:val="BodyText"/>
        <w:ind w:right="167"/>
      </w:pPr>
      <w:r>
        <w:rPr>
          <w:b/>
        </w:rPr>
        <w:t>Over lo</w:t>
      </w:r>
      <w:r>
        <w:rPr>
          <w:b/>
        </w:rPr>
        <w:t xml:space="preserve">ading of the slope </w:t>
      </w:r>
      <w:r>
        <w:t>with water tanks, settlements, planted forests e.t.c destabilize the slope</w:t>
      </w:r>
      <w:r>
        <w:rPr>
          <w:spacing w:val="1"/>
        </w:rPr>
        <w:t xml:space="preserve"> </w:t>
      </w:r>
      <w:r>
        <w:t>equilibrium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slope</w:t>
      </w:r>
      <w:r>
        <w:rPr>
          <w:spacing w:val="-2"/>
        </w:rPr>
        <w:t xml:space="preserve"> </w:t>
      </w:r>
      <w:r>
        <w:t>failure for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Elgon,</w:t>
      </w:r>
      <w:r>
        <w:rPr>
          <w:spacing w:val="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Meru,</w:t>
      </w:r>
      <w:r>
        <w:rPr>
          <w:spacing w:val="-1"/>
        </w:rPr>
        <w:t xml:space="preserve"> </w:t>
      </w:r>
      <w:r>
        <w:t>Kigezi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hill slopes heavy</w:t>
      </w:r>
      <w:r>
        <w:rPr>
          <w:spacing w:val="-5"/>
        </w:rPr>
        <w:t xml:space="preserve"> </w:t>
      </w:r>
      <w:r>
        <w:t>settled on.</w:t>
      </w:r>
    </w:p>
    <w:p w:rsidR="00393B54" w:rsidRDefault="00574D45">
      <w:pPr>
        <w:pStyle w:val="BodyText"/>
        <w:ind w:right="208"/>
      </w:pPr>
      <w:r>
        <w:rPr>
          <w:b/>
        </w:rPr>
        <w:t>Removal/ Destruction of slo</w:t>
      </w:r>
      <w:r>
        <w:rPr>
          <w:b/>
        </w:rPr>
        <w:t xml:space="preserve">pe vegetation cover </w:t>
      </w:r>
      <w:r>
        <w:t>-through deforestation, overstocking and over</w:t>
      </w:r>
      <w:r>
        <w:rPr>
          <w:spacing w:val="1"/>
        </w:rPr>
        <w:t xml:space="preserve"> </w:t>
      </w:r>
      <w:r>
        <w:t>grazing,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e.t.c</w:t>
      </w:r>
      <w:r>
        <w:rPr>
          <w:spacing w:val="-2"/>
        </w:rPr>
        <w:t xml:space="preserve"> </w:t>
      </w:r>
      <w:r>
        <w:t>weakens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expose</w:t>
      </w:r>
      <w:r>
        <w:rPr>
          <w:spacing w:val="57"/>
        </w:rPr>
        <w:t xml:space="preserve"> </w:t>
      </w:r>
      <w:r>
        <w:t>unconsolidated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direct</w:t>
      </w:r>
      <w:r>
        <w:rPr>
          <w:spacing w:val="-1"/>
        </w:rPr>
        <w:t xml:space="preserve"> </w:t>
      </w:r>
      <w:r>
        <w:t>effect</w:t>
      </w:r>
      <w:r>
        <w:rPr>
          <w:spacing w:val="-57"/>
        </w:rPr>
        <w:t xml:space="preserve"> </w:t>
      </w:r>
      <w:r>
        <w:t xml:space="preserve">of rainfall leading to saturation, lubrication and flow of materials down slope in form </w:t>
      </w:r>
      <w:r>
        <w:t>of</w:t>
      </w:r>
      <w:r>
        <w:rPr>
          <w:spacing w:val="1"/>
        </w:rPr>
        <w:t xml:space="preserve"> </w:t>
      </w:r>
      <w:r>
        <w:t>mud flow</w:t>
      </w:r>
      <w:r>
        <w:rPr>
          <w:spacing w:val="1"/>
        </w:rPr>
        <w:t xml:space="preserve"> </w:t>
      </w:r>
      <w:r>
        <w:t>and slumping for example in Kigezi , Kenya highlands, Bududa, Kapchorwa, Kitui, Turkana,</w:t>
      </w:r>
      <w:r>
        <w:rPr>
          <w:spacing w:val="1"/>
        </w:rPr>
        <w:t xml:space="preserve"> </w:t>
      </w:r>
      <w:r>
        <w:t>Sironko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spacing w:before="1"/>
        <w:ind w:right="636"/>
      </w:pPr>
      <w:r>
        <w:t>Mining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quarrying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highlands involves 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explosives which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tremors that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motion unconsolidated materials down slope. In</w:t>
      </w:r>
      <w:r>
        <w:t xml:space="preserve"> addition, cliffs are created, vegetation cover is</w:t>
      </w:r>
      <w:r>
        <w:rPr>
          <w:spacing w:val="1"/>
        </w:rPr>
        <w:t xml:space="preserve"> </w:t>
      </w:r>
      <w:r>
        <w:t>destroyed</w:t>
      </w:r>
      <w:r>
        <w:rPr>
          <w:spacing w:val="-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mass movement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materials</w:t>
      </w:r>
      <w:r>
        <w:rPr>
          <w:spacing w:val="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slope.</w:t>
      </w:r>
      <w:r>
        <w:rPr>
          <w:spacing w:val="-1"/>
        </w:rPr>
        <w:t xml:space="preserve"> </w:t>
      </w:r>
      <w:r>
        <w:t>For example</w:t>
      </w:r>
      <w:r>
        <w:rPr>
          <w:spacing w:val="-1"/>
        </w:rPr>
        <w:t xml:space="preserve"> </w:t>
      </w:r>
      <w:r>
        <w:t>stone</w:t>
      </w:r>
      <w:r>
        <w:rPr>
          <w:spacing w:val="-1"/>
        </w:rPr>
        <w:t xml:space="preserve"> </w:t>
      </w:r>
      <w:r>
        <w:t>quarrying</w:t>
      </w:r>
      <w:r>
        <w:rPr>
          <w:spacing w:val="-4"/>
        </w:rPr>
        <w:t xml:space="preserve"> </w:t>
      </w:r>
      <w:r>
        <w:t>in</w:t>
      </w:r>
    </w:p>
    <w:p w:rsidR="00393B54" w:rsidRDefault="00393B54">
      <w:pPr>
        <w:sectPr w:rsidR="00393B54">
          <w:headerReference w:type="default" r:id="rId117"/>
          <w:footerReference w:type="default" r:id="rId118"/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pStyle w:val="BodyText"/>
      </w:pPr>
      <w:r>
        <w:lastRenderedPageBreak/>
        <w:t>Buganda,</w:t>
      </w:r>
      <w:r>
        <w:rPr>
          <w:spacing w:val="1"/>
        </w:rPr>
        <w:t xml:space="preserve"> </w:t>
      </w:r>
      <w:r>
        <w:t>wolfram</w:t>
      </w:r>
      <w:r>
        <w:rPr>
          <w:spacing w:val="-1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Kabale,</w:t>
      </w:r>
      <w:r>
        <w:rPr>
          <w:spacing w:val="-1"/>
        </w:rPr>
        <w:t xml:space="preserve"> </w:t>
      </w:r>
      <w:r>
        <w:t>Cobalt</w:t>
      </w:r>
      <w:r>
        <w:rPr>
          <w:spacing w:val="-1"/>
        </w:rPr>
        <w:t xml:space="preserve"> </w:t>
      </w:r>
      <w:r>
        <w:t>in Kasese,</w:t>
      </w:r>
      <w:r>
        <w:rPr>
          <w:spacing w:val="-1"/>
        </w:rPr>
        <w:t xml:space="preserve"> </w:t>
      </w:r>
      <w:r>
        <w:t>Diamond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Shinyanga,</w:t>
      </w:r>
      <w:r>
        <w:rPr>
          <w:spacing w:val="-1"/>
        </w:rPr>
        <w:t xml:space="preserve"> </w:t>
      </w:r>
      <w:r>
        <w:t>Gold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ind w:right="196"/>
      </w:pPr>
      <w:r>
        <w:rPr>
          <w:b/>
        </w:rPr>
        <w:t xml:space="preserve">Action of living organisms </w:t>
      </w:r>
      <w:r>
        <w:t>for example burrowing animals such as rabbits, rats, and squirrels, and</w:t>
      </w:r>
      <w:r>
        <w:rPr>
          <w:spacing w:val="1"/>
        </w:rPr>
        <w:t xml:space="preserve"> </w:t>
      </w:r>
      <w:r>
        <w:t>earth worms create tunnels which provide easy passage to water into rocks leading to saturation,</w:t>
      </w:r>
      <w:r>
        <w:rPr>
          <w:spacing w:val="1"/>
        </w:rPr>
        <w:t xml:space="preserve"> </w:t>
      </w:r>
      <w:r>
        <w:t>lubrication and chemical we</w:t>
      </w:r>
      <w:r>
        <w:t>athering weaken soil and rocks making them to easily move down slope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form of landside.</w:t>
      </w:r>
    </w:p>
    <w:p w:rsidR="00393B54" w:rsidRDefault="00574D45">
      <w:pPr>
        <w:ind w:left="720" w:right="279"/>
        <w:rPr>
          <w:sz w:val="24"/>
        </w:rPr>
      </w:pPr>
      <w:r>
        <w:rPr>
          <w:b/>
          <w:sz w:val="24"/>
        </w:rPr>
        <w:t xml:space="preserve">Large herds of animals grazing on steep slopes or hills for example </w:t>
      </w:r>
      <w:r>
        <w:rPr>
          <w:sz w:val="24"/>
        </w:rPr>
        <w:t>cattle, goats, buffaloes and</w:t>
      </w:r>
      <w:r>
        <w:rPr>
          <w:spacing w:val="1"/>
          <w:sz w:val="24"/>
        </w:rPr>
        <w:t xml:space="preserve"> </w:t>
      </w:r>
      <w:r>
        <w:rPr>
          <w:sz w:val="24"/>
        </w:rPr>
        <w:t>elephants make rocks loose, and also produce minor tremors as they ru</w:t>
      </w:r>
      <w:r>
        <w:rPr>
          <w:sz w:val="24"/>
        </w:rPr>
        <w:t>sh down to watering points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 unconsolidated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slope.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Kigezi,</w:t>
      </w:r>
      <w:r>
        <w:rPr>
          <w:spacing w:val="-1"/>
          <w:sz w:val="24"/>
        </w:rPr>
        <w:t xml:space="preserve"> </w:t>
      </w:r>
      <w:r>
        <w:rPr>
          <w:sz w:val="24"/>
        </w:rPr>
        <w:t>Ankole</w:t>
      </w:r>
      <w:r>
        <w:rPr>
          <w:spacing w:val="-57"/>
          <w:sz w:val="24"/>
        </w:rPr>
        <w:t xml:space="preserve"> </w:t>
      </w:r>
      <w:r>
        <w:rPr>
          <w:sz w:val="24"/>
        </w:rPr>
        <w:t>hills, Moroto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BodyText"/>
      </w:pP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River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wave</w:t>
      </w:r>
      <w:r>
        <w:rPr>
          <w:b/>
          <w:spacing w:val="-2"/>
        </w:rPr>
        <w:t xml:space="preserve"> </w:t>
      </w:r>
      <w:r>
        <w:rPr>
          <w:b/>
        </w:rPr>
        <w:t>erosion</w:t>
      </w:r>
      <w:r>
        <w:rPr>
          <w:b/>
          <w:spacing w:val="1"/>
        </w:rPr>
        <w:t xml:space="preserve"> </w:t>
      </w:r>
      <w:r>
        <w:rPr>
          <w:b/>
        </w:rPr>
        <w:t>create</w:t>
      </w:r>
      <w:r>
        <w:rPr>
          <w:b/>
          <w:spacing w:val="1"/>
        </w:rPr>
        <w:t xml:space="preserve"> </w:t>
      </w:r>
      <w:r>
        <w:t>cliffs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facilitate slumping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lying</w:t>
      </w:r>
      <w:r>
        <w:rPr>
          <w:spacing w:val="-4"/>
        </w:rPr>
        <w:t xml:space="preserve"> </w:t>
      </w:r>
      <w:r>
        <w:t>materials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rock </w:t>
      </w:r>
      <w:r>
        <w:t>fall</w:t>
      </w:r>
      <w:r>
        <w:rPr>
          <w:spacing w:val="1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t>in coastal areas, river banks and lake</w:t>
      </w:r>
      <w:r>
        <w:rPr>
          <w:spacing w:val="-2"/>
        </w:rPr>
        <w:t xml:space="preserve"> </w:t>
      </w:r>
      <w:r>
        <w:t>shores.</w:t>
      </w:r>
    </w:p>
    <w:p w:rsidR="00393B54" w:rsidRDefault="00574D45">
      <w:pPr>
        <w:pStyle w:val="BodyText"/>
        <w:ind w:right="255"/>
      </w:pPr>
      <w:r>
        <w:rPr>
          <w:b/>
        </w:rPr>
        <w:t xml:space="preserve">Heavy Settlement on steep slopes </w:t>
      </w:r>
      <w:r>
        <w:t>leads destruction of slope vegetation exposing the slope to rain</w:t>
      </w:r>
      <w:r>
        <w:rPr>
          <w:spacing w:val="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erosion,</w:t>
      </w:r>
      <w:r>
        <w:rPr>
          <w:spacing w:val="-1"/>
        </w:rPr>
        <w:t xml:space="preserve"> </w:t>
      </w:r>
      <w:r>
        <w:t>saturation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lubrication</w:t>
      </w:r>
      <w:r>
        <w:rPr>
          <w:spacing w:val="-1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failure. 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undercutting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slope for construction creates, cliffs which encourage slumping, rock fall and slides for example on</w:t>
      </w:r>
      <w:r>
        <w:rPr>
          <w:spacing w:val="-57"/>
        </w:rPr>
        <w:t xml:space="preserve"> </w:t>
      </w:r>
      <w:r>
        <w:t>Kampala</w:t>
      </w:r>
      <w:r>
        <w:rPr>
          <w:spacing w:val="-2"/>
        </w:rPr>
        <w:t xml:space="preserve"> </w:t>
      </w:r>
      <w:r>
        <w:t>hills,</w:t>
      </w:r>
      <w:r>
        <w:rPr>
          <w:spacing w:val="1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Elgon, Kenya,</w:t>
      </w:r>
      <w:r>
        <w:rPr>
          <w:spacing w:val="1"/>
        </w:rPr>
        <w:t xml:space="preserve"> </w:t>
      </w:r>
      <w:r>
        <w:t>Kilimanjaro, Kigezi</w:t>
      </w:r>
      <w:r>
        <w:rPr>
          <w:spacing w:val="-1"/>
        </w:rPr>
        <w:t xml:space="preserve"> </w:t>
      </w:r>
      <w:r>
        <w:t>and Bundibugyo</w:t>
      </w:r>
    </w:p>
    <w:p w:rsidR="00393B54" w:rsidRDefault="00574D45">
      <w:pPr>
        <w:pStyle w:val="BodyText"/>
        <w:spacing w:before="1"/>
        <w:ind w:right="828"/>
      </w:pPr>
      <w:r>
        <w:rPr>
          <w:b/>
        </w:rPr>
        <w:t xml:space="preserve">Poor farming methods </w:t>
      </w:r>
      <w:r>
        <w:t>such as monoculture, up and dow</w:t>
      </w:r>
      <w:r>
        <w:t>n hill cultivation, over stocking and</w:t>
      </w:r>
      <w:r>
        <w:rPr>
          <w:spacing w:val="-58"/>
        </w:rPr>
        <w:t xml:space="preserve"> </w:t>
      </w:r>
      <w:r>
        <w:t>overgrazing</w:t>
      </w:r>
      <w:r>
        <w:rPr>
          <w:spacing w:val="-3"/>
        </w:rPr>
        <w:t xml:space="preserve"> </w:t>
      </w:r>
      <w:r>
        <w:t>weaken the slope leading</w:t>
      </w:r>
      <w:r>
        <w:rPr>
          <w:spacing w:val="-3"/>
        </w:rPr>
        <w:t xml:space="preserve"> </w:t>
      </w:r>
      <w:r>
        <w:t>to slope</w:t>
      </w:r>
      <w:r>
        <w:rPr>
          <w:spacing w:val="-1"/>
        </w:rPr>
        <w:t xml:space="preserve"> </w:t>
      </w:r>
      <w:r>
        <w:t>failure</w:t>
      </w:r>
      <w:r>
        <w:rPr>
          <w:spacing w:val="-1"/>
        </w:rPr>
        <w:t xml:space="preserve"> </w:t>
      </w:r>
      <w:r>
        <w:t>in form of</w:t>
      </w:r>
      <w:r>
        <w:rPr>
          <w:spacing w:val="-1"/>
        </w:rPr>
        <w:t xml:space="preserve"> </w:t>
      </w:r>
      <w:r>
        <w:t>landslides.</w:t>
      </w:r>
    </w:p>
    <w:p w:rsidR="00393B54" w:rsidRDefault="00574D45">
      <w:pPr>
        <w:pStyle w:val="Heading1"/>
        <w:spacing w:before="5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landslides types</w:t>
      </w:r>
      <w:r>
        <w:rPr>
          <w:spacing w:val="-2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in mountainous</w:t>
      </w:r>
      <w:r>
        <w:rPr>
          <w:spacing w:val="-1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of East</w:t>
      </w:r>
      <w:r>
        <w:rPr>
          <w:spacing w:val="-1"/>
        </w:rPr>
        <w:t xml:space="preserve"> </w:t>
      </w:r>
      <w:r>
        <w:t>Africa</w:t>
      </w:r>
      <w:r>
        <w:rPr>
          <w:spacing w:val="1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slides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highland/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mountainous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 Africa</w:t>
      </w:r>
      <w:r>
        <w:rPr>
          <w:spacing w:val="-1"/>
          <w:sz w:val="24"/>
        </w:rPr>
        <w:t xml:space="preserve"> </w:t>
      </w:r>
      <w:r>
        <w:rPr>
          <w:sz w:val="24"/>
        </w:rPr>
        <w:t>experiencing</w:t>
      </w:r>
      <w:r>
        <w:rPr>
          <w:spacing w:val="-4"/>
          <w:sz w:val="24"/>
        </w:rPr>
        <w:t xml:space="preserve"> </w:t>
      </w:r>
      <w:r>
        <w:rPr>
          <w:sz w:val="24"/>
        </w:rPr>
        <w:t>landslide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150" w:hanging="360"/>
        <w:rPr>
          <w:sz w:val="24"/>
        </w:rPr>
      </w:pPr>
      <w:r>
        <w:tab/>
      </w:r>
      <w:r>
        <w:rPr>
          <w:sz w:val="24"/>
        </w:rPr>
        <w:t>Outline causes of landslides in those regions. That is, heavy rainfall, steep gradient, earth quakes,</w:t>
      </w:r>
      <w:r>
        <w:rPr>
          <w:spacing w:val="1"/>
          <w:sz w:val="24"/>
        </w:rPr>
        <w:t xml:space="preserve"> </w:t>
      </w:r>
      <w:r>
        <w:rPr>
          <w:sz w:val="24"/>
        </w:rPr>
        <w:t>weak volcanic soils, removal of slope vegetation, heavy settlement on slopes, poor farming methods,</w:t>
      </w:r>
      <w:r>
        <w:rPr>
          <w:spacing w:val="-57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utting</w:t>
      </w:r>
      <w:r>
        <w:rPr>
          <w:spacing w:val="-2"/>
          <w:sz w:val="24"/>
        </w:rPr>
        <w:t xml:space="preserve"> </w:t>
      </w:r>
      <w:r>
        <w:rPr>
          <w:sz w:val="24"/>
        </w:rPr>
        <w:t>of slope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, mining and quarrying, e.t.c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423" w:hanging="360"/>
        <w:rPr>
          <w:sz w:val="24"/>
        </w:rPr>
      </w:pPr>
      <w:r>
        <w:tab/>
      </w: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1"/>
          <w:sz w:val="24"/>
        </w:rPr>
        <w:t xml:space="preserve"> </w:t>
      </w:r>
      <w:r>
        <w:rPr>
          <w:sz w:val="24"/>
        </w:rPr>
        <w:t>slides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experienced.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mud</w:t>
      </w:r>
      <w:r>
        <w:rPr>
          <w:spacing w:val="-1"/>
          <w:sz w:val="24"/>
        </w:rPr>
        <w:t xml:space="preserve"> </w:t>
      </w:r>
      <w:r>
        <w:rPr>
          <w:sz w:val="24"/>
        </w:rPr>
        <w:t>flows,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2"/>
          <w:sz w:val="24"/>
        </w:rPr>
        <w:t xml:space="preserve"> </w:t>
      </w:r>
      <w:r>
        <w:rPr>
          <w:sz w:val="24"/>
        </w:rPr>
        <w:t>fall,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slides,</w:t>
      </w:r>
      <w:r>
        <w:rPr>
          <w:spacing w:val="-1"/>
          <w:sz w:val="24"/>
        </w:rPr>
        <w:t xml:space="preserve"> </w:t>
      </w:r>
      <w:r>
        <w:rPr>
          <w:sz w:val="24"/>
        </w:rPr>
        <w:t>slumping,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talus creep.</w:t>
      </w:r>
    </w:p>
    <w:p w:rsidR="00393B54" w:rsidRDefault="00574D45">
      <w:pPr>
        <w:pStyle w:val="Heading1"/>
        <w:spacing w:before="5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processes</w:t>
      </w:r>
    </w:p>
    <w:p w:rsidR="00393B54" w:rsidRDefault="00574D45">
      <w:pPr>
        <w:ind w:left="720" w:right="193"/>
        <w:rPr>
          <w:b/>
          <w:sz w:val="24"/>
        </w:rPr>
      </w:pPr>
      <w:r>
        <w:rPr>
          <w:b/>
          <w:sz w:val="24"/>
        </w:rPr>
        <w:t xml:space="preserve">To what extent has relief contributed to the </w:t>
      </w:r>
      <w:r>
        <w:rPr>
          <w:b/>
          <w:sz w:val="24"/>
        </w:rPr>
        <w:t>occurrence of land slides in highland areas of East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Africa?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slides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5"/>
          <w:sz w:val="24"/>
        </w:rPr>
        <w:t xml:space="preserve"> </w:t>
      </w:r>
      <w:r>
        <w:rPr>
          <w:sz w:val="24"/>
        </w:rPr>
        <w:t>types of land slides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highland/</w:t>
      </w:r>
      <w:r>
        <w:rPr>
          <w:spacing w:val="-1"/>
          <w:sz w:val="24"/>
        </w:rPr>
        <w:t xml:space="preserve"> </w:t>
      </w:r>
      <w:r>
        <w:rPr>
          <w:sz w:val="24"/>
        </w:rPr>
        <w:t>mountainous</w:t>
      </w:r>
      <w:r>
        <w:rPr>
          <w:spacing w:val="-1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1"/>
          <w:sz w:val="24"/>
        </w:rPr>
        <w:t xml:space="preserve"> </w:t>
      </w:r>
      <w:r>
        <w:rPr>
          <w:sz w:val="24"/>
        </w:rPr>
        <w:t>experiencing</w:t>
      </w:r>
      <w:r>
        <w:rPr>
          <w:spacing w:val="-3"/>
          <w:sz w:val="24"/>
        </w:rPr>
        <w:t xml:space="preserve"> </w:t>
      </w:r>
      <w:r>
        <w:rPr>
          <w:sz w:val="24"/>
        </w:rPr>
        <w:t>landslide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(large</w:t>
      </w:r>
      <w:r>
        <w:rPr>
          <w:spacing w:val="-1"/>
          <w:sz w:val="24"/>
        </w:rPr>
        <w:t xml:space="preserve"> </w:t>
      </w:r>
      <w:r>
        <w:rPr>
          <w:sz w:val="24"/>
        </w:rPr>
        <w:t>extent)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expla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relief.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>Give the</w:t>
      </w:r>
      <w:r>
        <w:rPr>
          <w:sz w:val="24"/>
        </w:rPr>
        <w:t xml:space="preserve">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(large extent)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explain other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Relief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landslides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ways;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14" w:line="220" w:lineRule="auto"/>
        <w:ind w:right="137" w:hanging="360"/>
        <w:rPr>
          <w:sz w:val="24"/>
        </w:rPr>
      </w:pPr>
      <w:r>
        <w:tab/>
      </w:r>
      <w:r>
        <w:rPr>
          <w:sz w:val="24"/>
        </w:rPr>
        <w:t>Very</w:t>
      </w:r>
      <w:r>
        <w:rPr>
          <w:spacing w:val="-7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/vertical</w:t>
      </w:r>
      <w:r>
        <w:rPr>
          <w:spacing w:val="-1"/>
          <w:sz w:val="24"/>
        </w:rPr>
        <w:t xml:space="preserve"> </w:t>
      </w:r>
      <w:r>
        <w:rPr>
          <w:sz w:val="24"/>
        </w:rPr>
        <w:t>relief encourages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1"/>
          <w:sz w:val="24"/>
        </w:rPr>
        <w:t xml:space="preserve"> </w:t>
      </w:r>
      <w:r>
        <w:rPr>
          <w:sz w:val="24"/>
        </w:rPr>
        <w:t>fall,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slides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avalanche</w:t>
      </w:r>
      <w:r>
        <w:rPr>
          <w:spacing w:val="-2"/>
          <w:sz w:val="24"/>
        </w:rPr>
        <w:t xml:space="preserve"> </w:t>
      </w:r>
      <w:r>
        <w:rPr>
          <w:sz w:val="24"/>
        </w:rPr>
        <w:t>because gravity</w:t>
      </w:r>
      <w:r>
        <w:rPr>
          <w:spacing w:val="-6"/>
          <w:sz w:val="24"/>
        </w:rPr>
        <w:t xml:space="preserve"> </w:t>
      </w:r>
      <w:r>
        <w:rPr>
          <w:sz w:val="24"/>
        </w:rPr>
        <w:t>increases</w:t>
      </w:r>
      <w:r>
        <w:rPr>
          <w:spacing w:val="-57"/>
          <w:sz w:val="24"/>
        </w:rPr>
        <w:t xml:space="preserve"> </w:t>
      </w:r>
      <w:r>
        <w:rPr>
          <w:sz w:val="24"/>
        </w:rPr>
        <w:t>with increase in gradient. It is common in highland areas such as Kigezi, slopes of Mount Elgon,</w:t>
      </w:r>
      <w:r>
        <w:rPr>
          <w:spacing w:val="1"/>
          <w:sz w:val="24"/>
        </w:rPr>
        <w:t xml:space="preserve"> </w:t>
      </w:r>
      <w:r>
        <w:rPr>
          <w:sz w:val="24"/>
        </w:rPr>
        <w:t>Bundibugyo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407" w:hanging="360"/>
        <w:rPr>
          <w:sz w:val="24"/>
        </w:rPr>
      </w:pPr>
      <w:r>
        <w:tab/>
      </w:r>
      <w:r>
        <w:rPr>
          <w:sz w:val="24"/>
        </w:rPr>
        <w:t>Dipping /inclined or steep relief encourages slumping for example along cliff face, road cuttings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scarps</w:t>
      </w:r>
      <w:r>
        <w:rPr>
          <w:spacing w:val="1"/>
          <w:sz w:val="24"/>
        </w:rPr>
        <w:t xml:space="preserve"> </w:t>
      </w:r>
      <w:r>
        <w:rPr>
          <w:sz w:val="24"/>
        </w:rPr>
        <w:t>common in highlands where</w:t>
      </w:r>
      <w:r>
        <w:rPr>
          <w:spacing w:val="-1"/>
          <w:sz w:val="24"/>
        </w:rPr>
        <w:t xml:space="preserve"> </w:t>
      </w:r>
      <w:r>
        <w:rPr>
          <w:sz w:val="24"/>
        </w:rPr>
        <w:t>roads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settlements exist.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371" w:hanging="360"/>
        <w:rPr>
          <w:sz w:val="24"/>
        </w:rPr>
      </w:pPr>
      <w:r>
        <w:tab/>
      </w:r>
      <w:r>
        <w:rPr>
          <w:sz w:val="24"/>
        </w:rPr>
        <w:t>Gentle / moderate slopes encourage mud flows, Solifluction, soil and talus creep because gravity</w:t>
      </w:r>
      <w:r>
        <w:rPr>
          <w:spacing w:val="-57"/>
          <w:sz w:val="24"/>
        </w:rPr>
        <w:t xml:space="preserve"> </w:t>
      </w:r>
      <w:r>
        <w:rPr>
          <w:sz w:val="24"/>
        </w:rPr>
        <w:t>reduces</w:t>
      </w:r>
      <w:r>
        <w:rPr>
          <w:spacing w:val="1"/>
          <w:sz w:val="24"/>
        </w:rPr>
        <w:t xml:space="preserve"> </w:t>
      </w:r>
      <w:r>
        <w:rPr>
          <w:sz w:val="24"/>
        </w:rPr>
        <w:t>with decrease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gradient.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364" w:hanging="360"/>
        <w:rPr>
          <w:sz w:val="24"/>
        </w:rPr>
      </w:pPr>
      <w:r>
        <w:tab/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 of</w:t>
      </w:r>
      <w:r>
        <w:rPr>
          <w:spacing w:val="-3"/>
          <w:sz w:val="24"/>
        </w:rPr>
        <w:t xml:space="preserve"> </w:t>
      </w:r>
      <w:r>
        <w:rPr>
          <w:sz w:val="24"/>
        </w:rPr>
        <w:t>other factors</w:t>
      </w:r>
      <w:r>
        <w:rPr>
          <w:spacing w:val="-1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occurrence</w:t>
      </w:r>
      <w:r>
        <w:rPr>
          <w:spacing w:val="-2"/>
          <w:sz w:val="24"/>
        </w:rPr>
        <w:t xml:space="preserve"> </w:t>
      </w:r>
      <w:r>
        <w:rPr>
          <w:sz w:val="24"/>
        </w:rPr>
        <w:t>of landslide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 areas</w:t>
      </w:r>
      <w:r>
        <w:rPr>
          <w:spacing w:val="-1"/>
          <w:sz w:val="24"/>
        </w:rPr>
        <w:t xml:space="preserve"> </w:t>
      </w:r>
      <w:r>
        <w:rPr>
          <w:sz w:val="24"/>
        </w:rPr>
        <w:t>of East</w:t>
      </w:r>
      <w:r>
        <w:rPr>
          <w:spacing w:val="-57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Heading1"/>
        <w:spacing w:before="11"/>
      </w:pPr>
      <w:r>
        <w:t>Examine</w:t>
      </w:r>
      <w:r>
        <w:rPr>
          <w:spacing w:val="-3"/>
        </w:rPr>
        <w:t xml:space="preserve"> </w:t>
      </w:r>
      <w:r>
        <w:t>the causes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landslides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landslides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5"/>
          <w:sz w:val="24"/>
        </w:rPr>
        <w:t xml:space="preserve"> </w:t>
      </w:r>
      <w:r>
        <w:rPr>
          <w:sz w:val="24"/>
        </w:rPr>
        <w:t>types /processes of landslides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experiencing</w:t>
      </w:r>
      <w:r>
        <w:rPr>
          <w:spacing w:val="-4"/>
          <w:sz w:val="24"/>
        </w:rPr>
        <w:t xml:space="preserve"> </w:t>
      </w:r>
      <w:r>
        <w:rPr>
          <w:sz w:val="24"/>
        </w:rPr>
        <w:t>landslides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landslides</w:t>
      </w:r>
    </w:p>
    <w:p w:rsidR="00393B54" w:rsidRDefault="00393B54">
      <w:pPr>
        <w:rPr>
          <w:sz w:val="24"/>
        </w:rPr>
        <w:sectPr w:rsidR="00393B54">
          <w:headerReference w:type="default" r:id="rId119"/>
          <w:footerReference w:type="default" r:id="rId12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line="240" w:lineRule="auto"/>
        <w:ind w:right="2047" w:firstLine="1932"/>
      </w:pPr>
      <w:r>
        <w:lastRenderedPageBreak/>
        <w:t>Measures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landslides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  <w:r>
        <w:rPr>
          <w:spacing w:val="-57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note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tense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Adaptation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mitigation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Measures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landslides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wasting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367" w:firstLine="0"/>
        <w:rPr>
          <w:sz w:val="24"/>
        </w:rPr>
      </w:pPr>
      <w:r>
        <w:rPr>
          <w:sz w:val="24"/>
        </w:rPr>
        <w:t>Planting of trees on bare slopes through Districts Environment officers and local leaders because</w:t>
      </w:r>
      <w:r>
        <w:rPr>
          <w:spacing w:val="1"/>
          <w:sz w:val="24"/>
        </w:rPr>
        <w:t xml:space="preserve"> </w:t>
      </w:r>
      <w:r>
        <w:rPr>
          <w:sz w:val="24"/>
        </w:rPr>
        <w:t>tree roots bind soil particles, protect the slope from saturation</w:t>
      </w:r>
      <w:r>
        <w:rPr>
          <w:sz w:val="24"/>
        </w:rPr>
        <w:t xml:space="preserve"> and lubrication responsible for slope</w:t>
      </w:r>
      <w:r>
        <w:rPr>
          <w:spacing w:val="-58"/>
          <w:sz w:val="24"/>
        </w:rPr>
        <w:t xml:space="preserve"> </w:t>
      </w:r>
      <w:r>
        <w:rPr>
          <w:sz w:val="24"/>
        </w:rPr>
        <w:t>failure. For example pine, Cordia Africana and Eucalyptus on most bare hills on the slopes of</w:t>
      </w:r>
      <w:r>
        <w:rPr>
          <w:spacing w:val="1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Elgon, Manafwa</w:t>
      </w:r>
      <w:r>
        <w:rPr>
          <w:spacing w:val="-2"/>
          <w:sz w:val="24"/>
        </w:rPr>
        <w:t xml:space="preserve"> </w:t>
      </w:r>
      <w:r>
        <w:rPr>
          <w:sz w:val="24"/>
        </w:rPr>
        <w:t>district.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131" w:firstLine="0"/>
        <w:rPr>
          <w:sz w:val="24"/>
        </w:rPr>
      </w:pPr>
      <w:r>
        <w:rPr>
          <w:sz w:val="24"/>
        </w:rPr>
        <w:t>Retaining walls are constructed along the bottom of steep slopes such as road cuttings an</w:t>
      </w:r>
      <w:r>
        <w:rPr>
          <w:sz w:val="24"/>
        </w:rPr>
        <w:t>d cliffs to</w:t>
      </w:r>
      <w:r>
        <w:rPr>
          <w:spacing w:val="1"/>
          <w:sz w:val="24"/>
        </w:rPr>
        <w:t xml:space="preserve"> </w:t>
      </w:r>
      <w:r>
        <w:rPr>
          <w:sz w:val="24"/>
        </w:rPr>
        <w:t>support the upper part of the slope and prevent it from collapsing, for example on most heavily</w:t>
      </w:r>
      <w:r>
        <w:rPr>
          <w:spacing w:val="1"/>
          <w:sz w:val="24"/>
        </w:rPr>
        <w:t xml:space="preserve"> </w:t>
      </w:r>
      <w:r>
        <w:rPr>
          <w:sz w:val="24"/>
        </w:rPr>
        <w:t>settled</w:t>
      </w:r>
      <w:r>
        <w:rPr>
          <w:spacing w:val="-1"/>
          <w:sz w:val="24"/>
        </w:rPr>
        <w:t xml:space="preserve"> </w:t>
      </w:r>
      <w:r>
        <w:rPr>
          <w:sz w:val="24"/>
        </w:rPr>
        <w:t>hills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Muyenga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Kololo, road cuttings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roads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Kabale-</w:t>
      </w:r>
      <w:r>
        <w:rPr>
          <w:spacing w:val="-1"/>
          <w:sz w:val="24"/>
        </w:rPr>
        <w:t xml:space="preserve"> </w:t>
      </w:r>
      <w:r>
        <w:rPr>
          <w:sz w:val="24"/>
        </w:rPr>
        <w:t>Katuna</w:t>
      </w:r>
      <w:r>
        <w:rPr>
          <w:spacing w:val="-1"/>
          <w:sz w:val="24"/>
        </w:rPr>
        <w:t xml:space="preserve"> </w:t>
      </w:r>
      <w:r>
        <w:rPr>
          <w:sz w:val="24"/>
        </w:rPr>
        <w:t>road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214" w:firstLine="0"/>
        <w:rPr>
          <w:sz w:val="24"/>
        </w:rPr>
      </w:pPr>
      <w:r>
        <w:rPr>
          <w:sz w:val="24"/>
        </w:rPr>
        <w:t>Re -afforestation programmes are being implemente</w:t>
      </w:r>
      <w:r>
        <w:rPr>
          <w:sz w:val="24"/>
        </w:rPr>
        <w:t>d in high land areas affected by deforestation.</w:t>
      </w:r>
      <w:r>
        <w:rPr>
          <w:spacing w:val="1"/>
          <w:sz w:val="24"/>
        </w:rPr>
        <w:t xml:space="preserve"> </w:t>
      </w:r>
      <w:r>
        <w:rPr>
          <w:sz w:val="24"/>
        </w:rPr>
        <w:t>This is because trees protect soil and other weathered materials from rain drop erosion, saturation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lubrication.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roots also bind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particles</w:t>
      </w:r>
      <w:r>
        <w:rPr>
          <w:spacing w:val="-1"/>
          <w:sz w:val="24"/>
        </w:rPr>
        <w:t xml:space="preserve"> </w:t>
      </w:r>
      <w:r>
        <w:rPr>
          <w:sz w:val="24"/>
        </w:rPr>
        <w:t>hence consolidate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slope.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2"/>
          <w:sz w:val="24"/>
        </w:rPr>
        <w:t xml:space="preserve"> </w:t>
      </w:r>
      <w:r>
        <w:rPr>
          <w:sz w:val="24"/>
        </w:rPr>
        <w:t>planting</w:t>
      </w:r>
      <w:r>
        <w:rPr>
          <w:spacing w:val="-57"/>
          <w:sz w:val="24"/>
        </w:rPr>
        <w:t xml:space="preserve"> </w:t>
      </w:r>
      <w:r>
        <w:rPr>
          <w:sz w:val="24"/>
        </w:rPr>
        <w:t>of pi</w:t>
      </w:r>
      <w:r>
        <w:rPr>
          <w:sz w:val="24"/>
        </w:rPr>
        <w:t>ne, wattle and eucalyptus trees in Kigezi, Kabale, Bushenyi kikuyu highlands, Sironko and</w:t>
      </w:r>
      <w:r>
        <w:rPr>
          <w:spacing w:val="1"/>
          <w:sz w:val="24"/>
        </w:rPr>
        <w:t xml:space="preserve"> </w:t>
      </w:r>
      <w:r>
        <w:rPr>
          <w:sz w:val="24"/>
        </w:rPr>
        <w:t>Mbale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676" w:firstLine="0"/>
        <w:jc w:val="both"/>
        <w:rPr>
          <w:sz w:val="24"/>
        </w:rPr>
      </w:pPr>
      <w:r>
        <w:rPr>
          <w:sz w:val="24"/>
        </w:rPr>
        <w:t>Practicing Agro forestry in highland areas. That is, planting of trees and crops. Trees are being</w:t>
      </w:r>
      <w:r>
        <w:rPr>
          <w:spacing w:val="-58"/>
          <w:sz w:val="24"/>
        </w:rPr>
        <w:t xml:space="preserve"> </w:t>
      </w:r>
      <w:r>
        <w:rPr>
          <w:sz w:val="24"/>
        </w:rPr>
        <w:t>planted where poor cover crops are grown on slopes to reduce t</w:t>
      </w:r>
      <w:r>
        <w:rPr>
          <w:sz w:val="24"/>
        </w:rPr>
        <w:t>he effect of raindrop erosion 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coffee,</w:t>
      </w:r>
      <w:r>
        <w:rPr>
          <w:spacing w:val="-1"/>
          <w:sz w:val="24"/>
        </w:rPr>
        <w:t xml:space="preserve"> </w:t>
      </w:r>
      <w:r>
        <w:rPr>
          <w:sz w:val="24"/>
        </w:rPr>
        <w:t>cocoa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palm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planted</w:t>
      </w:r>
      <w:r>
        <w:rPr>
          <w:spacing w:val="1"/>
          <w:sz w:val="24"/>
        </w:rPr>
        <w:t xml:space="preserve"> </w:t>
      </w:r>
      <w:r>
        <w:rPr>
          <w:sz w:val="24"/>
        </w:rPr>
        <w:t>alongside</w:t>
      </w:r>
      <w:r>
        <w:rPr>
          <w:spacing w:val="-1"/>
          <w:sz w:val="24"/>
        </w:rPr>
        <w:t xml:space="preserve"> </w:t>
      </w:r>
      <w:r>
        <w:rPr>
          <w:sz w:val="24"/>
        </w:rPr>
        <w:t>maize,</w:t>
      </w:r>
      <w:r>
        <w:rPr>
          <w:spacing w:val="-1"/>
          <w:sz w:val="24"/>
        </w:rPr>
        <w:t xml:space="preserve"> </w:t>
      </w:r>
      <w:r>
        <w:rPr>
          <w:sz w:val="24"/>
        </w:rPr>
        <w:t>onions, millet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sorghum.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451" w:firstLine="0"/>
        <w:rPr>
          <w:sz w:val="24"/>
        </w:rPr>
      </w:pPr>
      <w:r>
        <w:rPr>
          <w:sz w:val="24"/>
        </w:rPr>
        <w:t>Controlled mining and quarrying is enforced in highlands for example banning the use of</w:t>
      </w:r>
      <w:r>
        <w:rPr>
          <w:spacing w:val="1"/>
          <w:sz w:val="24"/>
        </w:rPr>
        <w:t xml:space="preserve"> </w:t>
      </w:r>
      <w:r>
        <w:rPr>
          <w:sz w:val="24"/>
        </w:rPr>
        <w:t>explosives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 areas,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control </w:t>
      </w:r>
      <w:r>
        <w:rPr>
          <w:sz w:val="24"/>
        </w:rPr>
        <w:t>mining</w:t>
      </w:r>
      <w:r>
        <w:rPr>
          <w:spacing w:val="-2"/>
          <w:sz w:val="24"/>
        </w:rPr>
        <w:t xml:space="preserve"> </w:t>
      </w:r>
      <w:r>
        <w:rPr>
          <w:sz w:val="24"/>
        </w:rPr>
        <w:t>at base</w:t>
      </w:r>
      <w:r>
        <w:rPr>
          <w:spacing w:val="-2"/>
          <w:sz w:val="24"/>
        </w:rPr>
        <w:t xml:space="preserve"> </w:t>
      </w:r>
      <w:r>
        <w:rPr>
          <w:sz w:val="24"/>
        </w:rPr>
        <w:t>of hills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enforcing</w:t>
      </w:r>
      <w:r>
        <w:rPr>
          <w:spacing w:val="-1"/>
          <w:sz w:val="24"/>
        </w:rPr>
        <w:t xml:space="preserve"> </w:t>
      </w:r>
      <w:r>
        <w:rPr>
          <w:sz w:val="24"/>
        </w:rPr>
        <w:t>refilling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-4"/>
          <w:sz w:val="24"/>
        </w:rPr>
        <w:t xml:space="preserve"> </w:t>
      </w:r>
      <w:r>
        <w:rPr>
          <w:sz w:val="24"/>
        </w:rPr>
        <w:t>pits.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in Kabale</w:t>
      </w:r>
      <w:r>
        <w:rPr>
          <w:spacing w:val="-1"/>
          <w:sz w:val="24"/>
        </w:rPr>
        <w:t xml:space="preserve"> </w:t>
      </w:r>
      <w:r>
        <w:rPr>
          <w:sz w:val="24"/>
        </w:rPr>
        <w:t>and Kigezi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593" w:firstLine="0"/>
        <w:jc w:val="both"/>
        <w:rPr>
          <w:sz w:val="24"/>
        </w:rPr>
      </w:pPr>
      <w:r>
        <w:rPr>
          <w:sz w:val="24"/>
        </w:rPr>
        <w:t>Resettling</w:t>
      </w:r>
      <w:r>
        <w:rPr>
          <w:spacing w:val="-4"/>
          <w:sz w:val="24"/>
        </w:rPr>
        <w:t xml:space="preserve"> </w:t>
      </w:r>
      <w:r>
        <w:rPr>
          <w:sz w:val="24"/>
        </w:rPr>
        <w:t>excess</w:t>
      </w:r>
      <w:r>
        <w:rPr>
          <w:spacing w:val="-1"/>
          <w:sz w:val="24"/>
        </w:rPr>
        <w:t xml:space="preserve"> </w:t>
      </w:r>
      <w:r>
        <w:rPr>
          <w:sz w:val="24"/>
        </w:rPr>
        <w:t>population 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excess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hills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government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resettled people in Bududa to Kiryadongo in Masindi, in 1960’s </w:t>
      </w:r>
      <w:r>
        <w:rPr>
          <w:sz w:val="24"/>
        </w:rPr>
        <w:t>government resettled Bakiga in</w:t>
      </w:r>
      <w:r>
        <w:rPr>
          <w:spacing w:val="-57"/>
          <w:sz w:val="24"/>
        </w:rPr>
        <w:t xml:space="preserve"> </w:t>
      </w:r>
      <w:r>
        <w:rPr>
          <w:sz w:val="24"/>
        </w:rPr>
        <w:t>Kibaale</w:t>
      </w:r>
      <w:r>
        <w:rPr>
          <w:spacing w:val="-1"/>
          <w:sz w:val="24"/>
        </w:rPr>
        <w:t xml:space="preserve"> </w:t>
      </w:r>
      <w:r>
        <w:rPr>
          <w:sz w:val="24"/>
        </w:rPr>
        <w:t>from Kabale.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468" w:firstLine="0"/>
        <w:rPr>
          <w:sz w:val="24"/>
        </w:rPr>
      </w:pPr>
      <w:r>
        <w:rPr>
          <w:sz w:val="24"/>
        </w:rPr>
        <w:t>Hill</w:t>
      </w:r>
      <w:r>
        <w:rPr>
          <w:spacing w:val="-2"/>
          <w:sz w:val="24"/>
        </w:rPr>
        <w:t xml:space="preserve"> </w:t>
      </w:r>
      <w:r>
        <w:rPr>
          <w:sz w:val="24"/>
        </w:rPr>
        <w:t>slope</w:t>
      </w:r>
      <w:r>
        <w:rPr>
          <w:spacing w:val="-1"/>
          <w:sz w:val="24"/>
        </w:rPr>
        <w:t xml:space="preserve"> </w:t>
      </w:r>
      <w:r>
        <w:rPr>
          <w:sz w:val="24"/>
        </w:rPr>
        <w:t>tillage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discouraged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wet</w:t>
      </w:r>
      <w:r>
        <w:rPr>
          <w:spacing w:val="-1"/>
          <w:sz w:val="24"/>
        </w:rPr>
        <w:t xml:space="preserve"> </w:t>
      </w:r>
      <w:r>
        <w:rPr>
          <w:sz w:val="24"/>
        </w:rPr>
        <w:t>season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infiltration,</w:t>
      </w:r>
      <w:r>
        <w:rPr>
          <w:spacing w:val="-2"/>
          <w:sz w:val="24"/>
        </w:rPr>
        <w:t xml:space="preserve"> </w:t>
      </w:r>
      <w:r>
        <w:rPr>
          <w:sz w:val="24"/>
        </w:rPr>
        <w:t>saturation</w:t>
      </w:r>
      <w:r>
        <w:rPr>
          <w:spacing w:val="-57"/>
          <w:sz w:val="24"/>
        </w:rPr>
        <w:t xml:space="preserve"> </w:t>
      </w:r>
      <w:r>
        <w:rPr>
          <w:sz w:val="24"/>
        </w:rPr>
        <w:t>and lubrication which cause landslides. For example in Kigezi and Kabale, tilling of land is done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 dry</w:t>
      </w:r>
      <w:r>
        <w:rPr>
          <w:spacing w:val="-5"/>
          <w:sz w:val="24"/>
        </w:rPr>
        <w:t xml:space="preserve"> </w:t>
      </w:r>
      <w:r>
        <w:rPr>
          <w:sz w:val="24"/>
        </w:rPr>
        <w:t>season.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152" w:firstLine="0"/>
        <w:rPr>
          <w:sz w:val="24"/>
        </w:rPr>
      </w:pPr>
      <w:r>
        <w:rPr>
          <w:sz w:val="24"/>
        </w:rPr>
        <w:t>Planting</w:t>
      </w:r>
      <w:r>
        <w:rPr>
          <w:spacing w:val="-3"/>
          <w:sz w:val="24"/>
        </w:rPr>
        <w:t xml:space="preserve"> </w:t>
      </w:r>
      <w:r>
        <w:rPr>
          <w:sz w:val="24"/>
        </w:rPr>
        <w:t>of cover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pumpkins,</w:t>
      </w:r>
      <w:r>
        <w:rPr>
          <w:spacing w:val="-1"/>
          <w:sz w:val="24"/>
        </w:rPr>
        <w:t xml:space="preserve"> </w:t>
      </w:r>
      <w:r>
        <w:rPr>
          <w:sz w:val="24"/>
        </w:rPr>
        <w:t>potatoes</w:t>
      </w:r>
      <w:r>
        <w:rPr>
          <w:spacing w:val="2"/>
          <w:sz w:val="24"/>
        </w:rPr>
        <w:t xml:space="preserve"> </w:t>
      </w:r>
      <w:r>
        <w:rPr>
          <w:sz w:val="24"/>
        </w:rPr>
        <w:t>,and Mulching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maize</w:t>
      </w:r>
      <w:r>
        <w:rPr>
          <w:spacing w:val="-2"/>
          <w:sz w:val="24"/>
        </w:rPr>
        <w:t xml:space="preserve"> </w:t>
      </w:r>
      <w:r>
        <w:rPr>
          <w:sz w:val="24"/>
        </w:rPr>
        <w:t>stalks, banana</w:t>
      </w:r>
      <w:r>
        <w:rPr>
          <w:spacing w:val="-2"/>
          <w:sz w:val="24"/>
        </w:rPr>
        <w:t xml:space="preserve"> </w:t>
      </w:r>
      <w:r>
        <w:rPr>
          <w:sz w:val="24"/>
        </w:rPr>
        <w:t>fibers</w:t>
      </w:r>
      <w:r>
        <w:rPr>
          <w:spacing w:val="-57"/>
          <w:sz w:val="24"/>
        </w:rPr>
        <w:t xml:space="preserve"> </w:t>
      </w:r>
      <w:r>
        <w:rPr>
          <w:sz w:val="24"/>
        </w:rPr>
        <w:t>and stems on slopes to reduce on the infiltration rate, saturation and lubrication. In addition Napier</w:t>
      </w:r>
      <w:r>
        <w:rPr>
          <w:spacing w:val="1"/>
          <w:sz w:val="24"/>
        </w:rPr>
        <w:t xml:space="preserve"> </w:t>
      </w:r>
      <w:r>
        <w:rPr>
          <w:sz w:val="24"/>
        </w:rPr>
        <w:t>grass is being planted on river</w:t>
      </w:r>
      <w:r>
        <w:rPr>
          <w:sz w:val="24"/>
        </w:rPr>
        <w:t xml:space="preserve"> banks and cliffs to prevent slumping. For example in districts of</w:t>
      </w:r>
      <w:r>
        <w:rPr>
          <w:spacing w:val="1"/>
          <w:sz w:val="24"/>
        </w:rPr>
        <w:t xml:space="preserve"> </w:t>
      </w:r>
      <w:r>
        <w:rPr>
          <w:sz w:val="24"/>
        </w:rPr>
        <w:t>Sironko,</w:t>
      </w:r>
      <w:r>
        <w:rPr>
          <w:spacing w:val="-1"/>
          <w:sz w:val="24"/>
        </w:rPr>
        <w:t xml:space="preserve"> </w:t>
      </w:r>
      <w:r>
        <w:rPr>
          <w:sz w:val="24"/>
        </w:rPr>
        <w:t>Mbale and Manafa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7"/>
        </w:tabs>
        <w:ind w:right="164" w:firstLine="0"/>
        <w:rPr>
          <w:sz w:val="24"/>
        </w:rPr>
      </w:pPr>
      <w:r>
        <w:rPr>
          <w:sz w:val="24"/>
        </w:rPr>
        <w:t>In other areas District Environment officers are discouraging terracing on steep slopes because</w:t>
      </w:r>
      <w:r>
        <w:rPr>
          <w:spacing w:val="1"/>
          <w:sz w:val="24"/>
        </w:rPr>
        <w:t xml:space="preserve"> </w:t>
      </w:r>
      <w:r>
        <w:rPr>
          <w:sz w:val="24"/>
        </w:rPr>
        <w:t>terraces</w:t>
      </w:r>
      <w:r>
        <w:rPr>
          <w:spacing w:val="-1"/>
          <w:sz w:val="24"/>
        </w:rPr>
        <w:t xml:space="preserve"> </w:t>
      </w:r>
      <w:r>
        <w:rPr>
          <w:sz w:val="24"/>
        </w:rPr>
        <w:t>act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water collecting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</w:t>
      </w:r>
      <w:r>
        <w:rPr>
          <w:spacing w:val="-2"/>
          <w:sz w:val="24"/>
        </w:rPr>
        <w:t xml:space="preserve"> </w:t>
      </w:r>
      <w:r>
        <w:rPr>
          <w:sz w:val="24"/>
        </w:rPr>
        <w:t>high infiltratio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soil.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Kigezi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kikuyu highlands e.t.c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193" w:firstLine="0"/>
        <w:rPr>
          <w:sz w:val="24"/>
        </w:rPr>
      </w:pPr>
      <w:r>
        <w:rPr>
          <w:sz w:val="24"/>
        </w:rPr>
        <w:t>Draping</w:t>
      </w:r>
      <w:r>
        <w:rPr>
          <w:spacing w:val="-4"/>
          <w:sz w:val="24"/>
        </w:rPr>
        <w:t xml:space="preserve"> </w:t>
      </w:r>
      <w:r>
        <w:rPr>
          <w:sz w:val="24"/>
        </w:rPr>
        <w:t>metallic</w:t>
      </w:r>
      <w:r>
        <w:rPr>
          <w:spacing w:val="-1"/>
          <w:sz w:val="24"/>
        </w:rPr>
        <w:t xml:space="preserve"> </w:t>
      </w:r>
      <w:r>
        <w:rPr>
          <w:sz w:val="24"/>
        </w:rPr>
        <w:t>mesh/</w:t>
      </w:r>
      <w:r>
        <w:rPr>
          <w:spacing w:val="1"/>
          <w:sz w:val="24"/>
        </w:rPr>
        <w:t xml:space="preserve"> </w:t>
      </w:r>
      <w:r>
        <w:rPr>
          <w:sz w:val="24"/>
        </w:rPr>
        <w:t>nets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trap</w:t>
      </w:r>
      <w:r>
        <w:rPr>
          <w:spacing w:val="-1"/>
          <w:sz w:val="24"/>
        </w:rPr>
        <w:t xml:space="preserve"> </w:t>
      </w:r>
      <w:r>
        <w:rPr>
          <w:sz w:val="24"/>
        </w:rPr>
        <w:t>loosened rocks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and slide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cliffs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places such as Kololo, Buziga and Muyenga steel mesh screens are used to trap rolling </w:t>
      </w:r>
      <w:r>
        <w:rPr>
          <w:sz w:val="24"/>
        </w:rPr>
        <w:t>rocks and</w:t>
      </w:r>
      <w:r>
        <w:rPr>
          <w:spacing w:val="1"/>
          <w:sz w:val="24"/>
        </w:rPr>
        <w:t xml:space="preserve"> </w:t>
      </w:r>
      <w:r>
        <w:rPr>
          <w:sz w:val="24"/>
        </w:rPr>
        <w:t>materials sliding</w:t>
      </w:r>
      <w:r>
        <w:rPr>
          <w:spacing w:val="-3"/>
          <w:sz w:val="24"/>
        </w:rPr>
        <w:t xml:space="preserve"> </w:t>
      </w:r>
      <w:r>
        <w:rPr>
          <w:sz w:val="24"/>
        </w:rPr>
        <w:t>down slope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571" w:firstLine="0"/>
        <w:rPr>
          <w:sz w:val="24"/>
        </w:rPr>
      </w:pPr>
      <w:r>
        <w:rPr>
          <w:sz w:val="24"/>
        </w:rPr>
        <w:t>The government set up departments such as National Forestry Authority (NFA) to guide and</w:t>
      </w:r>
      <w:r>
        <w:rPr>
          <w:spacing w:val="1"/>
          <w:sz w:val="24"/>
        </w:rPr>
        <w:t xml:space="preserve"> </w:t>
      </w:r>
      <w:r>
        <w:rPr>
          <w:sz w:val="24"/>
        </w:rPr>
        <w:t>manage land use in fragile areas including those prone to landslides through sensitization works,</w:t>
      </w:r>
      <w:r>
        <w:rPr>
          <w:spacing w:val="-57"/>
          <w:sz w:val="24"/>
        </w:rPr>
        <w:t xml:space="preserve"> </w:t>
      </w:r>
      <w:r>
        <w:rPr>
          <w:sz w:val="24"/>
        </w:rPr>
        <w:t>seminars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7"/>
        </w:tabs>
        <w:ind w:right="350" w:firstLine="0"/>
        <w:rPr>
          <w:sz w:val="24"/>
        </w:rPr>
      </w:pP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sys</w:t>
      </w:r>
      <w:r>
        <w:rPr>
          <w:sz w:val="24"/>
        </w:rPr>
        <w:t>tems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canals,</w:t>
      </w:r>
      <w:r>
        <w:rPr>
          <w:spacing w:val="2"/>
          <w:sz w:val="24"/>
        </w:rPr>
        <w:t xml:space="preserve"> </w:t>
      </w:r>
      <w:r>
        <w:rPr>
          <w:sz w:val="24"/>
        </w:rPr>
        <w:t>tarps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to drain</w:t>
      </w:r>
      <w:r>
        <w:rPr>
          <w:spacing w:val="-1"/>
          <w:sz w:val="24"/>
        </w:rPr>
        <w:t xml:space="preserve"> </w:t>
      </w:r>
      <w:r>
        <w:rPr>
          <w:sz w:val="24"/>
        </w:rPr>
        <w:t>away</w:t>
      </w:r>
      <w:r>
        <w:rPr>
          <w:spacing w:val="-6"/>
          <w:sz w:val="24"/>
        </w:rPr>
        <w:t xml:space="preserve"> </w:t>
      </w:r>
      <w:r>
        <w:rPr>
          <w:sz w:val="24"/>
        </w:rPr>
        <w:t>excess water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slope</w:t>
      </w:r>
      <w:r>
        <w:rPr>
          <w:spacing w:val="-1"/>
          <w:sz w:val="24"/>
        </w:rPr>
        <w:t xml:space="preserve"> </w:t>
      </w:r>
      <w:r>
        <w:rPr>
          <w:sz w:val="24"/>
        </w:rPr>
        <w:t>to reduce</w:t>
      </w:r>
      <w:r>
        <w:rPr>
          <w:spacing w:val="-1"/>
          <w:sz w:val="24"/>
        </w:rPr>
        <w:t xml:space="preserve"> </w:t>
      </w:r>
      <w:r>
        <w:rPr>
          <w:sz w:val="24"/>
        </w:rPr>
        <w:t>saturation and lubrication.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935" w:firstLine="0"/>
        <w:rPr>
          <w:sz w:val="24"/>
        </w:rPr>
      </w:pP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stone</w:t>
      </w:r>
      <w:r>
        <w:rPr>
          <w:spacing w:val="-2"/>
          <w:sz w:val="24"/>
        </w:rPr>
        <w:t xml:space="preserve"> </w:t>
      </w:r>
      <w:r>
        <w:rPr>
          <w:sz w:val="24"/>
        </w:rPr>
        <w:t>pitching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cliffs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road</w:t>
      </w:r>
      <w:r>
        <w:rPr>
          <w:spacing w:val="-1"/>
          <w:sz w:val="24"/>
        </w:rPr>
        <w:t xml:space="preserve"> </w:t>
      </w:r>
      <w:r>
        <w:rPr>
          <w:sz w:val="24"/>
        </w:rPr>
        <w:t>cuttings on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roads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57"/>
          <w:sz w:val="24"/>
        </w:rPr>
        <w:t xml:space="preserve"> </w:t>
      </w:r>
      <w:r>
        <w:rPr>
          <w:sz w:val="24"/>
        </w:rPr>
        <w:t>Kabale- Katuna</w:t>
      </w:r>
      <w:r>
        <w:rPr>
          <w:spacing w:val="1"/>
          <w:sz w:val="24"/>
        </w:rPr>
        <w:t xml:space="preserve"> </w:t>
      </w:r>
      <w:r>
        <w:rPr>
          <w:sz w:val="24"/>
        </w:rPr>
        <w:t>road is done</w:t>
      </w:r>
      <w:r>
        <w:rPr>
          <w:spacing w:val="-1"/>
          <w:sz w:val="24"/>
        </w:rPr>
        <w:t xml:space="preserve"> </w:t>
      </w:r>
      <w:r>
        <w:rPr>
          <w:sz w:val="24"/>
        </w:rPr>
        <w:t>to prevent slope</w:t>
      </w:r>
      <w:r>
        <w:rPr>
          <w:spacing w:val="-1"/>
          <w:sz w:val="24"/>
        </w:rPr>
        <w:t xml:space="preserve"> </w:t>
      </w:r>
      <w:r>
        <w:rPr>
          <w:sz w:val="24"/>
        </w:rPr>
        <w:t>failure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349" w:firstLine="0"/>
        <w:rPr>
          <w:sz w:val="24"/>
        </w:rPr>
      </w:pPr>
      <w:r>
        <w:rPr>
          <w:sz w:val="24"/>
        </w:rPr>
        <w:t>Controlled grazing by reducing the number of animals moving on slopes where landslides are</w:t>
      </w:r>
      <w:r>
        <w:rPr>
          <w:spacing w:val="1"/>
          <w:sz w:val="24"/>
        </w:rPr>
        <w:t xml:space="preserve"> </w:t>
      </w:r>
      <w:r>
        <w:rPr>
          <w:sz w:val="24"/>
        </w:rPr>
        <w:t>pronounced.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paddocks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in Kabale,</w:t>
      </w:r>
      <w:r>
        <w:rPr>
          <w:spacing w:val="1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Kenya,</w:t>
      </w:r>
      <w:r>
        <w:rPr>
          <w:spacing w:val="-2"/>
          <w:sz w:val="24"/>
        </w:rPr>
        <w:t xml:space="preserve"> </w:t>
      </w:r>
      <w:r>
        <w:rPr>
          <w:sz w:val="24"/>
        </w:rPr>
        <w:t>Kilimanjaro,</w:t>
      </w:r>
      <w:r>
        <w:rPr>
          <w:spacing w:val="-57"/>
          <w:sz w:val="24"/>
        </w:rPr>
        <w:t xml:space="preserve"> </w:t>
      </w:r>
      <w:r>
        <w:rPr>
          <w:sz w:val="24"/>
        </w:rPr>
        <w:t>Elgon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landslide</w:t>
      </w:r>
      <w:r>
        <w:rPr>
          <w:spacing w:val="-1"/>
          <w:sz w:val="24"/>
        </w:rPr>
        <w:t xml:space="preserve"> </w:t>
      </w:r>
      <w:r>
        <w:rPr>
          <w:sz w:val="24"/>
        </w:rPr>
        <w:t>prone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4"/>
          <w:sz w:val="24"/>
        </w:rPr>
        <w:t xml:space="preserve"> </w:t>
      </w:r>
      <w:r>
        <w:rPr>
          <w:sz w:val="24"/>
        </w:rPr>
        <w:t>over grazing</w:t>
      </w:r>
      <w:r>
        <w:rPr>
          <w:spacing w:val="-4"/>
          <w:sz w:val="24"/>
        </w:rPr>
        <w:t xml:space="preserve"> </w:t>
      </w:r>
      <w:r>
        <w:rPr>
          <w:sz w:val="24"/>
        </w:rPr>
        <w:t>which leaves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bare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loose.</w:t>
      </w:r>
    </w:p>
    <w:p w:rsidR="00393B54" w:rsidRDefault="00393B54">
      <w:pPr>
        <w:rPr>
          <w:sz w:val="24"/>
        </w:rPr>
        <w:sectPr w:rsidR="00393B54">
          <w:headerReference w:type="default" r:id="rId121"/>
          <w:footerReference w:type="default" r:id="rId122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235"/>
      </w:pPr>
      <w:r>
        <w:lastRenderedPageBreak/>
        <w:t>forestry Authority(NFA) to regulate and guide land use in areas prone to mass wasting, for example</w:t>
      </w:r>
      <w:r>
        <w:rPr>
          <w:spacing w:val="-57"/>
        </w:rPr>
        <w:t xml:space="preserve"> </w:t>
      </w:r>
      <w:r>
        <w:t>settlement and agriculture</w:t>
      </w:r>
      <w:r>
        <w:rPr>
          <w:spacing w:val="-1"/>
        </w:rPr>
        <w:t xml:space="preserve"> </w:t>
      </w:r>
      <w:r>
        <w:t xml:space="preserve">on </w:t>
      </w:r>
      <w:r>
        <w:t>steep slopes are</w:t>
      </w:r>
      <w:r>
        <w:rPr>
          <w:spacing w:val="-2"/>
        </w:rPr>
        <w:t xml:space="preserve"> </w:t>
      </w:r>
      <w:r>
        <w:t>banned to reduce</w:t>
      </w:r>
      <w:r>
        <w:rPr>
          <w:spacing w:val="-1"/>
        </w:rPr>
        <w:t xml:space="preserve"> </w:t>
      </w:r>
      <w:r>
        <w:t>landslides.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183" w:firstLine="0"/>
        <w:rPr>
          <w:sz w:val="24"/>
        </w:rPr>
      </w:pPr>
      <w:r>
        <w:rPr>
          <w:sz w:val="24"/>
        </w:rPr>
        <w:t>Continuous sensitization</w:t>
      </w:r>
      <w:r>
        <w:rPr>
          <w:spacing w:val="-4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masses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opinion</w:t>
      </w:r>
      <w:r>
        <w:rPr>
          <w:spacing w:val="1"/>
          <w:sz w:val="24"/>
        </w:rPr>
        <w:t xml:space="preserve"> </w:t>
      </w:r>
      <w:r>
        <w:rPr>
          <w:sz w:val="24"/>
        </w:rPr>
        <w:t>leaders</w:t>
      </w:r>
      <w:r>
        <w:rPr>
          <w:spacing w:val="-1"/>
          <w:sz w:val="24"/>
        </w:rPr>
        <w:t xml:space="preserve"> </w:t>
      </w:r>
      <w:r>
        <w:rPr>
          <w:sz w:val="24"/>
        </w:rPr>
        <w:t>living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fragile zones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dangers</w:t>
      </w:r>
      <w:r>
        <w:rPr>
          <w:spacing w:val="-57"/>
          <w:sz w:val="24"/>
        </w:rPr>
        <w:t xml:space="preserve"> </w:t>
      </w:r>
      <w:r>
        <w:rPr>
          <w:sz w:val="24"/>
        </w:rPr>
        <w:t>of poor land use, for example National Environment Management Authority and National Forestry</w:t>
      </w:r>
      <w:r>
        <w:rPr>
          <w:spacing w:val="1"/>
          <w:sz w:val="24"/>
        </w:rPr>
        <w:t xml:space="preserve"> </w:t>
      </w:r>
      <w:r>
        <w:rPr>
          <w:sz w:val="24"/>
        </w:rPr>
        <w:t>Authority are t</w:t>
      </w:r>
      <w:r>
        <w:rPr>
          <w:sz w:val="24"/>
        </w:rPr>
        <w:t>raining leaders and masses in conservation, adaptation and mitigation measures of</w:t>
      </w:r>
      <w:r>
        <w:rPr>
          <w:spacing w:val="1"/>
          <w:sz w:val="24"/>
        </w:rPr>
        <w:t xml:space="preserve"> </w:t>
      </w:r>
      <w:r>
        <w:rPr>
          <w:sz w:val="24"/>
        </w:rPr>
        <w:t>landslides through proper land use and management such as mulching to reduce soil erosion,</w:t>
      </w:r>
      <w:r>
        <w:rPr>
          <w:spacing w:val="1"/>
          <w:sz w:val="24"/>
        </w:rPr>
        <w:t xml:space="preserve"> </w:t>
      </w:r>
      <w:r>
        <w:rPr>
          <w:sz w:val="24"/>
        </w:rPr>
        <w:t>lubrication, slumping</w:t>
      </w:r>
      <w:r>
        <w:rPr>
          <w:spacing w:val="-4"/>
          <w:sz w:val="24"/>
        </w:rPr>
        <w:t xml:space="preserve"> </w:t>
      </w:r>
      <w:r>
        <w:rPr>
          <w:sz w:val="24"/>
        </w:rPr>
        <w:t>e.t.c.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228" w:firstLine="0"/>
        <w:rPr>
          <w:sz w:val="24"/>
        </w:rPr>
      </w:pPr>
      <w:r>
        <w:rPr>
          <w:sz w:val="24"/>
        </w:rPr>
        <w:t>Government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gazetted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slide</w:t>
      </w:r>
      <w:r>
        <w:rPr>
          <w:spacing w:val="-2"/>
          <w:sz w:val="24"/>
        </w:rPr>
        <w:t xml:space="preserve"> </w:t>
      </w:r>
      <w:r>
        <w:rPr>
          <w:sz w:val="24"/>
        </w:rPr>
        <w:t>prone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National</w:t>
      </w:r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parks</w:t>
      </w:r>
      <w:r>
        <w:rPr>
          <w:spacing w:val="-57"/>
          <w:sz w:val="24"/>
        </w:rPr>
        <w:t xml:space="preserve"> </w:t>
      </w:r>
      <w:r>
        <w:rPr>
          <w:sz w:val="24"/>
        </w:rPr>
        <w:t>and Forest reserves to protect them from human degradation, for example Rwenzori Mountain</w:t>
      </w:r>
      <w:r>
        <w:rPr>
          <w:spacing w:val="1"/>
          <w:sz w:val="24"/>
        </w:rPr>
        <w:t xml:space="preserve"> </w:t>
      </w:r>
      <w:r>
        <w:rPr>
          <w:sz w:val="24"/>
        </w:rPr>
        <w:t>National</w:t>
      </w:r>
      <w:r>
        <w:rPr>
          <w:spacing w:val="-1"/>
          <w:sz w:val="24"/>
        </w:rPr>
        <w:t xml:space="preserve"> </w:t>
      </w:r>
      <w:r>
        <w:rPr>
          <w:sz w:val="24"/>
        </w:rPr>
        <w:t>park, Elgon National park and</w:t>
      </w:r>
      <w:r>
        <w:rPr>
          <w:spacing w:val="-1"/>
          <w:sz w:val="24"/>
        </w:rPr>
        <w:t xml:space="preserve"> </w:t>
      </w:r>
      <w:r>
        <w:rPr>
          <w:sz w:val="24"/>
        </w:rPr>
        <w:t>Mgahinga</w:t>
      </w:r>
      <w:r>
        <w:rPr>
          <w:spacing w:val="1"/>
          <w:sz w:val="24"/>
        </w:rPr>
        <w:t xml:space="preserve"> </w:t>
      </w:r>
      <w:r>
        <w:rPr>
          <w:sz w:val="24"/>
        </w:rPr>
        <w:t>National Park.</w:t>
      </w:r>
    </w:p>
    <w:p w:rsidR="00393B54" w:rsidRDefault="00574D45">
      <w:pPr>
        <w:pStyle w:val="ListParagraph"/>
        <w:numPr>
          <w:ilvl w:val="0"/>
          <w:numId w:val="33"/>
        </w:numPr>
        <w:tabs>
          <w:tab w:val="left" w:pos="806"/>
        </w:tabs>
        <w:ind w:right="130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metrology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 has</w:t>
      </w:r>
      <w:r>
        <w:rPr>
          <w:spacing w:val="-1"/>
          <w:sz w:val="24"/>
        </w:rPr>
        <w:t xml:space="preserve"> </w:t>
      </w:r>
      <w:r>
        <w:rPr>
          <w:sz w:val="24"/>
        </w:rPr>
        <w:t>been strengthened</w:t>
      </w:r>
      <w:r>
        <w:rPr>
          <w:spacing w:val="-1"/>
          <w:sz w:val="24"/>
        </w:rPr>
        <w:t xml:space="preserve"> </w:t>
      </w:r>
      <w:r>
        <w:rPr>
          <w:sz w:val="24"/>
        </w:rPr>
        <w:t>to collect,</w:t>
      </w:r>
      <w:r>
        <w:rPr>
          <w:spacing w:val="-1"/>
          <w:sz w:val="24"/>
        </w:rPr>
        <w:t xml:space="preserve"> </w:t>
      </w:r>
      <w:r>
        <w:rPr>
          <w:sz w:val="24"/>
        </w:rPr>
        <w:t>assess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disseminate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El-Nino rains which trigger off landslides.</w:t>
      </w:r>
    </w:p>
    <w:p w:rsidR="00393B54" w:rsidRDefault="00574D45">
      <w:pPr>
        <w:pStyle w:val="Heading1"/>
        <w:spacing w:before="5" w:line="240" w:lineRule="auto"/>
        <w:ind w:left="3790"/>
      </w:pPr>
      <w:r>
        <w:t>GLACIATION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393B54">
      <w:pPr>
        <w:pStyle w:val="BodyText"/>
        <w:spacing w:before="5"/>
        <w:ind w:left="0"/>
        <w:rPr>
          <w:b/>
        </w:rPr>
      </w:pPr>
    </w:p>
    <w:p w:rsidR="00393B54" w:rsidRDefault="00574D45">
      <w:pPr>
        <w:spacing w:before="1" w:line="274" w:lineRule="exact"/>
        <w:ind w:left="720"/>
        <w:rPr>
          <w:b/>
          <w:sz w:val="24"/>
        </w:rPr>
      </w:pPr>
      <w:r>
        <w:rPr>
          <w:b/>
          <w:sz w:val="24"/>
        </w:rPr>
        <w:t>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glacier</w:t>
      </w:r>
    </w:p>
    <w:p w:rsidR="00393B54" w:rsidRDefault="00574D45">
      <w:pPr>
        <w:pStyle w:val="BodyText"/>
        <w:ind w:right="357"/>
      </w:pP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glacier</w:t>
      </w:r>
      <w:r>
        <w:rPr>
          <w:b/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ice-sheet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limited width moving</w:t>
      </w:r>
      <w:r>
        <w:rPr>
          <w:spacing w:val="-3"/>
        </w:rPr>
        <w:t xml:space="preserve"> </w:t>
      </w:r>
      <w:r>
        <w:t>outwards from</w:t>
      </w:r>
      <w:r>
        <w:rPr>
          <w:spacing w:val="-1"/>
        </w:rPr>
        <w:t xml:space="preserve"> </w:t>
      </w:r>
      <w:r>
        <w:t>an 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accumulation</w:t>
      </w:r>
      <w:r>
        <w:rPr>
          <w:spacing w:val="-57"/>
        </w:rPr>
        <w:t xml:space="preserve"> </w:t>
      </w:r>
      <w:r>
        <w:t>(snow</w:t>
      </w:r>
      <w:r>
        <w:rPr>
          <w:spacing w:val="-2"/>
        </w:rPr>
        <w:t xml:space="preserve"> </w:t>
      </w:r>
      <w:r>
        <w:t>field)</w:t>
      </w:r>
      <w:r>
        <w:rPr>
          <w:spacing w:val="-1"/>
        </w:rPr>
        <w:t xml:space="preserve"> </w:t>
      </w:r>
      <w:r>
        <w:t xml:space="preserve">down </w:t>
      </w:r>
      <w:r>
        <w:t>slope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pre-existing</w:t>
      </w:r>
      <w:r>
        <w:rPr>
          <w:spacing w:val="-2"/>
        </w:rPr>
        <w:t xml:space="preserve"> </w:t>
      </w:r>
      <w:r>
        <w:t>river valley</w:t>
      </w:r>
      <w:r>
        <w:rPr>
          <w:spacing w:val="-4"/>
        </w:rPr>
        <w:t xml:space="preserve"> </w:t>
      </w:r>
      <w:r>
        <w:t>under the</w:t>
      </w:r>
      <w:r>
        <w:rPr>
          <w:spacing w:val="-3"/>
        </w:rPr>
        <w:t xml:space="preserve"> </w:t>
      </w:r>
      <w:r>
        <w:t>influence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gravity.</w:t>
      </w:r>
    </w:p>
    <w:p w:rsidR="00393B54" w:rsidRDefault="00574D45">
      <w:pPr>
        <w:pStyle w:val="BodyText"/>
        <w:ind w:right="130"/>
        <w:rPr>
          <w:b/>
        </w:rPr>
      </w:pPr>
      <w:r>
        <w:t>Glaciers in East Africa are formed on the peaks of mountain Rwenzori, Kilimanjaro and Kenya</w:t>
      </w:r>
      <w:r>
        <w:rPr>
          <w:spacing w:val="1"/>
        </w:rPr>
        <w:t xml:space="preserve"> </w:t>
      </w:r>
      <w:r>
        <w:t>where air temperature fall below 0</w:t>
      </w:r>
      <w:r>
        <w:rPr>
          <w:vertAlign w:val="superscript"/>
        </w:rPr>
        <w:t>0</w:t>
      </w:r>
      <w:r>
        <w:t xml:space="preserve"> Celsius, causing water vapor to condense and freeze into crystals</w:t>
      </w:r>
      <w:r>
        <w:rPr>
          <w:spacing w:val="-58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rPr>
          <w:b/>
        </w:rPr>
        <w:t>snow.</w:t>
      </w:r>
    </w:p>
    <w:p w:rsidR="00393B54" w:rsidRDefault="00574D45">
      <w:pPr>
        <w:pStyle w:val="BodyText"/>
        <w:ind w:right="296"/>
      </w:pPr>
      <w:r>
        <w:t>Snow falls to surface and collects in niviation hollows/ depression in the mountain sides in areas</w:t>
      </w:r>
      <w:r>
        <w:rPr>
          <w:spacing w:val="1"/>
        </w:rPr>
        <w:t xml:space="preserve"> </w:t>
      </w:r>
      <w:r>
        <w:t>where the rate of snow fall exceeds melting. Continuous snow fall increase th</w:t>
      </w:r>
      <w:r>
        <w:t>e depth and weight of</w:t>
      </w:r>
      <w:r>
        <w:rPr>
          <w:spacing w:val="-58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year.</w:t>
      </w:r>
    </w:p>
    <w:p w:rsidR="00393B54" w:rsidRDefault="00574D45">
      <w:pPr>
        <w:pStyle w:val="BodyText"/>
        <w:ind w:right="247"/>
      </w:pPr>
      <w:r>
        <w:t>The</w:t>
      </w:r>
      <w:r>
        <w:rPr>
          <w:spacing w:val="-3"/>
        </w:rPr>
        <w:t xml:space="preserve"> </w:t>
      </w:r>
      <w:r>
        <w:t>weight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snow</w:t>
      </w:r>
      <w:r>
        <w:rPr>
          <w:spacing w:val="-1"/>
        </w:rPr>
        <w:t xml:space="preserve"> </w:t>
      </w:r>
      <w:r>
        <w:t>load compress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compact snow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small ice</w:t>
      </w:r>
      <w:r>
        <w:rPr>
          <w:spacing w:val="-3"/>
        </w:rPr>
        <w:t xml:space="preserve"> </w:t>
      </w:r>
      <w:r>
        <w:t>crystals</w:t>
      </w:r>
      <w:r>
        <w:rPr>
          <w:spacing w:val="-1"/>
        </w:rPr>
        <w:t xml:space="preserve"> </w:t>
      </w:r>
      <w:r>
        <w:t>separated</w:t>
      </w:r>
      <w:r>
        <w:rPr>
          <w:spacing w:val="-57"/>
        </w:rPr>
        <w:t xml:space="preserve"> </w:t>
      </w:r>
      <w:r>
        <w:t>by air spaces. More snow fall exerts pressure on the bottom layers and causes some ice crystals to</w:t>
      </w:r>
      <w:r>
        <w:rPr>
          <w:spacing w:val="1"/>
        </w:rPr>
        <w:t xml:space="preserve"> </w:t>
      </w:r>
      <w:r>
        <w:t>melt.</w:t>
      </w:r>
    </w:p>
    <w:p w:rsidR="00393B54" w:rsidRDefault="00574D45">
      <w:pPr>
        <w:pStyle w:val="BodyText"/>
        <w:ind w:right="505"/>
      </w:pPr>
      <w:r>
        <w:t>The</w:t>
      </w:r>
      <w:r>
        <w:rPr>
          <w:spacing w:val="-3"/>
        </w:rPr>
        <w:t xml:space="preserve"> </w:t>
      </w:r>
      <w:r>
        <w:t>melting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percolates down into the air space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it re-freezes causing</w:t>
      </w:r>
      <w:r>
        <w:rPr>
          <w:spacing w:val="-3"/>
        </w:rPr>
        <w:t xml:space="preserve"> </w:t>
      </w:r>
      <w:r>
        <w:t>the snow</w:t>
      </w:r>
      <w:r>
        <w:rPr>
          <w:spacing w:val="-1"/>
        </w:rPr>
        <w:t xml:space="preserve"> </w:t>
      </w:r>
      <w:r>
        <w:t>to turn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coarser</w:t>
      </w:r>
      <w:r>
        <w:rPr>
          <w:spacing w:val="1"/>
        </w:rPr>
        <w:t xml:space="preserve"> </w:t>
      </w:r>
      <w:r>
        <w:t>and stiffer mass of ice</w:t>
      </w:r>
      <w:r>
        <w:rPr>
          <w:spacing w:val="-2"/>
        </w:rPr>
        <w:t xml:space="preserve"> </w:t>
      </w:r>
      <w:r>
        <w:t>called firn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b/>
        </w:rPr>
        <w:t>nêvê</w:t>
      </w:r>
      <w:r>
        <w:t>.</w:t>
      </w:r>
    </w:p>
    <w:p w:rsidR="00393B54" w:rsidRDefault="00574D45">
      <w:pPr>
        <w:pStyle w:val="BodyText"/>
        <w:ind w:right="536"/>
      </w:pPr>
      <w:r>
        <w:t xml:space="preserve">In time, all the air spaces in the </w:t>
      </w:r>
      <w:r>
        <w:rPr>
          <w:b/>
        </w:rPr>
        <w:t xml:space="preserve">nêvê </w:t>
      </w:r>
      <w:r>
        <w:t>disappear and eventually the neve is compacted into a solid</w:t>
      </w:r>
      <w:r>
        <w:rPr>
          <w:spacing w:val="-57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glacier;</w:t>
      </w:r>
      <w:r>
        <w:rPr>
          <w:spacing w:val="-1"/>
        </w:rPr>
        <w:t xml:space="preserve"> </w:t>
      </w:r>
      <w:r>
        <w:t>pulled</w:t>
      </w:r>
      <w:r>
        <w:rPr>
          <w:spacing w:val="1"/>
        </w:rPr>
        <w:t xml:space="preserve"> </w:t>
      </w:r>
      <w:r>
        <w:t>out of the</w:t>
      </w:r>
      <w:r>
        <w:rPr>
          <w:spacing w:val="-2"/>
        </w:rPr>
        <w:t xml:space="preserve"> </w:t>
      </w:r>
      <w:r>
        <w:t>niviation hollows down slope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gravity.</w:t>
      </w:r>
    </w:p>
    <w:p w:rsidR="00393B54" w:rsidRDefault="00574D45">
      <w:pPr>
        <w:pStyle w:val="Heading1"/>
        <w:ind w:left="2520"/>
      </w:pPr>
      <w:r>
        <w:t>Conditions/factors</w:t>
      </w:r>
      <w:r>
        <w:rPr>
          <w:spacing w:val="-2"/>
        </w:rPr>
        <w:t xml:space="preserve"> </w:t>
      </w:r>
      <w:r>
        <w:t>favoring</w:t>
      </w:r>
      <w:r>
        <w:rPr>
          <w:spacing w:val="-2"/>
        </w:rPr>
        <w:t xml:space="preserve"> </w:t>
      </w:r>
      <w:r>
        <w:t>glacial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in 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pStyle w:val="BodyText"/>
        <w:spacing w:line="274" w:lineRule="exact"/>
      </w:pPr>
      <w:r>
        <w:t>Glaciers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on three</w:t>
      </w:r>
      <w:r>
        <w:rPr>
          <w:spacing w:val="-2"/>
        </w:rPr>
        <w:t xml:space="preserve"> </w:t>
      </w:r>
      <w:r>
        <w:t>mountains</w:t>
      </w:r>
      <w:r>
        <w:rPr>
          <w:spacing w:val="-1"/>
        </w:rPr>
        <w:t xml:space="preserve"> </w:t>
      </w:r>
      <w:r>
        <w:t>in East Africa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conditions.</w:t>
      </w:r>
    </w:p>
    <w:p w:rsidR="00393B54" w:rsidRDefault="00574D45">
      <w:pPr>
        <w:pStyle w:val="BodyText"/>
        <w:ind w:right="154"/>
      </w:pPr>
      <w:r>
        <w:rPr>
          <w:b/>
        </w:rPr>
        <w:t>–</w:t>
      </w:r>
      <w:r>
        <w:t>High altitude. The sno</w:t>
      </w:r>
      <w:r>
        <w:t>w line in East Africa is 4700 m (16,000 ft) above sea level. At this altitude,</w:t>
      </w:r>
      <w:r>
        <w:rPr>
          <w:spacing w:val="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snow, snow</w:t>
      </w:r>
      <w:r>
        <w:rPr>
          <w:spacing w:val="-1"/>
        </w:rPr>
        <w:t xml:space="preserve"> </w:t>
      </w:r>
      <w:r>
        <w:t>fall and</w:t>
      </w:r>
      <w:r>
        <w:rPr>
          <w:spacing w:val="-1"/>
        </w:rPr>
        <w:t xml:space="preserve"> </w:t>
      </w:r>
      <w:r>
        <w:t>permanent</w:t>
      </w:r>
      <w:r>
        <w:rPr>
          <w:spacing w:val="-1"/>
        </w:rPr>
        <w:t xml:space="preserve"> </w:t>
      </w:r>
      <w:r>
        <w:t>snow cover from</w:t>
      </w:r>
      <w:r>
        <w:rPr>
          <w:spacing w:val="-57"/>
        </w:rPr>
        <w:t xml:space="preserve"> </w:t>
      </w:r>
      <w:r>
        <w:t xml:space="preserve">which glaciers finally form. This is the reason why glaciers are limited to </w:t>
      </w:r>
      <w:r>
        <w:t>mountain Kilimanjaro,</w:t>
      </w:r>
      <w:r>
        <w:rPr>
          <w:spacing w:val="1"/>
        </w:rPr>
        <w:t xml:space="preserve"> </w:t>
      </w:r>
      <w:r>
        <w:t>Kenya</w:t>
      </w:r>
      <w:r>
        <w:rPr>
          <w:spacing w:val="-2"/>
        </w:rPr>
        <w:t xml:space="preserve"> </w:t>
      </w:r>
      <w:r>
        <w:t>and Rwenzori which reach this altitude.</w:t>
      </w:r>
    </w:p>
    <w:p w:rsidR="00393B54" w:rsidRDefault="00574D45">
      <w:pPr>
        <w:pStyle w:val="BodyText"/>
        <w:spacing w:before="1"/>
      </w:pPr>
      <w:r>
        <w:rPr>
          <w:b/>
        </w:rPr>
        <w:t>–</w:t>
      </w:r>
      <w:r>
        <w:t>Presence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basins/hollows,</w:t>
      </w:r>
      <w:r>
        <w:rPr>
          <w:spacing w:val="-1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depressions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ice</w:t>
      </w:r>
      <w:r>
        <w:rPr>
          <w:spacing w:val="-3"/>
        </w:rPr>
        <w:t xml:space="preserve"> </w:t>
      </w:r>
      <w:r>
        <w:t>accumulates.</w:t>
      </w:r>
    </w:p>
    <w:p w:rsidR="00393B54" w:rsidRDefault="00574D45">
      <w:pPr>
        <w:pStyle w:val="BodyText"/>
      </w:pPr>
      <w:r>
        <w:rPr>
          <w:b/>
        </w:rPr>
        <w:t>–</w:t>
      </w:r>
      <w:r>
        <w:rPr>
          <w:b/>
          <w:spacing w:val="-1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steep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encourages</w:t>
      </w:r>
      <w:r>
        <w:rPr>
          <w:spacing w:val="1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ice</w:t>
      </w:r>
      <w:r>
        <w:rPr>
          <w:spacing w:val="-3"/>
        </w:rPr>
        <w:t xml:space="preserve"> </w:t>
      </w:r>
      <w:r>
        <w:t>downwards.</w:t>
      </w:r>
    </w:p>
    <w:p w:rsidR="00393B54" w:rsidRDefault="00574D45">
      <w:pPr>
        <w:pStyle w:val="BodyText"/>
        <w:ind w:right="189"/>
      </w:pPr>
      <w:r>
        <w:rPr>
          <w:b/>
        </w:rPr>
        <w:t>–</w:t>
      </w:r>
      <w:r>
        <w:t>Low temperatures allow water vap</w:t>
      </w:r>
      <w:r>
        <w:t>or and rain to condense into ice crystals called snow from which</w:t>
      </w:r>
      <w:r>
        <w:rPr>
          <w:spacing w:val="-58"/>
        </w:rPr>
        <w:t xml:space="preserve"> </w:t>
      </w:r>
      <w:r>
        <w:t>glaciers finally</w:t>
      </w:r>
      <w:r>
        <w:rPr>
          <w:spacing w:val="-5"/>
        </w:rPr>
        <w:t xml:space="preserve"> </w:t>
      </w:r>
      <w:r>
        <w:t>form.</w:t>
      </w:r>
    </w:p>
    <w:p w:rsidR="00393B54" w:rsidRDefault="00574D45">
      <w:pPr>
        <w:pStyle w:val="BodyText"/>
      </w:pPr>
      <w:r>
        <w:rPr>
          <w:b/>
        </w:rPr>
        <w:t>–</w:t>
      </w:r>
      <w:r>
        <w:t>Heavy</w:t>
      </w:r>
      <w:r>
        <w:rPr>
          <w:spacing w:val="-6"/>
        </w:rPr>
        <w:t xml:space="preserve"> </w:t>
      </w:r>
      <w:r>
        <w:t>rain fall</w:t>
      </w:r>
      <w:r>
        <w:rPr>
          <w:spacing w:val="-1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windward sides</w:t>
      </w:r>
      <w:r>
        <w:rPr>
          <w:spacing w:val="1"/>
        </w:rPr>
        <w:t xml:space="preserve"> </w:t>
      </w:r>
      <w:r>
        <w:t>provides ample</w:t>
      </w:r>
      <w:r>
        <w:rPr>
          <w:spacing w:val="-2"/>
        </w:rPr>
        <w:t xml:space="preserve"> </w:t>
      </w:r>
      <w:r>
        <w:t>water form</w:t>
      </w:r>
      <w:r>
        <w:rPr>
          <w:spacing w:val="-1"/>
        </w:rPr>
        <w:t xml:space="preserve"> </w:t>
      </w:r>
      <w:r>
        <w:t>which snow</w:t>
      </w:r>
      <w:r>
        <w:rPr>
          <w:spacing w:val="-1"/>
        </w:rPr>
        <w:t xml:space="preserve"> </w:t>
      </w:r>
      <w:r>
        <w:t>form.</w:t>
      </w:r>
    </w:p>
    <w:p w:rsidR="00393B54" w:rsidRDefault="00574D45">
      <w:pPr>
        <w:pStyle w:val="Heading1"/>
        <w:spacing w:before="5"/>
        <w:ind w:left="4169"/>
      </w:pPr>
      <w:r>
        <w:t>Processes</w:t>
      </w:r>
      <w:r>
        <w:rPr>
          <w:spacing w:val="-1"/>
        </w:rPr>
        <w:t xml:space="preserve"> </w:t>
      </w:r>
      <w:r>
        <w:t>of glacial</w:t>
      </w:r>
      <w:r>
        <w:rPr>
          <w:spacing w:val="-1"/>
        </w:rPr>
        <w:t xml:space="preserve"> </w:t>
      </w:r>
      <w:r>
        <w:t>Erosion</w:t>
      </w:r>
    </w:p>
    <w:p w:rsidR="00393B54" w:rsidRDefault="00574D45">
      <w:pPr>
        <w:pStyle w:val="BodyText"/>
        <w:spacing w:line="274" w:lineRule="exact"/>
      </w:pPr>
      <w:r>
        <w:t>Glaciers erode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processes;</w:t>
      </w:r>
    </w:p>
    <w:p w:rsidR="00393B54" w:rsidRDefault="00574D45">
      <w:pPr>
        <w:pStyle w:val="BodyText"/>
      </w:pPr>
      <w:r>
        <w:t>Sapping,</w:t>
      </w:r>
      <w:r>
        <w:rPr>
          <w:spacing w:val="-2"/>
        </w:rPr>
        <w:t xml:space="preserve"> </w:t>
      </w:r>
      <w:r>
        <w:t>Plucking,</w:t>
      </w:r>
      <w:r>
        <w:rPr>
          <w:spacing w:val="1"/>
        </w:rPr>
        <w:t xml:space="preserve"> </w:t>
      </w:r>
      <w:r>
        <w:t>abrasion,</w:t>
      </w:r>
      <w:r>
        <w:rPr>
          <w:spacing w:val="-1"/>
        </w:rPr>
        <w:t xml:space="preserve"> </w:t>
      </w:r>
      <w:r>
        <w:t>basal</w:t>
      </w:r>
      <w:r>
        <w:rPr>
          <w:spacing w:val="-2"/>
        </w:rPr>
        <w:t xml:space="preserve"> </w:t>
      </w:r>
      <w:r>
        <w:t>sapping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wall</w:t>
      </w:r>
      <w:r>
        <w:rPr>
          <w:spacing w:val="-1"/>
        </w:rPr>
        <w:t xml:space="preserve"> </w:t>
      </w:r>
      <w:r>
        <w:t>recession.</w:t>
      </w:r>
    </w:p>
    <w:p w:rsidR="00393B54" w:rsidRDefault="00574D45">
      <w:pPr>
        <w:pStyle w:val="BodyText"/>
        <w:ind w:right="249"/>
      </w:pPr>
      <w:r>
        <w:rPr>
          <w:b/>
        </w:rPr>
        <w:t>Sapping-</w:t>
      </w:r>
      <w:r>
        <w:rPr>
          <w:b/>
          <w:spacing w:val="-2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break-up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alternate freezing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thawing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cracks and in the mass of ice, side and floor of the valley or the side of a</w:t>
      </w:r>
      <w:r>
        <w:t xml:space="preserve"> mountain. This process</w:t>
      </w:r>
      <w:r>
        <w:rPr>
          <w:spacing w:val="1"/>
        </w:rPr>
        <w:t xml:space="preserve"> </w:t>
      </w:r>
      <w:r>
        <w:t>widens</w:t>
      </w:r>
      <w:r>
        <w:rPr>
          <w:spacing w:val="-1"/>
        </w:rPr>
        <w:t xml:space="preserve"> </w:t>
      </w:r>
      <w:r>
        <w:t>and deepens rock</w:t>
      </w:r>
      <w:r>
        <w:rPr>
          <w:spacing w:val="2"/>
        </w:rPr>
        <w:t xml:space="preserve"> </w:t>
      </w:r>
      <w:r>
        <w:t>joints.</w:t>
      </w:r>
    </w:p>
    <w:p w:rsidR="00393B54" w:rsidRDefault="00574D45">
      <w:pPr>
        <w:pStyle w:val="BodyText"/>
        <w:ind w:right="136"/>
      </w:pPr>
      <w:r>
        <w:rPr>
          <w:b/>
        </w:rPr>
        <w:t>Plucking-</w:t>
      </w:r>
      <w:r>
        <w:rPr>
          <w:b/>
          <w:spacing w:val="-1"/>
        </w:rPr>
        <w:t xml:space="preserve"> </w:t>
      </w:r>
      <w:r>
        <w:rPr>
          <w:b/>
        </w:rPr>
        <w:t xml:space="preserve">refers </w:t>
      </w:r>
      <w:r>
        <w:t>to the</w:t>
      </w:r>
      <w:r>
        <w:rPr>
          <w:spacing w:val="-1"/>
        </w:rPr>
        <w:t xml:space="preserve"> </w:t>
      </w:r>
      <w:r>
        <w:t>tearing</w:t>
      </w:r>
      <w:r>
        <w:rPr>
          <w:spacing w:val="-2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of rocks protruding</w:t>
      </w:r>
      <w:r>
        <w:rPr>
          <w:spacing w:val="-3"/>
        </w:rPr>
        <w:t xml:space="preserve"> </w:t>
      </w:r>
      <w:r>
        <w:t>on the valley</w:t>
      </w:r>
      <w:r>
        <w:rPr>
          <w:spacing w:val="-5"/>
        </w:rPr>
        <w:t xml:space="preserve"> </w:t>
      </w:r>
      <w:r>
        <w:t>floor</w:t>
      </w:r>
      <w:r>
        <w:rPr>
          <w:spacing w:val="1"/>
        </w:rPr>
        <w:t xml:space="preserve"> </w:t>
      </w:r>
      <w:r>
        <w:t>and sides by</w:t>
      </w:r>
      <w:r>
        <w:rPr>
          <w:spacing w:val="-5"/>
        </w:rPr>
        <w:t xml:space="preserve"> </w:t>
      </w:r>
      <w:r>
        <w:t>ice. That is,</w:t>
      </w:r>
      <w:r>
        <w:rPr>
          <w:spacing w:val="-57"/>
        </w:rPr>
        <w:t xml:space="preserve"> </w:t>
      </w:r>
      <w:r>
        <w:t>ice</w:t>
      </w:r>
      <w:r>
        <w:rPr>
          <w:spacing w:val="-3"/>
        </w:rPr>
        <w:t xml:space="preserve"> </w:t>
      </w:r>
      <w:r>
        <w:t>freezes rock</w:t>
      </w:r>
      <w:r>
        <w:rPr>
          <w:spacing w:val="-1"/>
        </w:rPr>
        <w:t xml:space="preserve"> </w:t>
      </w:r>
      <w:r>
        <w:t>protrusions and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 flows down</w:t>
      </w:r>
      <w:r>
        <w:rPr>
          <w:spacing w:val="-1"/>
        </w:rPr>
        <w:t xml:space="preserve"> </w:t>
      </w:r>
      <w:r>
        <w:t>slope, frozen rock</w:t>
      </w:r>
      <w:r>
        <w:rPr>
          <w:spacing w:val="-1"/>
        </w:rPr>
        <w:t xml:space="preserve"> </w:t>
      </w:r>
      <w:r>
        <w:t>protrusions</w:t>
      </w:r>
      <w:r>
        <w:rPr>
          <w:spacing w:val="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and</w:t>
      </w:r>
    </w:p>
    <w:p w:rsidR="00393B54" w:rsidRDefault="00393B54">
      <w:pPr>
        <w:sectPr w:rsidR="00393B54">
          <w:headerReference w:type="default" r:id="rId123"/>
          <w:footerReference w:type="default" r:id="rId12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spacing w:before="34"/>
        <w:ind w:right="100"/>
      </w:pPr>
      <w:r>
        <w:lastRenderedPageBreak/>
        <w:t>the fragments are refrozen into the base and sides of the glacier. Plucking enlarges and</w:t>
      </w:r>
      <w:r>
        <w:t xml:space="preserve"> deepens the</w:t>
      </w:r>
      <w:r>
        <w:rPr>
          <w:rFonts w:ascii="Calibri"/>
          <w:position w:val="18"/>
          <w:sz w:val="22"/>
        </w:rPr>
        <w:t>62</w:t>
      </w:r>
      <w:r>
        <w:rPr>
          <w:rFonts w:ascii="Calibri"/>
          <w:spacing w:val="-47"/>
          <w:position w:val="18"/>
          <w:sz w:val="22"/>
        </w:rPr>
        <w:t xml:space="preserve"> </w:t>
      </w:r>
      <w:r>
        <w:t>niviation</w:t>
      </w:r>
      <w:r>
        <w:rPr>
          <w:spacing w:val="-1"/>
        </w:rPr>
        <w:t xml:space="preserve"> </w:t>
      </w:r>
      <w:r>
        <w:t>hollows</w:t>
      </w:r>
      <w:r>
        <w:rPr>
          <w:spacing w:val="1"/>
        </w:rPr>
        <w:t xml:space="preserve"> </w:t>
      </w:r>
      <w:r>
        <w:t>and joints in the rock.</w:t>
      </w:r>
    </w:p>
    <w:p w:rsidR="00393B54" w:rsidRDefault="00574D45">
      <w:pPr>
        <w:pStyle w:val="BodyText"/>
        <w:ind w:right="109"/>
      </w:pPr>
      <w:r>
        <w:rPr>
          <w:b/>
        </w:rPr>
        <w:t xml:space="preserve">Abrasion- </w:t>
      </w:r>
      <w:r>
        <w:t>refers to is the wearing away of rocks by the grinding and scratching action of rocks</w:t>
      </w:r>
      <w:r>
        <w:rPr>
          <w:spacing w:val="1"/>
        </w:rPr>
        <w:t xml:space="preserve"> </w:t>
      </w:r>
      <w:r>
        <w:t>frozen into the bottom and sides of the glacier. Abrasion over deepens basins and polishes hard rocks</w:t>
      </w:r>
      <w:r>
        <w:rPr>
          <w:spacing w:val="-57"/>
        </w:rPr>
        <w:t xml:space="preserve"> </w:t>
      </w:r>
      <w:r>
        <w:t>o</w:t>
      </w:r>
      <w:r>
        <w:t>n the valley</w:t>
      </w:r>
      <w:r>
        <w:rPr>
          <w:spacing w:val="-5"/>
        </w:rPr>
        <w:t xml:space="preserve"> </w:t>
      </w:r>
      <w:r>
        <w:t>floor.</w:t>
      </w:r>
    </w:p>
    <w:p w:rsidR="00393B54" w:rsidRDefault="00574D45">
      <w:pPr>
        <w:spacing w:before="1"/>
        <w:ind w:left="720"/>
        <w:rPr>
          <w:sz w:val="24"/>
        </w:rPr>
      </w:pPr>
      <w:r>
        <w:rPr>
          <w:b/>
          <w:sz w:val="24"/>
        </w:rPr>
        <w:t>Basal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sapping/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recession-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cirques</w:t>
      </w:r>
      <w:r>
        <w:rPr>
          <w:spacing w:val="2"/>
          <w:sz w:val="24"/>
        </w:rPr>
        <w:t xml:space="preserve"> </w:t>
      </w:r>
      <w:r>
        <w:rPr>
          <w:sz w:val="24"/>
        </w:rPr>
        <w:t>cut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back.</w:t>
      </w:r>
    </w:p>
    <w:p w:rsidR="00393B54" w:rsidRDefault="00574D45">
      <w:pPr>
        <w:pStyle w:val="BodyText"/>
        <w:ind w:right="318"/>
        <w:rPr>
          <w:b/>
        </w:rPr>
      </w:pPr>
      <w:r>
        <w:rPr>
          <w:b/>
        </w:rPr>
        <w:t>Rotational slip-</w:t>
      </w:r>
      <w:r>
        <w:t>refers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circular</w:t>
      </w:r>
      <w:r>
        <w:rPr>
          <w:spacing w:val="-1"/>
        </w:rPr>
        <w:t xml:space="preserve"> </w:t>
      </w:r>
      <w:r>
        <w:t>rotation of</w:t>
      </w:r>
      <w:r>
        <w:rPr>
          <w:spacing w:val="-1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cirque</w:t>
      </w:r>
      <w:r>
        <w:rPr>
          <w:spacing w:val="-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 polishing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surface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cirque</w:t>
      </w:r>
      <w:r>
        <w:rPr>
          <w:b/>
        </w:rPr>
        <w:t>.</w:t>
      </w:r>
    </w:p>
    <w:p w:rsidR="00393B54" w:rsidRDefault="00574D45">
      <w:pPr>
        <w:pStyle w:val="BodyText"/>
        <w:ind w:right="630"/>
      </w:pPr>
      <w:r>
        <w:rPr>
          <w:b/>
        </w:rPr>
        <w:t xml:space="preserve">Back wall recession </w:t>
      </w:r>
      <w:r>
        <w:t>–refers</w:t>
      </w:r>
      <w:r>
        <w:rPr>
          <w:spacing w:val="-1"/>
        </w:rPr>
        <w:t xml:space="preserve"> </w:t>
      </w:r>
      <w:r>
        <w:t xml:space="preserve">to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erosion by</w:t>
      </w:r>
      <w:r>
        <w:rPr>
          <w:spacing w:val="-6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adjacent</w:t>
      </w:r>
      <w:r>
        <w:rPr>
          <w:spacing w:val="1"/>
        </w:rPr>
        <w:t xml:space="preserve"> </w:t>
      </w:r>
      <w:r>
        <w:t>cirques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shapes</w:t>
      </w:r>
      <w:r>
        <w:rPr>
          <w:spacing w:val="-57"/>
        </w:rPr>
        <w:t xml:space="preserve"> </w:t>
      </w:r>
      <w:r>
        <w:t>arêtes, cirques and</w:t>
      </w:r>
      <w:r>
        <w:rPr>
          <w:spacing w:val="-1"/>
        </w:rPr>
        <w:t xml:space="preserve"> </w:t>
      </w:r>
      <w:r>
        <w:t>pyramidal peaks.</w:t>
      </w:r>
    </w:p>
    <w:p w:rsidR="00393B54" w:rsidRDefault="00574D45">
      <w:pPr>
        <w:pStyle w:val="Heading1"/>
        <w:spacing w:before="5"/>
        <w:ind w:left="3415"/>
      </w:pPr>
      <w:r>
        <w:t>Glacial</w:t>
      </w:r>
      <w:r>
        <w:rPr>
          <w:spacing w:val="-2"/>
        </w:rPr>
        <w:t xml:space="preserve"> </w:t>
      </w:r>
      <w:r>
        <w:t>erosional</w:t>
      </w:r>
      <w:r>
        <w:rPr>
          <w:spacing w:val="-1"/>
        </w:rPr>
        <w:t xml:space="preserve"> </w:t>
      </w:r>
      <w:r>
        <w:t>landforms</w:t>
      </w:r>
      <w:r>
        <w:rPr>
          <w:spacing w:val="-2"/>
        </w:rPr>
        <w:t xml:space="preserve"> </w:t>
      </w:r>
      <w:r>
        <w:t>in 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pStyle w:val="BodyText"/>
        <w:ind w:right="289"/>
      </w:pPr>
      <w:r>
        <w:t>Glacial erosional landforms are found in the glaciated highlands and low land areas for example</w:t>
      </w:r>
      <w:r>
        <w:rPr>
          <w:spacing w:val="1"/>
        </w:rPr>
        <w:t xml:space="preserve"> </w:t>
      </w:r>
      <w:r>
        <w:t>cirques, arêtes,</w:t>
      </w:r>
      <w:r>
        <w:t xml:space="preserve"> pyramidal peaks, glacial troughs, hanging valleys, roche-montonnêe, Craig and tail,</w:t>
      </w:r>
      <w:r>
        <w:rPr>
          <w:spacing w:val="-57"/>
        </w:rPr>
        <w:t xml:space="preserve"> </w:t>
      </w:r>
      <w:r>
        <w:t>truncated</w:t>
      </w:r>
      <w:r>
        <w:rPr>
          <w:spacing w:val="-1"/>
        </w:rPr>
        <w:t xml:space="preserve"> </w:t>
      </w:r>
      <w:r>
        <w:t>spurs,</w:t>
      </w:r>
      <w:r>
        <w:rPr>
          <w:spacing w:val="2"/>
        </w:rPr>
        <w:t xml:space="preserve"> </w:t>
      </w:r>
      <w:r>
        <w:t>rock steps and</w:t>
      </w:r>
      <w:r>
        <w:rPr>
          <w:spacing w:val="-1"/>
        </w:rPr>
        <w:t xml:space="preserve"> </w:t>
      </w:r>
      <w:r>
        <w:t>basins.</w:t>
      </w:r>
    </w:p>
    <w:p w:rsidR="00393B54" w:rsidRDefault="00574D45">
      <w:pPr>
        <w:pStyle w:val="Heading1"/>
        <w:numPr>
          <w:ilvl w:val="0"/>
          <w:numId w:val="34"/>
        </w:numPr>
        <w:tabs>
          <w:tab w:val="left" w:pos="1061"/>
        </w:tabs>
        <w:spacing w:before="2" w:line="240" w:lineRule="auto"/>
      </w:pPr>
      <w:r>
        <w:t>Account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 glaciers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ListParagraph"/>
        <w:numPr>
          <w:ilvl w:val="0"/>
          <w:numId w:val="34"/>
        </w:numPr>
        <w:tabs>
          <w:tab w:val="left" w:pos="1015"/>
        </w:tabs>
        <w:spacing w:before="1"/>
        <w:ind w:left="720" w:right="325" w:firstLine="0"/>
        <w:rPr>
          <w:b/>
          <w:sz w:val="24"/>
        </w:rPr>
      </w:pPr>
      <w:r>
        <w:rPr>
          <w:b/>
          <w:sz w:val="24"/>
        </w:rPr>
        <w:t>Describe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formation of 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glacial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erosional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feature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  <w:u w:val="thick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glacier</w:t>
      </w:r>
      <w:r>
        <w:rPr>
          <w:spacing w:val="-1"/>
          <w:sz w:val="24"/>
        </w:rPr>
        <w:t xml:space="preserve"> </w:t>
      </w:r>
      <w:r>
        <w:rPr>
          <w:sz w:val="24"/>
        </w:rPr>
        <w:t>and explain briefly</w:t>
      </w:r>
      <w:r>
        <w:rPr>
          <w:spacing w:val="-6"/>
          <w:sz w:val="24"/>
        </w:rPr>
        <w:t xml:space="preserve"> </w:t>
      </w:r>
      <w:r>
        <w:rPr>
          <w:sz w:val="24"/>
        </w:rPr>
        <w:t>how it</w:t>
      </w:r>
      <w:r>
        <w:rPr>
          <w:spacing w:val="-1"/>
          <w:sz w:val="24"/>
        </w:rPr>
        <w:t xml:space="preserve"> </w:t>
      </w:r>
      <w:r>
        <w:rPr>
          <w:sz w:val="24"/>
        </w:rPr>
        <w:t>is formed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glaciers</w:t>
      </w:r>
      <w:r>
        <w:rPr>
          <w:spacing w:val="1"/>
          <w:sz w:val="24"/>
        </w:rPr>
        <w:t xml:space="preserve"> </w:t>
      </w:r>
      <w:r>
        <w:rPr>
          <w:sz w:val="24"/>
        </w:rPr>
        <w:t>occur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occurrence</w:t>
      </w:r>
      <w:r>
        <w:rPr>
          <w:spacing w:val="-3"/>
          <w:sz w:val="24"/>
        </w:rPr>
        <w:t xml:space="preserve"> </w:t>
      </w:r>
      <w:r>
        <w:rPr>
          <w:sz w:val="24"/>
        </w:rPr>
        <w:t>of glaciers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one erosional land form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processes involved in</w:t>
      </w:r>
      <w:r>
        <w:rPr>
          <w:spacing w:val="-1"/>
          <w:sz w:val="24"/>
        </w:rPr>
        <w:t xml:space="preserve"> </w:t>
      </w:r>
      <w:r>
        <w:rPr>
          <w:sz w:val="24"/>
        </w:rPr>
        <w:t>its formation.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landform</w:t>
      </w:r>
      <w:r>
        <w:rPr>
          <w:spacing w:val="-1"/>
          <w:sz w:val="24"/>
        </w:rPr>
        <w:t xml:space="preserve"> </w:t>
      </w:r>
      <w:r>
        <w:rPr>
          <w:sz w:val="24"/>
        </w:rPr>
        <w:t>shapes</w:t>
      </w:r>
      <w:r>
        <w:rPr>
          <w:spacing w:val="-1"/>
          <w:sz w:val="24"/>
        </w:rPr>
        <w:t xml:space="preserve"> </w:t>
      </w:r>
      <w:r>
        <w:rPr>
          <w:sz w:val="24"/>
        </w:rPr>
        <w:t>are achieved.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draw diagrams</w:t>
      </w:r>
      <w:r>
        <w:rPr>
          <w:spacing w:val="-2"/>
          <w:sz w:val="24"/>
        </w:rPr>
        <w:t xml:space="preserve"> </w:t>
      </w:r>
      <w:r>
        <w:rPr>
          <w:sz w:val="24"/>
        </w:rPr>
        <w:t>showing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297"/>
      </w:pP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glacier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of ice-sheet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width,</w:t>
      </w:r>
      <w:r>
        <w:rPr>
          <w:spacing w:val="-1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outwards from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 accumulation</w:t>
      </w:r>
      <w:r>
        <w:rPr>
          <w:spacing w:val="-57"/>
        </w:rPr>
        <w:t xml:space="preserve"> </w:t>
      </w:r>
      <w:r>
        <w:t>(snow</w:t>
      </w:r>
      <w:r>
        <w:rPr>
          <w:spacing w:val="-2"/>
        </w:rPr>
        <w:t xml:space="preserve"> </w:t>
      </w:r>
      <w:r>
        <w:t>field)</w:t>
      </w:r>
      <w:r>
        <w:rPr>
          <w:spacing w:val="-1"/>
        </w:rPr>
        <w:t xml:space="preserve"> </w:t>
      </w:r>
      <w:r>
        <w:t>down slope along a</w:t>
      </w:r>
      <w:r>
        <w:rPr>
          <w:spacing w:val="-1"/>
        </w:rPr>
        <w:t xml:space="preserve"> </w:t>
      </w:r>
      <w:r>
        <w:t>pre-existing</w:t>
      </w:r>
      <w:r>
        <w:rPr>
          <w:spacing w:val="-2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valley, under the</w:t>
      </w:r>
      <w:r>
        <w:rPr>
          <w:spacing w:val="-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gravity.</w:t>
      </w:r>
    </w:p>
    <w:p w:rsidR="00393B54" w:rsidRDefault="00574D45">
      <w:pPr>
        <w:pStyle w:val="BodyText"/>
        <w:ind w:right="235"/>
      </w:pPr>
      <w:r>
        <w:t>Glaciers form when snow falls and accumulates in niviation hollows or depressions in the mountain</w:t>
      </w:r>
      <w:r>
        <w:rPr>
          <w:spacing w:val="-57"/>
        </w:rPr>
        <w:t xml:space="preserve"> </w:t>
      </w:r>
      <w:r>
        <w:t>sides,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temperatures fall below 0</w:t>
      </w:r>
      <w:r>
        <w:rPr>
          <w:vertAlign w:val="superscript"/>
        </w:rPr>
        <w:t>o</w:t>
      </w:r>
      <w:r>
        <w:rPr>
          <w:spacing w:val="-2"/>
        </w:rPr>
        <w:t xml:space="preserve"> </w:t>
      </w:r>
      <w:r>
        <w:t>c.</w:t>
      </w:r>
    </w:p>
    <w:p w:rsidR="00393B54" w:rsidRDefault="00574D45">
      <w:pPr>
        <w:pStyle w:val="BodyText"/>
        <w:ind w:right="287"/>
      </w:pPr>
      <w:r>
        <w:t>Compression</w:t>
      </w:r>
      <w:r>
        <w:rPr>
          <w:spacing w:val="-1"/>
        </w:rPr>
        <w:t xml:space="preserve"> </w:t>
      </w:r>
      <w:r>
        <w:t>and compacti</w:t>
      </w:r>
      <w:r>
        <w:t>on</w:t>
      </w:r>
      <w:r>
        <w:rPr>
          <w:spacing w:val="-1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the weight of</w:t>
      </w:r>
      <w:r>
        <w:rPr>
          <w:spacing w:val="-1"/>
        </w:rPr>
        <w:t xml:space="preserve"> </w:t>
      </w:r>
      <w:r>
        <w:t>the newly</w:t>
      </w:r>
      <w:r>
        <w:rPr>
          <w:spacing w:val="-3"/>
        </w:rPr>
        <w:t xml:space="preserve"> </w:t>
      </w:r>
      <w:r>
        <w:t>added</w:t>
      </w:r>
      <w:r>
        <w:rPr>
          <w:spacing w:val="3"/>
        </w:rPr>
        <w:t xml:space="preserve"> </w:t>
      </w:r>
      <w:r>
        <w:t>snow load;</w:t>
      </w:r>
      <w:r>
        <w:rPr>
          <w:spacing w:val="-1"/>
        </w:rPr>
        <w:t xml:space="preserve"> </w:t>
      </w:r>
      <w:r>
        <w:t>causing</w:t>
      </w:r>
      <w:r>
        <w:rPr>
          <w:spacing w:val="-2"/>
        </w:rPr>
        <w:t xml:space="preserve"> </w:t>
      </w:r>
      <w:r>
        <w:t>ice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bottom layer to</w:t>
      </w:r>
      <w:r>
        <w:rPr>
          <w:spacing w:val="-1"/>
        </w:rPr>
        <w:t xml:space="preserve"> </w:t>
      </w:r>
      <w:r>
        <w:t>melt,</w:t>
      </w:r>
      <w:r>
        <w:rPr>
          <w:spacing w:val="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percolates down</w:t>
      </w:r>
      <w:r>
        <w:rPr>
          <w:spacing w:val="-1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spaces</w:t>
      </w:r>
      <w:r>
        <w:rPr>
          <w:spacing w:val="-1"/>
        </w:rPr>
        <w:t xml:space="preserve"> </w:t>
      </w:r>
      <w:r>
        <w:t>between ice</w:t>
      </w:r>
      <w:r>
        <w:rPr>
          <w:spacing w:val="-2"/>
        </w:rPr>
        <w:t xml:space="preserve"> </w:t>
      </w:r>
      <w:r>
        <w:t>crystals.</w:t>
      </w:r>
    </w:p>
    <w:p w:rsidR="00393B54" w:rsidRDefault="00574D45">
      <w:pPr>
        <w:pStyle w:val="BodyText"/>
      </w:pPr>
      <w:r>
        <w:t>Refreezing</w:t>
      </w:r>
      <w:r>
        <w:rPr>
          <w:spacing w:val="-3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the snow</w:t>
      </w:r>
      <w:r>
        <w:rPr>
          <w:spacing w:val="-2"/>
        </w:rPr>
        <w:t xml:space="preserve"> </w:t>
      </w:r>
      <w:r>
        <w:t>to turn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coarser and</w:t>
      </w:r>
      <w:r>
        <w:rPr>
          <w:spacing w:val="-1"/>
        </w:rPr>
        <w:t xml:space="preserve"> </w:t>
      </w:r>
      <w:r>
        <w:t>stiffer mass</w:t>
      </w:r>
      <w:r>
        <w:rPr>
          <w:spacing w:val="1"/>
        </w:rPr>
        <w:t xml:space="preserve"> </w:t>
      </w:r>
      <w:r>
        <w:t>of ice</w:t>
      </w:r>
      <w:r>
        <w:rPr>
          <w:spacing w:val="-2"/>
        </w:rPr>
        <w:t xml:space="preserve"> </w:t>
      </w:r>
      <w:r>
        <w:t>called</w:t>
      </w:r>
      <w:r>
        <w:t xml:space="preserve"> firn</w:t>
      </w:r>
      <w:r>
        <w:rPr>
          <w:spacing w:val="-1"/>
        </w:rPr>
        <w:t xml:space="preserve"> </w:t>
      </w:r>
      <w:r>
        <w:t>or</w:t>
      </w:r>
    </w:p>
    <w:p w:rsidR="00393B54" w:rsidRDefault="00574D45">
      <w:pPr>
        <w:pStyle w:val="Heading1"/>
        <w:spacing w:line="240" w:lineRule="auto"/>
        <w:rPr>
          <w:b w:val="0"/>
        </w:rPr>
      </w:pPr>
      <w:r>
        <w:t>nêvê</w:t>
      </w:r>
      <w:r>
        <w:rPr>
          <w:b w:val="0"/>
        </w:rPr>
        <w:t>.</w:t>
      </w:r>
    </w:p>
    <w:p w:rsidR="00393B54" w:rsidRDefault="00574D45">
      <w:pPr>
        <w:pStyle w:val="BodyText"/>
        <w:ind w:right="536"/>
      </w:pPr>
      <w:r>
        <w:t xml:space="preserve">In time, all the air spaces in the </w:t>
      </w:r>
      <w:r>
        <w:rPr>
          <w:b/>
        </w:rPr>
        <w:t xml:space="preserve">nêvê </w:t>
      </w:r>
      <w:r>
        <w:t>disappear and eventually the neve is compacted into a solid</w:t>
      </w:r>
      <w:r>
        <w:rPr>
          <w:spacing w:val="-57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glacier;</w:t>
      </w:r>
      <w:r>
        <w:rPr>
          <w:spacing w:val="2"/>
        </w:rPr>
        <w:t xml:space="preserve"> </w:t>
      </w:r>
      <w:r>
        <w:t>pulled out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niviation hollows</w:t>
      </w:r>
      <w:r>
        <w:rPr>
          <w:spacing w:val="-1"/>
        </w:rPr>
        <w:t xml:space="preserve"> </w:t>
      </w:r>
      <w:r>
        <w:t>down slope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gravity.</w:t>
      </w:r>
    </w:p>
    <w:p w:rsidR="00393B54" w:rsidRDefault="00574D45">
      <w:pPr>
        <w:pStyle w:val="BodyText"/>
        <w:ind w:right="488"/>
      </w:pPr>
      <w:r>
        <w:t xml:space="preserve">Glaciers in East Africa are limited to mountain </w:t>
      </w:r>
      <w:r>
        <w:t>Kilimanjaro, Kenya and Rwenzori because of;</w:t>
      </w:r>
      <w:r>
        <w:rPr>
          <w:spacing w:val="1"/>
        </w:rPr>
        <w:t xml:space="preserve"> </w:t>
      </w:r>
      <w:r>
        <w:rPr>
          <w:b/>
        </w:rPr>
        <w:t xml:space="preserve">High altitude </w:t>
      </w:r>
      <w:r>
        <w:t>above 4700 m (16,000 ft) above sea level encourages formation of snow and snow</w:t>
      </w:r>
      <w:r>
        <w:rPr>
          <w:spacing w:val="-57"/>
        </w:rPr>
        <w:t xml:space="preserve"> </w:t>
      </w:r>
      <w:r>
        <w:t>fall,</w:t>
      </w:r>
      <w:r>
        <w:rPr>
          <w:spacing w:val="-1"/>
        </w:rPr>
        <w:t xml:space="preserve"> </w:t>
      </w:r>
      <w:r>
        <w:t>and permanent snow</w:t>
      </w:r>
      <w:r>
        <w:rPr>
          <w:spacing w:val="1"/>
        </w:rPr>
        <w:t xml:space="preserve"> </w:t>
      </w:r>
      <w:r>
        <w:t>cover.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Presence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hollows,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valleys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depressions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snow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2"/>
          <w:sz w:val="24"/>
        </w:rPr>
        <w:t xml:space="preserve"> </w:t>
      </w:r>
      <w:r>
        <w:rPr>
          <w:sz w:val="24"/>
        </w:rPr>
        <w:t>accumulates.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Presence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steep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gentle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slopes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encourages</w:t>
      </w:r>
      <w:r>
        <w:rPr>
          <w:spacing w:val="2"/>
          <w:sz w:val="24"/>
        </w:rPr>
        <w:t xml:space="preserve"> </w:t>
      </w: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4"/>
          <w:sz w:val="24"/>
        </w:rPr>
        <w:t xml:space="preserve"> </w:t>
      </w:r>
      <w:r>
        <w:rPr>
          <w:sz w:val="24"/>
        </w:rPr>
        <w:t>downwards.</w:t>
      </w:r>
    </w:p>
    <w:p w:rsidR="00393B54" w:rsidRDefault="00574D45">
      <w:pPr>
        <w:pStyle w:val="BodyText"/>
        <w:ind w:right="370"/>
      </w:pPr>
      <w:r>
        <w:rPr>
          <w:b/>
        </w:rPr>
        <w:t xml:space="preserve">Low temperatures </w:t>
      </w:r>
      <w:r>
        <w:t>allow water vapor and rain to condense or freeze into ice crystals called snow,</w:t>
      </w:r>
      <w:r>
        <w:rPr>
          <w:spacing w:val="-5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glaciers finally</w:t>
      </w:r>
      <w:r>
        <w:rPr>
          <w:spacing w:val="-5"/>
        </w:rPr>
        <w:t xml:space="preserve"> </w:t>
      </w:r>
      <w:r>
        <w:t>form.</w:t>
      </w:r>
    </w:p>
    <w:p w:rsidR="00393B54" w:rsidRDefault="00574D45">
      <w:pPr>
        <w:pStyle w:val="Heading1"/>
        <w:spacing w:before="4"/>
      </w:pPr>
      <w:r>
        <w:t>CIRQUES</w:t>
      </w:r>
    </w:p>
    <w:p w:rsidR="00393B54" w:rsidRDefault="00574D45">
      <w:pPr>
        <w:pStyle w:val="BodyText"/>
        <w:ind w:right="348"/>
      </w:pPr>
      <w:r>
        <w:rPr>
          <w:b/>
        </w:rPr>
        <w:t xml:space="preserve">A cirque </w:t>
      </w:r>
      <w:r>
        <w:t>(corrie) is a steep-sided rock bas</w:t>
      </w:r>
      <w:r>
        <w:t>in, semi-circular in shape cut into valley head and</w:t>
      </w:r>
      <w:r>
        <w:rPr>
          <w:spacing w:val="1"/>
        </w:rPr>
        <w:t xml:space="preserve"> </w:t>
      </w:r>
      <w:r>
        <w:t>mountain sides. Many cirques are small and some have steep back walls hundreds of meters high.</w:t>
      </w:r>
      <w:r>
        <w:rPr>
          <w:spacing w:val="1"/>
        </w:rPr>
        <w:t xml:space="preserve"> </w:t>
      </w:r>
      <w:r>
        <w:t xml:space="preserve">Cirques usually develop from </w:t>
      </w:r>
      <w:r>
        <w:rPr>
          <w:b/>
        </w:rPr>
        <w:t xml:space="preserve">niviation hollows </w:t>
      </w:r>
      <w:r>
        <w:t>formed when snow occupying crevices / cracks is</w:t>
      </w:r>
      <w:r>
        <w:rPr>
          <w:spacing w:val="-58"/>
        </w:rPr>
        <w:t xml:space="preserve"> </w:t>
      </w:r>
      <w:r>
        <w:t>subjected</w:t>
      </w:r>
      <w:r>
        <w:rPr>
          <w:spacing w:val="-1"/>
        </w:rPr>
        <w:t xml:space="preserve"> </w:t>
      </w:r>
      <w:r>
        <w:t>to f</w:t>
      </w:r>
      <w:r>
        <w:t>reeze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thaw caused by</w:t>
      </w:r>
      <w:r>
        <w:rPr>
          <w:spacing w:val="-5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changes (rise</w:t>
      </w:r>
      <w:r>
        <w:rPr>
          <w:spacing w:val="1"/>
        </w:rPr>
        <w:t xml:space="preserve"> </w:t>
      </w:r>
      <w:r>
        <w:t>and fall</w:t>
      </w:r>
      <w:r>
        <w:rPr>
          <w:spacing w:val="-1"/>
        </w:rPr>
        <w:t xml:space="preserve"> </w:t>
      </w:r>
      <w:r>
        <w:t>in temperature).</w:t>
      </w:r>
    </w:p>
    <w:p w:rsidR="00393B54" w:rsidRDefault="00574D45">
      <w:pPr>
        <w:pStyle w:val="BodyText"/>
        <w:ind w:right="506"/>
      </w:pPr>
      <w:r>
        <w:t>Sapping</w:t>
      </w:r>
      <w:r>
        <w:rPr>
          <w:spacing w:val="-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continuous alternate freezing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thawing eventually</w:t>
      </w:r>
      <w:r>
        <w:rPr>
          <w:spacing w:val="-5"/>
        </w:rPr>
        <w:t xml:space="preserve"> </w:t>
      </w:r>
      <w:r>
        <w:t>weakens the</w:t>
      </w:r>
      <w:r>
        <w:rPr>
          <w:spacing w:val="-1"/>
        </w:rPr>
        <w:t xml:space="preserve"> </w:t>
      </w:r>
      <w:r>
        <w:t>rock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paves</w:t>
      </w:r>
      <w:r>
        <w:rPr>
          <w:spacing w:val="-57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plucking.</w:t>
      </w:r>
    </w:p>
    <w:p w:rsidR="00393B54" w:rsidRDefault="00393B54">
      <w:pPr>
        <w:sectPr w:rsidR="00393B54">
          <w:headerReference w:type="default" r:id="rId125"/>
          <w:footerReference w:type="default" r:id="rId12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34"/>
        <w:rPr>
          <w:rFonts w:ascii="Calibri"/>
          <w:sz w:val="22"/>
        </w:rPr>
      </w:pPr>
      <w:r>
        <w:rPr>
          <w:b/>
        </w:rPr>
        <w:lastRenderedPageBreak/>
        <w:t xml:space="preserve">Plucking </w:t>
      </w:r>
      <w:r>
        <w:t>widens</w:t>
      </w:r>
      <w:r>
        <w:rPr>
          <w:spacing w:val="-1"/>
        </w:rPr>
        <w:t xml:space="preserve"> </w:t>
      </w:r>
      <w:r>
        <w:t>niviation hollows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help of</w:t>
      </w:r>
      <w:r>
        <w:rPr>
          <w:spacing w:val="-1"/>
        </w:rPr>
        <w:t xml:space="preserve"> </w:t>
      </w:r>
      <w:r>
        <w:t>abrasion which</w:t>
      </w:r>
      <w:r>
        <w:rPr>
          <w:spacing w:val="1"/>
        </w:rPr>
        <w:t xml:space="preserve"> </w:t>
      </w:r>
      <w:r>
        <w:t>scour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polishes</w:t>
      </w:r>
      <w:r>
        <w:rPr>
          <w:spacing w:val="-1"/>
        </w:rPr>
        <w:t xml:space="preserve"> </w:t>
      </w:r>
      <w:r>
        <w:t>scours the</w:t>
      </w:r>
      <w:r>
        <w:rPr>
          <w:spacing w:val="42"/>
        </w:rPr>
        <w:t xml:space="preserve"> </w:t>
      </w:r>
      <w:r>
        <w:rPr>
          <w:rFonts w:ascii="Calibri"/>
          <w:position w:val="18"/>
          <w:sz w:val="22"/>
        </w:rPr>
        <w:t>63</w:t>
      </w:r>
    </w:p>
    <w:p w:rsidR="00393B54" w:rsidRDefault="00574D45">
      <w:pPr>
        <w:pStyle w:val="BodyText"/>
        <w:ind w:right="275"/>
      </w:pPr>
      <w:r>
        <w:t>valley floor with deep grooves and striations depending on the hardness of the rocks frozen into the</w:t>
      </w:r>
      <w:r>
        <w:rPr>
          <w:spacing w:val="-58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of the glacier and</w:t>
      </w:r>
      <w:r>
        <w:rPr>
          <w:spacing w:val="1"/>
        </w:rPr>
        <w:t xml:space="preserve"> </w:t>
      </w:r>
      <w:r>
        <w:t>on the valley</w:t>
      </w:r>
      <w:r>
        <w:rPr>
          <w:spacing w:val="-4"/>
        </w:rPr>
        <w:t xml:space="preserve"> </w:t>
      </w:r>
      <w:r>
        <w:t>floor.</w:t>
      </w:r>
    </w:p>
    <w:p w:rsidR="00393B54" w:rsidRDefault="00574D45">
      <w:pPr>
        <w:pStyle w:val="BodyText"/>
        <w:spacing w:before="1"/>
        <w:ind w:right="762"/>
      </w:pPr>
      <w:r>
        <w:t xml:space="preserve">The back wall of the basin/hollow is steepened by </w:t>
      </w:r>
      <w:r>
        <w:rPr>
          <w:b/>
        </w:rPr>
        <w:t xml:space="preserve">back wall recession </w:t>
      </w:r>
      <w:r>
        <w:t>and deepened by basal</w:t>
      </w:r>
      <w:r>
        <w:rPr>
          <w:spacing w:val="-58"/>
        </w:rPr>
        <w:t xml:space="preserve"> </w:t>
      </w:r>
      <w:r>
        <w:t>sapping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rotational slipping</w:t>
      </w:r>
      <w:r>
        <w:rPr>
          <w:spacing w:val="-3"/>
        </w:rPr>
        <w:t xml:space="preserve"> </w:t>
      </w:r>
      <w:r>
        <w:t>of ice</w:t>
      </w:r>
      <w:r>
        <w:rPr>
          <w:spacing w:val="-1"/>
        </w:rPr>
        <w:t xml:space="preserve"> </w:t>
      </w:r>
      <w:r>
        <w:t>occupying</w:t>
      </w:r>
      <w:r>
        <w:rPr>
          <w:spacing w:val="-3"/>
        </w:rPr>
        <w:t xml:space="preserve"> </w:t>
      </w:r>
      <w:r>
        <w:t>the depression.</w:t>
      </w:r>
    </w:p>
    <w:p w:rsidR="00393B54" w:rsidRDefault="00574D45">
      <w:pPr>
        <w:pStyle w:val="BodyText"/>
        <w:ind w:right="393"/>
      </w:pPr>
      <w:r>
        <w:t>Debris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removed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hollow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Solifluction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semi-circular basin known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cirque,</w:t>
      </w:r>
      <w:r>
        <w:rPr>
          <w:spacing w:val="-57"/>
        </w:rPr>
        <w:t xml:space="preserve"> </w:t>
      </w:r>
      <w:r>
        <w:t>so</w:t>
      </w:r>
      <w:r>
        <w:t>me</w:t>
      </w:r>
      <w:r>
        <w:rPr>
          <w:spacing w:val="-1"/>
        </w:rPr>
        <w:t xml:space="preserve"> </w:t>
      </w:r>
      <w:r>
        <w:t>times filled with water</w:t>
      </w:r>
      <w:r>
        <w:rPr>
          <w:spacing w:val="-2"/>
        </w:rPr>
        <w:t xml:space="preserve"> </w:t>
      </w:r>
      <w:r>
        <w:t>to form lakes called tarns</w:t>
      </w:r>
      <w:r>
        <w:rPr>
          <w:spacing w:val="-1"/>
        </w:rPr>
        <w:t xml:space="preserve"> </w:t>
      </w:r>
      <w:r>
        <w:t>for example;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sz w:val="24"/>
        </w:rPr>
        <w:t>lac</w:t>
      </w:r>
      <w:r>
        <w:rPr>
          <w:spacing w:val="-3"/>
          <w:sz w:val="24"/>
        </w:rPr>
        <w:t xml:space="preserve"> </w:t>
      </w:r>
      <w:r>
        <w:rPr>
          <w:sz w:val="24"/>
        </w:rPr>
        <w:t>du Catherine, lac</w:t>
      </w:r>
      <w:r>
        <w:rPr>
          <w:spacing w:val="-1"/>
          <w:sz w:val="24"/>
        </w:rPr>
        <w:t xml:space="preserve"> </w:t>
      </w:r>
      <w:r>
        <w:rPr>
          <w:sz w:val="24"/>
        </w:rPr>
        <w:t>du</w:t>
      </w:r>
      <w:r>
        <w:rPr>
          <w:spacing w:val="2"/>
          <w:sz w:val="24"/>
        </w:rPr>
        <w:t xml:space="preserve"> </w:t>
      </w:r>
      <w:r>
        <w:rPr>
          <w:sz w:val="24"/>
        </w:rPr>
        <w:t>Speke,</w:t>
      </w:r>
      <w:r>
        <w:rPr>
          <w:spacing w:val="-1"/>
          <w:sz w:val="24"/>
        </w:rPr>
        <w:t xml:space="preserve"> </w:t>
      </w:r>
      <w:r>
        <w:rPr>
          <w:sz w:val="24"/>
        </w:rPr>
        <w:t>and Noir</w:t>
      </w:r>
      <w:r>
        <w:rPr>
          <w:spacing w:val="-1"/>
          <w:sz w:val="24"/>
        </w:rPr>
        <w:t xml:space="preserve"> </w:t>
      </w:r>
      <w:r>
        <w:rPr>
          <w:sz w:val="24"/>
        </w:rPr>
        <w:t>on mountain Rwenzori,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Teleki,</w:t>
      </w:r>
      <w:r>
        <w:rPr>
          <w:spacing w:val="-2"/>
          <w:sz w:val="24"/>
        </w:rPr>
        <w:t xml:space="preserve"> </w:t>
      </w:r>
      <w:r>
        <w:rPr>
          <w:sz w:val="24"/>
        </w:rPr>
        <w:t>Hidden,</w:t>
      </w:r>
      <w:r>
        <w:rPr>
          <w:spacing w:val="-1"/>
          <w:sz w:val="24"/>
        </w:rPr>
        <w:t xml:space="preserve"> </w:t>
      </w:r>
      <w:r>
        <w:rPr>
          <w:sz w:val="24"/>
        </w:rPr>
        <w:t>Hobley,</w:t>
      </w:r>
      <w:r>
        <w:rPr>
          <w:spacing w:val="1"/>
          <w:sz w:val="24"/>
        </w:rPr>
        <w:t xml:space="preserve"> </w:t>
      </w:r>
      <w:r>
        <w:rPr>
          <w:sz w:val="24"/>
        </w:rPr>
        <w:t>Tyndal,</w:t>
      </w:r>
      <w:r>
        <w:rPr>
          <w:spacing w:val="-1"/>
          <w:sz w:val="24"/>
        </w:rPr>
        <w:t xml:space="preserve"> </w:t>
      </w:r>
      <w:r>
        <w:rPr>
          <w:sz w:val="24"/>
        </w:rPr>
        <w:t>Simba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Hohnel</w:t>
      </w:r>
      <w:r>
        <w:rPr>
          <w:spacing w:val="-1"/>
          <w:sz w:val="24"/>
        </w:rPr>
        <w:t xml:space="preserve"> </w:t>
      </w:r>
      <w:r>
        <w:rPr>
          <w:sz w:val="24"/>
        </w:rPr>
        <w:t>cirques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2"/>
          <w:sz w:val="24"/>
        </w:rPr>
        <w:t xml:space="preserve"> </w:t>
      </w:r>
      <w:r>
        <w:rPr>
          <w:sz w:val="24"/>
        </w:rPr>
        <w:t>Kenya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8" w:lineRule="exact"/>
        <w:ind w:left="900" w:hanging="540"/>
        <w:rPr>
          <w:sz w:val="24"/>
        </w:rPr>
      </w:pPr>
      <w:r>
        <w:rPr>
          <w:sz w:val="24"/>
        </w:rPr>
        <w:t>Mawenzi</w:t>
      </w:r>
      <w:r>
        <w:rPr>
          <w:spacing w:val="-1"/>
          <w:sz w:val="24"/>
        </w:rPr>
        <w:t xml:space="preserve"> </w:t>
      </w:r>
      <w:r>
        <w:rPr>
          <w:sz w:val="24"/>
        </w:rPr>
        <w:t>tarn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mountain Kilimanjaro.</w:t>
      </w:r>
    </w:p>
    <w:p w:rsidR="00393B54" w:rsidRDefault="00574D45">
      <w:pPr>
        <w:pStyle w:val="Heading1"/>
        <w:spacing w:line="253" w:lineRule="exact"/>
      </w:pPr>
      <w:r>
        <w:t>Diagram</w:t>
      </w:r>
    </w:p>
    <w:p w:rsidR="00393B54" w:rsidRDefault="00574D45">
      <w:pPr>
        <w:pStyle w:val="BodyText"/>
        <w:ind w:right="222"/>
      </w:pPr>
      <w:r>
        <w:rPr>
          <w:b/>
        </w:rPr>
        <w:t xml:space="preserve">Arêtes. An arête </w:t>
      </w:r>
      <w:r>
        <w:t>is a narrow, steep-sided rock ridge separating two or more cirques formed when</w:t>
      </w:r>
      <w:r>
        <w:rPr>
          <w:spacing w:val="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cirques</w:t>
      </w:r>
      <w:r>
        <w:rPr>
          <w:spacing w:val="-1"/>
        </w:rPr>
        <w:t xml:space="preserve"> </w:t>
      </w:r>
      <w:r>
        <w:t>erode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ward</w:t>
      </w:r>
      <w:r>
        <w:rPr>
          <w:spacing w:val="-1"/>
        </w:rPr>
        <w:t xml:space="preserve"> </w:t>
      </w:r>
      <w:r>
        <w:t>toward each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headward</w:t>
      </w:r>
      <w:r>
        <w:rPr>
          <w:spacing w:val="-2"/>
        </w:rPr>
        <w:t xml:space="preserve"> </w:t>
      </w:r>
      <w:r>
        <w:t>recession.</w:t>
      </w:r>
      <w:r>
        <w:rPr>
          <w:spacing w:val="-1"/>
        </w:rPr>
        <w:t xml:space="preserve"> </w:t>
      </w:r>
      <w:r>
        <w:t>Arêtes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found on the</w:t>
      </w:r>
      <w:r>
        <w:rPr>
          <w:spacing w:val="-1"/>
        </w:rPr>
        <w:t xml:space="preserve"> </w:t>
      </w:r>
      <w:r>
        <w:t>foot hill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mountain Rwenzori and Kenya.</w:t>
      </w:r>
    </w:p>
    <w:p w:rsidR="00393B54" w:rsidRDefault="00574D45">
      <w:pPr>
        <w:pStyle w:val="BodyText"/>
        <w:ind w:right="530"/>
      </w:pPr>
      <w:r>
        <w:rPr>
          <w:b/>
        </w:rPr>
        <w:t>Pyr</w:t>
      </w:r>
      <w:r>
        <w:rPr>
          <w:b/>
        </w:rPr>
        <w:t>amidal</w:t>
      </w:r>
      <w:r>
        <w:rPr>
          <w:b/>
          <w:spacing w:val="-1"/>
        </w:rPr>
        <w:t xml:space="preserve"> </w:t>
      </w:r>
      <w:r>
        <w:rPr>
          <w:b/>
        </w:rPr>
        <w:t>peaks</w:t>
      </w:r>
      <w:r>
        <w:t>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pyramidal peak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sharp steep-sided</w:t>
      </w:r>
      <w:r>
        <w:rPr>
          <w:spacing w:val="-2"/>
        </w:rPr>
        <w:t xml:space="preserve"> </w:t>
      </w:r>
      <w:r>
        <w:t>rock ridge</w:t>
      </w:r>
      <w:r>
        <w:rPr>
          <w:spacing w:val="-1"/>
        </w:rPr>
        <w:t xml:space="preserve"> </w:t>
      </w:r>
      <w:r>
        <w:t>surrounded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radiating</w:t>
      </w:r>
      <w:r>
        <w:rPr>
          <w:spacing w:val="-1"/>
        </w:rPr>
        <w:t xml:space="preserve"> </w:t>
      </w:r>
      <w:r>
        <w:t>arêtes.</w:t>
      </w:r>
    </w:p>
    <w:p w:rsidR="00393B54" w:rsidRDefault="00574D45">
      <w:pPr>
        <w:pStyle w:val="BodyText"/>
        <w:ind w:right="1043"/>
      </w:pPr>
      <w:r>
        <w:t>A pyramidal peak is formed where three or more cirques erode back wards into the original</w:t>
      </w:r>
      <w:r>
        <w:rPr>
          <w:spacing w:val="-57"/>
        </w:rPr>
        <w:t xml:space="preserve"> </w:t>
      </w:r>
      <w:r>
        <w:t>mountain peak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back wall</w:t>
      </w:r>
      <w:r>
        <w:rPr>
          <w:spacing w:val="-1"/>
        </w:rPr>
        <w:t xml:space="preserve"> </w:t>
      </w:r>
      <w:r>
        <w:t xml:space="preserve">recession </w:t>
      </w:r>
      <w:r>
        <w:t>or</w:t>
      </w:r>
      <w:r>
        <w:rPr>
          <w:spacing w:val="-1"/>
        </w:rPr>
        <w:t xml:space="preserve"> </w:t>
      </w:r>
      <w:r>
        <w:t>head ward</w:t>
      </w:r>
      <w:r>
        <w:rPr>
          <w:spacing w:val="-1"/>
        </w:rPr>
        <w:t xml:space="preserve"> </w:t>
      </w:r>
      <w:r>
        <w:t>erosion.</w:t>
      </w:r>
    </w:p>
    <w:p w:rsidR="00393B54" w:rsidRDefault="00574D45">
      <w:pPr>
        <w:pStyle w:val="BodyText"/>
        <w:ind w:right="135"/>
      </w:pPr>
      <w:r>
        <w:t>Since pyramidal peaks develop from radiating arêtes formed back wall recession of cirques, then</w:t>
      </w:r>
      <w:r>
        <w:rPr>
          <w:spacing w:val="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plucking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abrasion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 xml:space="preserve">of </w:t>
      </w:r>
      <w:r>
        <w:rPr>
          <w:b/>
        </w:rPr>
        <w:t>Pyramidal</w:t>
      </w:r>
      <w:r>
        <w:rPr>
          <w:b/>
          <w:spacing w:val="-1"/>
        </w:rPr>
        <w:t xml:space="preserve"> </w:t>
      </w:r>
      <w:r>
        <w:rPr>
          <w:b/>
        </w:rPr>
        <w:t>peaks</w:t>
      </w:r>
      <w:r>
        <w:t>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sz w:val="24"/>
        </w:rPr>
        <w:t>Stanley</w:t>
      </w:r>
      <w:r>
        <w:rPr>
          <w:spacing w:val="-6"/>
          <w:sz w:val="24"/>
        </w:rPr>
        <w:t xml:space="preserve"> </w:t>
      </w:r>
      <w:r>
        <w:rPr>
          <w:sz w:val="24"/>
        </w:rPr>
        <w:t>and Margherita</w:t>
      </w:r>
      <w:r>
        <w:rPr>
          <w:spacing w:val="1"/>
          <w:sz w:val="24"/>
        </w:rPr>
        <w:t xml:space="preserve"> </w:t>
      </w:r>
      <w:r>
        <w:rPr>
          <w:sz w:val="24"/>
        </w:rPr>
        <w:t>peaks on mountai</w:t>
      </w:r>
      <w:r>
        <w:rPr>
          <w:sz w:val="24"/>
        </w:rPr>
        <w:t>n Rwenzori,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Midget,</w:t>
      </w:r>
      <w:r>
        <w:rPr>
          <w:spacing w:val="-2"/>
          <w:sz w:val="24"/>
        </w:rPr>
        <w:t xml:space="preserve"> </w:t>
      </w:r>
      <w:r>
        <w:rPr>
          <w:sz w:val="24"/>
        </w:rPr>
        <w:t>Nelion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Batian, Lenana,</w:t>
      </w:r>
      <w:r>
        <w:rPr>
          <w:spacing w:val="-1"/>
          <w:sz w:val="24"/>
        </w:rPr>
        <w:t xml:space="preserve"> </w:t>
      </w:r>
      <w:r>
        <w:rPr>
          <w:sz w:val="24"/>
        </w:rPr>
        <w:t>Sendeyo</w:t>
      </w:r>
      <w:r>
        <w:rPr>
          <w:spacing w:val="-2"/>
          <w:sz w:val="24"/>
        </w:rPr>
        <w:t xml:space="preserve"> </w:t>
      </w:r>
      <w:r>
        <w:rPr>
          <w:sz w:val="24"/>
        </w:rPr>
        <w:t>peaks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mountain</w:t>
      </w:r>
      <w:r>
        <w:rPr>
          <w:spacing w:val="-2"/>
          <w:sz w:val="24"/>
        </w:rPr>
        <w:t xml:space="preserve"> </w:t>
      </w:r>
      <w:r>
        <w:rPr>
          <w:sz w:val="24"/>
        </w:rPr>
        <w:t>Kenya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8" w:lineRule="exact"/>
        <w:ind w:left="900" w:hanging="540"/>
        <w:rPr>
          <w:sz w:val="24"/>
        </w:rPr>
      </w:pPr>
      <w:r>
        <w:rPr>
          <w:sz w:val="24"/>
        </w:rPr>
        <w:t>Kibo</w:t>
      </w:r>
      <w:r>
        <w:rPr>
          <w:spacing w:val="-1"/>
          <w:sz w:val="24"/>
        </w:rPr>
        <w:t xml:space="preserve"> </w:t>
      </w:r>
      <w:r>
        <w:rPr>
          <w:sz w:val="24"/>
        </w:rPr>
        <w:t>peak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1"/>
          <w:sz w:val="24"/>
        </w:rPr>
        <w:t xml:space="preserve"> </w:t>
      </w:r>
      <w:r>
        <w:rPr>
          <w:sz w:val="24"/>
        </w:rPr>
        <w:t>Kilimanjaro.</w:t>
      </w:r>
    </w:p>
    <w:p w:rsidR="00393B54" w:rsidRDefault="00574D45">
      <w:pPr>
        <w:pStyle w:val="Heading1"/>
        <w:spacing w:line="253" w:lineRule="exact"/>
      </w:pPr>
      <w:r>
        <w:t>Diagram</w:t>
      </w:r>
      <w:r>
        <w:rPr>
          <w:spacing w:val="-5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Arêtes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Pyramidal</w:t>
      </w:r>
      <w:r>
        <w:rPr>
          <w:spacing w:val="-1"/>
        </w:rPr>
        <w:t xml:space="preserve"> </w:t>
      </w:r>
      <w:r>
        <w:t>peaks</w:t>
      </w:r>
    </w:p>
    <w:p w:rsidR="00393B54" w:rsidRDefault="00574D45">
      <w:pPr>
        <w:ind w:left="720" w:right="147"/>
        <w:rPr>
          <w:sz w:val="24"/>
        </w:rPr>
      </w:pPr>
      <w:r>
        <w:rPr>
          <w:b/>
          <w:sz w:val="24"/>
        </w:rPr>
        <w:t xml:space="preserve">Glacial toughs / U- shaped valleys. A </w:t>
      </w:r>
      <w:r>
        <w:rPr>
          <w:sz w:val="24"/>
        </w:rPr>
        <w:t xml:space="preserve">glacial trough is a wide, flat bottomed valley with steep </w:t>
      </w:r>
      <w:r>
        <w:rPr>
          <w:sz w:val="24"/>
        </w:rPr>
        <w:t>sides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roughly</w:t>
      </w:r>
      <w:r>
        <w:rPr>
          <w:spacing w:val="-5"/>
          <w:sz w:val="24"/>
        </w:rPr>
        <w:t xml:space="preserve"> </w:t>
      </w:r>
      <w:r>
        <w:rPr>
          <w:sz w:val="24"/>
        </w:rPr>
        <w:t>U-</w:t>
      </w:r>
      <w:r>
        <w:rPr>
          <w:spacing w:val="-1"/>
          <w:sz w:val="24"/>
        </w:rPr>
        <w:t xml:space="preserve"> </w:t>
      </w:r>
      <w:r>
        <w:rPr>
          <w:sz w:val="24"/>
        </w:rPr>
        <w:t>shaped</w:t>
      </w:r>
      <w:r>
        <w:rPr>
          <w:spacing w:val="2"/>
          <w:sz w:val="24"/>
        </w:rPr>
        <w:t xml:space="preserve"> </w:t>
      </w:r>
      <w:r>
        <w:rPr>
          <w:sz w:val="24"/>
        </w:rPr>
        <w:t>cross profile.</w:t>
      </w:r>
    </w:p>
    <w:p w:rsidR="00393B54" w:rsidRDefault="00574D45">
      <w:pPr>
        <w:pStyle w:val="BodyText"/>
        <w:ind w:right="150"/>
      </w:pPr>
      <w:r>
        <w:t>Glacial toughs develop from glacial erosion in the former river valley with interlocking spurs.</w:t>
      </w:r>
      <w:r>
        <w:rPr>
          <w:spacing w:val="1"/>
        </w:rPr>
        <w:t xml:space="preserve"> </w:t>
      </w:r>
      <w:r>
        <w:t>Glaciers occupied the river valley and as glaciers advanced, they eroded and straiten the interlocking</w:t>
      </w:r>
      <w:r>
        <w:rPr>
          <w:spacing w:val="-57"/>
        </w:rPr>
        <w:t xml:space="preserve"> </w:t>
      </w:r>
      <w:r>
        <w:t>spurs into s</w:t>
      </w:r>
      <w:r>
        <w:t>teep sides by plucking while the valley floor was widened and deepened by abrasion and</w:t>
      </w:r>
      <w:r>
        <w:rPr>
          <w:spacing w:val="1"/>
        </w:rPr>
        <w:t xml:space="preserve"> </w:t>
      </w:r>
      <w:r>
        <w:t>rotational</w:t>
      </w:r>
      <w:r>
        <w:rPr>
          <w:spacing w:val="-1"/>
        </w:rPr>
        <w:t xml:space="preserve"> </w:t>
      </w:r>
      <w:r>
        <w:t>slip</w:t>
      </w:r>
      <w:r>
        <w:rPr>
          <w:spacing w:val="1"/>
        </w:rPr>
        <w:t xml:space="preserve"> </w:t>
      </w:r>
      <w:r>
        <w:t>to attain a U-shaped</w:t>
      </w:r>
      <w:r>
        <w:rPr>
          <w:spacing w:val="2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profile</w:t>
      </w:r>
      <w:r>
        <w:rPr>
          <w:spacing w:val="1"/>
        </w:rPr>
        <w:t xml:space="preserve"> </w:t>
      </w:r>
      <w:r>
        <w:t>for example;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sz w:val="24"/>
        </w:rPr>
        <w:t>Mugusu, Bujuku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Mubuku</w:t>
      </w:r>
      <w:r>
        <w:rPr>
          <w:spacing w:val="-1"/>
          <w:sz w:val="24"/>
        </w:rPr>
        <w:t xml:space="preserve"> </w:t>
      </w:r>
      <w:r>
        <w:rPr>
          <w:sz w:val="24"/>
        </w:rPr>
        <w:t>valleys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Rwenzori,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Teleki, Hobley</w:t>
      </w:r>
      <w:r>
        <w:rPr>
          <w:spacing w:val="-6"/>
          <w:sz w:val="24"/>
        </w:rPr>
        <w:t xml:space="preserve"> </w:t>
      </w:r>
      <w:r>
        <w:rPr>
          <w:sz w:val="24"/>
        </w:rPr>
        <w:t>and Nyamindi valley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on mountain </w:t>
      </w:r>
      <w:r>
        <w:rPr>
          <w:sz w:val="24"/>
        </w:rPr>
        <w:t>Kenya,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76" w:lineRule="exact"/>
        <w:ind w:left="960"/>
        <w:rPr>
          <w:sz w:val="24"/>
        </w:rPr>
      </w:pPr>
      <w:r>
        <w:rPr>
          <w:sz w:val="24"/>
        </w:rPr>
        <w:t>Karanga</w:t>
      </w:r>
      <w:r>
        <w:rPr>
          <w:spacing w:val="-2"/>
          <w:sz w:val="24"/>
        </w:rPr>
        <w:t xml:space="preserve"> </w:t>
      </w:r>
      <w:r>
        <w:rPr>
          <w:sz w:val="24"/>
        </w:rPr>
        <w:t>valley</w:t>
      </w:r>
      <w:r>
        <w:rPr>
          <w:spacing w:val="-5"/>
          <w:sz w:val="24"/>
        </w:rPr>
        <w:t xml:space="preserve"> </w:t>
      </w:r>
      <w:r>
        <w:rPr>
          <w:sz w:val="24"/>
        </w:rPr>
        <w:t>on the slopes of</w:t>
      </w:r>
      <w:r>
        <w:rPr>
          <w:spacing w:val="-1"/>
          <w:sz w:val="24"/>
        </w:rPr>
        <w:t xml:space="preserve"> </w:t>
      </w:r>
      <w:r>
        <w:rPr>
          <w:sz w:val="24"/>
        </w:rPr>
        <w:t>Kibo on mountain Kilimanjaro.</w:t>
      </w:r>
    </w:p>
    <w:p w:rsidR="00393B54" w:rsidRDefault="00574D45">
      <w:pPr>
        <w:pStyle w:val="BodyText"/>
        <w:spacing w:line="253" w:lineRule="exact"/>
        <w:jc w:val="both"/>
      </w:pPr>
      <w:r>
        <w:rPr>
          <w:b/>
        </w:rPr>
        <w:t>Hanging</w:t>
      </w:r>
      <w:r>
        <w:rPr>
          <w:b/>
          <w:spacing w:val="-1"/>
        </w:rPr>
        <w:t xml:space="preserve"> </w:t>
      </w:r>
      <w:r>
        <w:rPr>
          <w:b/>
        </w:rPr>
        <w:t>valley-</w:t>
      </w:r>
      <w:r>
        <w:rPr>
          <w:b/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 tributary</w:t>
      </w:r>
      <w:r>
        <w:rPr>
          <w:spacing w:val="-5"/>
        </w:rPr>
        <w:t xml:space="preserve"> </w:t>
      </w:r>
      <w:r>
        <w:t>valley</w:t>
      </w:r>
      <w:r>
        <w:rPr>
          <w:spacing w:val="-6"/>
        </w:rPr>
        <w:t xml:space="preserve"> </w:t>
      </w:r>
      <w:r>
        <w:t>left hanging</w:t>
      </w:r>
      <w:r>
        <w:rPr>
          <w:spacing w:val="-3"/>
        </w:rPr>
        <w:t xml:space="preserve"> </w:t>
      </w:r>
      <w:r>
        <w:t>high above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glacial trough and</w:t>
      </w:r>
    </w:p>
    <w:p w:rsidR="00393B54" w:rsidRDefault="00574D45">
      <w:pPr>
        <w:pStyle w:val="BodyText"/>
        <w:jc w:val="both"/>
      </w:pPr>
      <w:r>
        <w:t>separated</w:t>
      </w:r>
      <w:r>
        <w:rPr>
          <w:spacing w:val="-1"/>
        </w:rPr>
        <w:t xml:space="preserve"> </w:t>
      </w:r>
      <w:r>
        <w:t>from it 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fall or a</w:t>
      </w:r>
      <w:r>
        <w:rPr>
          <w:spacing w:val="-2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slope.</w:t>
      </w:r>
    </w:p>
    <w:p w:rsidR="00393B54" w:rsidRDefault="00574D45">
      <w:pPr>
        <w:pStyle w:val="BodyText"/>
        <w:ind w:right="608"/>
        <w:jc w:val="both"/>
      </w:pPr>
      <w:r>
        <w:t>The hanging valley is formed when small</w:t>
      </w:r>
      <w:r>
        <w:t xml:space="preserve"> glaciers occupying small river valley erode the valley</w:t>
      </w:r>
      <w:r>
        <w:rPr>
          <w:spacing w:val="-57"/>
        </w:rPr>
        <w:t xml:space="preserve"> </w:t>
      </w:r>
      <w:r>
        <w:t>through plucking and abrasion but not faster like the main glaciers occupying the glacial trough.</w:t>
      </w:r>
      <w:r>
        <w:rPr>
          <w:spacing w:val="-58"/>
        </w:rPr>
        <w:t xml:space="preserve"> </w:t>
      </w:r>
      <w:r>
        <w:t>Hanging</w:t>
      </w:r>
      <w:r>
        <w:rPr>
          <w:spacing w:val="-3"/>
        </w:rPr>
        <w:t xml:space="preserve"> </w:t>
      </w:r>
      <w:r>
        <w:t>valleys are</w:t>
      </w:r>
      <w:r>
        <w:rPr>
          <w:spacing w:val="-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mountain Rwenzori, Kenya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Kilimanjaro.</w:t>
      </w:r>
    </w:p>
    <w:p w:rsidR="00393B54" w:rsidRDefault="00574D45">
      <w:pPr>
        <w:pStyle w:val="Heading1"/>
        <w:spacing w:before="1"/>
        <w:jc w:val="both"/>
      </w:pPr>
      <w:r>
        <w:t>Diagram</w:t>
      </w:r>
      <w:r>
        <w:rPr>
          <w:spacing w:val="-5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Hanging</w:t>
      </w:r>
      <w:r>
        <w:rPr>
          <w:spacing w:val="-1"/>
        </w:rPr>
        <w:t xml:space="preserve"> </w:t>
      </w:r>
      <w:r>
        <w:t>valley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Glacial</w:t>
      </w:r>
      <w:r>
        <w:rPr>
          <w:spacing w:val="-1"/>
        </w:rPr>
        <w:t xml:space="preserve"> </w:t>
      </w:r>
      <w:r>
        <w:t>trough</w:t>
      </w:r>
    </w:p>
    <w:p w:rsidR="00393B54" w:rsidRDefault="00574D45">
      <w:pPr>
        <w:pStyle w:val="BodyText"/>
        <w:ind w:right="208"/>
      </w:pPr>
      <w:r>
        <w:rPr>
          <w:b/>
        </w:rPr>
        <w:t>Roche-montonee-</w:t>
      </w:r>
      <w:r>
        <w:rPr>
          <w:b/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resistant</w:t>
      </w:r>
      <w:r>
        <w:rPr>
          <w:spacing w:val="1"/>
        </w:rPr>
        <w:t xml:space="preserve"> </w:t>
      </w:r>
      <w:r>
        <w:t>rock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glacial</w:t>
      </w:r>
      <w:r>
        <w:rPr>
          <w:spacing w:val="-1"/>
        </w:rPr>
        <w:t xml:space="preserve"> </w:t>
      </w:r>
      <w:r>
        <w:t>trough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gentle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upstream</w:t>
      </w:r>
      <w:r>
        <w:rPr>
          <w:spacing w:val="-1"/>
        </w:rPr>
        <w:t xml:space="preserve"> </w:t>
      </w:r>
      <w:r>
        <w:t>end and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steep</w:t>
      </w:r>
      <w:r>
        <w:rPr>
          <w:spacing w:val="3"/>
        </w:rPr>
        <w:t xml:space="preserve"> </w:t>
      </w:r>
      <w:r>
        <w:t>and rough</w:t>
      </w:r>
      <w:r>
        <w:rPr>
          <w:spacing w:val="-1"/>
        </w:rPr>
        <w:t xml:space="preserve"> </w:t>
      </w:r>
      <w:r>
        <w:t>slope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down-stream</w:t>
      </w:r>
      <w:r>
        <w:rPr>
          <w:spacing w:val="-1"/>
        </w:rPr>
        <w:t xml:space="preserve"> </w:t>
      </w:r>
      <w:r>
        <w:t>side.</w:t>
      </w:r>
    </w:p>
    <w:p w:rsidR="00393B54" w:rsidRDefault="00574D45">
      <w:pPr>
        <w:pStyle w:val="BodyText"/>
        <w:ind w:right="156"/>
      </w:pPr>
      <w:r>
        <w:t>The Roche-montonee is formed when the glaci</w:t>
      </w:r>
      <w:r>
        <w:t>er passes over a hard rock and polishes or smoothes it</w:t>
      </w:r>
      <w:r>
        <w:rPr>
          <w:spacing w:val="-58"/>
        </w:rPr>
        <w:t xml:space="preserve"> </w:t>
      </w:r>
      <w:r>
        <w:t>by abrasion into a gentle slope on the up-stream side while plucking roughens and steepens the</w:t>
      </w:r>
      <w:r>
        <w:rPr>
          <w:spacing w:val="1"/>
        </w:rPr>
        <w:t xml:space="preserve"> </w:t>
      </w:r>
      <w:r>
        <w:t>downstream end.Roche-montonee</w:t>
      </w:r>
      <w:r>
        <w:rPr>
          <w:spacing w:val="-1"/>
        </w:rPr>
        <w:t xml:space="preserve"> </w:t>
      </w:r>
      <w:r>
        <w:t>are found on the;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sz w:val="24"/>
        </w:rPr>
        <w:t>floor</w:t>
      </w:r>
      <w:r>
        <w:rPr>
          <w:spacing w:val="-2"/>
          <w:sz w:val="24"/>
        </w:rPr>
        <w:t xml:space="preserve"> </w:t>
      </w:r>
      <w:r>
        <w:rPr>
          <w:sz w:val="24"/>
        </w:rPr>
        <w:t>of upper</w:t>
      </w:r>
      <w:r>
        <w:rPr>
          <w:spacing w:val="-1"/>
          <w:sz w:val="24"/>
        </w:rPr>
        <w:t xml:space="preserve"> </w:t>
      </w:r>
      <w:r>
        <w:rPr>
          <w:sz w:val="24"/>
        </w:rPr>
        <w:t>Mubuku</w:t>
      </w:r>
      <w:r>
        <w:rPr>
          <w:spacing w:val="2"/>
          <w:sz w:val="24"/>
        </w:rPr>
        <w:t xml:space="preserve"> </w:t>
      </w:r>
      <w:r>
        <w:rPr>
          <w:sz w:val="24"/>
        </w:rPr>
        <w:t>and Gorges</w:t>
      </w:r>
      <w:r>
        <w:rPr>
          <w:spacing w:val="-1"/>
          <w:sz w:val="24"/>
        </w:rPr>
        <w:t xml:space="preserve"> </w:t>
      </w:r>
      <w:r>
        <w:rPr>
          <w:sz w:val="24"/>
        </w:rPr>
        <w:t>valley</w:t>
      </w:r>
      <w:r>
        <w:rPr>
          <w:spacing w:val="-5"/>
          <w:sz w:val="24"/>
        </w:rPr>
        <w:t xml:space="preserve"> </w:t>
      </w:r>
      <w:r>
        <w:rPr>
          <w:sz w:val="24"/>
        </w:rPr>
        <w:t>in mountain</w:t>
      </w:r>
      <w:r>
        <w:rPr>
          <w:spacing w:val="-1"/>
          <w:sz w:val="24"/>
        </w:rPr>
        <w:t xml:space="preserve"> </w:t>
      </w:r>
      <w:r>
        <w:rPr>
          <w:sz w:val="24"/>
        </w:rPr>
        <w:t>Kenya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8" w:lineRule="exact"/>
        <w:ind w:left="900" w:hanging="54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Mawenzi peak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Kilimanjaro.</w:t>
      </w:r>
    </w:p>
    <w:p w:rsidR="00393B54" w:rsidRDefault="00574D45">
      <w:pPr>
        <w:pStyle w:val="Heading1"/>
        <w:spacing w:line="253" w:lineRule="exact"/>
      </w:pPr>
      <w:r>
        <w:t>Diagram</w:t>
      </w:r>
      <w:r>
        <w:rPr>
          <w:spacing w:val="-5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Roche-montonee</w:t>
      </w:r>
    </w:p>
    <w:p w:rsidR="00393B54" w:rsidRDefault="00574D45">
      <w:pPr>
        <w:pStyle w:val="BodyText"/>
        <w:ind w:right="421"/>
      </w:pPr>
      <w:r>
        <w:rPr>
          <w:b/>
        </w:rPr>
        <w:t xml:space="preserve">Craig and tail. A </w:t>
      </w:r>
      <w:r>
        <w:t>Craig is a mass of hard rock with a steep slope on the up-stream side protecting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weak rock on the lee</w:t>
      </w:r>
      <w:r>
        <w:rPr>
          <w:spacing w:val="1"/>
        </w:rPr>
        <w:t xml:space="preserve"> </w:t>
      </w:r>
      <w:r>
        <w:t>ward side</w:t>
      </w:r>
      <w:r>
        <w:rPr>
          <w:spacing w:val="-1"/>
        </w:rPr>
        <w:t xml:space="preserve"> </w:t>
      </w:r>
      <w:r>
        <w:t>form being</w:t>
      </w:r>
      <w:r>
        <w:rPr>
          <w:spacing w:val="-3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worn down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advancing</w:t>
      </w:r>
      <w:r>
        <w:rPr>
          <w:spacing w:val="-1"/>
        </w:rPr>
        <w:t xml:space="preserve"> </w:t>
      </w:r>
      <w:r>
        <w:t>glaciers.</w:t>
      </w:r>
    </w:p>
    <w:p w:rsidR="00393B54" w:rsidRDefault="00393B54">
      <w:pPr>
        <w:sectPr w:rsidR="00393B54">
          <w:headerReference w:type="default" r:id="rId127"/>
          <w:footerReference w:type="default" r:id="rId12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ind w:right="902"/>
      </w:pPr>
      <w:r>
        <w:lastRenderedPageBreak/>
        <w:t>elongated tail is produced by deposition of weathered rock debris produced by plucking.</w:t>
      </w:r>
      <w:r>
        <w:rPr>
          <w:spacing w:val="1"/>
        </w:rPr>
        <w:t xml:space="preserve"> </w:t>
      </w:r>
      <w:r>
        <w:t>Craig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tail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found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saddle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kibo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Mawenzi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Kilimanjaro,</w:t>
      </w:r>
      <w:r>
        <w:rPr>
          <w:spacing w:val="-1"/>
        </w:rPr>
        <w:t xml:space="preserve"> </w:t>
      </w:r>
      <w:r>
        <w:t>Kenya</w:t>
      </w:r>
      <w:r>
        <w:t xml:space="preserve"> and</w:t>
      </w:r>
      <w:r>
        <w:rPr>
          <w:spacing w:val="-57"/>
        </w:rPr>
        <w:t xml:space="preserve"> </w:t>
      </w:r>
      <w:r>
        <w:t>Rwenzori.</w:t>
      </w:r>
    </w:p>
    <w:p w:rsidR="00393B54" w:rsidRDefault="00574D45">
      <w:pPr>
        <w:pStyle w:val="Heading1"/>
        <w:spacing w:before="5"/>
      </w:pPr>
      <w:r>
        <w:t>Diagram</w:t>
      </w:r>
      <w:r>
        <w:rPr>
          <w:spacing w:val="-5"/>
        </w:rPr>
        <w:t xml:space="preserve"> </w:t>
      </w:r>
      <w:r>
        <w:t>showing the</w:t>
      </w:r>
      <w:r>
        <w:rPr>
          <w:spacing w:val="-1"/>
        </w:rPr>
        <w:t xml:space="preserve"> </w:t>
      </w:r>
      <w:r>
        <w:t>Craig and</w:t>
      </w:r>
      <w:r>
        <w:rPr>
          <w:spacing w:val="-1"/>
        </w:rPr>
        <w:t xml:space="preserve"> </w:t>
      </w:r>
      <w:r>
        <w:t>tail</w:t>
      </w:r>
    </w:p>
    <w:p w:rsidR="00393B54" w:rsidRDefault="00574D45">
      <w:pPr>
        <w:pStyle w:val="BodyText"/>
        <w:ind w:right="118"/>
      </w:pPr>
      <w:r>
        <w:rPr>
          <w:b/>
        </w:rPr>
        <w:t xml:space="preserve">Rock steps and basins- </w:t>
      </w:r>
      <w:r>
        <w:t>these are rock protrusions and depressions on the floor of the glacial trough.</w:t>
      </w:r>
      <w:r>
        <w:rPr>
          <w:spacing w:val="-57"/>
        </w:rPr>
        <w:t xml:space="preserve"> </w:t>
      </w:r>
      <w:r>
        <w:t>They are formed due to unequal erosion on the floor of a glacial trough composed of hard and weak</w:t>
      </w:r>
      <w:r>
        <w:rPr>
          <w:spacing w:val="1"/>
        </w:rPr>
        <w:t xml:space="preserve"> </w:t>
      </w:r>
      <w:r>
        <w:t>rocks.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glaciers</w:t>
      </w:r>
      <w:r>
        <w:rPr>
          <w:spacing w:val="1"/>
        </w:rPr>
        <w:t xml:space="preserve"> </w:t>
      </w:r>
      <w:r>
        <w:t>meet, the</w:t>
      </w:r>
      <w:r>
        <w:rPr>
          <w:spacing w:val="-1"/>
        </w:rPr>
        <w:t xml:space="preserve"> </w:t>
      </w:r>
      <w:r>
        <w:t>immense</w:t>
      </w:r>
      <w:r>
        <w:rPr>
          <w:spacing w:val="-1"/>
        </w:rPr>
        <w:t xml:space="preserve"> </w:t>
      </w:r>
      <w:r>
        <w:t>weight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exerted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are eroded easily by plucking and abrasion to form shallow basins while the hard rocks are polished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abrasion and</w:t>
      </w:r>
      <w:r>
        <w:rPr>
          <w:spacing w:val="1"/>
        </w:rPr>
        <w:t xml:space="preserve"> </w:t>
      </w:r>
      <w:r>
        <w:t>rotational slip to form steps.</w:t>
      </w:r>
    </w:p>
    <w:p w:rsidR="00393B54" w:rsidRDefault="00574D45">
      <w:pPr>
        <w:pStyle w:val="BodyText"/>
        <w:ind w:right="575"/>
      </w:pPr>
      <w:r>
        <w:t xml:space="preserve">With time, </w:t>
      </w:r>
      <w:r>
        <w:t>water from melting glaciers occupies the shallow basins to form rock basin lakes, for</w:t>
      </w:r>
      <w:r>
        <w:rPr>
          <w:spacing w:val="-58"/>
        </w:rPr>
        <w:t xml:space="preserve"> </w:t>
      </w:r>
      <w:r>
        <w:t>example;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3" w:line="206" w:lineRule="auto"/>
        <w:ind w:right="398" w:hanging="360"/>
        <w:rPr>
          <w:sz w:val="24"/>
        </w:rPr>
      </w:pPr>
      <w:r>
        <w:tab/>
      </w:r>
      <w:r>
        <w:rPr>
          <w:sz w:val="24"/>
        </w:rPr>
        <w:t>Lac Vert and Lac Noir in the upper floor of Kamusoso valley, Bujuku and Mubuku on mountain</w:t>
      </w:r>
      <w:r>
        <w:rPr>
          <w:spacing w:val="-57"/>
          <w:sz w:val="24"/>
        </w:rPr>
        <w:t xml:space="preserve"> </w:t>
      </w:r>
      <w:r>
        <w:rPr>
          <w:sz w:val="24"/>
        </w:rPr>
        <w:t>Rwenzori,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302" w:lineRule="exact"/>
        <w:ind w:left="900" w:hanging="540"/>
        <w:rPr>
          <w:sz w:val="24"/>
        </w:rPr>
      </w:pPr>
      <w:r>
        <w:rPr>
          <w:sz w:val="24"/>
        </w:rPr>
        <w:t>Lake</w:t>
      </w:r>
      <w:r>
        <w:rPr>
          <w:spacing w:val="-3"/>
          <w:sz w:val="24"/>
        </w:rPr>
        <w:t xml:space="preserve"> </w:t>
      </w:r>
      <w:r>
        <w:rPr>
          <w:sz w:val="24"/>
        </w:rPr>
        <w:t>Michealson,</w:t>
      </w:r>
      <w:r>
        <w:rPr>
          <w:spacing w:val="-1"/>
          <w:sz w:val="24"/>
        </w:rPr>
        <w:t xml:space="preserve"> </w:t>
      </w:r>
      <w:r>
        <w:rPr>
          <w:sz w:val="24"/>
        </w:rPr>
        <w:t>Carr</w:t>
      </w:r>
      <w:r>
        <w:rPr>
          <w:spacing w:val="-1"/>
          <w:sz w:val="24"/>
        </w:rPr>
        <w:t xml:space="preserve"> </w:t>
      </w:r>
      <w:r>
        <w:rPr>
          <w:sz w:val="24"/>
        </w:rPr>
        <w:t>and Encharted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2"/>
          <w:sz w:val="24"/>
        </w:rPr>
        <w:t xml:space="preserve"> </w:t>
      </w:r>
      <w:r>
        <w:rPr>
          <w:sz w:val="24"/>
        </w:rPr>
        <w:t>Kenya.</w:t>
      </w:r>
    </w:p>
    <w:p w:rsidR="00393B54" w:rsidRDefault="00574D45">
      <w:pPr>
        <w:pStyle w:val="Heading1"/>
        <w:spacing w:line="253" w:lineRule="exact"/>
      </w:pPr>
      <w:r>
        <w:t>Diag</w:t>
      </w:r>
      <w:r>
        <w:t>ram</w:t>
      </w:r>
      <w:r>
        <w:rPr>
          <w:spacing w:val="-5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Rock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and basins</w:t>
      </w:r>
    </w:p>
    <w:p w:rsidR="00393B54" w:rsidRDefault="00574D45">
      <w:pPr>
        <w:pStyle w:val="BodyText"/>
        <w:spacing w:line="274" w:lineRule="exact"/>
      </w:pPr>
      <w:r>
        <w:t>Other</w:t>
      </w:r>
      <w:r>
        <w:rPr>
          <w:spacing w:val="-1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glacial erosion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truncated</w:t>
      </w:r>
      <w:r>
        <w:rPr>
          <w:spacing w:val="-1"/>
        </w:rPr>
        <w:t xml:space="preserve"> </w:t>
      </w:r>
      <w:r>
        <w:t>spurs,</w:t>
      </w:r>
      <w:r>
        <w:rPr>
          <w:spacing w:val="-1"/>
        </w:rPr>
        <w:t xml:space="preserve"> </w:t>
      </w:r>
      <w:r>
        <w:t>rock benches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trough</w:t>
      </w:r>
      <w:r>
        <w:rPr>
          <w:spacing w:val="-1"/>
        </w:rPr>
        <w:t xml:space="preserve"> </w:t>
      </w:r>
      <w:r>
        <w:t>end.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  <w:spacing w:line="240" w:lineRule="auto"/>
        <w:ind w:left="2318"/>
      </w:pPr>
      <w:r>
        <w:t>DEPOSITIONAL</w:t>
      </w:r>
      <w:r>
        <w:rPr>
          <w:spacing w:val="-1"/>
        </w:rPr>
        <w:t xml:space="preserve"> </w:t>
      </w:r>
      <w:r>
        <w:t>GLACIAL</w:t>
      </w:r>
      <w:r>
        <w:rPr>
          <w:spacing w:val="-2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FRICA</w:t>
      </w:r>
    </w:p>
    <w:p w:rsidR="00393B54" w:rsidRDefault="00574D45">
      <w:pPr>
        <w:pStyle w:val="ListParagraph"/>
        <w:numPr>
          <w:ilvl w:val="0"/>
          <w:numId w:val="35"/>
        </w:numPr>
        <w:tabs>
          <w:tab w:val="left" w:pos="1059"/>
        </w:tabs>
        <w:rPr>
          <w:b/>
          <w:sz w:val="24"/>
        </w:rPr>
      </w:pPr>
      <w:r>
        <w:rPr>
          <w:b/>
          <w:sz w:val="24"/>
        </w:rPr>
        <w:t>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glacier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formed.</w:t>
      </w:r>
    </w:p>
    <w:p w:rsidR="00393B54" w:rsidRDefault="00574D45">
      <w:pPr>
        <w:pStyle w:val="Heading1"/>
        <w:numPr>
          <w:ilvl w:val="0"/>
          <w:numId w:val="35"/>
        </w:numPr>
        <w:tabs>
          <w:tab w:val="left" w:pos="1074"/>
        </w:tabs>
        <w:spacing w:line="240" w:lineRule="auto"/>
        <w:ind w:left="720" w:right="1055" w:firstLine="0"/>
      </w:pPr>
      <w:r>
        <w:t>With</w:t>
      </w:r>
      <w:r>
        <w:rPr>
          <w:spacing w:val="-2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examples,</w:t>
      </w:r>
      <w:r>
        <w:rPr>
          <w:spacing w:val="-1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landforms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glacial</w:t>
      </w:r>
      <w:r>
        <w:rPr>
          <w:spacing w:val="-57"/>
        </w:rPr>
        <w:t xml:space="preserve"> </w:t>
      </w:r>
      <w:r>
        <w:t>deposition in the</w:t>
      </w:r>
      <w:r>
        <w:rPr>
          <w:spacing w:val="-1"/>
        </w:rPr>
        <w:t xml:space="preserve"> </w:t>
      </w:r>
      <w:r>
        <w:t>highland areas of</w:t>
      </w:r>
      <w:r>
        <w:rPr>
          <w:spacing w:val="1"/>
        </w:rPr>
        <w:t xml:space="preserve"> </w:t>
      </w:r>
      <w:r>
        <w:t>East 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BodyText"/>
        <w:spacing w:line="274" w:lineRule="exact"/>
      </w:pPr>
      <w:r>
        <w:t>Define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glacier</w:t>
      </w:r>
      <w:r>
        <w:rPr>
          <w:spacing w:val="-1"/>
        </w:rPr>
        <w:t xml:space="preserve"> </w:t>
      </w:r>
      <w:r>
        <w:t>and give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 glaciers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favor glacial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processes.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 landform, showing</w:t>
      </w:r>
      <w:r>
        <w:rPr>
          <w:spacing w:val="-4"/>
          <w:sz w:val="24"/>
        </w:rPr>
        <w:t xml:space="preserve"> </w:t>
      </w:r>
      <w:r>
        <w:rPr>
          <w:sz w:val="24"/>
        </w:rPr>
        <w:t>the processes</w:t>
      </w:r>
      <w:r>
        <w:rPr>
          <w:spacing w:val="-1"/>
          <w:sz w:val="24"/>
        </w:rPr>
        <w:t xml:space="preserve"> </w:t>
      </w:r>
      <w:r>
        <w:rPr>
          <w:sz w:val="24"/>
        </w:rPr>
        <w:t>involved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give examples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highland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 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398"/>
      </w:pPr>
      <w:r>
        <w:t>A</w:t>
      </w:r>
      <w:r>
        <w:rPr>
          <w:spacing w:val="-1"/>
        </w:rPr>
        <w:t xml:space="preserve"> </w:t>
      </w:r>
      <w:r>
        <w:t>glacier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mass of</w:t>
      </w:r>
      <w:r>
        <w:rPr>
          <w:spacing w:val="-2"/>
        </w:rPr>
        <w:t xml:space="preserve"> </w:t>
      </w:r>
      <w:r>
        <w:t>ice-sheet with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outwards from</w:t>
      </w:r>
      <w:r>
        <w:rPr>
          <w:spacing w:val="-1"/>
        </w:rPr>
        <w:t xml:space="preserve"> </w:t>
      </w:r>
      <w:r>
        <w:t>an 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accumul</w:t>
      </w:r>
      <w:r>
        <w:t>ation</w:t>
      </w:r>
      <w:r>
        <w:rPr>
          <w:spacing w:val="-57"/>
        </w:rPr>
        <w:t xml:space="preserve"> </w:t>
      </w:r>
      <w:r>
        <w:t>(snow</w:t>
      </w:r>
      <w:r>
        <w:rPr>
          <w:spacing w:val="-2"/>
        </w:rPr>
        <w:t xml:space="preserve"> </w:t>
      </w:r>
      <w:r>
        <w:t>field)</w:t>
      </w:r>
      <w:r>
        <w:rPr>
          <w:spacing w:val="-1"/>
        </w:rPr>
        <w:t xml:space="preserve"> </w:t>
      </w:r>
      <w:r>
        <w:t>down slope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pre-existing</w:t>
      </w:r>
      <w:r>
        <w:rPr>
          <w:spacing w:val="-2"/>
        </w:rPr>
        <w:t xml:space="preserve"> </w:t>
      </w:r>
      <w:r>
        <w:t>river valley</w:t>
      </w:r>
      <w:r>
        <w:rPr>
          <w:spacing w:val="-4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influence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gravity.</w:t>
      </w:r>
    </w:p>
    <w:p w:rsidR="00393B54" w:rsidRDefault="00574D45">
      <w:pPr>
        <w:pStyle w:val="BodyText"/>
        <w:ind w:right="240"/>
      </w:pPr>
      <w:r>
        <w:t>Glaciers have different names for example mountain glaciers and alpine glaciers and, move</w:t>
      </w:r>
      <w:r>
        <w:rPr>
          <w:spacing w:val="1"/>
        </w:rPr>
        <w:t xml:space="preserve"> </w:t>
      </w:r>
      <w:r>
        <w:t>continuously</w:t>
      </w:r>
      <w:r>
        <w:rPr>
          <w:spacing w:val="-6"/>
        </w:rPr>
        <w:t xml:space="preserve"> </w:t>
      </w:r>
      <w:r>
        <w:t>from higher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influence</w:t>
      </w:r>
      <w:r>
        <w:rPr>
          <w:spacing w:val="-1"/>
        </w:rPr>
        <w:t xml:space="preserve"> </w:t>
      </w:r>
      <w:r>
        <w:t xml:space="preserve">of </w:t>
      </w:r>
      <w:r>
        <w:t>gravity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enclosed</w:t>
      </w:r>
      <w:r>
        <w:rPr>
          <w:spacing w:val="-1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valley</w:t>
      </w:r>
      <w:r>
        <w:rPr>
          <w:spacing w:val="-4"/>
        </w:rPr>
        <w:t xml:space="preserve"> </w:t>
      </w:r>
      <w:r>
        <w:t>walls.</w:t>
      </w:r>
    </w:p>
    <w:p w:rsidR="00393B54" w:rsidRDefault="00574D45">
      <w:pPr>
        <w:pStyle w:val="BodyText"/>
        <w:ind w:right="488"/>
      </w:pPr>
      <w:r>
        <w:t>Glaciers in East Africa are limited to mountain Kilimanjaro, Kenya and Rwenzori because of;</w:t>
      </w:r>
      <w:r>
        <w:rPr>
          <w:spacing w:val="1"/>
        </w:rPr>
        <w:t xml:space="preserve"> </w:t>
      </w:r>
      <w:r>
        <w:rPr>
          <w:b/>
        </w:rPr>
        <w:t xml:space="preserve">High altitude </w:t>
      </w:r>
      <w:r>
        <w:t>above 4700 m (16,000 ft) above sea level encourages formation of snow and snow</w:t>
      </w:r>
      <w:r>
        <w:rPr>
          <w:spacing w:val="-58"/>
        </w:rPr>
        <w:t xml:space="preserve"> </w:t>
      </w:r>
      <w:r>
        <w:t>fall,</w:t>
      </w:r>
      <w:r>
        <w:rPr>
          <w:spacing w:val="-1"/>
        </w:rPr>
        <w:t xml:space="preserve"> </w:t>
      </w:r>
      <w:r>
        <w:t>and permanent snow</w:t>
      </w:r>
      <w:r>
        <w:rPr>
          <w:spacing w:val="1"/>
        </w:rPr>
        <w:t xml:space="preserve"> </w:t>
      </w:r>
      <w:r>
        <w:t>cover.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Presence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hollows,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valleys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depressions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snow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2"/>
          <w:sz w:val="24"/>
        </w:rPr>
        <w:t xml:space="preserve"> </w:t>
      </w:r>
      <w:r>
        <w:rPr>
          <w:sz w:val="24"/>
        </w:rPr>
        <w:t>accumulates.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Presence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gentle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slopes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encourages</w:t>
      </w:r>
      <w:r>
        <w:rPr>
          <w:spacing w:val="1"/>
          <w:sz w:val="24"/>
        </w:rPr>
        <w:t xml:space="preserve"> </w:t>
      </w: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3"/>
          <w:sz w:val="24"/>
        </w:rPr>
        <w:t xml:space="preserve"> </w:t>
      </w:r>
      <w:r>
        <w:rPr>
          <w:sz w:val="24"/>
        </w:rPr>
        <w:t>downwards.</w:t>
      </w:r>
    </w:p>
    <w:p w:rsidR="00393B54" w:rsidRDefault="00574D45">
      <w:pPr>
        <w:pStyle w:val="BodyText"/>
        <w:ind w:right="387"/>
      </w:pPr>
      <w:r>
        <w:rPr>
          <w:b/>
        </w:rPr>
        <w:t>Low</w:t>
      </w:r>
      <w:r>
        <w:rPr>
          <w:b/>
          <w:spacing w:val="-1"/>
        </w:rPr>
        <w:t xml:space="preserve"> </w:t>
      </w:r>
      <w:r>
        <w:rPr>
          <w:b/>
        </w:rPr>
        <w:t xml:space="preserve">temperatures </w:t>
      </w:r>
      <w:r>
        <w:t>allow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vapor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condense</w:t>
      </w:r>
      <w:r>
        <w:rPr>
          <w:spacing w:val="-1"/>
        </w:rPr>
        <w:t xml:space="preserve"> </w:t>
      </w:r>
      <w:r>
        <w:t>or freeze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ice</w:t>
      </w:r>
      <w:r>
        <w:rPr>
          <w:spacing w:val="-3"/>
        </w:rPr>
        <w:t xml:space="preserve"> </w:t>
      </w:r>
      <w:r>
        <w:t>crystals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snow,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glaciers finally</w:t>
      </w:r>
      <w:r>
        <w:rPr>
          <w:spacing w:val="-5"/>
        </w:rPr>
        <w:t xml:space="preserve"> </w:t>
      </w:r>
      <w:r>
        <w:t>form.</w:t>
      </w:r>
    </w:p>
    <w:p w:rsidR="00393B54" w:rsidRDefault="00574D45">
      <w:pPr>
        <w:pStyle w:val="BodyText"/>
        <w:ind w:right="237"/>
        <w:jc w:val="both"/>
      </w:pPr>
      <w:r>
        <w:rPr>
          <w:b/>
        </w:rPr>
        <w:t>Heavy</w:t>
      </w:r>
      <w:r>
        <w:rPr>
          <w:b/>
          <w:spacing w:val="-1"/>
        </w:rPr>
        <w:t xml:space="preserve"> </w:t>
      </w:r>
      <w:r>
        <w:rPr>
          <w:b/>
        </w:rPr>
        <w:t xml:space="preserve">rain fall </w:t>
      </w:r>
      <w:r>
        <w:t>especially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windward</w:t>
      </w:r>
      <w:r>
        <w:rPr>
          <w:spacing w:val="-1"/>
        </w:rPr>
        <w:t xml:space="preserve"> </w:t>
      </w:r>
      <w:r>
        <w:t>sides</w:t>
      </w:r>
      <w:r>
        <w:rPr>
          <w:spacing w:val="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ample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snow</w:t>
      </w:r>
      <w:r>
        <w:rPr>
          <w:spacing w:val="-2"/>
        </w:rPr>
        <w:t xml:space="preserve"> </w:t>
      </w:r>
      <w:r>
        <w:t>develops.</w:t>
      </w:r>
      <w:r>
        <w:rPr>
          <w:spacing w:val="-57"/>
        </w:rPr>
        <w:t xml:space="preserve"> </w:t>
      </w:r>
      <w:r>
        <w:t>Glaciers form when snow falls and accumulates in niviation hollows or depressions in the mountain</w:t>
      </w:r>
      <w:r>
        <w:rPr>
          <w:spacing w:val="-57"/>
        </w:rPr>
        <w:t xml:space="preserve"> </w:t>
      </w:r>
      <w:r>
        <w:t>sides,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temperatures fall below 0</w:t>
      </w:r>
      <w:r>
        <w:rPr>
          <w:vertAlign w:val="superscript"/>
        </w:rPr>
        <w:t>o</w:t>
      </w:r>
      <w:r>
        <w:rPr>
          <w:spacing w:val="-2"/>
        </w:rPr>
        <w:t xml:space="preserve"> </w:t>
      </w:r>
      <w:r>
        <w:t>c.</w:t>
      </w:r>
    </w:p>
    <w:p w:rsidR="00393B54" w:rsidRDefault="00574D45">
      <w:pPr>
        <w:pStyle w:val="BodyText"/>
        <w:ind w:right="299"/>
        <w:jc w:val="both"/>
      </w:pPr>
      <w:r>
        <w:t>Compression</w:t>
      </w:r>
      <w:r>
        <w:rPr>
          <w:spacing w:val="-1"/>
        </w:rPr>
        <w:t xml:space="preserve"> </w:t>
      </w:r>
      <w:r>
        <w:t>and compaction</w:t>
      </w:r>
      <w:r>
        <w:rPr>
          <w:spacing w:val="-1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the weight of</w:t>
      </w:r>
      <w:r>
        <w:rPr>
          <w:spacing w:val="-1"/>
        </w:rPr>
        <w:t xml:space="preserve"> </w:t>
      </w:r>
      <w:r>
        <w:t>the newly</w:t>
      </w:r>
      <w:r>
        <w:rPr>
          <w:spacing w:val="-3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snow load;</w:t>
      </w:r>
      <w:r>
        <w:rPr>
          <w:spacing w:val="-1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ice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bottom layer to melt,</w:t>
      </w:r>
      <w:r>
        <w:rPr>
          <w:spacing w:val="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percolates</w:t>
      </w:r>
      <w:r>
        <w:rPr>
          <w:spacing w:val="-1"/>
        </w:rPr>
        <w:t xml:space="preserve"> </w:t>
      </w:r>
      <w:r>
        <w:t>down filling</w:t>
      </w:r>
      <w:r>
        <w:rPr>
          <w:spacing w:val="-3"/>
        </w:rPr>
        <w:t xml:space="preserve"> </w:t>
      </w:r>
      <w:r>
        <w:t>the Air spaces between ice</w:t>
      </w:r>
      <w:r>
        <w:rPr>
          <w:spacing w:val="-3"/>
        </w:rPr>
        <w:t xml:space="preserve"> </w:t>
      </w:r>
      <w:r>
        <w:t>crystals.</w:t>
      </w:r>
    </w:p>
    <w:p w:rsidR="00393B54" w:rsidRDefault="00574D45">
      <w:pPr>
        <w:pStyle w:val="BodyText"/>
        <w:jc w:val="both"/>
      </w:pPr>
      <w:r>
        <w:t>Refreezing</w:t>
      </w:r>
      <w:r>
        <w:rPr>
          <w:spacing w:val="-3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 xml:space="preserve">the </w:t>
      </w:r>
      <w:r>
        <w:t>snow</w:t>
      </w:r>
      <w:r>
        <w:rPr>
          <w:spacing w:val="-2"/>
        </w:rPr>
        <w:t xml:space="preserve"> </w:t>
      </w:r>
      <w:r>
        <w:t>to turn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coarser and</w:t>
      </w:r>
      <w:r>
        <w:rPr>
          <w:spacing w:val="-1"/>
        </w:rPr>
        <w:t xml:space="preserve"> </w:t>
      </w:r>
      <w:r>
        <w:t>stiffer mass</w:t>
      </w:r>
      <w:r>
        <w:rPr>
          <w:spacing w:val="1"/>
        </w:rPr>
        <w:t xml:space="preserve"> </w:t>
      </w:r>
      <w:r>
        <w:t>of ice</w:t>
      </w:r>
      <w:r>
        <w:rPr>
          <w:spacing w:val="-2"/>
        </w:rPr>
        <w:t xml:space="preserve"> </w:t>
      </w:r>
      <w:r>
        <w:t>called firn</w:t>
      </w:r>
      <w:r>
        <w:rPr>
          <w:spacing w:val="-1"/>
        </w:rPr>
        <w:t xml:space="preserve"> </w:t>
      </w:r>
      <w:r>
        <w:t>or</w:t>
      </w:r>
    </w:p>
    <w:p w:rsidR="00393B54" w:rsidRDefault="00574D45">
      <w:pPr>
        <w:pStyle w:val="Heading1"/>
        <w:spacing w:line="240" w:lineRule="auto"/>
        <w:rPr>
          <w:b w:val="0"/>
        </w:rPr>
      </w:pPr>
      <w:r>
        <w:t>nêvê</w:t>
      </w:r>
      <w:r>
        <w:rPr>
          <w:b w:val="0"/>
        </w:rPr>
        <w:t>.</w:t>
      </w:r>
    </w:p>
    <w:p w:rsidR="00393B54" w:rsidRDefault="00574D45">
      <w:pPr>
        <w:pStyle w:val="BodyText"/>
        <w:ind w:right="536"/>
      </w:pPr>
      <w:r>
        <w:t xml:space="preserve">In time, all the air spaces in the </w:t>
      </w:r>
      <w:r>
        <w:rPr>
          <w:b/>
        </w:rPr>
        <w:t xml:space="preserve">nêvê </w:t>
      </w:r>
      <w:r>
        <w:t>disappear and eventually the neve is compacted into a solid</w:t>
      </w:r>
      <w:r>
        <w:rPr>
          <w:spacing w:val="-57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glacier;</w:t>
      </w:r>
      <w:r>
        <w:rPr>
          <w:spacing w:val="-1"/>
        </w:rPr>
        <w:t xml:space="preserve"> </w:t>
      </w:r>
      <w:r>
        <w:t>pulled out of the</w:t>
      </w:r>
      <w:r>
        <w:rPr>
          <w:spacing w:val="-1"/>
        </w:rPr>
        <w:t xml:space="preserve"> </w:t>
      </w:r>
      <w:r>
        <w:t>niviation</w:t>
      </w:r>
      <w:r>
        <w:rPr>
          <w:spacing w:val="-1"/>
        </w:rPr>
        <w:t xml:space="preserve"> </w:t>
      </w:r>
      <w:r>
        <w:t>hollows down slope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gravity.</w:t>
      </w:r>
    </w:p>
    <w:p w:rsidR="00393B54" w:rsidRDefault="00393B54">
      <w:pPr>
        <w:sectPr w:rsidR="00393B54">
          <w:headerReference w:type="default" r:id="rId129"/>
          <w:footerReference w:type="default" r:id="rId13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36"/>
        </w:numPr>
        <w:tabs>
          <w:tab w:val="left" w:pos="899"/>
          <w:tab w:val="left" w:pos="900"/>
        </w:tabs>
        <w:spacing w:before="3" w:line="201" w:lineRule="auto"/>
        <w:ind w:right="382" w:hanging="360"/>
        <w:rPr>
          <w:sz w:val="24"/>
        </w:rPr>
      </w:pPr>
      <w:r>
        <w:lastRenderedPageBreak/>
        <w:tab/>
      </w:r>
      <w:r>
        <w:rPr>
          <w:sz w:val="24"/>
        </w:rPr>
        <w:t>Alimentation-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accumulation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snow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basin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hollow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snow</w:t>
      </w:r>
      <w:r>
        <w:rPr>
          <w:spacing w:val="1"/>
          <w:sz w:val="24"/>
        </w:rPr>
        <w:t xml:space="preserve"> </w:t>
      </w:r>
      <w:r>
        <w:rPr>
          <w:sz w:val="24"/>
        </w:rPr>
        <w:t>fall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avalache,</w:t>
      </w:r>
    </w:p>
    <w:p w:rsidR="00393B54" w:rsidRDefault="00574D45">
      <w:pPr>
        <w:pStyle w:val="ListParagraph"/>
        <w:numPr>
          <w:ilvl w:val="0"/>
          <w:numId w:val="36"/>
        </w:numPr>
        <w:tabs>
          <w:tab w:val="left" w:pos="899"/>
          <w:tab w:val="left" w:pos="900"/>
        </w:tabs>
        <w:spacing w:line="291" w:lineRule="exact"/>
        <w:ind w:left="900"/>
        <w:rPr>
          <w:sz w:val="24"/>
        </w:rPr>
      </w:pPr>
      <w:r>
        <w:rPr>
          <w:sz w:val="24"/>
        </w:rPr>
        <w:t>Compression-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addition</w:t>
      </w:r>
      <w:r>
        <w:rPr>
          <w:spacing w:val="-1"/>
          <w:sz w:val="24"/>
        </w:rPr>
        <w:t xml:space="preserve"> </w:t>
      </w:r>
      <w:r>
        <w:rPr>
          <w:sz w:val="24"/>
        </w:rPr>
        <w:t>of successive</w:t>
      </w:r>
      <w:r>
        <w:rPr>
          <w:spacing w:val="-1"/>
          <w:sz w:val="24"/>
        </w:rPr>
        <w:t xml:space="preserve"> </w:t>
      </w:r>
      <w:r>
        <w:rPr>
          <w:sz w:val="24"/>
        </w:rPr>
        <w:t>layers of firn,</w:t>
      </w:r>
    </w:p>
    <w:p w:rsidR="00393B54" w:rsidRDefault="00574D45">
      <w:pPr>
        <w:pStyle w:val="ListParagraph"/>
        <w:numPr>
          <w:ilvl w:val="0"/>
          <w:numId w:val="36"/>
        </w:numPr>
        <w:tabs>
          <w:tab w:val="left" w:pos="899"/>
          <w:tab w:val="left" w:pos="900"/>
        </w:tabs>
        <w:spacing w:line="276" w:lineRule="exact"/>
        <w:ind w:left="900"/>
        <w:rPr>
          <w:sz w:val="24"/>
        </w:rPr>
      </w:pPr>
      <w:r>
        <w:rPr>
          <w:sz w:val="24"/>
        </w:rPr>
        <w:t>Compaction-by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weight of newly</w:t>
      </w:r>
      <w:r>
        <w:rPr>
          <w:spacing w:val="-5"/>
          <w:sz w:val="24"/>
        </w:rPr>
        <w:t xml:space="preserve"> </w:t>
      </w:r>
      <w:r>
        <w:rPr>
          <w:sz w:val="24"/>
        </w:rPr>
        <w:t>added snow load,</w:t>
      </w:r>
    </w:p>
    <w:p w:rsidR="00393B54" w:rsidRDefault="00574D45">
      <w:pPr>
        <w:pStyle w:val="ListParagraph"/>
        <w:numPr>
          <w:ilvl w:val="0"/>
          <w:numId w:val="36"/>
        </w:numPr>
        <w:tabs>
          <w:tab w:val="left" w:pos="899"/>
          <w:tab w:val="left" w:pos="900"/>
        </w:tabs>
        <w:spacing w:line="201" w:lineRule="auto"/>
        <w:ind w:right="149" w:hanging="360"/>
        <w:rPr>
          <w:sz w:val="24"/>
        </w:rPr>
      </w:pPr>
      <w:r>
        <w:tab/>
      </w:r>
      <w:r>
        <w:rPr>
          <w:sz w:val="24"/>
        </w:rPr>
        <w:t>Sublimentation-</w:t>
      </w:r>
      <w:r>
        <w:rPr>
          <w:spacing w:val="-3"/>
          <w:sz w:val="24"/>
        </w:rPr>
        <w:t xml:space="preserve"> </w:t>
      </w:r>
      <w:r>
        <w:rPr>
          <w:sz w:val="24"/>
        </w:rPr>
        <w:t>molecules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vapor escape from</w:t>
      </w:r>
      <w:r>
        <w:rPr>
          <w:spacing w:val="-2"/>
          <w:sz w:val="24"/>
        </w:rPr>
        <w:t xml:space="preserve"> </w:t>
      </w:r>
      <w:r>
        <w:rPr>
          <w:sz w:val="24"/>
        </w:rPr>
        <w:t>snow</w:t>
      </w:r>
      <w:r>
        <w:rPr>
          <w:spacing w:val="-1"/>
          <w:sz w:val="24"/>
        </w:rPr>
        <w:t xml:space="preserve"> </w:t>
      </w:r>
      <w:r>
        <w:rPr>
          <w:sz w:val="24"/>
        </w:rPr>
        <w:t>flakes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reattach</w:t>
      </w:r>
      <w:r>
        <w:rPr>
          <w:spacing w:val="-1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crystalline granules </w:t>
      </w:r>
      <w:r>
        <w:rPr>
          <w:sz w:val="24"/>
        </w:rPr>
        <w:t>become more</w:t>
      </w:r>
      <w:r>
        <w:rPr>
          <w:spacing w:val="-1"/>
          <w:sz w:val="24"/>
        </w:rPr>
        <w:t xml:space="preserve"> </w:t>
      </w:r>
      <w:r>
        <w:rPr>
          <w:sz w:val="24"/>
        </w:rPr>
        <w:t>highly</w:t>
      </w:r>
      <w:r>
        <w:rPr>
          <w:spacing w:val="-5"/>
          <w:sz w:val="24"/>
        </w:rPr>
        <w:t xml:space="preserve"> </w:t>
      </w:r>
      <w:r>
        <w:rPr>
          <w:sz w:val="24"/>
        </w:rPr>
        <w:t>packed,</w:t>
      </w:r>
    </w:p>
    <w:p w:rsidR="00393B54" w:rsidRDefault="00574D45">
      <w:pPr>
        <w:pStyle w:val="ListParagraph"/>
        <w:numPr>
          <w:ilvl w:val="0"/>
          <w:numId w:val="36"/>
        </w:numPr>
        <w:tabs>
          <w:tab w:val="left" w:pos="899"/>
          <w:tab w:val="left" w:pos="900"/>
        </w:tabs>
        <w:spacing w:line="291" w:lineRule="exact"/>
        <w:ind w:left="900"/>
        <w:rPr>
          <w:sz w:val="24"/>
        </w:rPr>
      </w:pPr>
      <w:r>
        <w:rPr>
          <w:sz w:val="24"/>
        </w:rPr>
        <w:t>Stratification-</w:t>
      </w:r>
      <w:r>
        <w:rPr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 a</w:t>
      </w:r>
      <w:r>
        <w:rPr>
          <w:spacing w:val="-2"/>
          <w:sz w:val="24"/>
        </w:rPr>
        <w:t xml:space="preserve"> </w:t>
      </w:r>
      <w:r>
        <w:rPr>
          <w:sz w:val="24"/>
        </w:rPr>
        <w:t>snow</w:t>
      </w:r>
      <w:r>
        <w:rPr>
          <w:spacing w:val="-1"/>
          <w:sz w:val="24"/>
        </w:rPr>
        <w:t xml:space="preserve"> </w:t>
      </w:r>
      <w:r>
        <w:rPr>
          <w:sz w:val="24"/>
        </w:rPr>
        <w:t>field distinguishing</w:t>
      </w:r>
      <w:r>
        <w:rPr>
          <w:spacing w:val="-3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contribution of</w:t>
      </w:r>
      <w:r>
        <w:rPr>
          <w:spacing w:val="-2"/>
          <w:sz w:val="24"/>
        </w:rPr>
        <w:t xml:space="preserve"> </w:t>
      </w:r>
      <w:r>
        <w:rPr>
          <w:sz w:val="24"/>
        </w:rPr>
        <w:t>snow,</w:t>
      </w:r>
    </w:p>
    <w:p w:rsidR="00393B54" w:rsidRDefault="00574D45">
      <w:pPr>
        <w:pStyle w:val="ListParagraph"/>
        <w:numPr>
          <w:ilvl w:val="0"/>
          <w:numId w:val="36"/>
        </w:numPr>
        <w:tabs>
          <w:tab w:val="left" w:pos="899"/>
          <w:tab w:val="left" w:pos="900"/>
        </w:tabs>
        <w:spacing w:line="298" w:lineRule="exact"/>
        <w:ind w:left="900"/>
        <w:rPr>
          <w:sz w:val="24"/>
        </w:rPr>
      </w:pPr>
      <w:r>
        <w:rPr>
          <w:sz w:val="24"/>
        </w:rPr>
        <w:t>Firnification- a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firn</w:t>
      </w:r>
      <w:r>
        <w:rPr>
          <w:spacing w:val="-1"/>
          <w:sz w:val="24"/>
        </w:rPr>
        <w:t xml:space="preserve"> </w:t>
      </w:r>
      <w:r>
        <w:rPr>
          <w:sz w:val="24"/>
        </w:rPr>
        <w:t>or nerve.</w:t>
      </w:r>
    </w:p>
    <w:p w:rsidR="00393B54" w:rsidRDefault="00574D45">
      <w:pPr>
        <w:pStyle w:val="Heading1"/>
        <w:spacing w:line="249" w:lineRule="exact"/>
      </w:pP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Glacial</w:t>
      </w:r>
      <w:r>
        <w:rPr>
          <w:spacing w:val="-2"/>
        </w:rPr>
        <w:t xml:space="preserve"> </w:t>
      </w:r>
      <w:r>
        <w:t>depositional</w:t>
      </w:r>
      <w:r>
        <w:rPr>
          <w:spacing w:val="1"/>
        </w:rPr>
        <w:t xml:space="preserve"> </w:t>
      </w:r>
      <w:r>
        <w:t>landforms</w:t>
      </w:r>
      <w:r>
        <w:rPr>
          <w:spacing w:val="-2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pStyle w:val="BodyText"/>
        <w:spacing w:line="274" w:lineRule="exact"/>
      </w:pPr>
      <w:r>
        <w:t>Glacial</w:t>
      </w:r>
      <w:r>
        <w:rPr>
          <w:spacing w:val="-1"/>
        </w:rPr>
        <w:t xml:space="preserve"> </w:t>
      </w:r>
      <w:r>
        <w:t>depositional</w:t>
      </w:r>
      <w:r>
        <w:rPr>
          <w:spacing w:val="-1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highlands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BodyText"/>
      </w:pPr>
      <w:r>
        <w:t>Eskers,</w:t>
      </w:r>
      <w:r>
        <w:rPr>
          <w:spacing w:val="-2"/>
        </w:rPr>
        <w:t xml:space="preserve"> </w:t>
      </w:r>
      <w:r>
        <w:t>Kame, Erratics,</w:t>
      </w:r>
      <w:r>
        <w:rPr>
          <w:spacing w:val="-1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plain, Drumlin,</w:t>
      </w:r>
      <w:r>
        <w:rPr>
          <w:spacing w:val="-1"/>
        </w:rPr>
        <w:t xml:space="preserve"> </w:t>
      </w:r>
      <w:r>
        <w:t>Outwash</w:t>
      </w:r>
      <w:r>
        <w:rPr>
          <w:spacing w:val="-1"/>
        </w:rPr>
        <w:t xml:space="preserve"> </w:t>
      </w:r>
      <w:r>
        <w:t>plains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Kettle</w:t>
      </w:r>
      <w:r>
        <w:rPr>
          <w:spacing w:val="-1"/>
        </w:rPr>
        <w:t xml:space="preserve"> </w:t>
      </w:r>
      <w:r>
        <w:t>holes.</w:t>
      </w:r>
    </w:p>
    <w:p w:rsidR="00393B54" w:rsidRDefault="00574D45">
      <w:pPr>
        <w:pStyle w:val="BodyText"/>
        <w:ind w:right="122"/>
      </w:pPr>
      <w:r>
        <w:rPr>
          <w:b/>
        </w:rPr>
        <w:t>Moraine-</w:t>
      </w:r>
      <w:r>
        <w:t>This is the material transported and deposited by glaciers. It includes rocks, huge boulders</w:t>
      </w:r>
      <w:r>
        <w:rPr>
          <w:spacing w:val="1"/>
        </w:rPr>
        <w:t xml:space="preserve"> </w:t>
      </w:r>
      <w:r>
        <w:t xml:space="preserve">and sand. The moraine carried at the side is </w:t>
      </w:r>
      <w:r>
        <w:t xml:space="preserve">called </w:t>
      </w:r>
      <w:r>
        <w:rPr>
          <w:b/>
        </w:rPr>
        <w:t>lateral moraine</w:t>
      </w:r>
      <w:r>
        <w:t>. When two glaciers join, they</w:t>
      </w:r>
      <w:r>
        <w:rPr>
          <w:spacing w:val="1"/>
        </w:rPr>
        <w:t xml:space="preserve"> </w:t>
      </w:r>
      <w:r>
        <w:t xml:space="preserve">form </w:t>
      </w:r>
      <w:r>
        <w:rPr>
          <w:b/>
        </w:rPr>
        <w:t xml:space="preserve">medial moraine </w:t>
      </w:r>
      <w:r>
        <w:t xml:space="preserve">and the debris at the tip advancing glaciers form </w:t>
      </w:r>
      <w:r>
        <w:rPr>
          <w:b/>
        </w:rPr>
        <w:t xml:space="preserve">terminal moraine. </w:t>
      </w:r>
      <w:r>
        <w:t>Moraines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found in the</w:t>
      </w:r>
      <w:r>
        <w:rPr>
          <w:spacing w:val="1"/>
        </w:rPr>
        <w:t xml:space="preserve"> </w:t>
      </w:r>
      <w:r>
        <w:t>Gorge</w:t>
      </w:r>
      <w:r>
        <w:rPr>
          <w:spacing w:val="-1"/>
        </w:rPr>
        <w:t xml:space="preserve"> </w:t>
      </w:r>
      <w:r>
        <w:t>valley.</w:t>
      </w:r>
    </w:p>
    <w:p w:rsidR="00393B54" w:rsidRDefault="00574D45">
      <w:pPr>
        <w:pStyle w:val="Heading1"/>
        <w:spacing w:before="1"/>
      </w:pPr>
      <w:r>
        <w:t>Diagram</w:t>
      </w:r>
      <w:r>
        <w:rPr>
          <w:spacing w:val="-6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moraines</w:t>
      </w:r>
    </w:p>
    <w:p w:rsidR="00393B54" w:rsidRDefault="00574D45">
      <w:pPr>
        <w:pStyle w:val="BodyText"/>
        <w:ind w:right="399"/>
      </w:pPr>
      <w:r>
        <w:rPr>
          <w:b/>
        </w:rPr>
        <w:t xml:space="preserve">Till plain- </w:t>
      </w:r>
      <w:r>
        <w:t>this is an extensive area of</w:t>
      </w:r>
      <w:r>
        <w:t xml:space="preserve"> monotonous landscape formed when moving ice transports</w:t>
      </w:r>
      <w:r>
        <w:rPr>
          <w:spacing w:val="1"/>
        </w:rPr>
        <w:t xml:space="preserve"> </w:t>
      </w:r>
      <w:r>
        <w:t>boulders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clay,</w:t>
      </w:r>
      <w:r>
        <w:rPr>
          <w:spacing w:val="-1"/>
        </w:rPr>
        <w:t xml:space="preserve"> </w:t>
      </w:r>
      <w:r>
        <w:t>burying</w:t>
      </w:r>
      <w:r>
        <w:rPr>
          <w:spacing w:val="-3"/>
        </w:rPr>
        <w:t xml:space="preserve"> </w:t>
      </w:r>
      <w:r>
        <w:t>former hills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valleys, 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Teleki valley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Kenya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Mubuku valley</w:t>
      </w:r>
      <w:r>
        <w:rPr>
          <w:spacing w:val="-5"/>
        </w:rPr>
        <w:t xml:space="preserve"> </w:t>
      </w:r>
      <w:r>
        <w:t>on mountain Rwenzori.</w:t>
      </w:r>
    </w:p>
    <w:p w:rsidR="00393B54" w:rsidRDefault="00574D45">
      <w:pPr>
        <w:pStyle w:val="BodyText"/>
      </w:pPr>
      <w:r>
        <w:rPr>
          <w:b/>
        </w:rPr>
        <w:t>Out-wash</w:t>
      </w:r>
      <w:r>
        <w:rPr>
          <w:b/>
          <w:spacing w:val="-3"/>
        </w:rPr>
        <w:t xml:space="preserve"> </w:t>
      </w:r>
      <w:r>
        <w:rPr>
          <w:b/>
        </w:rPr>
        <w:t>plain-</w:t>
      </w:r>
      <w:r>
        <w:rPr>
          <w:b/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a</w:t>
      </w:r>
      <w:r>
        <w:rPr>
          <w:spacing w:val="-4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gently</w:t>
      </w:r>
      <w:r>
        <w:rPr>
          <w:spacing w:val="-5"/>
        </w:rPr>
        <w:t xml:space="preserve"> </w:t>
      </w:r>
      <w:r>
        <w:t>sloping</w:t>
      </w:r>
      <w:r>
        <w:rPr>
          <w:spacing w:val="-1"/>
        </w:rPr>
        <w:t xml:space="preserve"> </w:t>
      </w:r>
      <w:r>
        <w:rPr>
          <w:b/>
        </w:rPr>
        <w:t>plains</w:t>
      </w:r>
      <w:r>
        <w:rPr>
          <w:b/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gravel,</w:t>
      </w:r>
      <w:r>
        <w:rPr>
          <w:spacing w:val="-1"/>
        </w:rPr>
        <w:t xml:space="preserve"> </w:t>
      </w:r>
      <w:r>
        <w:t>sand,</w:t>
      </w:r>
      <w:r>
        <w:rPr>
          <w:spacing w:val="1"/>
        </w:rPr>
        <w:t xml:space="preserve"> </w:t>
      </w:r>
      <w:r>
        <w:t>clay, silt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boulders</w:t>
      </w:r>
      <w:r>
        <w:rPr>
          <w:spacing w:val="-57"/>
        </w:rPr>
        <w:t xml:space="preserve"> </w:t>
      </w:r>
      <w:r>
        <w:t>deposited haphazardly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glacier.</w:t>
      </w:r>
    </w:p>
    <w:p w:rsidR="00393B54" w:rsidRDefault="00574D45">
      <w:pPr>
        <w:pStyle w:val="BodyText"/>
        <w:ind w:right="495"/>
      </w:pPr>
      <w:r>
        <w:t>An Out-wash plain is formed when melt waters from a stagnant glacier carry and deposit sorted</w:t>
      </w:r>
      <w:r>
        <w:rPr>
          <w:spacing w:val="1"/>
        </w:rPr>
        <w:t xml:space="preserve"> </w:t>
      </w:r>
      <w:r>
        <w:t>materials near the mouth of a glacier and further down slope, for example the out-wash</w:t>
      </w:r>
      <w:r>
        <w:t xml:space="preserve"> plain</w:t>
      </w:r>
      <w:r>
        <w:rPr>
          <w:spacing w:val="1"/>
        </w:rPr>
        <w:t xml:space="preserve"> </w:t>
      </w:r>
      <w:r>
        <w:t>between Kibo and Mawenzi on mountain Kilimanjaro, Mubuku and Bujuku valleys on Rwenzori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Teleki valley</w:t>
      </w:r>
      <w:r>
        <w:rPr>
          <w:spacing w:val="-5"/>
        </w:rPr>
        <w:t xml:space="preserve"> </w:t>
      </w:r>
      <w:r>
        <w:t>in Kenya.</w:t>
      </w:r>
    </w:p>
    <w:p w:rsidR="00393B54" w:rsidRDefault="00574D45">
      <w:pPr>
        <w:pStyle w:val="BodyText"/>
        <w:ind w:right="126"/>
      </w:pPr>
      <w:r>
        <w:rPr>
          <w:b/>
        </w:rPr>
        <w:t xml:space="preserve">Drumlins </w:t>
      </w:r>
      <w:r>
        <w:t>are</w:t>
      </w:r>
      <w:r>
        <w:rPr>
          <w:spacing w:val="-3"/>
        </w:rPr>
        <w:t xml:space="preserve"> </w:t>
      </w:r>
      <w:r>
        <w:t>ridges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elongated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oval shaped</w:t>
      </w:r>
      <w:r>
        <w:rPr>
          <w:spacing w:val="-1"/>
        </w:rPr>
        <w:t xml:space="preserve"> </w:t>
      </w:r>
      <w:r>
        <w:t>hills about</w:t>
      </w:r>
      <w:r>
        <w:rPr>
          <w:spacing w:val="-1"/>
        </w:rPr>
        <w:t xml:space="preserve"> </w:t>
      </w:r>
      <w:r>
        <w:t>l00</w:t>
      </w:r>
      <w:r>
        <w:rPr>
          <w:spacing w:val="-1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boulders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clays on outwash plain. They are </w:t>
      </w:r>
      <w:r>
        <w:t>formed when fragments of ground moraines are compressed over</w:t>
      </w:r>
      <w:r>
        <w:rPr>
          <w:spacing w:val="1"/>
        </w:rPr>
        <w:t xml:space="preserve"> </w:t>
      </w:r>
      <w:r>
        <w:t>the rocks underneath and consequently mounded into oval shaped hills by advancing glaciers. They</w:t>
      </w:r>
      <w:r>
        <w:rPr>
          <w:spacing w:val="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on Teleki valley</w:t>
      </w:r>
      <w:r>
        <w:rPr>
          <w:spacing w:val="-5"/>
        </w:rPr>
        <w:t xml:space="preserve"> </w:t>
      </w:r>
      <w:r>
        <w:t>in Kenya.</w:t>
      </w:r>
    </w:p>
    <w:p w:rsidR="00393B54" w:rsidRDefault="00574D45">
      <w:pPr>
        <w:pStyle w:val="Heading1"/>
        <w:spacing w:before="3"/>
      </w:pPr>
      <w:r>
        <w:t>Diagram</w:t>
      </w:r>
    </w:p>
    <w:p w:rsidR="00393B54" w:rsidRDefault="00574D45">
      <w:pPr>
        <w:pStyle w:val="BodyText"/>
        <w:ind w:right="511"/>
      </w:pPr>
      <w:r>
        <w:rPr>
          <w:b/>
        </w:rPr>
        <w:t xml:space="preserve">Erratics/ boulders- </w:t>
      </w:r>
      <w:r>
        <w:t>These are big boulders transported by</w:t>
      </w:r>
      <w:r>
        <w:t xml:space="preserve"> moving ice for a long distance and</w:t>
      </w:r>
      <w:r>
        <w:rPr>
          <w:spacing w:val="1"/>
        </w:rPr>
        <w:t xml:space="preserve"> </w:t>
      </w:r>
      <w:r>
        <w:t>deposited</w:t>
      </w:r>
      <w:r>
        <w:rPr>
          <w:spacing w:val="-1"/>
        </w:rPr>
        <w:t xml:space="preserve"> </w:t>
      </w:r>
      <w:r>
        <w:t>as ice</w:t>
      </w:r>
      <w:r>
        <w:rPr>
          <w:spacing w:val="-1"/>
        </w:rPr>
        <w:t xml:space="preserve"> </w:t>
      </w:r>
      <w:r>
        <w:t>melts.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 geologically</w:t>
      </w:r>
      <w:r>
        <w:rPr>
          <w:spacing w:val="-5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local rocks.</w:t>
      </w:r>
      <w:r>
        <w:rPr>
          <w:spacing w:val="1"/>
        </w:rPr>
        <w:t xml:space="preserve"> </w:t>
      </w:r>
      <w:r>
        <w:t>Erratics are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Nithi</w:t>
      </w:r>
      <w:r>
        <w:rPr>
          <w:spacing w:val="-1"/>
        </w:rPr>
        <w:t xml:space="preserve"> </w:t>
      </w:r>
      <w:r>
        <w:t>River, Bujuku and</w:t>
      </w:r>
      <w:r>
        <w:rPr>
          <w:spacing w:val="1"/>
        </w:rPr>
        <w:t xml:space="preserve"> </w:t>
      </w:r>
      <w:r>
        <w:t>Kamusoso valleys in Rwenzori.</w:t>
      </w:r>
    </w:p>
    <w:p w:rsidR="00393B54" w:rsidRDefault="00574D45">
      <w:pPr>
        <w:pStyle w:val="BodyText"/>
        <w:ind w:right="198"/>
      </w:pPr>
      <w:r>
        <w:rPr>
          <w:b/>
        </w:rPr>
        <w:t xml:space="preserve">Kame-this </w:t>
      </w:r>
      <w:r>
        <w:t xml:space="preserve">is an irregular mound or hill of sand and gravel formed </w:t>
      </w:r>
      <w:r>
        <w:t>by deposition of sediments from</w:t>
      </w:r>
      <w:r>
        <w:rPr>
          <w:spacing w:val="1"/>
        </w:rPr>
        <w:t xml:space="preserve"> </w:t>
      </w:r>
      <w:r>
        <w:t>the stream emerging from a glacial tunnel. That is, as the stream emerges from the tunnel to the out-</w:t>
      </w:r>
      <w:r>
        <w:rPr>
          <w:spacing w:val="-57"/>
        </w:rPr>
        <w:t xml:space="preserve"> </w:t>
      </w:r>
      <w:r>
        <w:t>wash</w:t>
      </w:r>
      <w:r>
        <w:rPr>
          <w:spacing w:val="-1"/>
        </w:rPr>
        <w:t xml:space="preserve"> </w:t>
      </w:r>
      <w:r>
        <w:t>plain,</w:t>
      </w:r>
      <w:r>
        <w:rPr>
          <w:spacing w:val="-1"/>
        </w:rPr>
        <w:t xml:space="preserve"> </w:t>
      </w:r>
      <w:r>
        <w:t>reduction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deposit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sediments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tunnel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gradually accumulat</w:t>
      </w:r>
      <w:r>
        <w:t>e to form a kame, for example in Kamusoso valley ( Rwenzori) and Hobley in</w:t>
      </w:r>
      <w:r>
        <w:rPr>
          <w:spacing w:val="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Kenya.</w:t>
      </w:r>
    </w:p>
    <w:p w:rsidR="00393B54" w:rsidRDefault="00574D45">
      <w:pPr>
        <w:pStyle w:val="BodyText"/>
        <w:ind w:right="413"/>
      </w:pPr>
      <w:r>
        <w:rPr>
          <w:b/>
        </w:rPr>
        <w:t xml:space="preserve">Kame moraine- </w:t>
      </w:r>
      <w:r>
        <w:t>refers to irregular undulating moulds of bedded sand and gravel deposited</w:t>
      </w:r>
      <w:r>
        <w:rPr>
          <w:spacing w:val="1"/>
        </w:rPr>
        <w:t xml:space="preserve"> </w:t>
      </w:r>
      <w:r>
        <w:t>randomly</w:t>
      </w:r>
      <w:r>
        <w:rPr>
          <w:spacing w:val="-5"/>
        </w:rPr>
        <w:t xml:space="preserve"> </w:t>
      </w:r>
      <w:r>
        <w:t>(cone fans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deltas).</w:t>
      </w:r>
      <w:r>
        <w:rPr>
          <w:spacing w:val="-1"/>
        </w:rPr>
        <w:t xml:space="preserve"> </w:t>
      </w:r>
      <w:r>
        <w:t>Kame-moraines are</w:t>
      </w:r>
      <w:r>
        <w:rPr>
          <w:spacing w:val="-2"/>
        </w:rPr>
        <w:t xml:space="preserve"> </w:t>
      </w:r>
      <w:r>
        <w:t>arranged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chaotic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complicated</w:t>
      </w:r>
      <w:r>
        <w:rPr>
          <w:spacing w:val="-1"/>
        </w:rPr>
        <w:t xml:space="preserve"> </w:t>
      </w:r>
      <w:r>
        <w:t>manner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formed due</w:t>
      </w:r>
      <w:r>
        <w:rPr>
          <w:spacing w:val="-1"/>
        </w:rPr>
        <w:t xml:space="preserve"> </w:t>
      </w:r>
      <w:r>
        <w:t>to melt water</w:t>
      </w:r>
      <w:r>
        <w:rPr>
          <w:spacing w:val="-2"/>
        </w:rPr>
        <w:t xml:space="preserve"> </w:t>
      </w:r>
      <w:r>
        <w:t>from long</w:t>
      </w:r>
      <w:r>
        <w:rPr>
          <w:spacing w:val="-3"/>
        </w:rPr>
        <w:t xml:space="preserve"> </w:t>
      </w:r>
      <w:r>
        <w:t>stagnant</w:t>
      </w:r>
      <w:r>
        <w:rPr>
          <w:spacing w:val="2"/>
        </w:rPr>
        <w:t xml:space="preserve"> </w:t>
      </w:r>
      <w:r>
        <w:t>and slowly</w:t>
      </w:r>
      <w:r>
        <w:rPr>
          <w:spacing w:val="-5"/>
        </w:rPr>
        <w:t xml:space="preserve"> </w:t>
      </w:r>
      <w:r>
        <w:t>decaying</w:t>
      </w:r>
      <w:r>
        <w:rPr>
          <w:spacing w:val="-3"/>
        </w:rPr>
        <w:t xml:space="preserve"> </w:t>
      </w:r>
      <w:r>
        <w:t>ice</w:t>
      </w:r>
      <w:r>
        <w:rPr>
          <w:spacing w:val="1"/>
        </w:rPr>
        <w:t xml:space="preserve"> </w:t>
      </w:r>
      <w:r>
        <w:t>sheets.</w:t>
      </w:r>
    </w:p>
    <w:p w:rsidR="00393B54" w:rsidRDefault="00574D45">
      <w:pPr>
        <w:pStyle w:val="BodyText"/>
        <w:ind w:right="326"/>
      </w:pPr>
      <w:r>
        <w:rPr>
          <w:b/>
        </w:rPr>
        <w:t xml:space="preserve">Kame- terrace- </w:t>
      </w:r>
      <w:r>
        <w:t>this is a narrow flat topped terrace like ridge of sand and gravel along the valley</w:t>
      </w:r>
      <w:r>
        <w:rPr>
          <w:spacing w:val="1"/>
        </w:rPr>
        <w:t xml:space="preserve"> </w:t>
      </w:r>
      <w:r>
        <w:t>sides.</w:t>
      </w:r>
      <w:r>
        <w:rPr>
          <w:spacing w:val="-1"/>
        </w:rPr>
        <w:t xml:space="preserve"> </w:t>
      </w:r>
      <w:r>
        <w:t>Kame-terraces are</w:t>
      </w:r>
      <w:r>
        <w:rPr>
          <w:spacing w:val="-1"/>
        </w:rPr>
        <w:t xml:space="preserve"> </w:t>
      </w:r>
      <w:r>
        <w:t>formed when</w:t>
      </w:r>
      <w:r>
        <w:rPr>
          <w:spacing w:val="-1"/>
        </w:rPr>
        <w:t xml:space="preserve"> </w:t>
      </w:r>
      <w:r>
        <w:t>heat absorbed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rock</w:t>
      </w:r>
      <w:r>
        <w:t>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valley</w:t>
      </w:r>
      <w:r>
        <w:rPr>
          <w:spacing w:val="-4"/>
        </w:rPr>
        <w:t xml:space="preserve"> </w:t>
      </w:r>
      <w:r>
        <w:t>sides melt</w:t>
      </w:r>
      <w:r>
        <w:rPr>
          <w:spacing w:val="-1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sheets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contact with it. Melt water create streams which occupy the trough between the glaciers and its</w:t>
      </w:r>
      <w:r>
        <w:rPr>
          <w:spacing w:val="1"/>
        </w:rPr>
        <w:t xml:space="preserve"> </w:t>
      </w:r>
      <w:r>
        <w:t>enclosing valley wall. Deposition of sand and gravel from melt water occupied the trough between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glacier and its en</w:t>
      </w:r>
      <w:r>
        <w:t>closing</w:t>
      </w:r>
      <w:r>
        <w:rPr>
          <w:spacing w:val="-3"/>
        </w:rPr>
        <w:t xml:space="preserve"> </w:t>
      </w:r>
      <w:r>
        <w:t>valley.</w:t>
      </w:r>
    </w:p>
    <w:p w:rsidR="00393B54" w:rsidRDefault="00574D45">
      <w:pPr>
        <w:pStyle w:val="BodyText"/>
        <w:ind w:right="402"/>
      </w:pPr>
      <w:r>
        <w:t>Deglaciation on the valley made deposition to collapse at the front and retain sufficient flatness</w:t>
      </w:r>
      <w:r>
        <w:rPr>
          <w:spacing w:val="1"/>
        </w:rPr>
        <w:t xml:space="preserve"> </w:t>
      </w:r>
      <w:r>
        <w:t>adjacent to the valley sides to form a Kame, found on the Kamusoso valley in mountain Rwenzori</w:t>
      </w:r>
      <w:r>
        <w:rPr>
          <w:spacing w:val="-57"/>
        </w:rPr>
        <w:t xml:space="preserve"> </w:t>
      </w:r>
      <w:r>
        <w:t>and Hobley</w:t>
      </w:r>
      <w:r>
        <w:rPr>
          <w:spacing w:val="-5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on mountain Kenya.</w:t>
      </w:r>
    </w:p>
    <w:p w:rsidR="00393B54" w:rsidRDefault="00393B54">
      <w:pPr>
        <w:sectPr w:rsidR="00393B54">
          <w:headerReference w:type="default" r:id="rId131"/>
          <w:footerReference w:type="default" r:id="rId132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tabs>
          <w:tab w:val="right" w:pos="10444"/>
        </w:tabs>
        <w:spacing w:before="39" w:line="439" w:lineRule="exact"/>
        <w:rPr>
          <w:rFonts w:ascii="Calibri"/>
          <w:b w:val="0"/>
          <w:sz w:val="22"/>
        </w:rPr>
      </w:pPr>
      <w:r>
        <w:lastRenderedPageBreak/>
        <w:t>Diagram</w:t>
      </w:r>
      <w:r>
        <w:tab/>
      </w:r>
      <w:r>
        <w:rPr>
          <w:rFonts w:ascii="Calibri"/>
          <w:b w:val="0"/>
          <w:position w:val="18"/>
          <w:sz w:val="22"/>
        </w:rPr>
        <w:t>66</w:t>
      </w:r>
    </w:p>
    <w:p w:rsidR="00393B54" w:rsidRDefault="00574D45">
      <w:pPr>
        <w:pStyle w:val="BodyText"/>
        <w:ind w:right="374"/>
      </w:pPr>
      <w:r>
        <w:rPr>
          <w:b/>
        </w:rPr>
        <w:t xml:space="preserve">Kettle. </w:t>
      </w:r>
      <w:r>
        <w:t>Small circular depression in out-wash plain formed when a portion of glacial</w:t>
      </w:r>
      <w:r>
        <w:rPr>
          <w:spacing w:val="1"/>
        </w:rPr>
        <w:t xml:space="preserve"> </w:t>
      </w:r>
      <w:r>
        <w:t>ice is buried</w:t>
      </w:r>
      <w:r>
        <w:rPr>
          <w:spacing w:val="-5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layered drift or</w:t>
      </w:r>
      <w:r>
        <w:rPr>
          <w:spacing w:val="1"/>
        </w:rPr>
        <w:t xml:space="preserve"> </w:t>
      </w:r>
      <w:r>
        <w:t>enclosed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terminal moraine. As ice</w:t>
      </w:r>
      <w:r>
        <w:rPr>
          <w:spacing w:val="-2"/>
        </w:rPr>
        <w:t xml:space="preserve"> </w:t>
      </w:r>
      <w:r>
        <w:t>melts,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depression is produced and</w:t>
      </w:r>
    </w:p>
    <w:p w:rsidR="00393B54" w:rsidRDefault="00574D45">
      <w:pPr>
        <w:pStyle w:val="BodyText"/>
        <w:ind w:right="149"/>
      </w:pPr>
      <w:r>
        <w:t>sometimes filled with water to form a small lake, for example Lake Mahoma at the junction between</w:t>
      </w:r>
      <w:r>
        <w:rPr>
          <w:spacing w:val="-58"/>
        </w:rPr>
        <w:t xml:space="preserve"> </w:t>
      </w:r>
      <w:r>
        <w:t>Mubuku</w:t>
      </w:r>
      <w:r>
        <w:rPr>
          <w:spacing w:val="-1"/>
        </w:rPr>
        <w:t xml:space="preserve"> </w:t>
      </w:r>
      <w:r>
        <w:t>and Bujuku rivers on mountain Rwenzori.</w:t>
      </w:r>
    </w:p>
    <w:p w:rsidR="00393B54" w:rsidRDefault="00574D45">
      <w:pPr>
        <w:pStyle w:val="BodyText"/>
        <w:spacing w:before="279"/>
        <w:ind w:right="189"/>
      </w:pPr>
      <w:r>
        <w:rPr>
          <w:b/>
        </w:rPr>
        <w:t xml:space="preserve">Eskers- an </w:t>
      </w:r>
      <w:r>
        <w:t xml:space="preserve">esker is along winding and </w:t>
      </w:r>
      <w:r>
        <w:t>steep-sided ridge made of sand and gravel formed on the bed</w:t>
      </w:r>
      <w:r>
        <w:rPr>
          <w:spacing w:val="-58"/>
        </w:rPr>
        <w:t xml:space="preserve"> </w:t>
      </w:r>
      <w:r>
        <w:t>of streams flowing through a glacial tunnel. The tunnel through which the steam flows may get</w:t>
      </w:r>
      <w:r>
        <w:rPr>
          <w:spacing w:val="1"/>
        </w:rPr>
        <w:t xml:space="preserve"> </w:t>
      </w:r>
      <w:r>
        <w:t>blocked or may collapse and water melts away and consequently the materials being transported are</w:t>
      </w:r>
      <w:r>
        <w:rPr>
          <w:spacing w:val="-57"/>
        </w:rPr>
        <w:t xml:space="preserve"> </w:t>
      </w:r>
      <w:r>
        <w:t>depo</w:t>
      </w:r>
      <w:r>
        <w:t xml:space="preserve">sited to form a ridge of sand. </w:t>
      </w:r>
      <w:r>
        <w:rPr>
          <w:b/>
        </w:rPr>
        <w:t xml:space="preserve">Eskers </w:t>
      </w:r>
      <w:r>
        <w:t>are found in Teleki valley, River Nithi, Gorges valley on</w:t>
      </w:r>
      <w:r>
        <w:rPr>
          <w:spacing w:val="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Kenya.</w:t>
      </w:r>
    </w:p>
    <w:p w:rsidR="00393B54" w:rsidRDefault="00574D45">
      <w:pPr>
        <w:pStyle w:val="Heading1"/>
        <w:spacing w:before="5" w:line="240" w:lineRule="auto"/>
        <w:ind w:right="1873" w:firstLine="1774"/>
      </w:pPr>
      <w:r>
        <w:t>Factors responsible for limited glacial activity in East Africa</w:t>
      </w:r>
      <w:r>
        <w:rPr>
          <w:spacing w:val="-58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limited glaciation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East</w:t>
      </w:r>
      <w:r>
        <w:rPr>
          <w:spacing w:val="2"/>
        </w:rPr>
        <w:t xml:space="preserve"> </w:t>
      </w:r>
      <w:r>
        <w:t>Africa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glaciation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bri</w:t>
      </w:r>
      <w:r>
        <w:rPr>
          <w:sz w:val="24"/>
        </w:rPr>
        <w:t>efly</w:t>
      </w:r>
      <w:r>
        <w:rPr>
          <w:spacing w:val="-5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glaciers form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favor glacier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affected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glaciation.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limiting</w:t>
      </w:r>
      <w:r>
        <w:rPr>
          <w:spacing w:val="-4"/>
          <w:sz w:val="24"/>
        </w:rPr>
        <w:t xml:space="preserve"> </w:t>
      </w:r>
      <w:r>
        <w:rPr>
          <w:sz w:val="24"/>
        </w:rPr>
        <w:t>occurrence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glaciation</w:t>
      </w:r>
    </w:p>
    <w:p w:rsidR="00393B54" w:rsidRDefault="00574D45">
      <w:pPr>
        <w:spacing w:before="4" w:line="272" w:lineRule="exact"/>
        <w:ind w:left="720"/>
        <w:rPr>
          <w:b/>
          <w:sz w:val="24"/>
        </w:rPr>
      </w:pPr>
      <w:r>
        <w:rPr>
          <w:b/>
          <w:sz w:val="24"/>
          <w:u w:val="thick"/>
        </w:rPr>
        <w:t>Answer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guide</w:t>
      </w:r>
    </w:p>
    <w:p w:rsidR="00393B54" w:rsidRDefault="00574D45">
      <w:pPr>
        <w:pStyle w:val="BodyText"/>
        <w:ind w:right="272" w:firstLine="60"/>
      </w:pPr>
      <w:r>
        <w:t>Glaciation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 xml:space="preserve">glaciers shape the </w:t>
      </w:r>
      <w:r>
        <w:t>surface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earth by</w:t>
      </w:r>
      <w:r>
        <w:rPr>
          <w:spacing w:val="-4"/>
        </w:rPr>
        <w:t xml:space="preserve"> </w:t>
      </w:r>
      <w:r>
        <w:t>erosion and</w:t>
      </w:r>
      <w:r>
        <w:rPr>
          <w:spacing w:val="-1"/>
        </w:rPr>
        <w:t xml:space="preserve"> </w:t>
      </w:r>
      <w:r>
        <w:t>deposition</w:t>
      </w:r>
      <w:r>
        <w:rPr>
          <w:spacing w:val="-57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erosional and depositional landforms respectively.</w:t>
      </w:r>
    </w:p>
    <w:p w:rsidR="00393B54" w:rsidRDefault="00574D45">
      <w:pPr>
        <w:pStyle w:val="BodyText"/>
        <w:ind w:right="420"/>
        <w:rPr>
          <w:b/>
        </w:rPr>
      </w:pPr>
      <w:r>
        <w:t>Explain</w:t>
      </w:r>
      <w:r>
        <w:rPr>
          <w:spacing w:val="-2"/>
        </w:rPr>
        <w:t xml:space="preserve"> </w:t>
      </w:r>
      <w:r>
        <w:t>briefly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glaciers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favoring</w:t>
      </w:r>
      <w:r>
        <w:rPr>
          <w:spacing w:val="-2"/>
        </w:rPr>
        <w:t xml:space="preserve"> </w:t>
      </w:r>
      <w:r>
        <w:t>glaciation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Kilimanjaro,</w:t>
      </w:r>
      <w:r>
        <w:rPr>
          <w:spacing w:val="-57"/>
        </w:rPr>
        <w:t xml:space="preserve"> </w:t>
      </w:r>
      <w:r>
        <w:t>Kenya</w:t>
      </w:r>
      <w:r>
        <w:rPr>
          <w:spacing w:val="-2"/>
        </w:rPr>
        <w:t xml:space="preserve"> </w:t>
      </w:r>
      <w:r>
        <w:t xml:space="preserve">and Rwenzori. </w:t>
      </w:r>
      <w:r>
        <w:rPr>
          <w:b/>
        </w:rPr>
        <w:t>Refer</w:t>
      </w:r>
      <w:r>
        <w:rPr>
          <w:b/>
          <w:spacing w:val="-1"/>
        </w:rPr>
        <w:t xml:space="preserve"> </w:t>
      </w:r>
      <w:r>
        <w:rPr>
          <w:b/>
        </w:rPr>
        <w:t>to the</w:t>
      </w:r>
      <w:r>
        <w:rPr>
          <w:b/>
          <w:spacing w:val="-1"/>
        </w:rPr>
        <w:t xml:space="preserve"> </w:t>
      </w:r>
      <w:r>
        <w:rPr>
          <w:b/>
        </w:rPr>
        <w:t>questions above.</w:t>
      </w:r>
    </w:p>
    <w:p w:rsidR="00393B54" w:rsidRDefault="00574D45">
      <w:pPr>
        <w:pStyle w:val="BodyText"/>
      </w:pPr>
      <w:r>
        <w:rPr>
          <w:b/>
        </w:rPr>
        <w:t>Glacial</w:t>
      </w:r>
      <w:r>
        <w:rPr>
          <w:b/>
          <w:spacing w:val="-1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is limited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because of;</w:t>
      </w:r>
    </w:p>
    <w:p w:rsidR="00393B54" w:rsidRDefault="00574D45">
      <w:pPr>
        <w:pStyle w:val="BodyText"/>
        <w:ind w:right="378"/>
      </w:pPr>
      <w:r>
        <w:rPr>
          <w:b/>
        </w:rPr>
        <w:t xml:space="preserve">Low altitude- </w:t>
      </w:r>
      <w:r>
        <w:t>altitude refers to the height above sea-level. Most highlands in East Africa with the</w:t>
      </w:r>
      <w:r>
        <w:rPr>
          <w:spacing w:val="-57"/>
        </w:rPr>
        <w:t xml:space="preserve"> </w:t>
      </w:r>
      <w:r>
        <w:t>exception of mountain Kilimanjaro, Rwenzori and Kenya don’t reach the snow line which is</w:t>
      </w:r>
      <w:r>
        <w:rPr>
          <w:spacing w:val="1"/>
        </w:rPr>
        <w:t xml:space="preserve"> </w:t>
      </w:r>
      <w:r>
        <w:t>approximatel</w:t>
      </w:r>
      <w:r>
        <w:t>y</w:t>
      </w:r>
      <w:r>
        <w:rPr>
          <w:spacing w:val="-5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4800m above</w:t>
      </w:r>
      <w:r>
        <w:rPr>
          <w:spacing w:val="-2"/>
        </w:rPr>
        <w:t xml:space="preserve"> </w:t>
      </w:r>
      <w:r>
        <w:t>sea-level.</w:t>
      </w:r>
      <w:r>
        <w:rPr>
          <w:spacing w:val="1"/>
        </w:rPr>
        <w:t xml:space="preserve"> </w:t>
      </w:r>
      <w:r>
        <w:t>Consequently</w:t>
      </w:r>
      <w:r>
        <w:rPr>
          <w:spacing w:val="-5"/>
        </w:rPr>
        <w:t xml:space="preserve"> </w:t>
      </w:r>
      <w:r>
        <w:t>moisture</w:t>
      </w:r>
      <w:r>
        <w:rPr>
          <w:spacing w:val="-1"/>
        </w:rPr>
        <w:t xml:space="preserve"> </w:t>
      </w:r>
      <w:r>
        <w:t>does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condense into snow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glaciers develop hence</w:t>
      </w:r>
      <w:r>
        <w:rPr>
          <w:spacing w:val="-1"/>
        </w:rPr>
        <w:t xml:space="preserve"> </w:t>
      </w:r>
      <w:r>
        <w:t>limited glaciation.</w:t>
      </w:r>
    </w:p>
    <w:p w:rsidR="00393B54" w:rsidRDefault="00574D45">
      <w:pPr>
        <w:pStyle w:val="BodyText"/>
        <w:ind w:right="175"/>
      </w:pPr>
      <w:r>
        <w:rPr>
          <w:b/>
        </w:rPr>
        <w:t>Latitudinal location</w:t>
      </w:r>
      <w:r>
        <w:t>. East Africa lies astride the equator where the sun is present almost throughout</w:t>
      </w:r>
      <w:r>
        <w:rPr>
          <w:spacing w:val="-57"/>
        </w:rPr>
        <w:t xml:space="preserve"> </w:t>
      </w:r>
      <w:r>
        <w:t>the year leading to</w:t>
      </w:r>
      <w:r>
        <w:t xml:space="preserve"> hot temperatures which cause high rate of thawing than snow formation and fall.</w:t>
      </w:r>
      <w:r>
        <w:rPr>
          <w:spacing w:val="1"/>
        </w:rPr>
        <w:t xml:space="preserve"> </w:t>
      </w:r>
      <w:r>
        <w:rPr>
          <w:b/>
        </w:rPr>
        <w:t>Nature of precipitation</w:t>
      </w:r>
      <w:r>
        <w:t>. Most areas in East Africa receive precipitation in form of rain fall due to</w:t>
      </w:r>
      <w:r>
        <w:rPr>
          <w:spacing w:val="1"/>
        </w:rPr>
        <w:t xml:space="preserve"> </w:t>
      </w:r>
      <w:r>
        <w:t>high temperatures yet glacial formation require precipitation in form of s</w:t>
      </w:r>
      <w:r>
        <w:t>now which is received on</w:t>
      </w:r>
      <w:r>
        <w:rPr>
          <w:spacing w:val="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Kenya, Kilimanjaro and Rwenzori.</w:t>
      </w:r>
    </w:p>
    <w:p w:rsidR="00393B54" w:rsidRDefault="00574D45">
      <w:pPr>
        <w:pStyle w:val="BodyText"/>
        <w:ind w:right="257"/>
      </w:pPr>
      <w:r>
        <w:rPr>
          <w:b/>
        </w:rPr>
        <w:t>Influence of volcanicity</w:t>
      </w:r>
      <w:r>
        <w:t>. Most mountains in East Africa are volcanic in origin and are located in</w:t>
      </w:r>
      <w:r>
        <w:rPr>
          <w:spacing w:val="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zones. This</w:t>
      </w:r>
      <w:r>
        <w:rPr>
          <w:spacing w:val="-1"/>
        </w:rPr>
        <w:t xml:space="preserve"> </w:t>
      </w:r>
      <w:r>
        <w:t>keeps them</w:t>
      </w:r>
      <w:r>
        <w:rPr>
          <w:spacing w:val="-1"/>
        </w:rPr>
        <w:t xml:space="preserve"> </w:t>
      </w:r>
      <w:r>
        <w:t>warm because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heat trapped</w:t>
      </w:r>
      <w:r>
        <w:rPr>
          <w:spacing w:val="-1"/>
        </w:rPr>
        <w:t xml:space="preserve"> </w:t>
      </w:r>
      <w:r>
        <w:t>inside leading</w:t>
      </w:r>
      <w:r>
        <w:rPr>
          <w:spacing w:val="-3"/>
        </w:rPr>
        <w:t xml:space="preserve"> </w:t>
      </w:r>
      <w:r>
        <w:t xml:space="preserve">to </w:t>
      </w:r>
      <w:r>
        <w:t>high</w:t>
      </w:r>
      <w:r>
        <w:rPr>
          <w:spacing w:val="-1"/>
        </w:rPr>
        <w:t xml:space="preserve"> </w:t>
      </w:r>
      <w:r>
        <w:t>rate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thawing, for example</w:t>
      </w:r>
      <w:r>
        <w:rPr>
          <w:spacing w:val="-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Ol’Doinyo</w:t>
      </w:r>
      <w:r>
        <w:rPr>
          <w:spacing w:val="2"/>
        </w:rPr>
        <w:t xml:space="preserve"> </w:t>
      </w:r>
      <w:r>
        <w:t>Lengai in</w:t>
      </w:r>
      <w:r>
        <w:rPr>
          <w:spacing w:val="-1"/>
        </w:rPr>
        <w:t xml:space="preserve"> </w:t>
      </w:r>
      <w:r>
        <w:t>Tanzania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Elgon.</w:t>
      </w:r>
    </w:p>
    <w:p w:rsidR="00393B54" w:rsidRDefault="00574D45">
      <w:pPr>
        <w:pStyle w:val="BodyText"/>
        <w:ind w:right="646"/>
      </w:pPr>
      <w:r>
        <w:rPr>
          <w:b/>
        </w:rPr>
        <w:t>Low</w:t>
      </w:r>
      <w:r>
        <w:rPr>
          <w:b/>
          <w:spacing w:val="-1"/>
        </w:rPr>
        <w:t xml:space="preserve"> </w:t>
      </w:r>
      <w:r>
        <w:rPr>
          <w:b/>
        </w:rPr>
        <w:t>annual</w:t>
      </w:r>
      <w:r>
        <w:rPr>
          <w:b/>
          <w:spacing w:val="-1"/>
        </w:rPr>
        <w:t xml:space="preserve"> </w:t>
      </w:r>
      <w:r>
        <w:rPr>
          <w:b/>
        </w:rPr>
        <w:t>rain</w:t>
      </w:r>
      <w:r>
        <w:rPr>
          <w:b/>
          <w:spacing w:val="-2"/>
        </w:rPr>
        <w:t xml:space="preserve"> </w:t>
      </w:r>
      <w:r>
        <w:rPr>
          <w:b/>
        </w:rPr>
        <w:t>fall.</w:t>
      </w:r>
      <w:r>
        <w:rPr>
          <w:b/>
          <w:spacing w:val="1"/>
        </w:rPr>
        <w:t xml:space="preserve"> </w:t>
      </w:r>
      <w:r>
        <w:t>Highlands</w:t>
      </w:r>
      <w:r>
        <w:rPr>
          <w:spacing w:val="-2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arid</w:t>
      </w:r>
      <w:r>
        <w:rPr>
          <w:spacing w:val="-2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Karamoja,</w:t>
      </w:r>
      <w:r>
        <w:rPr>
          <w:spacing w:val="-1"/>
        </w:rPr>
        <w:t xml:space="preserve"> </w:t>
      </w:r>
      <w:r>
        <w:t>north</w:t>
      </w:r>
      <w:r>
        <w:rPr>
          <w:spacing w:val="-57"/>
        </w:rPr>
        <w:t xml:space="preserve"> </w:t>
      </w:r>
      <w:r>
        <w:t>eastern Kenya and central Tanzania receive Low annual rain fall incapable of s</w:t>
      </w:r>
      <w:r>
        <w:t>upporting snow</w:t>
      </w:r>
      <w:r>
        <w:rPr>
          <w:spacing w:val="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at high</w:t>
      </w:r>
      <w:r>
        <w:rPr>
          <w:spacing w:val="2"/>
        </w:rPr>
        <w:t xml:space="preserve"> </w:t>
      </w:r>
      <w:r>
        <w:t>rate than thawing</w:t>
      </w:r>
      <w:r>
        <w:rPr>
          <w:spacing w:val="-2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glaciation.</w:t>
      </w:r>
    </w:p>
    <w:p w:rsidR="00393B54" w:rsidRDefault="00574D45">
      <w:pPr>
        <w:pStyle w:val="BodyText"/>
        <w:ind w:right="175"/>
      </w:pPr>
      <w:r>
        <w:rPr>
          <w:b/>
        </w:rPr>
        <w:t>The rain shadow effect</w:t>
      </w:r>
      <w:r>
        <w:t>. Some highlands in East Africa lie on the lee-ward side of major high-lands</w:t>
      </w:r>
      <w:r>
        <w:rPr>
          <w:spacing w:val="-57"/>
        </w:rPr>
        <w:t xml:space="preserve"> </w:t>
      </w:r>
      <w:r>
        <w:t>experiencing dry descending winds which are warm hence discourage snow and ice f</w:t>
      </w:r>
      <w:r>
        <w:t>ormation, for</w:t>
      </w:r>
      <w:r>
        <w:rPr>
          <w:spacing w:val="1"/>
        </w:rPr>
        <w:t xml:space="preserve"> </w:t>
      </w:r>
      <w:r>
        <w:t>example, Karamoja and Northern Kenya lie on the lee-ward side of Ethiopian highlands and in the</w:t>
      </w:r>
      <w:r>
        <w:rPr>
          <w:spacing w:val="1"/>
        </w:rPr>
        <w:t xml:space="preserve"> </w:t>
      </w:r>
      <w:r>
        <w:t>path of dry</w:t>
      </w:r>
      <w:r>
        <w:rPr>
          <w:spacing w:val="-5"/>
        </w:rPr>
        <w:t xml:space="preserve"> </w:t>
      </w:r>
      <w:r>
        <w:t>north east trade</w:t>
      </w:r>
      <w:r>
        <w:rPr>
          <w:spacing w:val="-1"/>
        </w:rPr>
        <w:t xml:space="preserve"> </w:t>
      </w:r>
      <w:r>
        <w:t>prevailing</w:t>
      </w:r>
      <w:r>
        <w:rPr>
          <w:spacing w:val="-3"/>
        </w:rPr>
        <w:t xml:space="preserve"> </w:t>
      </w:r>
      <w:r>
        <w:t>winds.</w:t>
      </w:r>
    </w:p>
    <w:p w:rsidR="00393B54" w:rsidRDefault="00574D45">
      <w:pPr>
        <w:pStyle w:val="BodyText"/>
        <w:ind w:right="616"/>
      </w:pPr>
      <w:r>
        <w:rPr>
          <w:b/>
        </w:rPr>
        <w:t>Shape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highlands/</w:t>
      </w:r>
      <w:r>
        <w:rPr>
          <w:b/>
          <w:spacing w:val="-1"/>
        </w:rPr>
        <w:t xml:space="preserve"> </w:t>
      </w:r>
      <w:r>
        <w:rPr>
          <w:b/>
        </w:rPr>
        <w:t>mountain</w:t>
      </w:r>
      <w:r>
        <w:t>s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Ash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Cinder</w:t>
      </w:r>
      <w:r>
        <w:rPr>
          <w:spacing w:val="-1"/>
        </w:rPr>
        <w:t xml:space="preserve"> </w:t>
      </w:r>
      <w:r>
        <w:t>cones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conical</w:t>
      </w:r>
      <w:r>
        <w:rPr>
          <w:spacing w:val="-1"/>
        </w:rPr>
        <w:t xml:space="preserve"> </w:t>
      </w:r>
      <w:r>
        <w:t>shaped</w:t>
      </w:r>
      <w:r>
        <w:rPr>
          <w:spacing w:val="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 xml:space="preserve">steep </w:t>
      </w:r>
      <w:r>
        <w:t>slopes leading to slipping of snow down slope instead of accumulating in basins to form</w:t>
      </w:r>
      <w:r>
        <w:rPr>
          <w:spacing w:val="1"/>
        </w:rPr>
        <w:t xml:space="preserve"> </w:t>
      </w:r>
      <w:r>
        <w:t>glaciers.</w:t>
      </w:r>
    </w:p>
    <w:p w:rsidR="00393B54" w:rsidRDefault="00574D45">
      <w:pPr>
        <w:pStyle w:val="BodyText"/>
        <w:ind w:right="335"/>
      </w:pPr>
      <w:r>
        <w:rPr>
          <w:b/>
        </w:rPr>
        <w:t>Influence of global warming</w:t>
      </w:r>
      <w:r>
        <w:t>. Increased emission of green house gases such as carbon dioxide in</w:t>
      </w:r>
      <w:r>
        <w:rPr>
          <w:spacing w:val="1"/>
        </w:rPr>
        <w:t xml:space="preserve"> </w:t>
      </w:r>
      <w:r>
        <w:t>the atmosphere has resulted into steady rise in the average sur</w:t>
      </w:r>
      <w:r>
        <w:t>face temperatures responsible for</w:t>
      </w:r>
      <w:r>
        <w:rPr>
          <w:spacing w:val="1"/>
        </w:rPr>
        <w:t xml:space="preserve"> </w:t>
      </w:r>
      <w:r>
        <w:t>melting and receding of Alpine glaciers. This is the reason for rapid disappearance of mountain</w:t>
      </w:r>
      <w:r>
        <w:rPr>
          <w:spacing w:val="1"/>
        </w:rPr>
        <w:t xml:space="preserve"> </w:t>
      </w:r>
      <w:r>
        <w:rPr>
          <w:spacing w:val="-1"/>
        </w:rPr>
        <w:t>glaciers,</w:t>
      </w:r>
      <w:r>
        <w:rPr>
          <w:spacing w:val="3"/>
        </w:rPr>
        <w:t xml:space="preserve"> </w:t>
      </w:r>
      <w:r>
        <w:rPr>
          <w:spacing w:val="-1"/>
        </w:rPr>
        <w:t>For example</w:t>
      </w:r>
      <w:r>
        <w:rPr>
          <w:spacing w:val="1"/>
        </w:rPr>
        <w:t xml:space="preserve"> </w:t>
      </w:r>
      <w:r>
        <w:t>glaciers on mountain Rwenzori covered 6km</w:t>
      </w:r>
      <w:r>
        <w:rPr>
          <w:vertAlign w:val="superscript"/>
        </w:rPr>
        <w:t>2</w:t>
      </w:r>
      <w:r>
        <w:rPr>
          <w:spacing w:val="-18"/>
        </w:rPr>
        <w:t xml:space="preserve"> </w:t>
      </w:r>
      <w:r>
        <w:t>but now</w:t>
      </w:r>
      <w:r>
        <w:rPr>
          <w:spacing w:val="1"/>
        </w:rPr>
        <w:t xml:space="preserve"> </w:t>
      </w:r>
      <w:r>
        <w:t>cover 0.86</w:t>
      </w:r>
      <w:r>
        <w:rPr>
          <w:spacing w:val="-1"/>
        </w:rPr>
        <w:t xml:space="preserve"> </w:t>
      </w:r>
      <w:r>
        <w:t>km</w:t>
      </w:r>
      <w:r>
        <w:rPr>
          <w:vertAlign w:val="superscript"/>
        </w:rPr>
        <w:t>2</w:t>
      </w:r>
      <w:r>
        <w:rPr>
          <w:spacing w:val="-18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warming.</w:t>
      </w:r>
    </w:p>
    <w:p w:rsidR="00393B54" w:rsidRDefault="00393B54">
      <w:pPr>
        <w:sectPr w:rsidR="00393B54">
          <w:headerReference w:type="default" r:id="rId133"/>
          <w:footerReference w:type="default" r:id="rId13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34"/>
        <w:rPr>
          <w:rFonts w:ascii="Calibri" w:hAnsi="Calibri"/>
          <w:sz w:val="22"/>
        </w:rPr>
      </w:pPr>
      <w:r>
        <w:rPr>
          <w:b/>
        </w:rPr>
        <w:lastRenderedPageBreak/>
        <w:t>Man’s</w:t>
      </w:r>
      <w:r>
        <w:rPr>
          <w:b/>
          <w:spacing w:val="-1"/>
        </w:rPr>
        <w:t xml:space="preserve"> </w:t>
      </w:r>
      <w:r>
        <w:rPr>
          <w:b/>
        </w:rPr>
        <w:t>activities</w:t>
      </w:r>
      <w:r>
        <w:rPr>
          <w:b/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burning</w:t>
      </w:r>
      <w:r>
        <w:rPr>
          <w:spacing w:val="-3"/>
        </w:rPr>
        <w:t xml:space="preserve"> </w:t>
      </w:r>
      <w:r>
        <w:t>of fossils for</w:t>
      </w:r>
      <w:r>
        <w:rPr>
          <w:spacing w:val="-3"/>
        </w:rPr>
        <w:t xml:space="preserve"> </w:t>
      </w:r>
      <w:r>
        <w:t>fuel, industrialization,</w:t>
      </w:r>
      <w:r>
        <w:rPr>
          <w:spacing w:val="-1"/>
        </w:rPr>
        <w:t xml:space="preserve"> </w:t>
      </w:r>
      <w:r>
        <w:t>deforestation, bush</w:t>
      </w:r>
      <w:r>
        <w:rPr>
          <w:spacing w:val="-1"/>
        </w:rPr>
        <w:t xml:space="preserve"> </w:t>
      </w:r>
      <w:r>
        <w:t>burning</w:t>
      </w:r>
      <w:r>
        <w:rPr>
          <w:spacing w:val="53"/>
        </w:rPr>
        <w:t xml:space="preserve"> </w:t>
      </w:r>
      <w:r>
        <w:rPr>
          <w:rFonts w:ascii="Calibri" w:hAnsi="Calibri"/>
          <w:position w:val="18"/>
          <w:sz w:val="22"/>
        </w:rPr>
        <w:t>67</w:t>
      </w:r>
    </w:p>
    <w:p w:rsidR="00393B54" w:rsidRDefault="00574D45">
      <w:pPr>
        <w:pStyle w:val="BodyText"/>
        <w:ind w:right="116"/>
      </w:pPr>
      <w:r>
        <w:t>e.t.c are increasing the concentration of Green House Gases in the atmosphere responsible for Global</w:t>
      </w:r>
      <w:r>
        <w:rPr>
          <w:spacing w:val="-57"/>
        </w:rPr>
        <w:t xml:space="preserve"> </w:t>
      </w:r>
      <w:r>
        <w:t>warmi</w:t>
      </w:r>
      <w:r>
        <w:t>ng and retreat of mountain glaciers hence limited coverage. For example Hima factory in</w:t>
      </w:r>
      <w:r>
        <w:rPr>
          <w:spacing w:val="1"/>
        </w:rPr>
        <w:t xml:space="preserve"> </w:t>
      </w:r>
      <w:r>
        <w:t>Kasese near Rwenzori is producing acid rain which has a diverse effect on the ice on mountain</w:t>
      </w:r>
      <w:r>
        <w:rPr>
          <w:spacing w:val="1"/>
        </w:rPr>
        <w:t xml:space="preserve"> </w:t>
      </w:r>
      <w:r>
        <w:t>Rwenzori.</w:t>
      </w:r>
    </w:p>
    <w:p w:rsidR="00393B54" w:rsidRDefault="00574D45">
      <w:pPr>
        <w:pStyle w:val="BodyText"/>
        <w:spacing w:before="1"/>
        <w:ind w:right="196"/>
      </w:pPr>
      <w:r>
        <w:rPr>
          <w:b/>
        </w:rPr>
        <w:t>Influence of aspect</w:t>
      </w:r>
      <w:r>
        <w:t>- has affected</w:t>
      </w:r>
      <w:r>
        <w:rPr>
          <w:spacing w:val="1"/>
        </w:rPr>
        <w:t xml:space="preserve"> </w:t>
      </w:r>
      <w:r>
        <w:t>glaciation in East Africa in s</w:t>
      </w:r>
      <w:r>
        <w:t>uch as a way that during the northern</w:t>
      </w:r>
      <w:r>
        <w:rPr>
          <w:spacing w:val="-57"/>
        </w:rPr>
        <w:t xml:space="preserve"> </w:t>
      </w:r>
      <w:r>
        <w:t>summer, the north facing slopes are over heated hence lose the ice due to high temperatures than the</w:t>
      </w:r>
      <w:r>
        <w:rPr>
          <w:spacing w:val="-57"/>
        </w:rPr>
        <w:t xml:space="preserve"> </w:t>
      </w:r>
      <w:r>
        <w:t>south facing slopes. During the southern summer, the south facing slopes are over heated causing</w:t>
      </w:r>
      <w:r>
        <w:rPr>
          <w:spacing w:val="1"/>
        </w:rPr>
        <w:t xml:space="preserve"> </w:t>
      </w:r>
      <w:r>
        <w:t>melting</w:t>
      </w:r>
      <w:r>
        <w:rPr>
          <w:spacing w:val="-4"/>
        </w:rPr>
        <w:t xml:space="preserve"> </w:t>
      </w:r>
      <w:r>
        <w:t>of ice</w:t>
      </w:r>
      <w:r>
        <w:rPr>
          <w:spacing w:val="1"/>
        </w:rPr>
        <w:t xml:space="preserve"> </w:t>
      </w:r>
      <w:r>
        <w:t>while</w:t>
      </w:r>
      <w:r>
        <w:t xml:space="preserve"> the north facing</w:t>
      </w:r>
      <w:r>
        <w:rPr>
          <w:spacing w:val="-3"/>
        </w:rPr>
        <w:t xml:space="preserve"> </w:t>
      </w:r>
      <w:r>
        <w:t>slopes are</w:t>
      </w:r>
      <w:r>
        <w:rPr>
          <w:spacing w:val="-1"/>
        </w:rPr>
        <w:t xml:space="preserve"> </w:t>
      </w:r>
      <w:r>
        <w:t>sheltered</w:t>
      </w:r>
      <w:r>
        <w:rPr>
          <w:spacing w:val="-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ice.</w:t>
      </w:r>
    </w:p>
    <w:p w:rsidR="00393B54" w:rsidRDefault="00574D45">
      <w:pPr>
        <w:pStyle w:val="BodyText"/>
        <w:ind w:right="130"/>
      </w:pPr>
      <w:r>
        <w:rPr>
          <w:b/>
        </w:rPr>
        <w:t xml:space="preserve">Absence of thick cloud cover </w:t>
      </w:r>
      <w:r>
        <w:t>especially in arid areas leads to high direct insolation which increase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thawing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melting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limiting</w:t>
      </w:r>
      <w:r>
        <w:rPr>
          <w:spacing w:val="-3"/>
        </w:rPr>
        <w:t xml:space="preserve"> </w:t>
      </w:r>
      <w:r>
        <w:t>the coverage</w:t>
      </w:r>
      <w:r>
        <w:rPr>
          <w:spacing w:val="-2"/>
        </w:rPr>
        <w:t xml:space="preserve"> </w:t>
      </w:r>
      <w:r>
        <w:t>of ice,</w:t>
      </w:r>
      <w:r>
        <w:rPr>
          <w:spacing w:val="1"/>
        </w:rPr>
        <w:t xml:space="preserve"> </w:t>
      </w:r>
      <w:r>
        <w:t>For example</w:t>
      </w:r>
      <w:r>
        <w:rPr>
          <w:spacing w:val="-1"/>
        </w:rPr>
        <w:t xml:space="preserve"> </w:t>
      </w:r>
      <w:r>
        <w:t>mou</w:t>
      </w:r>
      <w:r>
        <w:t>nt</w:t>
      </w:r>
      <w:r>
        <w:rPr>
          <w:spacing w:val="-1"/>
        </w:rPr>
        <w:t xml:space="preserve"> </w:t>
      </w:r>
      <w:r>
        <w:t>Napak in</w:t>
      </w:r>
      <w:r>
        <w:rPr>
          <w:spacing w:val="-57"/>
        </w:rPr>
        <w:t xml:space="preserve"> </w:t>
      </w:r>
      <w:r>
        <w:t>Karamoja,</w:t>
      </w:r>
      <w:r>
        <w:rPr>
          <w:spacing w:val="-1"/>
        </w:rPr>
        <w:t xml:space="preserve"> </w:t>
      </w:r>
      <w:r>
        <w:t>mount</w:t>
      </w:r>
      <w:r>
        <w:rPr>
          <w:spacing w:val="1"/>
        </w:rPr>
        <w:t xml:space="preserve"> </w:t>
      </w:r>
      <w:r>
        <w:t>Marsabit 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highlands in</w:t>
      </w:r>
      <w:r>
        <w:rPr>
          <w:spacing w:val="2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eastern parts of</w:t>
      </w:r>
      <w:r>
        <w:rPr>
          <w:spacing w:val="-1"/>
        </w:rPr>
        <w:t xml:space="preserve"> </w:t>
      </w:r>
      <w:r>
        <w:t>Kenya.</w:t>
      </w:r>
    </w:p>
    <w:p w:rsidR="00393B54" w:rsidRDefault="00574D45">
      <w:pPr>
        <w:pStyle w:val="BodyText"/>
        <w:ind w:right="148"/>
      </w:pPr>
      <w:r>
        <w:t>On the other hand, Equatorial regions have relatively permanent cloud cover which reduces the</w:t>
      </w:r>
      <w:r>
        <w:rPr>
          <w:spacing w:val="1"/>
        </w:rPr>
        <w:t xml:space="preserve"> </w:t>
      </w:r>
      <w:r>
        <w:t xml:space="preserve">amount of insolation received through absorption and reflection leading </w:t>
      </w:r>
      <w:r>
        <w:t>to high glacial coverage.</w:t>
      </w:r>
      <w:r>
        <w:rPr>
          <w:spacing w:val="1"/>
        </w:rPr>
        <w:t xml:space="preserve"> </w:t>
      </w:r>
      <w:r>
        <w:rPr>
          <w:b/>
        </w:rPr>
        <w:t xml:space="preserve">Presence of numerous rivers </w:t>
      </w:r>
      <w:r>
        <w:t>radiating from mountains is reducing the height of mountains through</w:t>
      </w:r>
      <w:r>
        <w:rPr>
          <w:spacing w:val="-58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snow line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glacial coverage, 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mountain Kenya.</w:t>
      </w:r>
    </w:p>
    <w:p w:rsidR="00393B54" w:rsidRDefault="00574D45">
      <w:pPr>
        <w:pStyle w:val="Heading1"/>
        <w:spacing w:before="5" w:line="240" w:lineRule="auto"/>
        <w:ind w:left="3017"/>
      </w:pPr>
      <w:r>
        <w:t>ECONOMIC</w:t>
      </w:r>
      <w:r>
        <w:rPr>
          <w:spacing w:val="-2"/>
        </w:rPr>
        <w:t xml:space="preserve"> </w:t>
      </w:r>
      <w:r>
        <w:t>IMPORTANCE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GLACIATION</w:t>
      </w:r>
    </w:p>
    <w:p w:rsidR="00393B54" w:rsidRDefault="00574D45">
      <w:pPr>
        <w:ind w:left="720" w:right="2781"/>
        <w:rPr>
          <w:b/>
          <w:sz w:val="24"/>
        </w:rPr>
      </w:pPr>
      <w:r>
        <w:rPr>
          <w:b/>
          <w:sz w:val="24"/>
        </w:rPr>
        <w:t xml:space="preserve">Examine the </w:t>
      </w:r>
      <w:r>
        <w:rPr>
          <w:b/>
          <w:sz w:val="24"/>
        </w:rPr>
        <w:t>economic importance of glacial activities in East 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glaciation,</w:t>
      </w:r>
      <w:r>
        <w:rPr>
          <w:spacing w:val="-1"/>
          <w:sz w:val="24"/>
        </w:rPr>
        <w:t xml:space="preserve"> </w:t>
      </w:r>
      <w:r>
        <w:rPr>
          <w:sz w:val="24"/>
        </w:rPr>
        <w:t>briefly</w:t>
      </w:r>
      <w:r>
        <w:rPr>
          <w:spacing w:val="-4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glaciers form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favor</w:t>
      </w:r>
      <w:r>
        <w:rPr>
          <w:spacing w:val="-1"/>
          <w:sz w:val="24"/>
        </w:rPr>
        <w:t xml:space="preserve"> </w:t>
      </w:r>
      <w:r>
        <w:rPr>
          <w:sz w:val="24"/>
        </w:rPr>
        <w:t>glacier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glaciated</w:t>
      </w:r>
      <w:r>
        <w:rPr>
          <w:spacing w:val="1"/>
          <w:sz w:val="24"/>
        </w:rPr>
        <w:t xml:space="preserve"> </w:t>
      </w:r>
      <w:r>
        <w:rPr>
          <w:sz w:val="24"/>
        </w:rPr>
        <w:t>areas.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Outline</w:t>
      </w:r>
      <w:r>
        <w:rPr>
          <w:spacing w:val="-3"/>
          <w:sz w:val="24"/>
        </w:rPr>
        <w:t xml:space="preserve"> </w:t>
      </w:r>
      <w:r>
        <w:rPr>
          <w:sz w:val="24"/>
        </w:rPr>
        <w:t>glacial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</w:t>
      </w:r>
      <w:r>
        <w:rPr>
          <w:spacing w:val="2"/>
          <w:sz w:val="24"/>
        </w:rPr>
        <w:t xml:space="preserve"> </w:t>
      </w:r>
      <w:r>
        <w:rPr>
          <w:sz w:val="24"/>
        </w:rPr>
        <w:t>glacial</w:t>
      </w:r>
      <w:r>
        <w:rPr>
          <w:spacing w:val="-1"/>
          <w:sz w:val="24"/>
        </w:rPr>
        <w:t xml:space="preserve"> </w:t>
      </w:r>
      <w:r>
        <w:rPr>
          <w:sz w:val="24"/>
        </w:rPr>
        <w:t>landforms to</w:t>
      </w:r>
      <w:r>
        <w:rPr>
          <w:spacing w:val="-1"/>
          <w:sz w:val="24"/>
        </w:rPr>
        <w:t xml:space="preserve"> </w:t>
      </w:r>
      <w:r>
        <w:rPr>
          <w:sz w:val="24"/>
        </w:rPr>
        <w:t>man</w:t>
      </w:r>
    </w:p>
    <w:p w:rsidR="00393B54" w:rsidRDefault="00574D45">
      <w:pPr>
        <w:spacing w:before="5" w:line="274" w:lineRule="exact"/>
        <w:ind w:left="720"/>
        <w:rPr>
          <w:b/>
          <w:sz w:val="24"/>
        </w:rPr>
      </w:pPr>
      <w:r>
        <w:rPr>
          <w:b/>
          <w:sz w:val="24"/>
          <w:u w:val="thick"/>
        </w:rPr>
        <w:t>Answer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guide</w:t>
      </w:r>
    </w:p>
    <w:p w:rsidR="00393B54" w:rsidRDefault="00574D45">
      <w:pPr>
        <w:pStyle w:val="BodyText"/>
        <w:ind w:right="190"/>
      </w:pPr>
      <w:r>
        <w:t>Glacial land forms create beautiful scenery which support tourism hence source of foreign exchange</w:t>
      </w:r>
      <w:r>
        <w:rPr>
          <w:spacing w:val="-57"/>
        </w:rPr>
        <w:t xml:space="preserve"> </w:t>
      </w:r>
      <w:r>
        <w:t>used for economic development for example pyramidal peaks,</w:t>
      </w:r>
      <w:r>
        <w:t xml:space="preserve"> arêtes, hanging valleys and glacial</w:t>
      </w:r>
      <w:r>
        <w:rPr>
          <w:spacing w:val="1"/>
        </w:rPr>
        <w:t xml:space="preserve"> </w:t>
      </w:r>
      <w:r>
        <w:t>troughs</w:t>
      </w:r>
      <w:r>
        <w:rPr>
          <w:spacing w:val="-1"/>
        </w:rPr>
        <w:t xml:space="preserve"> </w:t>
      </w:r>
      <w:r>
        <w:t>in mountain Rwenzori, Kenya</w:t>
      </w:r>
      <w:r>
        <w:rPr>
          <w:spacing w:val="1"/>
        </w:rPr>
        <w:t xml:space="preserve"> </w:t>
      </w:r>
      <w:r>
        <w:t>and Kilimanjaro.</w:t>
      </w:r>
    </w:p>
    <w:p w:rsidR="00393B54" w:rsidRDefault="00574D45">
      <w:pPr>
        <w:pStyle w:val="BodyText"/>
        <w:ind w:right="122"/>
      </w:pPr>
      <w:r>
        <w:t>Glacial troughs are used as natural routes in highlands and access to steep and rugged mountain tops,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Mubuku valley</w:t>
      </w:r>
      <w:r>
        <w:rPr>
          <w:spacing w:val="-5"/>
        </w:rPr>
        <w:t xml:space="preserve"> </w:t>
      </w:r>
      <w:r>
        <w:t>provides access to Rwenzori</w:t>
      </w:r>
      <w:r>
        <w:rPr>
          <w:spacing w:val="4"/>
        </w:rPr>
        <w:t xml:space="preserve"> </w:t>
      </w:r>
      <w:r>
        <w:t>summit.</w:t>
      </w:r>
    </w:p>
    <w:p w:rsidR="00393B54" w:rsidRDefault="00574D45">
      <w:pPr>
        <w:pStyle w:val="BodyText"/>
        <w:ind w:right="522"/>
      </w:pPr>
      <w:r>
        <w:t>Gl</w:t>
      </w:r>
      <w:r>
        <w:t>aciers provide water inform of rivers and streams for domestic and industrial use, for Example</w:t>
      </w:r>
      <w:r>
        <w:rPr>
          <w:spacing w:val="-58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Mubuku and</w:t>
      </w:r>
      <w:r>
        <w:rPr>
          <w:spacing w:val="-1"/>
        </w:rPr>
        <w:t xml:space="preserve"> </w:t>
      </w:r>
      <w:r>
        <w:t>Nyamwamba provide water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Kasese</w:t>
      </w:r>
      <w:r>
        <w:rPr>
          <w:spacing w:val="1"/>
        </w:rPr>
        <w:t xml:space="preserve"> </w:t>
      </w:r>
      <w:r>
        <w:t>and Kilembe.</w:t>
      </w:r>
    </w:p>
    <w:p w:rsidR="00393B54" w:rsidRDefault="00574D45">
      <w:pPr>
        <w:pStyle w:val="BodyText"/>
        <w:ind w:right="299"/>
      </w:pPr>
      <w:r>
        <w:t>Glaciated</w:t>
      </w:r>
      <w:r>
        <w:rPr>
          <w:spacing w:val="-1"/>
        </w:rPr>
        <w:t xml:space="preserve"> </w:t>
      </w:r>
      <w:r>
        <w:t>highlands</w:t>
      </w:r>
      <w:r>
        <w:rPr>
          <w:spacing w:val="-1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micro-climate</w:t>
      </w:r>
      <w:r>
        <w:rPr>
          <w:spacing w:val="-2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temperate</w:t>
      </w:r>
      <w:r>
        <w:rPr>
          <w:spacing w:val="-2"/>
        </w:rPr>
        <w:t xml:space="preserve"> </w:t>
      </w:r>
      <w:r>
        <w:t>climate</w:t>
      </w:r>
      <w:r>
        <w:rPr>
          <w:spacing w:val="-2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 crop culti</w:t>
      </w:r>
      <w:r>
        <w:t>vation</w:t>
      </w:r>
      <w:r>
        <w:rPr>
          <w:spacing w:val="-57"/>
        </w:rPr>
        <w:t xml:space="preserve"> </w:t>
      </w:r>
      <w:r>
        <w:t>and settlement, for example coffee growing on the lower slopes of mountain Kilimanjaro and</w:t>
      </w:r>
      <w:r>
        <w:rPr>
          <w:spacing w:val="1"/>
        </w:rPr>
        <w:t xml:space="preserve"> </w:t>
      </w:r>
      <w:r>
        <w:t>Kilimanjaro</w:t>
      </w:r>
    </w:p>
    <w:p w:rsidR="00393B54" w:rsidRDefault="00574D45">
      <w:pPr>
        <w:pStyle w:val="BodyText"/>
        <w:ind w:right="503"/>
      </w:pPr>
      <w:r>
        <w:t>Glacial troughs contain palatable pastures suitable for grazing livestock for example in Kasese</w:t>
      </w:r>
      <w:r>
        <w:rPr>
          <w:spacing w:val="1"/>
        </w:rPr>
        <w:t xml:space="preserve"> </w:t>
      </w:r>
      <w:r>
        <w:t xml:space="preserve">Rivers radiating from glacial peaks provide water </w:t>
      </w:r>
      <w:r>
        <w:t>for hydro-power generation for Example River</w:t>
      </w:r>
      <w:r>
        <w:rPr>
          <w:spacing w:val="-57"/>
        </w:rPr>
        <w:t xml:space="preserve"> </w:t>
      </w:r>
      <w:r>
        <w:t>Mubuku</w:t>
      </w:r>
      <w:r>
        <w:rPr>
          <w:spacing w:val="-1"/>
        </w:rPr>
        <w:t xml:space="preserve"> </w:t>
      </w:r>
      <w:r>
        <w:t>in Kasese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Kilembe town.</w:t>
      </w:r>
    </w:p>
    <w:p w:rsidR="00393B54" w:rsidRDefault="00574D45">
      <w:pPr>
        <w:pStyle w:val="BodyText"/>
      </w:pPr>
      <w:r>
        <w:t>Glaciers are</w:t>
      </w:r>
      <w:r>
        <w:rPr>
          <w:spacing w:val="-3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research.</w:t>
      </w:r>
    </w:p>
    <w:p w:rsidR="00393B54" w:rsidRDefault="00574D45">
      <w:pPr>
        <w:pStyle w:val="BodyText"/>
        <w:ind w:right="147"/>
      </w:pPr>
      <w:r>
        <w:t>Glaciated</w:t>
      </w:r>
      <w:r>
        <w:rPr>
          <w:spacing w:val="-1"/>
        </w:rPr>
        <w:t xml:space="preserve"> </w:t>
      </w:r>
      <w:r>
        <w:t>highlands</w:t>
      </w:r>
      <w:r>
        <w:rPr>
          <w:spacing w:val="5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and cold</w:t>
      </w:r>
      <w:r>
        <w:rPr>
          <w:spacing w:val="-1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discourage</w:t>
      </w:r>
      <w:r>
        <w:rPr>
          <w:spacing w:val="-2"/>
        </w:rPr>
        <w:t xml:space="preserve"> </w:t>
      </w:r>
      <w:r>
        <w:t>breeding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disease</w:t>
      </w:r>
      <w:r>
        <w:rPr>
          <w:spacing w:val="-57"/>
        </w:rPr>
        <w:t xml:space="preserve"> </w:t>
      </w:r>
      <w:r>
        <w:t>vectors</w:t>
      </w:r>
      <w:r>
        <w:rPr>
          <w:spacing w:val="-1"/>
        </w:rPr>
        <w:t xml:space="preserve"> </w:t>
      </w:r>
      <w:r>
        <w:t>li</w:t>
      </w:r>
      <w:r>
        <w:t>ke</w:t>
      </w:r>
      <w:r>
        <w:rPr>
          <w:spacing w:val="-1"/>
        </w:rPr>
        <w:t xml:space="preserve"> </w:t>
      </w:r>
      <w:r>
        <w:t>mosquitoes  and</w:t>
      </w:r>
      <w:r>
        <w:rPr>
          <w:spacing w:val="-1"/>
        </w:rPr>
        <w:t xml:space="preserve"> </w:t>
      </w:r>
      <w:r>
        <w:t>tsetse</w:t>
      </w:r>
      <w:r>
        <w:rPr>
          <w:spacing w:val="-1"/>
        </w:rPr>
        <w:t xml:space="preserve"> </w:t>
      </w:r>
      <w:r>
        <w:t>flies which are  a</w:t>
      </w:r>
      <w:r>
        <w:rPr>
          <w:spacing w:val="-1"/>
        </w:rPr>
        <w:t xml:space="preserve"> </w:t>
      </w:r>
      <w:r>
        <w:t>nuisance</w:t>
      </w:r>
      <w:r>
        <w:rPr>
          <w:spacing w:val="-1"/>
        </w:rPr>
        <w:t xml:space="preserve"> </w:t>
      </w:r>
      <w:r>
        <w:t>to man.</w:t>
      </w:r>
    </w:p>
    <w:p w:rsidR="00393B54" w:rsidRDefault="00574D45">
      <w:pPr>
        <w:pStyle w:val="BodyText"/>
        <w:ind w:right="338"/>
      </w:pPr>
      <w:r>
        <w:t>Glacial</w:t>
      </w:r>
      <w:r>
        <w:rPr>
          <w:spacing w:val="-1"/>
        </w:rPr>
        <w:t xml:space="preserve"> </w:t>
      </w:r>
      <w:r>
        <w:t>troughs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out-wash</w:t>
      </w:r>
      <w:r>
        <w:rPr>
          <w:spacing w:val="-1"/>
        </w:rPr>
        <w:t xml:space="preserve"> </w:t>
      </w:r>
      <w:r>
        <w:t>plains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fertile</w:t>
      </w:r>
      <w:r>
        <w:rPr>
          <w:spacing w:val="-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crop-cultivation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 Irish</w:t>
      </w:r>
      <w:r>
        <w:rPr>
          <w:spacing w:val="-57"/>
        </w:rPr>
        <w:t xml:space="preserve"> </w:t>
      </w:r>
      <w:r>
        <w:t>potatoes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slopes of</w:t>
      </w:r>
      <w:r>
        <w:rPr>
          <w:spacing w:val="1"/>
        </w:rPr>
        <w:t xml:space="preserve"> </w:t>
      </w:r>
      <w:r>
        <w:t>Rwenzori due to presence</w:t>
      </w:r>
      <w:r>
        <w:rPr>
          <w:spacing w:val="-1"/>
        </w:rPr>
        <w:t xml:space="preserve"> </w:t>
      </w:r>
      <w:r>
        <w:t>of clay</w:t>
      </w:r>
      <w:r>
        <w:rPr>
          <w:spacing w:val="-3"/>
        </w:rPr>
        <w:t xml:space="preserve"> </w:t>
      </w:r>
      <w:r>
        <w:t>alluviums</w:t>
      </w:r>
    </w:p>
    <w:p w:rsidR="00393B54" w:rsidRDefault="00574D45">
      <w:pPr>
        <w:pStyle w:val="BodyText"/>
        <w:ind w:right="468"/>
      </w:pPr>
      <w:r>
        <w:t xml:space="preserve">Cool conditions and </w:t>
      </w:r>
      <w:r>
        <w:t>gentle slopes favor settlement for example Bamba and Bakonjo on mountain</w:t>
      </w:r>
      <w:r>
        <w:rPr>
          <w:spacing w:val="-58"/>
        </w:rPr>
        <w:t xml:space="preserve"> </w:t>
      </w:r>
      <w:r>
        <w:t>Rwenzori,</w:t>
      </w:r>
      <w:r>
        <w:rPr>
          <w:spacing w:val="-1"/>
        </w:rPr>
        <w:t xml:space="preserve"> </w:t>
      </w:r>
      <w:r>
        <w:t>the chaaga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slopes of</w:t>
      </w:r>
      <w:r>
        <w:rPr>
          <w:spacing w:val="-1"/>
        </w:rPr>
        <w:t xml:space="preserve"> </w:t>
      </w:r>
      <w:r>
        <w:t>on mountain Kilimanjaro.</w:t>
      </w:r>
    </w:p>
    <w:p w:rsidR="00393B54" w:rsidRDefault="00574D45">
      <w:pPr>
        <w:pStyle w:val="Heading1"/>
        <w:spacing w:before="4"/>
      </w:pPr>
      <w:r>
        <w:t>Negative</w:t>
      </w:r>
      <w:r>
        <w:rPr>
          <w:spacing w:val="-4"/>
        </w:rPr>
        <w:t xml:space="preserve"> </w:t>
      </w:r>
      <w:r>
        <w:t>effects</w:t>
      </w:r>
    </w:p>
    <w:p w:rsidR="00393B54" w:rsidRDefault="00574D45">
      <w:pPr>
        <w:pStyle w:val="BodyText"/>
        <w:ind w:right="615"/>
      </w:pPr>
      <w:r>
        <w:t>Many out wash plains contain infertile sandy soils and gravel which discourage crop cultivation</w:t>
      </w:r>
      <w:r>
        <w:rPr>
          <w:spacing w:val="-58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crea</w:t>
      </w:r>
      <w:r>
        <w:t>te</w:t>
      </w:r>
      <w:r>
        <w:rPr>
          <w:spacing w:val="-1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waste land.</w:t>
      </w:r>
    </w:p>
    <w:p w:rsidR="00393B54" w:rsidRDefault="00574D45">
      <w:pPr>
        <w:pStyle w:val="BodyText"/>
        <w:ind w:right="712"/>
      </w:pPr>
      <w:r>
        <w:t>Arêtes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pyramidal</w:t>
      </w:r>
      <w:r>
        <w:rPr>
          <w:spacing w:val="-2"/>
        </w:rPr>
        <w:t xml:space="preserve"> </w:t>
      </w:r>
      <w:r>
        <w:t>peaks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associated with</w:t>
      </w:r>
      <w:r>
        <w:rPr>
          <w:spacing w:val="-2"/>
        </w:rPr>
        <w:t xml:space="preserve"> </w:t>
      </w:r>
      <w:r>
        <w:t>avalanche which</w:t>
      </w:r>
      <w:r>
        <w:rPr>
          <w:spacing w:val="-2"/>
        </w:rPr>
        <w:t xml:space="preserve"> </w:t>
      </w:r>
      <w:r>
        <w:t>claim</w:t>
      </w:r>
      <w:r>
        <w:rPr>
          <w:spacing w:val="-1"/>
        </w:rPr>
        <w:t xml:space="preserve"> </w:t>
      </w:r>
      <w:r>
        <w:t>lives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destruction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property</w:t>
      </w:r>
    </w:p>
    <w:p w:rsidR="00393B54" w:rsidRDefault="00393B54">
      <w:pPr>
        <w:sectPr w:rsidR="00393B54">
          <w:headerReference w:type="default" r:id="rId135"/>
          <w:footerReference w:type="default" r:id="rId13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tabs>
          <w:tab w:val="left" w:pos="10218"/>
        </w:tabs>
        <w:spacing w:before="34"/>
        <w:rPr>
          <w:rFonts w:ascii="Calibri" w:hAnsi="Calibri"/>
          <w:sz w:val="22"/>
        </w:rPr>
      </w:pPr>
      <w:r>
        <w:lastRenderedPageBreak/>
        <w:t>Arêtes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pyramidal</w:t>
      </w:r>
      <w:r>
        <w:rPr>
          <w:spacing w:val="-1"/>
        </w:rPr>
        <w:t xml:space="preserve"> </w:t>
      </w:r>
      <w:r>
        <w:t>peaks encourage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hinder</w:t>
      </w:r>
      <w:r>
        <w:rPr>
          <w:spacing w:val="-3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agriculture</w:t>
      </w:r>
      <w:r>
        <w:rPr>
          <w:spacing w:val="-1"/>
        </w:rPr>
        <w:t xml:space="preserve"> </w:t>
      </w:r>
      <w:r>
        <w:t>for</w:t>
      </w:r>
      <w:r>
        <w:tab/>
      </w:r>
      <w:r>
        <w:rPr>
          <w:rFonts w:ascii="Calibri" w:hAnsi="Calibri"/>
          <w:position w:val="18"/>
          <w:sz w:val="22"/>
        </w:rPr>
        <w:t>68</w:t>
      </w:r>
    </w:p>
    <w:p w:rsidR="00393B54" w:rsidRDefault="00574D45">
      <w:pPr>
        <w:pStyle w:val="BodyText"/>
      </w:pPr>
      <w:r>
        <w:t>example</w:t>
      </w:r>
      <w:r>
        <w:rPr>
          <w:spacing w:val="-3"/>
        </w:rPr>
        <w:t xml:space="preserve"> </w:t>
      </w:r>
      <w:r>
        <w:t>landslides in</w:t>
      </w:r>
      <w:r>
        <w:rPr>
          <w:spacing w:val="-1"/>
        </w:rPr>
        <w:t xml:space="preserve"> </w:t>
      </w:r>
      <w:r>
        <w:t>Kasese.</w:t>
      </w:r>
    </w:p>
    <w:p w:rsidR="00393B54" w:rsidRDefault="00574D45">
      <w:pPr>
        <w:pStyle w:val="BodyText"/>
        <w:ind w:right="315"/>
      </w:pPr>
      <w:r>
        <w:t>Glaciated</w:t>
      </w:r>
      <w:r>
        <w:rPr>
          <w:spacing w:val="-2"/>
        </w:rPr>
        <w:t xml:space="preserve"> </w:t>
      </w:r>
      <w:r>
        <w:t>Highlands are</w:t>
      </w:r>
      <w:r>
        <w:rPr>
          <w:spacing w:val="-1"/>
        </w:rPr>
        <w:t xml:space="preserve"> </w:t>
      </w:r>
      <w:r>
        <w:t>barriers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transport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net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because</w:t>
      </w:r>
      <w:r>
        <w:rPr>
          <w:spacing w:val="-5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construction difficult and expensive.</w:t>
      </w:r>
    </w:p>
    <w:p w:rsidR="00393B54" w:rsidRDefault="00574D45">
      <w:pPr>
        <w:pStyle w:val="BodyText"/>
        <w:spacing w:before="1"/>
        <w:ind w:right="630"/>
      </w:pPr>
      <w:r>
        <w:t xml:space="preserve">High altitude limits settlement and agriculture </w:t>
      </w:r>
      <w:r>
        <w:t>due to cold conditions and rare field air.</w:t>
      </w:r>
      <w:r>
        <w:rPr>
          <w:spacing w:val="1"/>
        </w:rPr>
        <w:t xml:space="preserve"> </w:t>
      </w:r>
      <w:r>
        <w:t>Glaciated highlands are suitable hide outs for rebels who cause insurgence for example Defunct</w:t>
      </w:r>
      <w:r>
        <w:rPr>
          <w:spacing w:val="-58"/>
        </w:rPr>
        <w:t xml:space="preserve"> </w:t>
      </w:r>
      <w:r>
        <w:t>Allied</w:t>
      </w:r>
      <w:r>
        <w:rPr>
          <w:spacing w:val="-1"/>
        </w:rPr>
        <w:t xml:space="preserve"> </w:t>
      </w:r>
      <w:r>
        <w:t>Democratic</w:t>
      </w:r>
      <w:r>
        <w:rPr>
          <w:spacing w:val="1"/>
        </w:rPr>
        <w:t xml:space="preserve"> </w:t>
      </w:r>
      <w:r>
        <w:t>Forces in Rwenzori.</w:t>
      </w:r>
    </w:p>
    <w:p w:rsidR="00393B54" w:rsidRDefault="00574D45">
      <w:pPr>
        <w:pStyle w:val="BodyText"/>
        <w:spacing w:line="242" w:lineRule="auto"/>
        <w:ind w:right="196"/>
      </w:pPr>
      <w:r>
        <w:t xml:space="preserve">Glaciated highlands cause aridity on the lee ward side because of the effect of </w:t>
      </w:r>
      <w:r>
        <w:t>dry descending winds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kasese</w:t>
      </w:r>
      <w:r>
        <w:rPr>
          <w:spacing w:val="-1"/>
        </w:rPr>
        <w:t xml:space="preserve"> </w:t>
      </w:r>
      <w:r>
        <w:t>is partly</w:t>
      </w:r>
      <w:r>
        <w:rPr>
          <w:spacing w:val="-5"/>
        </w:rPr>
        <w:t xml:space="preserve"> </w:t>
      </w:r>
      <w:r>
        <w:t>dry</w:t>
      </w:r>
      <w:r>
        <w:rPr>
          <w:spacing w:val="-5"/>
        </w:rPr>
        <w:t xml:space="preserve"> </w:t>
      </w:r>
      <w:r>
        <w:t>because it’s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lee</w:t>
      </w:r>
      <w:r>
        <w:rPr>
          <w:spacing w:val="-2"/>
        </w:rPr>
        <w:t xml:space="preserve"> </w:t>
      </w:r>
      <w:r>
        <w:t>ward side</w:t>
      </w:r>
      <w:r>
        <w:rPr>
          <w:spacing w:val="-1"/>
        </w:rPr>
        <w:t xml:space="preserve"> </w:t>
      </w:r>
      <w:r>
        <w:t>of mountain Rwenzori.</w:t>
      </w:r>
    </w:p>
    <w:p w:rsidR="00393B54" w:rsidRDefault="00574D45">
      <w:pPr>
        <w:pStyle w:val="Heading1"/>
        <w:spacing w:before="198" w:line="240" w:lineRule="auto"/>
        <w:ind w:right="2754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-2"/>
        </w:rPr>
        <w:t xml:space="preserve"> </w:t>
      </w:r>
      <w:r>
        <w:t>of landforms</w:t>
      </w:r>
      <w:r>
        <w:rPr>
          <w:spacing w:val="-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river</w:t>
      </w:r>
      <w:r>
        <w:rPr>
          <w:spacing w:val="-4"/>
        </w:rPr>
        <w:t xml:space="preserve"> </w:t>
      </w:r>
      <w:r>
        <w:t>profile.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 river &amp;</w:t>
      </w:r>
      <w:r>
        <w:rPr>
          <w:spacing w:val="-3"/>
          <w:sz w:val="24"/>
        </w:rPr>
        <w:t xml:space="preserve"> </w:t>
      </w:r>
      <w:r>
        <w:rPr>
          <w:sz w:val="24"/>
        </w:rPr>
        <w:t>the river profile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three courses</w:t>
      </w:r>
      <w:r>
        <w:rPr>
          <w:spacing w:val="2"/>
          <w:sz w:val="24"/>
        </w:rPr>
        <w:t xml:space="preserve"> </w:t>
      </w:r>
      <w:r>
        <w:rPr>
          <w:sz w:val="24"/>
        </w:rPr>
        <w:t>of th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river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dominant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landforms,</w:t>
      </w:r>
      <w:r>
        <w:rPr>
          <w:spacing w:val="-1"/>
          <w:sz w:val="24"/>
        </w:rPr>
        <w:t xml:space="preserve"> </w:t>
      </w: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253"/>
      </w:pPr>
      <w:r>
        <w:t>A</w:t>
      </w:r>
      <w:r>
        <w:rPr>
          <w:spacing w:val="-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flowing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 xml:space="preserve">on the </w:t>
      </w:r>
      <w:r>
        <w:t>surface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earth</w:t>
      </w:r>
      <w:r>
        <w:rPr>
          <w:spacing w:val="-1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profile refers to the</w:t>
      </w:r>
      <w:r>
        <w:rPr>
          <w:spacing w:val="-1"/>
        </w:rPr>
        <w:t xml:space="preserve"> </w:t>
      </w:r>
      <w:r>
        <w:t>length of the</w:t>
      </w:r>
      <w:r>
        <w:rPr>
          <w:spacing w:val="-1"/>
        </w:rPr>
        <w:t xml:space="preserve"> </w:t>
      </w:r>
      <w:r>
        <w:t>river channel from its source</w:t>
      </w:r>
      <w:r>
        <w:rPr>
          <w:spacing w:val="-1"/>
        </w:rPr>
        <w:t xml:space="preserve"> </w:t>
      </w:r>
      <w:r>
        <w:t>to its mouth.</w:t>
      </w:r>
    </w:p>
    <w:p w:rsidR="00393B54" w:rsidRDefault="00393B54">
      <w:pPr>
        <w:pStyle w:val="BodyText"/>
        <w:spacing w:before="9"/>
        <w:ind w:left="0"/>
        <w:rPr>
          <w:sz w:val="23"/>
        </w:rPr>
      </w:pP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 three</w:t>
      </w:r>
      <w:r>
        <w:rPr>
          <w:spacing w:val="-2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courses.</w:t>
      </w:r>
      <w:r>
        <w:rPr>
          <w:spacing w:val="-1"/>
        </w:rPr>
        <w:t xml:space="preserve"> </w:t>
      </w:r>
      <w:r>
        <w:t>Namely;</w:t>
      </w:r>
    </w:p>
    <w:p w:rsidR="00393B54" w:rsidRDefault="00574D45">
      <w:pPr>
        <w:pStyle w:val="BodyText"/>
        <w:tabs>
          <w:tab w:val="left" w:pos="3300"/>
        </w:tabs>
      </w:pPr>
      <w:r>
        <w:rPr>
          <w:b/>
        </w:rPr>
        <w:t>a.</w:t>
      </w:r>
      <w:r>
        <w:rPr>
          <w:b/>
          <w:spacing w:val="1"/>
        </w:rPr>
        <w:t xml:space="preserve"> </w:t>
      </w:r>
      <w:r>
        <w:t>youthful/</w:t>
      </w:r>
      <w:r>
        <w:rPr>
          <w:spacing w:val="-1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stage</w:t>
      </w:r>
      <w:r>
        <w:tab/>
      </w:r>
      <w:r>
        <w:rPr>
          <w:b/>
        </w:rPr>
        <w:t>b.</w:t>
      </w:r>
      <w:r>
        <w:rPr>
          <w:b/>
          <w:spacing w:val="-1"/>
        </w:rPr>
        <w:t xml:space="preserve"> </w:t>
      </w:r>
      <w:r>
        <w:t>mature</w:t>
      </w:r>
      <w:r>
        <w:rPr>
          <w:spacing w:val="-3"/>
        </w:rPr>
        <w:t xml:space="preserve"> </w:t>
      </w:r>
      <w:r>
        <w:t>/middle</w:t>
      </w:r>
      <w:r>
        <w:rPr>
          <w:spacing w:val="-1"/>
        </w:rPr>
        <w:t xml:space="preserve"> </w:t>
      </w:r>
      <w:r>
        <w:t xml:space="preserve">stage </w:t>
      </w:r>
      <w:r>
        <w:rPr>
          <w:b/>
        </w:rPr>
        <w:t>c.</w:t>
      </w:r>
      <w:r>
        <w:rPr>
          <w:b/>
          <w:spacing w:val="-1"/>
        </w:rPr>
        <w:t xml:space="preserve"> </w:t>
      </w:r>
      <w:r>
        <w:t>old/senile</w:t>
      </w:r>
      <w:r>
        <w:rPr>
          <w:spacing w:val="-2"/>
        </w:rPr>
        <w:t xml:space="preserve"> </w:t>
      </w:r>
      <w:r>
        <w:t>stage.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ind w:right="310"/>
      </w:pPr>
      <w:r>
        <w:t>The youthful stage includes the area where the river originates. It is sometimes called torrent stage,</w:t>
      </w:r>
      <w:r>
        <w:rPr>
          <w:spacing w:val="-57"/>
        </w:rPr>
        <w:t xml:space="preserve"> </w:t>
      </w:r>
      <w:r>
        <w:t>juvenile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 upper valley</w:t>
      </w:r>
      <w:r>
        <w:rPr>
          <w:spacing w:val="-5"/>
        </w:rPr>
        <w:t xml:space="preserve"> </w:t>
      </w:r>
      <w:r>
        <w:t>stage.</w:t>
      </w:r>
      <w:r>
        <w:rPr>
          <w:spacing w:val="-1"/>
        </w:rPr>
        <w:t xml:space="preserve"> </w:t>
      </w:r>
      <w:r>
        <w:t>A river in this stage</w:t>
      </w:r>
      <w:r>
        <w:rPr>
          <w:spacing w:val="-2"/>
        </w:rPr>
        <w:t xml:space="preserve"> </w:t>
      </w:r>
      <w:r>
        <w:t>has the following</w:t>
      </w:r>
      <w:r>
        <w:rPr>
          <w:spacing w:val="-3"/>
        </w:rPr>
        <w:t xml:space="preserve"> </w:t>
      </w:r>
      <w:r>
        <w:t>characteristics;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spacing w:before="1"/>
        <w:ind w:right="242"/>
      </w:pPr>
      <w:r>
        <w:t>The river flows against a steep gradient/ slope, flows very</w:t>
      </w:r>
      <w:r>
        <w:t xml:space="preserve"> fast and in a turbulent manner, carries a</w:t>
      </w:r>
      <w:r>
        <w:rPr>
          <w:spacing w:val="1"/>
        </w:rPr>
        <w:t xml:space="preserve"> </w:t>
      </w:r>
      <w:r>
        <w:t>lot or less water and load depending on its source (lake or highland), vertical erosion dominates this</w:t>
      </w:r>
      <w:r>
        <w:rPr>
          <w:spacing w:val="-57"/>
        </w:rPr>
        <w:t xml:space="preserve"> </w:t>
      </w:r>
      <w:r>
        <w:t>stage and the river flows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deep narrow valley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v-shaped</w:t>
      </w:r>
      <w:r>
        <w:rPr>
          <w:spacing w:val="2"/>
        </w:rPr>
        <w:t xml:space="preserve"> </w:t>
      </w:r>
      <w:r>
        <w:t>cross profile.</w:t>
      </w:r>
    </w:p>
    <w:p w:rsidR="00393B54" w:rsidRDefault="00393B54">
      <w:pPr>
        <w:pStyle w:val="BodyText"/>
        <w:spacing w:before="11"/>
        <w:ind w:left="0"/>
        <w:rPr>
          <w:sz w:val="23"/>
        </w:rPr>
      </w:pPr>
    </w:p>
    <w:p w:rsidR="00393B54" w:rsidRDefault="00574D45">
      <w:pPr>
        <w:spacing w:line="244" w:lineRule="auto"/>
        <w:ind w:left="720" w:right="1173"/>
        <w:rPr>
          <w:b/>
          <w:sz w:val="24"/>
        </w:rPr>
      </w:pPr>
      <w:r>
        <w:rPr>
          <w:sz w:val="24"/>
        </w:rPr>
        <w:t xml:space="preserve">Major landforms found in </w:t>
      </w:r>
      <w:r>
        <w:rPr>
          <w:sz w:val="24"/>
        </w:rPr>
        <w:t>this stage are</w:t>
      </w:r>
      <w:r>
        <w:rPr>
          <w:b/>
          <w:sz w:val="24"/>
        </w:rPr>
        <w:t>; v-shaped valleys’, interlocking spurs potholes,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waterfalls,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plunge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pools, rapids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and gorges.</w:t>
      </w:r>
    </w:p>
    <w:p w:rsidR="00393B54" w:rsidRDefault="00574D45">
      <w:pPr>
        <w:pStyle w:val="BodyText"/>
        <w:spacing w:line="265" w:lineRule="exact"/>
      </w:pPr>
      <w:r>
        <w:t>The</w:t>
      </w:r>
      <w:r>
        <w:rPr>
          <w:spacing w:val="-3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creates the</w:t>
      </w:r>
      <w:r>
        <w:rPr>
          <w:spacing w:val="-2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mentioned above</w:t>
      </w:r>
      <w:r>
        <w:rPr>
          <w:spacing w:val="-2"/>
        </w:rPr>
        <w:t xml:space="preserve"> </w:t>
      </w:r>
      <w:r>
        <w:t>through 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 of erosion;</w:t>
      </w:r>
    </w:p>
    <w:p w:rsidR="00393B54" w:rsidRDefault="00574D45">
      <w:pPr>
        <w:pStyle w:val="Heading1"/>
        <w:spacing w:before="5"/>
      </w:pPr>
      <w:r>
        <w:t>abrasion,</w:t>
      </w:r>
      <w:r>
        <w:rPr>
          <w:spacing w:val="-2"/>
        </w:rPr>
        <w:t xml:space="preserve"> </w:t>
      </w:r>
      <w:r>
        <w:t>hydraulic</w:t>
      </w:r>
      <w:r>
        <w:rPr>
          <w:spacing w:val="-2"/>
        </w:rPr>
        <w:t xml:space="preserve"> </w:t>
      </w:r>
      <w:r>
        <w:t>action,</w:t>
      </w:r>
      <w:r>
        <w:rPr>
          <w:spacing w:val="-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attrition.</w:t>
      </w:r>
    </w:p>
    <w:p w:rsidR="00393B54" w:rsidRDefault="00574D45">
      <w:pPr>
        <w:pStyle w:val="BodyText"/>
        <w:ind w:right="333"/>
      </w:pPr>
      <w:r>
        <w:rPr>
          <w:b/>
        </w:rPr>
        <w:t>Abr</w:t>
      </w:r>
      <w:r>
        <w:rPr>
          <w:b/>
        </w:rPr>
        <w:t xml:space="preserve">asion/corrasion </w:t>
      </w:r>
      <w:r>
        <w:t>occurs when the river uses the load it is carrying to wear away its bed and</w:t>
      </w:r>
      <w:r>
        <w:rPr>
          <w:spacing w:val="1"/>
        </w:rPr>
        <w:t xml:space="preserve"> </w:t>
      </w:r>
      <w:r>
        <w:t>banks.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boulders,</w:t>
      </w:r>
      <w:r>
        <w:rPr>
          <w:spacing w:val="-1"/>
        </w:rPr>
        <w:t xml:space="preserve"> </w:t>
      </w:r>
      <w:r>
        <w:t>pebbles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particles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transported/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wear</w:t>
      </w:r>
      <w:r>
        <w:rPr>
          <w:spacing w:val="-1"/>
        </w:rPr>
        <w:t xml:space="preserve"> </w:t>
      </w:r>
      <w:r>
        <w:t>down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valley</w:t>
      </w:r>
      <w:r>
        <w:rPr>
          <w:spacing w:val="-6"/>
        </w:rPr>
        <w:t xml:space="preserve"> </w:t>
      </w:r>
      <w:r>
        <w:t>sides and</w:t>
      </w:r>
      <w:r>
        <w:rPr>
          <w:spacing w:val="-1"/>
        </w:rPr>
        <w:t xml:space="preserve"> </w:t>
      </w:r>
      <w:r>
        <w:t>bed.</w:t>
      </w:r>
      <w:r>
        <w:rPr>
          <w:spacing w:val="2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abrasion, the river is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deepen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widen</w:t>
      </w:r>
      <w:r>
        <w:rPr>
          <w:spacing w:val="-1"/>
        </w:rPr>
        <w:t xml:space="preserve"> </w:t>
      </w:r>
      <w:r>
        <w:t>its valley.</w:t>
      </w:r>
    </w:p>
    <w:p w:rsidR="00393B54" w:rsidRDefault="00393B54">
      <w:pPr>
        <w:pStyle w:val="BodyText"/>
        <w:spacing w:before="10"/>
        <w:ind w:left="0"/>
        <w:rPr>
          <w:sz w:val="23"/>
        </w:rPr>
      </w:pPr>
    </w:p>
    <w:p w:rsidR="00393B54" w:rsidRDefault="00574D45">
      <w:pPr>
        <w:pStyle w:val="BodyText"/>
        <w:ind w:right="595"/>
      </w:pPr>
      <w:r>
        <w:rPr>
          <w:b/>
        </w:rPr>
        <w:t>Solution/</w:t>
      </w:r>
      <w:r>
        <w:rPr>
          <w:b/>
          <w:spacing w:val="-1"/>
        </w:rPr>
        <w:t xml:space="preserve"> </w:t>
      </w:r>
      <w:r>
        <w:rPr>
          <w:b/>
        </w:rPr>
        <w:t>corrosion</w:t>
      </w:r>
      <w:r>
        <w:t>.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solvent action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flowing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chalk and</w:t>
      </w:r>
      <w:r>
        <w:rPr>
          <w:spacing w:val="-1"/>
        </w:rPr>
        <w:t xml:space="preserve"> </w:t>
      </w:r>
      <w:r>
        <w:t>limestone</w:t>
      </w:r>
      <w:r>
        <w:rPr>
          <w:spacing w:val="-1"/>
        </w:rPr>
        <w:t xml:space="preserve"> </w:t>
      </w:r>
      <w:r>
        <w:t>rocks.</w:t>
      </w:r>
      <w:r>
        <w:rPr>
          <w:spacing w:val="-57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corrosion, the</w:t>
      </w:r>
      <w:r>
        <w:rPr>
          <w:spacing w:val="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is able to deepen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widen its</w:t>
      </w:r>
      <w:r>
        <w:rPr>
          <w:spacing w:val="-1"/>
        </w:rPr>
        <w:t xml:space="preserve"> </w:t>
      </w:r>
      <w:r>
        <w:t>valley.</w:t>
      </w:r>
    </w:p>
    <w:p w:rsidR="00393B54" w:rsidRDefault="00574D45">
      <w:pPr>
        <w:pStyle w:val="BodyText"/>
        <w:ind w:right="173"/>
      </w:pPr>
      <w:r>
        <w:rPr>
          <w:b/>
        </w:rPr>
        <w:t xml:space="preserve">Attrition </w:t>
      </w:r>
      <w:r>
        <w:t xml:space="preserve">occurs when pebbles and boulders being </w:t>
      </w:r>
      <w:r>
        <w:t>transported wear down as they hit and collide</w:t>
      </w:r>
      <w:r>
        <w:rPr>
          <w:spacing w:val="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each other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gradually</w:t>
      </w:r>
      <w:r>
        <w:rPr>
          <w:spacing w:val="-4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size. As</w:t>
      </w:r>
      <w:r>
        <w:rPr>
          <w:spacing w:val="-1"/>
        </w:rPr>
        <w:t xml:space="preserve"> </w:t>
      </w:r>
      <w:r>
        <w:t>this load</w:t>
      </w:r>
      <w:r>
        <w:rPr>
          <w:spacing w:val="-1"/>
        </w:rPr>
        <w:t xml:space="preserve"> </w:t>
      </w:r>
      <w:r>
        <w:t>reduces in size,</w:t>
      </w:r>
      <w:r>
        <w:rPr>
          <w:spacing w:val="-1"/>
        </w:rPr>
        <w:t xml:space="preserve"> </w:t>
      </w:r>
      <w:r>
        <w:t>the river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carries</w:t>
      </w:r>
      <w:r>
        <w:rPr>
          <w:spacing w:val="-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with less energy.</w:t>
      </w:r>
    </w:p>
    <w:p w:rsidR="00393B54" w:rsidRDefault="00574D45">
      <w:pPr>
        <w:pStyle w:val="BodyText"/>
        <w:ind w:right="319"/>
      </w:pPr>
      <w:r>
        <w:rPr>
          <w:b/>
        </w:rPr>
        <w:t>Hydraulic action</w:t>
      </w:r>
      <w:r>
        <w:t xml:space="preserve">. The hydraulic action of fast flowing water sweeps out loose </w:t>
      </w:r>
      <w:r>
        <w:t>materials in jointed</w:t>
      </w:r>
      <w:r>
        <w:rPr>
          <w:spacing w:val="-57"/>
        </w:rPr>
        <w:t xml:space="preserve"> </w:t>
      </w:r>
      <w:r>
        <w:t>rocks and compresses air in joints and cracks. As water retreats, the compressed air suddenly</w:t>
      </w:r>
      <w:r>
        <w:rPr>
          <w:spacing w:val="1"/>
        </w:rPr>
        <w:t xml:space="preserve"> </w:t>
      </w:r>
      <w:r>
        <w:t>expands.</w:t>
      </w:r>
      <w:r>
        <w:rPr>
          <w:spacing w:val="-1"/>
        </w:rPr>
        <w:t xml:space="preserve"> </w:t>
      </w:r>
      <w:r>
        <w:t>Repeated</w:t>
      </w:r>
      <w:r>
        <w:rPr>
          <w:spacing w:val="-1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and expansion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air gradually</w:t>
      </w:r>
      <w:r>
        <w:rPr>
          <w:spacing w:val="-5"/>
        </w:rPr>
        <w:t xml:space="preserve"> </w:t>
      </w:r>
      <w:r>
        <w:t>weakens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breaks</w:t>
      </w:r>
      <w:r>
        <w:rPr>
          <w:spacing w:val="-1"/>
        </w:rPr>
        <w:t xml:space="preserve"> </w:t>
      </w:r>
      <w:r>
        <w:t>rocks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sides. Through this process, th</w:t>
      </w:r>
      <w:r>
        <w:t>e</w:t>
      </w:r>
      <w:r>
        <w:rPr>
          <w:spacing w:val="-2"/>
        </w:rPr>
        <w:t xml:space="preserve"> </w:t>
      </w:r>
      <w:r>
        <w:t>river is able to widen its</w:t>
      </w:r>
      <w:r>
        <w:rPr>
          <w:spacing w:val="-1"/>
        </w:rPr>
        <w:t xml:space="preserve"> </w:t>
      </w:r>
      <w:r>
        <w:t>valley.</w:t>
      </w:r>
    </w:p>
    <w:p w:rsidR="00393B54" w:rsidRDefault="00574D45">
      <w:pPr>
        <w:pStyle w:val="Heading1"/>
        <w:spacing w:line="240" w:lineRule="auto"/>
        <w:rPr>
          <w:b w:val="0"/>
        </w:rPr>
      </w:pPr>
      <w:r>
        <w:t>The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facilitated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below</w:t>
      </w:r>
      <w:r>
        <w:rPr>
          <w:b w:val="0"/>
        </w:rPr>
        <w:t>.</w:t>
      </w:r>
    </w:p>
    <w:p w:rsidR="00393B54" w:rsidRDefault="00393B54">
      <w:pPr>
        <w:sectPr w:rsidR="00393B54">
          <w:headerReference w:type="default" r:id="rId137"/>
          <w:footerReference w:type="default" r:id="rId13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34"/>
        <w:rPr>
          <w:rFonts w:ascii="Calibri"/>
          <w:sz w:val="22"/>
        </w:rPr>
      </w:pPr>
      <w:r>
        <w:rPr>
          <w:b/>
        </w:rPr>
        <w:lastRenderedPageBreak/>
        <w:t>V-shaped</w:t>
      </w:r>
      <w:r>
        <w:rPr>
          <w:b/>
          <w:spacing w:val="-1"/>
        </w:rPr>
        <w:t xml:space="preserve"> </w:t>
      </w:r>
      <w:r>
        <w:rPr>
          <w:b/>
        </w:rPr>
        <w:t>valleys</w:t>
      </w:r>
      <w:r>
        <w:t>-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narrow valleys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 xml:space="preserve">a v-shaped </w:t>
      </w:r>
      <w:r>
        <w:t>cross-profile.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rPr>
          <w:rFonts w:ascii="Calibri"/>
          <w:position w:val="18"/>
          <w:sz w:val="22"/>
        </w:rPr>
        <w:t>69</w:t>
      </w:r>
    </w:p>
    <w:p w:rsidR="00393B54" w:rsidRDefault="00574D45">
      <w:pPr>
        <w:pStyle w:val="BodyText"/>
      </w:pPr>
      <w:r>
        <w:t>vertical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exceeds</w:t>
      </w:r>
      <w:r>
        <w:rPr>
          <w:spacing w:val="-1"/>
        </w:rPr>
        <w:t xml:space="preserve"> </w:t>
      </w:r>
      <w:r>
        <w:t>lateral</w:t>
      </w:r>
      <w:r>
        <w:rPr>
          <w:spacing w:val="-1"/>
        </w:rPr>
        <w:t xml:space="preserve"> </w:t>
      </w:r>
      <w:r>
        <w:t>erosion.</w:t>
      </w:r>
    </w:p>
    <w:p w:rsidR="00393B54" w:rsidRDefault="00574D45">
      <w:pPr>
        <w:pStyle w:val="BodyText"/>
        <w:ind w:right="316"/>
      </w:pPr>
      <w:r>
        <w:t>The river covers its entire bed, which is deepened by vertical erosion more rapidly than weathering</w:t>
      </w:r>
      <w:r>
        <w:rPr>
          <w:spacing w:val="-57"/>
        </w:rPr>
        <w:t xml:space="preserve"> </w:t>
      </w:r>
      <w:r>
        <w:t>and wasting that wear back and widen the valley slopes/ sides. In this way</w:t>
      </w:r>
      <w:r>
        <w:t>, the river attains its v-</w:t>
      </w:r>
      <w:r>
        <w:rPr>
          <w:spacing w:val="1"/>
        </w:rPr>
        <w:t xml:space="preserve"> </w:t>
      </w:r>
      <w:r>
        <w:t>shape.</w:t>
      </w:r>
    </w:p>
    <w:p w:rsidR="00393B54" w:rsidRDefault="00574D45">
      <w:pPr>
        <w:pStyle w:val="Heading1"/>
        <w:spacing w:before="6" w:line="240" w:lineRule="auto"/>
      </w:pPr>
      <w:r>
        <w:t>V-shaped</w:t>
      </w:r>
      <w:r>
        <w:rPr>
          <w:spacing w:val="-2"/>
        </w:rPr>
        <w:t xml:space="preserve"> </w:t>
      </w:r>
      <w:r>
        <w:t>valleys</w:t>
      </w:r>
      <w:r>
        <w:rPr>
          <w:spacing w:val="-1"/>
        </w:rPr>
        <w:t xml:space="preserve"> </w:t>
      </w:r>
      <w:r>
        <w:t>exist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stage</w:t>
      </w:r>
      <w:r>
        <w:rPr>
          <w:spacing w:val="-4"/>
        </w:rPr>
        <w:t xml:space="preserve"> </w:t>
      </w:r>
      <w:r>
        <w:t>of River</w:t>
      </w:r>
      <w:r>
        <w:rPr>
          <w:spacing w:val="-2"/>
        </w:rPr>
        <w:t xml:space="preserve"> </w:t>
      </w:r>
      <w:r>
        <w:t>Bujuku</w:t>
      </w:r>
      <w:r>
        <w:rPr>
          <w:spacing w:val="2"/>
        </w:rPr>
        <w:t xml:space="preserve"> </w:t>
      </w:r>
      <w:r>
        <w:t>and Mubuku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mount</w:t>
      </w:r>
      <w:r>
        <w:rPr>
          <w:spacing w:val="-2"/>
        </w:rPr>
        <w:t xml:space="preserve"> </w:t>
      </w:r>
      <w:r>
        <w:t>Rwenzori,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R.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Isiolo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Sagana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Kenya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e.t.c.</w:t>
      </w:r>
    </w:p>
    <w:p w:rsidR="00393B54" w:rsidRDefault="00393B54">
      <w:pPr>
        <w:pStyle w:val="BodyText"/>
        <w:spacing w:before="6"/>
        <w:ind w:left="0"/>
        <w:rPr>
          <w:b/>
          <w:sz w:val="23"/>
        </w:rPr>
      </w:pPr>
    </w:p>
    <w:p w:rsidR="00393B54" w:rsidRDefault="00574D45">
      <w:pPr>
        <w:pStyle w:val="BodyText"/>
      </w:pPr>
      <w:r>
        <w:t>DIAGRAM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ind w:right="179"/>
      </w:pPr>
      <w:r>
        <w:rPr>
          <w:b/>
        </w:rPr>
        <w:t xml:space="preserve">Pots-holes- </w:t>
      </w:r>
      <w:r>
        <w:t xml:space="preserve">are circular depressions in the bed of the river. They are </w:t>
      </w:r>
      <w:r>
        <w:t>formed by the drilling or</w:t>
      </w:r>
      <w:r>
        <w:rPr>
          <w:spacing w:val="1"/>
        </w:rPr>
        <w:t xml:space="preserve"> </w:t>
      </w:r>
      <w:r>
        <w:t>excavating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pebbles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boulders</w:t>
      </w:r>
      <w:r>
        <w:rPr>
          <w:spacing w:val="-1"/>
        </w:rPr>
        <w:t xml:space="preserve"> </w:t>
      </w:r>
      <w:r>
        <w:t>swirling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eddying</w:t>
      </w:r>
      <w:r>
        <w:rPr>
          <w:spacing w:val="-3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uneven</w:t>
      </w:r>
      <w:r>
        <w:rPr>
          <w:spacing w:val="-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flowing</w:t>
      </w:r>
      <w:r>
        <w:rPr>
          <w:spacing w:val="-57"/>
        </w:rPr>
        <w:t xml:space="preserve"> </w:t>
      </w:r>
      <w:r>
        <w:t>river.</w:t>
      </w:r>
    </w:p>
    <w:p w:rsidR="00393B54" w:rsidRDefault="00574D45">
      <w:pPr>
        <w:pStyle w:val="Heading1"/>
        <w:spacing w:before="5" w:line="240" w:lineRule="auto"/>
        <w:ind w:right="171"/>
      </w:pPr>
      <w:r>
        <w:t>Potholes are found in the upper course of River Ikiwe, south of Machakos in Kenya, River</w:t>
      </w:r>
      <w:r>
        <w:rPr>
          <w:spacing w:val="1"/>
        </w:rPr>
        <w:t xml:space="preserve"> </w:t>
      </w:r>
      <w:r>
        <w:t>Mubuku on Mount Rwenzori and River</w:t>
      </w:r>
      <w:r>
        <w:t xml:space="preserve"> Suam, Manafa and R. Sironko on the slopes of Mount</w:t>
      </w:r>
      <w:r>
        <w:rPr>
          <w:spacing w:val="-57"/>
        </w:rPr>
        <w:t xml:space="preserve"> </w:t>
      </w:r>
      <w:r>
        <w:t>Kenya.</w:t>
      </w:r>
    </w:p>
    <w:p w:rsidR="00393B54" w:rsidRDefault="00393B54">
      <w:pPr>
        <w:pStyle w:val="BodyText"/>
        <w:spacing w:before="7"/>
        <w:ind w:left="0"/>
        <w:rPr>
          <w:b/>
          <w:sz w:val="23"/>
        </w:rPr>
      </w:pPr>
    </w:p>
    <w:p w:rsidR="00393B54" w:rsidRDefault="00574D45">
      <w:pPr>
        <w:pStyle w:val="BodyText"/>
        <w:spacing w:before="1"/>
      </w:pPr>
      <w:r>
        <w:t>DIAGRAM</w:t>
      </w:r>
    </w:p>
    <w:p w:rsidR="00393B54" w:rsidRDefault="00393B54">
      <w:pPr>
        <w:pStyle w:val="BodyText"/>
        <w:spacing w:before="11"/>
        <w:ind w:left="0"/>
        <w:rPr>
          <w:sz w:val="23"/>
        </w:rPr>
      </w:pPr>
    </w:p>
    <w:p w:rsidR="00393B54" w:rsidRDefault="00574D45">
      <w:pPr>
        <w:pStyle w:val="BodyText"/>
        <w:spacing w:line="242" w:lineRule="auto"/>
        <w:ind w:right="369"/>
        <w:rPr>
          <w:b/>
          <w:i/>
        </w:rPr>
      </w:pPr>
      <w:r>
        <w:rPr>
          <w:b/>
        </w:rPr>
        <w:t>Gorges</w:t>
      </w:r>
      <w:r>
        <w:t>-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gorge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narrow</w:t>
      </w:r>
      <w:r>
        <w:rPr>
          <w:spacing w:val="3"/>
        </w:rPr>
        <w:t xml:space="preserve"> </w:t>
      </w:r>
      <w:r>
        <w:t>steep-sides</w:t>
      </w:r>
      <w:r>
        <w:rPr>
          <w:spacing w:val="2"/>
        </w:rPr>
        <w:t xml:space="preserve"> </w:t>
      </w:r>
      <w:r>
        <w:t>river</w:t>
      </w:r>
      <w:r>
        <w:rPr>
          <w:spacing w:val="3"/>
        </w:rPr>
        <w:t xml:space="preserve"> </w:t>
      </w:r>
      <w:r>
        <w:t>valley.</w:t>
      </w:r>
      <w:r>
        <w:rPr>
          <w:spacing w:val="62"/>
        </w:rPr>
        <w:t xml:space="preserve"> </w:t>
      </w:r>
      <w:r>
        <w:t>Gorges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formed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ways;</w:t>
      </w:r>
      <w:r>
        <w:rPr>
          <w:spacing w:val="1"/>
        </w:rPr>
        <w:t xml:space="preserve"> </w:t>
      </w:r>
      <w:r>
        <w:t>(a).</w:t>
      </w:r>
      <w:r>
        <w:rPr>
          <w:spacing w:val="-2"/>
        </w:rPr>
        <w:t xml:space="preserve"> </w:t>
      </w:r>
      <w:r>
        <w:rPr>
          <w:b/>
        </w:rPr>
        <w:t>a gorge</w:t>
      </w:r>
      <w:r>
        <w:rPr>
          <w:b/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formed where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fall slowly</w:t>
      </w:r>
      <w:r>
        <w:rPr>
          <w:spacing w:val="-5"/>
        </w:rPr>
        <w:t xml:space="preserve"> </w:t>
      </w:r>
      <w:r>
        <w:t xml:space="preserve">retreats up-stream though head ward </w:t>
      </w:r>
      <w:r>
        <w:t>erosion</w:t>
      </w:r>
      <w:r>
        <w:rPr>
          <w:spacing w:val="-57"/>
        </w:rPr>
        <w:t xml:space="preserve"> </w:t>
      </w:r>
      <w:r>
        <w:t xml:space="preserve">usually along a fault line. As the river retreats, it forms a gorge for example </w:t>
      </w:r>
      <w:r>
        <w:rPr>
          <w:b/>
          <w:i/>
        </w:rPr>
        <w:t>Murchison gorge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created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Murchison</w:t>
      </w:r>
      <w:r>
        <w:rPr>
          <w:b/>
          <w:i/>
          <w:spacing w:val="2"/>
        </w:rPr>
        <w:t xml:space="preserve"> </w:t>
      </w:r>
      <w:r>
        <w:rPr>
          <w:b/>
          <w:i/>
        </w:rPr>
        <w:t>falls.</w:t>
      </w:r>
    </w:p>
    <w:p w:rsidR="00393B54" w:rsidRDefault="00393B54">
      <w:pPr>
        <w:pStyle w:val="BodyText"/>
        <w:spacing w:before="1"/>
        <w:ind w:left="0"/>
        <w:rPr>
          <w:b/>
          <w:i/>
          <w:sz w:val="23"/>
        </w:rPr>
      </w:pPr>
    </w:p>
    <w:p w:rsidR="00393B54" w:rsidRDefault="00574D45">
      <w:pPr>
        <w:pStyle w:val="BodyText"/>
      </w:pPr>
      <w:r>
        <w:t>DIAGRAM</w:t>
      </w:r>
    </w:p>
    <w:p w:rsidR="00393B54" w:rsidRDefault="00574D45">
      <w:pPr>
        <w:pStyle w:val="ListParagraph"/>
        <w:numPr>
          <w:ilvl w:val="0"/>
          <w:numId w:val="37"/>
        </w:numPr>
        <w:tabs>
          <w:tab w:val="left" w:pos="1133"/>
        </w:tabs>
        <w:spacing w:line="242" w:lineRule="auto"/>
        <w:ind w:right="290" w:firstLine="0"/>
        <w:rPr>
          <w:b/>
          <w:sz w:val="24"/>
        </w:rPr>
      </w:pPr>
      <w:r>
        <w:rPr>
          <w:b/>
          <w:sz w:val="24"/>
        </w:rPr>
        <w:t xml:space="preserve">A gorge </w:t>
      </w:r>
      <w:r>
        <w:rPr>
          <w:sz w:val="24"/>
        </w:rPr>
        <w:t>may also be formed where a river flow across a region subjected to slow up- lift. This</w:t>
      </w:r>
      <w:r>
        <w:rPr>
          <w:spacing w:val="-57"/>
          <w:sz w:val="24"/>
        </w:rPr>
        <w:t xml:space="preserve"> </w:t>
      </w:r>
      <w:r>
        <w:rPr>
          <w:sz w:val="24"/>
        </w:rPr>
        <w:t>forced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erode</w:t>
      </w:r>
      <w:r>
        <w:rPr>
          <w:spacing w:val="-1"/>
          <w:sz w:val="24"/>
        </w:rPr>
        <w:t xml:space="preserve"> </w:t>
      </w:r>
      <w:r>
        <w:rPr>
          <w:sz w:val="24"/>
        </w:rPr>
        <w:t>vertically</w:t>
      </w:r>
      <w:r>
        <w:rPr>
          <w:spacing w:val="-5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>same rate</w:t>
      </w:r>
      <w:r>
        <w:rPr>
          <w:spacing w:val="-2"/>
          <w:sz w:val="24"/>
        </w:rPr>
        <w:t xml:space="preserve"> </w:t>
      </w:r>
      <w:r>
        <w:rPr>
          <w:sz w:val="24"/>
        </w:rPr>
        <w:t>of up-lift</w:t>
      </w:r>
      <w:r>
        <w:rPr>
          <w:spacing w:val="-1"/>
          <w:sz w:val="24"/>
        </w:rPr>
        <w:t xml:space="preserve"> </w:t>
      </w:r>
      <w:r>
        <w:rPr>
          <w:sz w:val="24"/>
        </w:rPr>
        <w:t>so that the</w:t>
      </w:r>
      <w:r>
        <w:rPr>
          <w:spacing w:val="-1"/>
          <w:sz w:val="24"/>
        </w:rPr>
        <w:t xml:space="preserve"> </w:t>
      </w:r>
      <w:r>
        <w:rPr>
          <w:sz w:val="24"/>
        </w:rPr>
        <w:t>river maintains</w:t>
      </w:r>
      <w:r>
        <w:rPr>
          <w:spacing w:val="-1"/>
          <w:sz w:val="24"/>
        </w:rPr>
        <w:t xml:space="preserve"> </w:t>
      </w:r>
      <w:r>
        <w:rPr>
          <w:sz w:val="24"/>
        </w:rPr>
        <w:t>its course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flow or base level. The gorge formed in this manner is called antecedent gorge for example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Great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Ruaha 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gorge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Iringa highlands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Tanzania</w:t>
      </w:r>
    </w:p>
    <w:p w:rsidR="00393B54" w:rsidRDefault="00393B54">
      <w:pPr>
        <w:pStyle w:val="BodyText"/>
        <w:spacing w:before="1"/>
        <w:ind w:left="0"/>
        <w:rPr>
          <w:b/>
          <w:sz w:val="23"/>
        </w:rPr>
      </w:pPr>
    </w:p>
    <w:p w:rsidR="00393B54" w:rsidRDefault="00574D45">
      <w:pPr>
        <w:pStyle w:val="BodyText"/>
      </w:pPr>
      <w:r>
        <w:t>DIAGRAM</w:t>
      </w:r>
    </w:p>
    <w:p w:rsidR="00393B54" w:rsidRDefault="00574D45">
      <w:pPr>
        <w:pStyle w:val="ListParagraph"/>
        <w:numPr>
          <w:ilvl w:val="0"/>
          <w:numId w:val="37"/>
        </w:numPr>
        <w:tabs>
          <w:tab w:val="left" w:pos="1104"/>
        </w:tabs>
        <w:ind w:right="457" w:firstLine="0"/>
        <w:rPr>
          <w:b/>
          <w:sz w:val="24"/>
        </w:rPr>
      </w:pPr>
      <w:r>
        <w:rPr>
          <w:b/>
          <w:sz w:val="24"/>
        </w:rPr>
        <w:t xml:space="preserve">A gorge </w:t>
      </w:r>
      <w:r>
        <w:rPr>
          <w:sz w:val="24"/>
        </w:rPr>
        <w:t>m</w:t>
      </w:r>
      <w:r>
        <w:rPr>
          <w:sz w:val="24"/>
        </w:rPr>
        <w:t>ay be formed when a river flows through an area composed of alternating hard and</w:t>
      </w:r>
      <w:r>
        <w:rPr>
          <w:spacing w:val="-58"/>
          <w:sz w:val="24"/>
        </w:rPr>
        <w:t xml:space="preserve"> </w:t>
      </w:r>
      <w:r>
        <w:rPr>
          <w:sz w:val="24"/>
        </w:rPr>
        <w:t>weak rocks such as igneous and sedimentary rocks. Through vertical erosion, the river erodes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weak rock more rapidly to deepen the valley than the hard rocks that form the </w:t>
      </w:r>
      <w:r>
        <w:rPr>
          <w:sz w:val="24"/>
        </w:rPr>
        <w:t>steep sides of the</w:t>
      </w:r>
      <w:r>
        <w:rPr>
          <w:spacing w:val="1"/>
          <w:sz w:val="24"/>
        </w:rPr>
        <w:t xml:space="preserve"> </w:t>
      </w:r>
      <w:r>
        <w:rPr>
          <w:sz w:val="24"/>
        </w:rPr>
        <w:t>valley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example </w:t>
      </w:r>
      <w:r>
        <w:rPr>
          <w:b/>
          <w:sz w:val="24"/>
        </w:rPr>
        <w:t>Maruba gorge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Ikiwe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Kenya.</w:t>
      </w:r>
    </w:p>
    <w:p w:rsidR="00393B54" w:rsidRDefault="00393B54">
      <w:pPr>
        <w:pStyle w:val="BodyText"/>
        <w:ind w:left="0"/>
        <w:rPr>
          <w:b/>
        </w:rPr>
      </w:pPr>
    </w:p>
    <w:p w:rsidR="00393B54" w:rsidRDefault="00574D45">
      <w:pPr>
        <w:pStyle w:val="BodyText"/>
      </w:pPr>
      <w:r>
        <w:t>DIAGRAM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ind w:right="583"/>
      </w:pPr>
      <w:r>
        <w:rPr>
          <w:b/>
        </w:rPr>
        <w:t>Water falls</w:t>
      </w:r>
      <w:r>
        <w:t>- a waterfall is a sharp break in the channel bed of a river where the river spills over.</w:t>
      </w:r>
      <w:r>
        <w:rPr>
          <w:spacing w:val="-58"/>
        </w:rPr>
        <w:t xml:space="preserve"> </w:t>
      </w:r>
      <w:r>
        <w:t>Waterfalls</w:t>
      </w:r>
      <w:r>
        <w:rPr>
          <w:spacing w:val="-1"/>
        </w:rPr>
        <w:t xml:space="preserve"> </w:t>
      </w:r>
      <w:r>
        <w:t>are formed in</w:t>
      </w:r>
      <w:r>
        <w:rPr>
          <w:spacing w:val="2"/>
        </w:rPr>
        <w:t xml:space="preserve"> </w:t>
      </w:r>
      <w:r>
        <w:t>various ways;</w:t>
      </w:r>
    </w:p>
    <w:p w:rsidR="00393B54" w:rsidRDefault="00574D45">
      <w:pPr>
        <w:pStyle w:val="ListParagraph"/>
        <w:numPr>
          <w:ilvl w:val="0"/>
          <w:numId w:val="38"/>
        </w:numPr>
        <w:tabs>
          <w:tab w:val="left" w:pos="1059"/>
        </w:tabs>
        <w:spacing w:before="1" w:line="242" w:lineRule="auto"/>
        <w:ind w:right="424" w:firstLine="0"/>
        <w:rPr>
          <w:b/>
          <w:sz w:val="24"/>
        </w:rPr>
      </w:pPr>
      <w:r>
        <w:rPr>
          <w:b/>
          <w:sz w:val="24"/>
        </w:rPr>
        <w:t>Vertical faulting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upper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fault</w:t>
      </w:r>
      <w:r>
        <w:rPr>
          <w:spacing w:val="-1"/>
          <w:sz w:val="24"/>
        </w:rPr>
        <w:t xml:space="preserve"> </w:t>
      </w:r>
      <w:r>
        <w:rPr>
          <w:sz w:val="24"/>
        </w:rPr>
        <w:t>scarp</w:t>
      </w:r>
      <w:r>
        <w:rPr>
          <w:spacing w:val="-1"/>
          <w:sz w:val="24"/>
        </w:rPr>
        <w:t xml:space="preserve"> </w:t>
      </w:r>
      <w:r>
        <w:rPr>
          <w:sz w:val="24"/>
        </w:rPr>
        <w:t>over which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spills over to form a waterfall. </w:t>
      </w:r>
      <w:r>
        <w:rPr>
          <w:b/>
          <w:sz w:val="24"/>
        </w:rPr>
        <w:t>For example Karuma and Kabalega or Murchison falls in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Nile, kalambo falls in Tanzania.</w:t>
      </w:r>
    </w:p>
    <w:p w:rsidR="00393B54" w:rsidRDefault="00393B54">
      <w:pPr>
        <w:pStyle w:val="BodyText"/>
        <w:spacing w:before="3"/>
        <w:ind w:left="0"/>
        <w:rPr>
          <w:b/>
          <w:sz w:val="23"/>
        </w:rPr>
      </w:pPr>
    </w:p>
    <w:p w:rsidR="00393B54" w:rsidRDefault="00574D45">
      <w:pPr>
        <w:pStyle w:val="BodyText"/>
      </w:pPr>
      <w:r>
        <w:t>DIAGRAM</w:t>
      </w:r>
    </w:p>
    <w:p w:rsidR="00393B54" w:rsidRDefault="00574D45">
      <w:pPr>
        <w:pStyle w:val="ListParagraph"/>
        <w:numPr>
          <w:ilvl w:val="0"/>
          <w:numId w:val="38"/>
        </w:numPr>
        <w:tabs>
          <w:tab w:val="left" w:pos="1015"/>
        </w:tabs>
        <w:ind w:right="365" w:firstLine="0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waterfall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lava</w:t>
      </w:r>
      <w:r>
        <w:rPr>
          <w:spacing w:val="-2"/>
          <w:sz w:val="24"/>
        </w:rPr>
        <w:t xml:space="preserve"> </w:t>
      </w:r>
      <w:r>
        <w:rPr>
          <w:sz w:val="24"/>
        </w:rPr>
        <w:t>deposited</w:t>
      </w:r>
      <w:r>
        <w:rPr>
          <w:spacing w:val="-1"/>
          <w:sz w:val="24"/>
        </w:rPr>
        <w:t xml:space="preserve"> </w:t>
      </w:r>
      <w:r>
        <w:rPr>
          <w:sz w:val="24"/>
        </w:rPr>
        <w:t>across the</w:t>
      </w:r>
      <w:r>
        <w:rPr>
          <w:spacing w:val="-1"/>
          <w:sz w:val="24"/>
        </w:rPr>
        <w:t xml:space="preserve"> </w:t>
      </w:r>
      <w:r>
        <w:rPr>
          <w:sz w:val="24"/>
        </w:rPr>
        <w:t>riverbed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sills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dykes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resistant to erosion than the</w:t>
      </w:r>
      <w:r>
        <w:rPr>
          <w:spacing w:val="-1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3"/>
          <w:sz w:val="24"/>
        </w:rPr>
        <w:t xml:space="preserve"> </w:t>
      </w:r>
      <w:r>
        <w:rPr>
          <w:sz w:val="24"/>
        </w:rPr>
        <w:t>rocks.</w:t>
      </w:r>
    </w:p>
    <w:p w:rsidR="00393B54" w:rsidRDefault="00574D45">
      <w:pPr>
        <w:spacing w:line="242" w:lineRule="auto"/>
        <w:ind w:left="720" w:right="218"/>
        <w:rPr>
          <w:b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flows over</w:t>
      </w:r>
      <w:r>
        <w:rPr>
          <w:spacing w:val="-1"/>
          <w:sz w:val="24"/>
        </w:rPr>
        <w:t xml:space="preserve"> </w:t>
      </w:r>
      <w:r>
        <w:rPr>
          <w:sz w:val="24"/>
        </w:rPr>
        <w:t>sills</w:t>
      </w:r>
      <w:r>
        <w:rPr>
          <w:spacing w:val="-1"/>
          <w:sz w:val="24"/>
        </w:rPr>
        <w:t xml:space="preserve"> </w:t>
      </w:r>
      <w:r>
        <w:rPr>
          <w:sz w:val="24"/>
        </w:rPr>
        <w:t>and dykes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upstream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3"/>
          <w:sz w:val="24"/>
        </w:rPr>
        <w:t xml:space="preserve"> </w:t>
      </w:r>
      <w:r>
        <w:rPr>
          <w:sz w:val="24"/>
        </w:rPr>
        <w:t>but erodes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surrounding weak</w:t>
      </w:r>
      <w:r>
        <w:rPr>
          <w:spacing w:val="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the down streamside to form a waterfall</w:t>
      </w:r>
      <w:r>
        <w:rPr>
          <w:sz w:val="24"/>
        </w:rPr>
        <w:t xml:space="preserve">. For example </w:t>
      </w:r>
      <w:r>
        <w:rPr>
          <w:b/>
          <w:sz w:val="24"/>
        </w:rPr>
        <w:t>Bujagali and Rippon falls in Jinja in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River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Nile, Sezibwe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falls in Lugazi,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pipa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falls 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Mount Elgon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e.t.c</w:t>
      </w:r>
    </w:p>
    <w:p w:rsidR="00393B54" w:rsidRDefault="00393B54">
      <w:pPr>
        <w:spacing w:line="242" w:lineRule="auto"/>
        <w:rPr>
          <w:sz w:val="24"/>
        </w:rPr>
        <w:sectPr w:rsidR="00393B54">
          <w:headerReference w:type="default" r:id="rId139"/>
          <w:footerReference w:type="default" r:id="rId14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172"/>
      </w:pPr>
      <w:r>
        <w:lastRenderedPageBreak/>
        <w:t>DIAGRAM</w:t>
      </w:r>
    </w:p>
    <w:p w:rsidR="00393B54" w:rsidRDefault="00574D45">
      <w:pPr>
        <w:pStyle w:val="ListParagraph"/>
        <w:numPr>
          <w:ilvl w:val="0"/>
          <w:numId w:val="38"/>
        </w:numPr>
        <w:tabs>
          <w:tab w:val="left" w:pos="986"/>
        </w:tabs>
        <w:ind w:right="151" w:firstLine="0"/>
        <w:rPr>
          <w:b/>
          <w:sz w:val="24"/>
        </w:rPr>
      </w:pPr>
      <w:r>
        <w:rPr>
          <w:b/>
          <w:sz w:val="24"/>
        </w:rPr>
        <w:t>In glaciated highlands</w:t>
      </w:r>
      <w:r>
        <w:rPr>
          <w:sz w:val="24"/>
        </w:rPr>
        <w:t xml:space="preserve">, waterfalls are formed </w:t>
      </w:r>
      <w:r>
        <w:rPr>
          <w:sz w:val="24"/>
        </w:rPr>
        <w:t>where the hanging valley descends into or joins the</w:t>
      </w:r>
      <w:r>
        <w:rPr>
          <w:spacing w:val="-57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valley.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Athi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falls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Kenya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Bujuku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falls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Rwenzori.</w:t>
      </w:r>
    </w:p>
    <w:p w:rsidR="00393B54" w:rsidRDefault="00393B54">
      <w:pPr>
        <w:pStyle w:val="BodyText"/>
        <w:ind w:left="0"/>
        <w:rPr>
          <w:b/>
        </w:rPr>
      </w:pPr>
    </w:p>
    <w:p w:rsidR="00393B54" w:rsidRDefault="00574D45">
      <w:pPr>
        <w:pStyle w:val="BodyText"/>
      </w:pPr>
      <w:r>
        <w:t>DIAGRAM</w:t>
      </w:r>
    </w:p>
    <w:p w:rsidR="00393B54" w:rsidRDefault="00574D45">
      <w:pPr>
        <w:pStyle w:val="BodyText"/>
        <w:ind w:right="1135"/>
      </w:pPr>
      <w:r>
        <w:rPr>
          <w:b/>
        </w:rPr>
        <w:t>Plunge pools</w:t>
      </w:r>
      <w:r>
        <w:t>- a plunge pool is a wide hole found at the base of a waterfall. Formed by the</w:t>
      </w:r>
      <w:r>
        <w:rPr>
          <w:spacing w:val="-58"/>
        </w:rPr>
        <w:t xml:space="preserve"> </w:t>
      </w:r>
      <w:r>
        <w:t>undercutting</w:t>
      </w:r>
      <w:r>
        <w:rPr>
          <w:spacing w:val="-1"/>
        </w:rPr>
        <w:t xml:space="preserve"> </w:t>
      </w:r>
      <w:r>
        <w:t>force</w:t>
      </w:r>
      <w:r>
        <w:rPr>
          <w:spacing w:val="-1"/>
        </w:rPr>
        <w:t xml:space="preserve"> </w:t>
      </w:r>
      <w:r>
        <w:t>of falling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riverbed</w:t>
      </w:r>
      <w:r>
        <w:rPr>
          <w:spacing w:val="2"/>
        </w:rPr>
        <w:t xml:space="preserve"> </w:t>
      </w:r>
      <w:r>
        <w:t>with weak</w:t>
      </w:r>
      <w:r>
        <w:rPr>
          <w:spacing w:val="-1"/>
        </w:rPr>
        <w:t xml:space="preserve"> </w:t>
      </w:r>
      <w:r>
        <w:t>rocks.</w:t>
      </w:r>
    </w:p>
    <w:p w:rsidR="00393B54" w:rsidRDefault="00574D45">
      <w:pPr>
        <w:pStyle w:val="BodyText"/>
        <w:ind w:right="330"/>
        <w:rPr>
          <w:b/>
        </w:rPr>
      </w:pPr>
      <w:r>
        <w:rPr>
          <w:b/>
        </w:rPr>
        <w:t>Rapids</w:t>
      </w:r>
      <w:r>
        <w:t>-are</w:t>
      </w:r>
      <w:r>
        <w:rPr>
          <w:spacing w:val="-3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protruding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riverbed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 river</w:t>
      </w:r>
      <w:r>
        <w:rPr>
          <w:spacing w:val="-3"/>
        </w:rPr>
        <w:t xml:space="preserve"> </w:t>
      </w:r>
      <w:r>
        <w:t>swirls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eddies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winds and twists around. 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b/>
        </w:rPr>
        <w:t>Bujagali on river</w:t>
      </w:r>
      <w:r>
        <w:rPr>
          <w:b/>
          <w:spacing w:val="-2"/>
        </w:rPr>
        <w:t xml:space="preserve"> </w:t>
      </w:r>
      <w:r>
        <w:rPr>
          <w:b/>
        </w:rPr>
        <w:t>Nile.</w:t>
      </w:r>
    </w:p>
    <w:p w:rsidR="00393B54" w:rsidRDefault="00574D45">
      <w:pPr>
        <w:pStyle w:val="BodyText"/>
      </w:pPr>
      <w:r>
        <w:t>DIAGRAM</w:t>
      </w:r>
    </w:p>
    <w:p w:rsidR="00393B54" w:rsidRDefault="00574D45">
      <w:pPr>
        <w:pStyle w:val="BodyText"/>
        <w:ind w:right="648"/>
      </w:pPr>
      <w:r>
        <w:rPr>
          <w:b/>
        </w:rPr>
        <w:t>Interlocking spurs</w:t>
      </w:r>
      <w:r>
        <w:t>-are alter</w:t>
      </w:r>
      <w:r>
        <w:t>nating protrusions or bends of hard rocks on either side of the river</w:t>
      </w:r>
      <w:r>
        <w:rPr>
          <w:spacing w:val="-58"/>
        </w:rPr>
        <w:t xml:space="preserve"> </w:t>
      </w:r>
      <w:r>
        <w:t>valley.</w:t>
      </w:r>
    </w:p>
    <w:p w:rsidR="00393B54" w:rsidRDefault="00574D45">
      <w:pPr>
        <w:pStyle w:val="BodyText"/>
        <w:ind w:right="367" w:firstLine="62"/>
      </w:pPr>
      <w:r>
        <w:t>Interlocking spurs are formed when the river dodges obstacle of hard rocks in it’s channel. This is</w:t>
      </w:r>
      <w:r>
        <w:rPr>
          <w:spacing w:val="-58"/>
        </w:rPr>
        <w:t xml:space="preserve"> </w:t>
      </w:r>
      <w:r>
        <w:t>partly</w:t>
      </w:r>
      <w:r>
        <w:rPr>
          <w:spacing w:val="-5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 river has less water and therefore</w:t>
      </w:r>
      <w:r>
        <w:rPr>
          <w:spacing w:val="-1"/>
        </w:rPr>
        <w:t xml:space="preserve"> </w:t>
      </w:r>
      <w:r>
        <w:t>unable to erode</w:t>
      </w:r>
      <w:r>
        <w:rPr>
          <w:spacing w:val="-2"/>
        </w:rPr>
        <w:t xml:space="preserve"> </w:t>
      </w:r>
      <w:r>
        <w:t>the hard</w:t>
      </w:r>
      <w:r>
        <w:t xml:space="preserve"> rocks.</w:t>
      </w:r>
    </w:p>
    <w:p w:rsidR="00393B54" w:rsidRDefault="00574D45">
      <w:pPr>
        <w:pStyle w:val="BodyText"/>
        <w:spacing w:before="1"/>
        <w:ind w:right="365"/>
      </w:pPr>
      <w:r>
        <w:t>Consequently, the river erodes the weak rocks on the out side bank of the valley and avoids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twists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 resistant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bank to</w:t>
      </w:r>
      <w:r>
        <w:rPr>
          <w:spacing w:val="-1"/>
        </w:rPr>
        <w:t xml:space="preserve"> </w:t>
      </w:r>
      <w:r>
        <w:t>form a</w:t>
      </w:r>
      <w:r>
        <w:rPr>
          <w:spacing w:val="-1"/>
        </w:rPr>
        <w:t xml:space="preserve"> </w:t>
      </w:r>
      <w:r>
        <w:t>spur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alternate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river</w:t>
      </w:r>
      <w:r>
        <w:rPr>
          <w:spacing w:val="59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to interlock.</w:t>
      </w:r>
    </w:p>
    <w:p w:rsidR="00393B54" w:rsidRDefault="00574D45">
      <w:pPr>
        <w:pStyle w:val="Heading1"/>
        <w:spacing w:before="5" w:line="240" w:lineRule="auto"/>
        <w:ind w:right="259" w:firstLine="60"/>
      </w:pPr>
      <w:r>
        <w:t>They occur on river Buj</w:t>
      </w:r>
      <w:r>
        <w:t>uku on Mount Rwenzori, River Ruvuma in Tanzania and river Tana</w:t>
      </w:r>
      <w:r>
        <w:rPr>
          <w:spacing w:val="-57"/>
        </w:rPr>
        <w:t xml:space="preserve"> </w:t>
      </w:r>
      <w:r>
        <w:t>in Kenya.</w:t>
      </w:r>
    </w:p>
    <w:p w:rsidR="00393B54" w:rsidRDefault="00393B54">
      <w:pPr>
        <w:pStyle w:val="BodyText"/>
        <w:ind w:left="0"/>
        <w:rPr>
          <w:b/>
        </w:rPr>
      </w:pP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DIAGRAM</w:t>
      </w:r>
    </w:p>
    <w:p w:rsidR="00393B54" w:rsidRDefault="00574D45">
      <w:pPr>
        <w:pStyle w:val="BodyText"/>
        <w:ind w:right="183"/>
      </w:pPr>
      <w:r>
        <w:rPr>
          <w:b/>
        </w:rPr>
        <w:t xml:space="preserve">Canyon- </w:t>
      </w:r>
      <w:r>
        <w:t>is an extremely over deepened gorge. It is formed when the river over deepens its valley</w:t>
      </w:r>
      <w:r>
        <w:rPr>
          <w:spacing w:val="1"/>
        </w:rPr>
        <w:t xml:space="preserve"> </w:t>
      </w:r>
      <w:r>
        <w:t>through continuous vertical erosion of its bed and minimal weathering and was</w:t>
      </w:r>
      <w:r>
        <w:t>ting of its valley</w:t>
      </w:r>
      <w:r>
        <w:rPr>
          <w:spacing w:val="1"/>
        </w:rPr>
        <w:t xml:space="preserve"> </w:t>
      </w:r>
      <w:r>
        <w:t xml:space="preserve">sides, to form a very deep and relatively wide valley called a canyon. For example Kilombero </w:t>
      </w:r>
      <w:r>
        <w:rPr>
          <w:b/>
        </w:rPr>
        <w:t>River</w:t>
      </w:r>
      <w:r>
        <w:rPr>
          <w:b/>
          <w:spacing w:val="-57"/>
        </w:rPr>
        <w:t xml:space="preserve"> </w:t>
      </w:r>
      <w:r>
        <w:rPr>
          <w:b/>
        </w:rPr>
        <w:t>as</w:t>
      </w:r>
      <w:r>
        <w:rPr>
          <w:b/>
          <w:spacing w:val="-1"/>
        </w:rPr>
        <w:t xml:space="preserve"> </w:t>
      </w:r>
      <w:r>
        <w:rPr>
          <w:b/>
        </w:rPr>
        <w:t>it flows into Lake</w:t>
      </w:r>
      <w:r>
        <w:rPr>
          <w:b/>
          <w:spacing w:val="-1"/>
        </w:rPr>
        <w:t xml:space="preserve"> </w:t>
      </w:r>
      <w:r>
        <w:rPr>
          <w:b/>
        </w:rPr>
        <w:t>Tanganyika</w:t>
      </w:r>
      <w:r>
        <w:t>.</w:t>
      </w:r>
    </w:p>
    <w:p w:rsidR="00393B54" w:rsidRDefault="00574D45">
      <w:pPr>
        <w:pStyle w:val="BodyText"/>
      </w:pPr>
      <w:r>
        <w:t>Diagram</w:t>
      </w:r>
    </w:p>
    <w:p w:rsidR="00393B54" w:rsidRDefault="00393B54">
      <w:pPr>
        <w:pStyle w:val="BodyText"/>
        <w:spacing w:before="9"/>
        <w:ind w:left="0"/>
        <w:rPr>
          <w:sz w:val="23"/>
        </w:rPr>
      </w:pPr>
    </w:p>
    <w:p w:rsidR="00393B54" w:rsidRDefault="00574D45">
      <w:pPr>
        <w:pStyle w:val="BodyText"/>
        <w:spacing w:before="1"/>
        <w:ind w:right="495"/>
      </w:pPr>
      <w:r>
        <w:rPr>
          <w:b/>
        </w:rPr>
        <w:t>Middle</w:t>
      </w:r>
      <w:r>
        <w:rPr>
          <w:b/>
          <w:spacing w:val="-1"/>
        </w:rPr>
        <w:t xml:space="preserve"> </w:t>
      </w:r>
      <w:r>
        <w:rPr>
          <w:b/>
        </w:rPr>
        <w:t>stage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river</w:t>
      </w:r>
      <w:r>
        <w:t>. This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upper course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 stage.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called middle/valley</w:t>
      </w:r>
      <w:r>
        <w:rPr>
          <w:spacing w:val="-3"/>
        </w:rPr>
        <w:t xml:space="preserve"> </w:t>
      </w:r>
      <w:r>
        <w:t>stage.</w:t>
      </w:r>
    </w:p>
    <w:p w:rsidR="00393B54" w:rsidRDefault="00574D45">
      <w:pPr>
        <w:pStyle w:val="Heading2"/>
        <w:spacing w:before="4" w:line="274" w:lineRule="exact"/>
      </w:pPr>
      <w:r>
        <w:t>A</w:t>
      </w:r>
      <w:r>
        <w:rPr>
          <w:spacing w:val="-2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characteristics;</w:t>
      </w:r>
    </w:p>
    <w:p w:rsidR="00393B54" w:rsidRDefault="00574D45">
      <w:pPr>
        <w:pStyle w:val="BodyText"/>
        <w:ind w:right="140"/>
      </w:pPr>
      <w:r>
        <w:t>The</w:t>
      </w:r>
      <w:r>
        <w:rPr>
          <w:spacing w:val="-3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flows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 gentle gradient/</w:t>
      </w:r>
      <w:r>
        <w:rPr>
          <w:spacing w:val="-1"/>
        </w:rPr>
        <w:t xml:space="preserve"> </w:t>
      </w:r>
      <w:r>
        <w:t>slope,</w:t>
      </w:r>
      <w:r>
        <w:rPr>
          <w:spacing w:val="-1"/>
        </w:rPr>
        <w:t xml:space="preserve"> </w:t>
      </w:r>
      <w:r>
        <w:t>speed is</w:t>
      </w:r>
      <w:r>
        <w:rPr>
          <w:spacing w:val="-1"/>
        </w:rPr>
        <w:t xml:space="preserve"> </w:t>
      </w:r>
      <w:r>
        <w:t>moderate,</w:t>
      </w:r>
      <w:r>
        <w:rPr>
          <w:spacing w:val="-1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 in</w:t>
      </w:r>
      <w:r>
        <w:rPr>
          <w:spacing w:val="-57"/>
        </w:rPr>
        <w:t xml:space="preserve"> </w:t>
      </w:r>
      <w:r>
        <w:t>the channel because many tributaries are established, later</w:t>
      </w:r>
      <w:r>
        <w:t>al erosion dominates, the river flows in a</w:t>
      </w:r>
      <w:r>
        <w:rPr>
          <w:spacing w:val="1"/>
        </w:rPr>
        <w:t xml:space="preserve"> </w:t>
      </w:r>
      <w:r>
        <w:t>wide v-shaped valley because of lateral erosion on the valley sides, meanders begin to form due to</w:t>
      </w:r>
      <w:r>
        <w:rPr>
          <w:spacing w:val="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on concave</w:t>
      </w:r>
      <w:r>
        <w:rPr>
          <w:spacing w:val="-1"/>
        </w:rPr>
        <w:t xml:space="preserve"> </w:t>
      </w:r>
      <w:r>
        <w:t>bank</w:t>
      </w:r>
      <w:r>
        <w:rPr>
          <w:spacing w:val="2"/>
        </w:rPr>
        <w:t xml:space="preserve"> </w:t>
      </w:r>
      <w:r>
        <w:t>and deposition on the inner bank.</w:t>
      </w:r>
    </w:p>
    <w:p w:rsidR="00393B54" w:rsidRDefault="00574D45">
      <w:pPr>
        <w:pStyle w:val="Heading1"/>
        <w:spacing w:before="3" w:line="240" w:lineRule="auto"/>
      </w:pPr>
      <w:r>
        <w:t>Major</w:t>
      </w:r>
      <w:r>
        <w:rPr>
          <w:spacing w:val="-3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include;</w:t>
      </w:r>
      <w:r>
        <w:rPr>
          <w:spacing w:val="-2"/>
        </w:rPr>
        <w:t xml:space="preserve"> </w:t>
      </w:r>
      <w:r>
        <w:t>meanders,</w:t>
      </w:r>
      <w:r>
        <w:rPr>
          <w:spacing w:val="-1"/>
        </w:rPr>
        <w:t xml:space="preserve"> </w:t>
      </w:r>
      <w:r>
        <w:t>bluffs/</w:t>
      </w:r>
      <w:r>
        <w:rPr>
          <w:spacing w:val="-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cliffs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slip-off slope.</w:t>
      </w:r>
    </w:p>
    <w:p w:rsidR="00393B54" w:rsidRDefault="00393B54">
      <w:pPr>
        <w:pStyle w:val="BodyText"/>
        <w:spacing w:before="6"/>
        <w:ind w:left="0"/>
        <w:rPr>
          <w:b/>
          <w:sz w:val="23"/>
        </w:rPr>
      </w:pPr>
    </w:p>
    <w:p w:rsidR="00393B54" w:rsidRDefault="00574D45">
      <w:pPr>
        <w:pStyle w:val="BodyText"/>
        <w:spacing w:before="1"/>
        <w:ind w:right="127"/>
      </w:pPr>
      <w:r>
        <w:rPr>
          <w:b/>
        </w:rPr>
        <w:t xml:space="preserve">Meanders- </w:t>
      </w:r>
      <w:r>
        <w:t>are curved bends of a river channel. Meanders are formed because of alternating erosion</w:t>
      </w:r>
      <w:r>
        <w:rPr>
          <w:spacing w:val="1"/>
        </w:rPr>
        <w:t xml:space="preserve"> </w:t>
      </w:r>
      <w:r>
        <w:t>on the outside bank of the curve and deposition on the inner side bank of the curve. As the river</w:t>
      </w:r>
      <w:r>
        <w:rPr>
          <w:spacing w:val="1"/>
        </w:rPr>
        <w:t xml:space="preserve"> </w:t>
      </w:r>
      <w:r>
        <w:t xml:space="preserve">flows down stream, water </w:t>
      </w:r>
      <w:r>
        <w:t>on the outside bank flows faster than water flowing on the inner side bank.</w:t>
      </w:r>
      <w:r>
        <w:rPr>
          <w:spacing w:val="-58"/>
        </w:rPr>
        <w:t xml:space="preserve"> </w:t>
      </w:r>
      <w:r>
        <w:t>Consequently,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rapid</w:t>
      </w:r>
      <w:r>
        <w:rPr>
          <w:spacing w:val="2"/>
        </w:rPr>
        <w:t xml:space="preserve"> </w:t>
      </w:r>
      <w:r>
        <w:t>erosion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bank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deposition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inner</w:t>
      </w:r>
      <w:r>
        <w:rPr>
          <w:spacing w:val="2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bank,</w:t>
      </w:r>
      <w:r>
        <w:rPr>
          <w:spacing w:val="1"/>
        </w:rPr>
        <w:t xml:space="preserve"> </w:t>
      </w:r>
      <w:r>
        <w:t>which leads to development of deep and shallow sections on the bed of the river chan</w:t>
      </w:r>
      <w:r>
        <w:t>nel across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river meanders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</w:pPr>
      <w:r>
        <w:t>Diagram</w:t>
      </w:r>
    </w:p>
    <w:p w:rsidR="00393B54" w:rsidRDefault="00574D45">
      <w:pPr>
        <w:pStyle w:val="BodyText"/>
        <w:ind w:right="498"/>
      </w:pPr>
      <w:r>
        <w:rPr>
          <w:b/>
        </w:rPr>
        <w:t>Bluffs</w:t>
      </w:r>
      <w:r>
        <w:t>-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bluff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cliff</w:t>
      </w:r>
      <w:r>
        <w:rPr>
          <w:spacing w:val="-2"/>
        </w:rPr>
        <w:t xml:space="preserve"> </w:t>
      </w:r>
      <w:r>
        <w:t>or steep</w:t>
      </w:r>
      <w:r>
        <w:rPr>
          <w:spacing w:val="-1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erosion on the</w:t>
      </w:r>
      <w:r>
        <w:rPr>
          <w:spacing w:val="-1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(concave)</w:t>
      </w:r>
      <w:r>
        <w:rPr>
          <w:spacing w:val="-1"/>
        </w:rPr>
        <w:t xml:space="preserve"> </w:t>
      </w:r>
      <w:r>
        <w:t>bank 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curve.</w:t>
      </w:r>
    </w:p>
    <w:p w:rsidR="00393B54" w:rsidRDefault="00574D45">
      <w:pPr>
        <w:pStyle w:val="BodyText"/>
        <w:ind w:right="448"/>
      </w:pPr>
      <w:r>
        <w:rPr>
          <w:b/>
        </w:rPr>
        <w:t xml:space="preserve">Slip-off slope </w:t>
      </w:r>
      <w:r>
        <w:t>–is a gentle slope formed due to deposition of sediments on the inner side (convex)</w:t>
      </w:r>
      <w:r>
        <w:rPr>
          <w:spacing w:val="-57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curve.</w:t>
      </w:r>
    </w:p>
    <w:p w:rsidR="00393B54" w:rsidRDefault="00393B54">
      <w:pPr>
        <w:sectPr w:rsidR="00393B54">
          <w:headerReference w:type="default" r:id="rId141"/>
          <w:footerReference w:type="default" r:id="rId142"/>
          <w:pgSz w:w="12240" w:h="15840"/>
          <w:pgMar w:top="98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line="240" w:lineRule="auto"/>
        <w:ind w:right="990"/>
        <w:rPr>
          <w:i/>
        </w:rPr>
      </w:pPr>
      <w:r>
        <w:lastRenderedPageBreak/>
        <w:t>Kano plains, Nyando and Nzoia in Kenya, Rufiji in Tanzania and Ruizi and Semliki in</w:t>
      </w:r>
      <w:r>
        <w:rPr>
          <w:spacing w:val="-58"/>
        </w:rPr>
        <w:t xml:space="preserve"> </w:t>
      </w:r>
      <w:r>
        <w:t>Uganda</w:t>
      </w:r>
      <w:r>
        <w:rPr>
          <w:i/>
        </w:rPr>
        <w:t>.</w:t>
      </w:r>
    </w:p>
    <w:p w:rsidR="00393B54" w:rsidRDefault="00393B54">
      <w:pPr>
        <w:pStyle w:val="BodyText"/>
        <w:spacing w:before="10"/>
        <w:ind w:left="0"/>
        <w:rPr>
          <w:b/>
          <w:i/>
          <w:sz w:val="20"/>
        </w:rPr>
      </w:pP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Diagram</w:t>
      </w:r>
    </w:p>
    <w:p w:rsidR="00393B54" w:rsidRDefault="00393B54">
      <w:pPr>
        <w:pStyle w:val="BodyText"/>
        <w:spacing w:before="5"/>
        <w:ind w:left="0"/>
        <w:rPr>
          <w:b/>
          <w:sz w:val="20"/>
        </w:rPr>
      </w:pPr>
    </w:p>
    <w:p w:rsidR="00393B54" w:rsidRDefault="00574D45">
      <w:pPr>
        <w:pStyle w:val="BodyText"/>
        <w:ind w:right="387"/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old stage</w:t>
      </w:r>
      <w:r>
        <w:rPr>
          <w:b/>
          <w:spacing w:val="-3"/>
        </w:rPr>
        <w:t xml:space="preserve"> </w:t>
      </w:r>
      <w:r>
        <w:rPr>
          <w:b/>
        </w:rPr>
        <w:t>of the</w:t>
      </w:r>
      <w:r>
        <w:rPr>
          <w:b/>
          <w:spacing w:val="-2"/>
        </w:rPr>
        <w:t xml:space="preserve"> </w:t>
      </w:r>
      <w:r>
        <w:rPr>
          <w:b/>
        </w:rPr>
        <w:t>river</w:t>
      </w:r>
      <w:r>
        <w:t>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 area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pours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water.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called the senile</w:t>
      </w:r>
      <w:r>
        <w:rPr>
          <w:spacing w:val="-1"/>
        </w:rPr>
        <w:t xml:space="preserve"> </w:t>
      </w:r>
      <w:r>
        <w:t>stage/</w:t>
      </w:r>
      <w:r>
        <w:rPr>
          <w:spacing w:val="-1"/>
        </w:rPr>
        <w:t xml:space="preserve"> </w:t>
      </w:r>
      <w:r>
        <w:t>last/ flood plain</w:t>
      </w:r>
      <w:r>
        <w:rPr>
          <w:spacing w:val="2"/>
        </w:rPr>
        <w:t xml:space="preserve"> </w:t>
      </w:r>
      <w:r>
        <w:t>stage.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Heading2"/>
        <w:rPr>
          <w:b w:val="0"/>
          <w:i w:val="0"/>
        </w:rPr>
      </w:pPr>
      <w:r>
        <w:t>A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stage 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characteristics</w:t>
      </w:r>
      <w:r>
        <w:rPr>
          <w:b w:val="0"/>
          <w:i w:val="0"/>
        </w:rPr>
        <w:t>;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BodyText"/>
        <w:spacing w:before="1"/>
        <w:ind w:right="264"/>
        <w:jc w:val="both"/>
      </w:pPr>
      <w:r>
        <w:t>The</w:t>
      </w:r>
      <w:r>
        <w:rPr>
          <w:spacing w:val="-3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flows</w:t>
      </w:r>
      <w:r>
        <w:rPr>
          <w:spacing w:val="-1"/>
        </w:rPr>
        <w:t xml:space="preserve"> </w:t>
      </w:r>
      <w:r>
        <w:t>against a low</w:t>
      </w:r>
      <w:r>
        <w:rPr>
          <w:spacing w:val="-1"/>
        </w:rPr>
        <w:t xml:space="preserve"> </w:t>
      </w:r>
      <w:r>
        <w:t>gradient,</w:t>
      </w:r>
      <w:r>
        <w:rPr>
          <w:spacing w:val="-1"/>
        </w:rPr>
        <w:t xml:space="preserve"> </w:t>
      </w:r>
      <w:r>
        <w:t>the speed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carries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water,</w:t>
      </w:r>
      <w:r>
        <w:rPr>
          <w:spacing w:val="-57"/>
        </w:rPr>
        <w:t xml:space="preserve"> </w:t>
      </w:r>
      <w:r>
        <w:t>deposition dominates erosion, river flows in a wide valley made of alluvium deposits called a flood</w:t>
      </w:r>
      <w:r>
        <w:rPr>
          <w:spacing w:val="-57"/>
        </w:rPr>
        <w:t xml:space="preserve"> </w:t>
      </w:r>
      <w:r>
        <w:t>plain.</w:t>
      </w:r>
    </w:p>
    <w:p w:rsidR="00393B54" w:rsidRDefault="00393B54">
      <w:pPr>
        <w:pStyle w:val="BodyText"/>
        <w:spacing w:before="3"/>
        <w:ind w:left="0"/>
        <w:rPr>
          <w:sz w:val="21"/>
        </w:rPr>
      </w:pPr>
    </w:p>
    <w:p w:rsidR="00393B54" w:rsidRDefault="00574D45">
      <w:pPr>
        <w:pStyle w:val="Heading2"/>
        <w:spacing w:before="1"/>
        <w:ind w:right="767"/>
      </w:pPr>
      <w:r>
        <w:t>Major</w:t>
      </w:r>
      <w:r>
        <w:rPr>
          <w:spacing w:val="-1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formed</w:t>
      </w:r>
      <w:r>
        <w:rPr>
          <w:spacing w:val="-4"/>
        </w:rPr>
        <w:t xml:space="preserve"> </w:t>
      </w:r>
      <w:r>
        <w:t>in this</w:t>
      </w:r>
      <w:r>
        <w:rPr>
          <w:spacing w:val="-3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include; ox-bow-lakes,</w:t>
      </w:r>
      <w:r>
        <w:rPr>
          <w:spacing w:val="-1"/>
        </w:rPr>
        <w:t xml:space="preserve"> </w:t>
      </w:r>
      <w:r>
        <w:t>meander</w:t>
      </w:r>
      <w:r>
        <w:rPr>
          <w:spacing w:val="-1"/>
        </w:rPr>
        <w:t xml:space="preserve"> </w:t>
      </w:r>
      <w:r>
        <w:t>scars,</w:t>
      </w:r>
      <w:r>
        <w:rPr>
          <w:spacing w:val="-1"/>
        </w:rPr>
        <w:t xml:space="preserve"> </w:t>
      </w:r>
      <w:r>
        <w:t>levees,</w:t>
      </w:r>
      <w:r>
        <w:rPr>
          <w:spacing w:val="-1"/>
        </w:rPr>
        <w:t xml:space="preserve"> </w:t>
      </w:r>
      <w:r>
        <w:t>braided</w:t>
      </w:r>
      <w:r>
        <w:rPr>
          <w:spacing w:val="-57"/>
        </w:rPr>
        <w:t xml:space="preserve"> </w:t>
      </w:r>
      <w:r>
        <w:t>channel,</w:t>
      </w:r>
      <w:r>
        <w:rPr>
          <w:spacing w:val="-1"/>
        </w:rPr>
        <w:t xml:space="preserve"> </w:t>
      </w:r>
      <w:r>
        <w:t>deltas and alluvial fans.</w:t>
      </w:r>
    </w:p>
    <w:p w:rsidR="00393B54" w:rsidRDefault="00393B54">
      <w:pPr>
        <w:pStyle w:val="BodyText"/>
        <w:spacing w:before="5"/>
        <w:ind w:left="0"/>
        <w:rPr>
          <w:b/>
          <w:i/>
          <w:sz w:val="20"/>
        </w:rPr>
      </w:pPr>
    </w:p>
    <w:p w:rsidR="00393B54" w:rsidRDefault="00574D45">
      <w:pPr>
        <w:pStyle w:val="BodyText"/>
        <w:ind w:right="386"/>
      </w:pP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flood plain</w:t>
      </w:r>
      <w:r>
        <w:rPr>
          <w:b/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</w:t>
      </w:r>
      <w:r>
        <w:t>de, gentle,</w:t>
      </w:r>
      <w:r>
        <w:rPr>
          <w:spacing w:val="1"/>
        </w:rPr>
        <w:t xml:space="preserve"> </w:t>
      </w:r>
      <w:r>
        <w:t>flat,</w:t>
      </w:r>
      <w:r>
        <w:rPr>
          <w:spacing w:val="-1"/>
        </w:rPr>
        <w:t xml:space="preserve"> </w:t>
      </w:r>
      <w:r>
        <w:t>swampy</w:t>
      </w:r>
      <w:r>
        <w:rPr>
          <w:spacing w:val="-5"/>
        </w:rPr>
        <w:t xml:space="preserve"> </w:t>
      </w:r>
      <w:r>
        <w:t>plain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alluvium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valley</w:t>
      </w:r>
      <w:r>
        <w:rPr>
          <w:spacing w:val="-4"/>
        </w:rPr>
        <w:t xml:space="preserve"> </w:t>
      </w:r>
      <w:r>
        <w:t>across</w:t>
      </w:r>
      <w:r>
        <w:rPr>
          <w:spacing w:val="-57"/>
        </w:rPr>
        <w:t xml:space="preserve"> </w:t>
      </w:r>
      <w:r>
        <w:t>which a river flows in a meandering manner. Flooding is frequent. A flood plain develops from</w:t>
      </w:r>
      <w:r>
        <w:rPr>
          <w:spacing w:val="1"/>
        </w:rPr>
        <w:t xml:space="preserve"> </w:t>
      </w:r>
      <w:r>
        <w:t xml:space="preserve">prolonged deposition of alluvium materials like silt because of a low gradient, </w:t>
      </w:r>
      <w:r>
        <w:t>less water in the</w:t>
      </w:r>
      <w:r>
        <w:rPr>
          <w:spacing w:val="1"/>
        </w:rPr>
        <w:t xml:space="preserve"> </w:t>
      </w:r>
      <w:r>
        <w:t>channel,</w:t>
      </w:r>
      <w:r>
        <w:rPr>
          <w:spacing w:val="-1"/>
        </w:rPr>
        <w:t xml:space="preserve"> </w:t>
      </w:r>
      <w:r>
        <w:t>flooding</w:t>
      </w:r>
      <w:r>
        <w:rPr>
          <w:spacing w:val="-3"/>
        </w:rPr>
        <w:t xml:space="preserve"> </w:t>
      </w:r>
      <w:r>
        <w:t>e.t.c.</w:t>
      </w:r>
    </w:p>
    <w:p w:rsidR="00393B54" w:rsidRDefault="00393B54">
      <w:pPr>
        <w:pStyle w:val="BodyText"/>
        <w:spacing w:before="3"/>
        <w:ind w:left="0"/>
        <w:rPr>
          <w:sz w:val="21"/>
        </w:rPr>
      </w:pPr>
    </w:p>
    <w:p w:rsidR="00393B54" w:rsidRDefault="00574D45">
      <w:pPr>
        <w:pStyle w:val="Heading2"/>
        <w:ind w:right="891"/>
      </w:pPr>
      <w:r>
        <w:t>Rivers flowing in flood plains include, R.Tana in Garissa, Ngaila, Semliki, Ruizi, mpanga,</w:t>
      </w:r>
      <w:r>
        <w:rPr>
          <w:spacing w:val="-58"/>
        </w:rPr>
        <w:t xml:space="preserve"> </w:t>
      </w:r>
      <w:r>
        <w:t>Nyando,</w:t>
      </w:r>
      <w:r>
        <w:rPr>
          <w:spacing w:val="-1"/>
        </w:rPr>
        <w:t xml:space="preserve"> </w:t>
      </w:r>
      <w:r>
        <w:t>pangani e.t.c</w:t>
      </w:r>
    </w:p>
    <w:p w:rsidR="00393B54" w:rsidRDefault="00393B54">
      <w:pPr>
        <w:pStyle w:val="BodyText"/>
        <w:spacing w:before="5"/>
        <w:ind w:left="0"/>
        <w:rPr>
          <w:b/>
          <w:i/>
          <w:sz w:val="20"/>
        </w:rPr>
      </w:pPr>
    </w:p>
    <w:p w:rsidR="00393B54" w:rsidRDefault="00574D45">
      <w:pPr>
        <w:pStyle w:val="BodyText"/>
        <w:jc w:val="both"/>
      </w:pPr>
      <w:r>
        <w:rPr>
          <w:b/>
        </w:rPr>
        <w:t>Ox-bow lakes</w:t>
      </w:r>
      <w:r>
        <w:t>-</w:t>
      </w:r>
      <w:r>
        <w:rPr>
          <w:spacing w:val="-2"/>
        </w:rPr>
        <w:t xml:space="preserve"> </w:t>
      </w:r>
      <w:r>
        <w:t>formed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meander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is cut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river.</w:t>
      </w:r>
    </w:p>
    <w:p w:rsidR="00393B54" w:rsidRDefault="00393B54">
      <w:pPr>
        <w:pStyle w:val="BodyText"/>
        <w:spacing w:before="11"/>
        <w:ind w:left="0"/>
        <w:rPr>
          <w:sz w:val="20"/>
        </w:rPr>
      </w:pPr>
    </w:p>
    <w:p w:rsidR="00393B54" w:rsidRDefault="00574D45">
      <w:pPr>
        <w:pStyle w:val="BodyText"/>
        <w:ind w:right="273"/>
        <w:jc w:val="both"/>
      </w:pP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flows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meander channel,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erodes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concave</w:t>
      </w:r>
      <w:r>
        <w:rPr>
          <w:spacing w:val="-2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deposits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materials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inner bank leaving a narrow neck of land.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spacing w:line="242" w:lineRule="auto"/>
        <w:ind w:left="720" w:right="134"/>
        <w:rPr>
          <w:b/>
          <w:i/>
          <w:sz w:val="24"/>
        </w:rPr>
      </w:pP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flooding</w:t>
      </w:r>
      <w:r>
        <w:rPr>
          <w:spacing w:val="-1"/>
          <w:sz w:val="24"/>
        </w:rPr>
        <w:t xml:space="preserve"> </w:t>
      </w:r>
      <w:r>
        <w:rPr>
          <w:sz w:val="24"/>
        </w:rPr>
        <w:t>season,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river erodes</w:t>
      </w:r>
      <w:r>
        <w:rPr>
          <w:spacing w:val="2"/>
          <w:sz w:val="24"/>
        </w:rPr>
        <w:t xml:space="preserve"> </w:t>
      </w:r>
      <w:r>
        <w:rPr>
          <w:sz w:val="24"/>
        </w:rPr>
        <w:t>away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meander</w:t>
      </w:r>
      <w:r>
        <w:rPr>
          <w:spacing w:val="1"/>
          <w:sz w:val="24"/>
        </w:rPr>
        <w:t xml:space="preserve"> </w:t>
      </w:r>
      <w:r>
        <w:rPr>
          <w:sz w:val="24"/>
        </w:rPr>
        <w:t>neck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flows</w:t>
      </w:r>
      <w:r>
        <w:rPr>
          <w:spacing w:val="2"/>
          <w:sz w:val="24"/>
        </w:rPr>
        <w:t xml:space="preserve"> </w:t>
      </w:r>
      <w:r>
        <w:rPr>
          <w:sz w:val="24"/>
        </w:rPr>
        <w:t>straight.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materials deposited seal off the </w:t>
      </w:r>
      <w:r>
        <w:rPr>
          <w:sz w:val="24"/>
        </w:rPr>
        <w:t>meander loop to form the ox-bow lake, which may dry out during the</w:t>
      </w:r>
      <w:r>
        <w:rPr>
          <w:spacing w:val="-58"/>
          <w:sz w:val="24"/>
        </w:rPr>
        <w:t xml:space="preserve"> </w:t>
      </w:r>
      <w:r>
        <w:rPr>
          <w:sz w:val="24"/>
        </w:rPr>
        <w:t>dry</w:t>
      </w:r>
      <w:r>
        <w:rPr>
          <w:spacing w:val="-3"/>
          <w:sz w:val="24"/>
        </w:rPr>
        <w:t xml:space="preserve"> </w:t>
      </w:r>
      <w:r>
        <w:rPr>
          <w:sz w:val="24"/>
        </w:rPr>
        <w:t>season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form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meander</w:t>
      </w:r>
      <w:r>
        <w:rPr>
          <w:spacing w:val="3"/>
          <w:sz w:val="24"/>
        </w:rPr>
        <w:t xml:space="preserve"> </w:t>
      </w:r>
      <w:r>
        <w:rPr>
          <w:sz w:val="24"/>
        </w:rPr>
        <w:t>scar.</w:t>
      </w:r>
      <w:r>
        <w:rPr>
          <w:spacing w:val="4"/>
          <w:sz w:val="24"/>
        </w:rPr>
        <w:t xml:space="preserve"> </w:t>
      </w:r>
      <w:r>
        <w:rPr>
          <w:b/>
          <w:i/>
          <w:sz w:val="24"/>
        </w:rPr>
        <w:t>Ox-bow</w:t>
      </w:r>
      <w:r>
        <w:rPr>
          <w:b/>
          <w:i/>
          <w:spacing w:val="3"/>
          <w:sz w:val="24"/>
        </w:rPr>
        <w:t xml:space="preserve"> </w:t>
      </w:r>
      <w:r>
        <w:rPr>
          <w:b/>
          <w:i/>
          <w:sz w:val="24"/>
        </w:rPr>
        <w:t>lakes</w:t>
      </w:r>
      <w:r>
        <w:rPr>
          <w:b/>
          <w:i/>
          <w:spacing w:val="4"/>
          <w:sz w:val="24"/>
        </w:rPr>
        <w:t xml:space="preserve"> </w:t>
      </w:r>
      <w:r>
        <w:rPr>
          <w:b/>
          <w:i/>
          <w:sz w:val="24"/>
        </w:rPr>
        <w:t>are</w:t>
      </w:r>
      <w:r>
        <w:rPr>
          <w:b/>
          <w:i/>
          <w:spacing w:val="3"/>
          <w:sz w:val="24"/>
        </w:rPr>
        <w:t xml:space="preserve"> </w:t>
      </w:r>
      <w:r>
        <w:rPr>
          <w:b/>
          <w:i/>
          <w:sz w:val="24"/>
        </w:rPr>
        <w:t>found</w:t>
      </w:r>
      <w:r>
        <w:rPr>
          <w:b/>
          <w:i/>
          <w:spacing w:val="3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3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lower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course</w:t>
      </w:r>
      <w:r>
        <w:rPr>
          <w:b/>
          <w:i/>
          <w:spacing w:val="3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R.Tana,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semliki,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Ngaila and Nyando.</w:t>
      </w:r>
    </w:p>
    <w:p w:rsidR="00393B54" w:rsidRDefault="00574D45">
      <w:pPr>
        <w:pStyle w:val="BodyText"/>
        <w:spacing w:before="229"/>
      </w:pPr>
      <w:r>
        <w:t>Diagrams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BodyText"/>
        <w:jc w:val="both"/>
      </w:pPr>
      <w:r>
        <w:rPr>
          <w:b/>
        </w:rPr>
        <w:t>Levees</w:t>
      </w:r>
      <w:r>
        <w:t>-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raised embankments built by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river on either </w:t>
      </w:r>
      <w:r>
        <w:t>sides of its</w:t>
      </w:r>
      <w:r>
        <w:rPr>
          <w:spacing w:val="-1"/>
        </w:rPr>
        <w:t xml:space="preserve"> </w:t>
      </w:r>
      <w:r>
        <w:t>channel.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BodyText"/>
        <w:jc w:val="both"/>
      </w:pPr>
      <w:r>
        <w:rPr>
          <w:b/>
        </w:rPr>
        <w:t xml:space="preserve">Levees </w:t>
      </w:r>
      <w:r>
        <w:t>-are</w:t>
      </w:r>
      <w:r>
        <w:rPr>
          <w:spacing w:val="-2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successive</w:t>
      </w:r>
      <w:r>
        <w:rPr>
          <w:spacing w:val="-1"/>
        </w:rPr>
        <w:t xml:space="preserve"> </w:t>
      </w:r>
      <w:r>
        <w:t>flooding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deposition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alluvium</w:t>
      </w:r>
      <w:r>
        <w:rPr>
          <w:spacing w:val="-1"/>
        </w:rPr>
        <w:t xml:space="preserve"> </w:t>
      </w:r>
      <w:r>
        <w:t>sediments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river.</w:t>
      </w:r>
    </w:p>
    <w:p w:rsidR="00393B54" w:rsidRDefault="00393B54">
      <w:pPr>
        <w:pStyle w:val="BodyText"/>
        <w:spacing w:before="11"/>
        <w:ind w:left="0"/>
        <w:rPr>
          <w:sz w:val="20"/>
        </w:rPr>
      </w:pPr>
    </w:p>
    <w:p w:rsidR="00393B54" w:rsidRDefault="00574D45">
      <w:pPr>
        <w:pStyle w:val="BodyText"/>
        <w:ind w:right="169"/>
      </w:pPr>
      <w:r>
        <w:t>When the river floods, it over flows its channel. Friction between the river and the banks cause the</w:t>
      </w:r>
      <w:r>
        <w:rPr>
          <w:spacing w:val="1"/>
        </w:rPr>
        <w:t xml:space="preserve"> </w:t>
      </w:r>
      <w:r>
        <w:t>river to drop the heavy load. Rep</w:t>
      </w:r>
      <w:r>
        <w:t>eated flooding and deposition raise the height of the riverbanks to</w:t>
      </w:r>
      <w:r>
        <w:rPr>
          <w:spacing w:val="1"/>
        </w:rPr>
        <w:t xml:space="preserve"> </w:t>
      </w:r>
      <w:r>
        <w:t>form levees, which are usually about 1-2 metres high and often prevent floodwater from returning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 channel. This encourages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swamps</w:t>
      </w:r>
      <w:r>
        <w:rPr>
          <w:spacing w:val="-1"/>
        </w:rPr>
        <w:t xml:space="preserve"> </w:t>
      </w:r>
      <w:r>
        <w:t>in the flood plain.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BodyText"/>
        <w:ind w:right="259"/>
        <w:jc w:val="both"/>
      </w:pPr>
      <w:r>
        <w:rPr>
          <w:b/>
        </w:rPr>
        <w:t xml:space="preserve">Deferred </w:t>
      </w:r>
      <w:r>
        <w:t>tributaries-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deferred</w:t>
      </w:r>
      <w:r>
        <w:rPr>
          <w:spacing w:val="-1"/>
        </w:rPr>
        <w:t xml:space="preserve"> </w:t>
      </w:r>
      <w:r>
        <w:t>tributary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tributary</w:t>
      </w:r>
      <w:r>
        <w:rPr>
          <w:spacing w:val="-3"/>
        </w:rPr>
        <w:t xml:space="preserve"> </w:t>
      </w:r>
      <w:r>
        <w:t>river forced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flow parallel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 river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rejoining</w:t>
      </w:r>
      <w:r>
        <w:rPr>
          <w:spacing w:val="-2"/>
        </w:rPr>
        <w:t xml:space="preserve"> </w:t>
      </w:r>
      <w:r>
        <w:t>the main</w:t>
      </w:r>
      <w:r>
        <w:rPr>
          <w:spacing w:val="1"/>
        </w:rPr>
        <w:t xml:space="preserve"> </w:t>
      </w:r>
      <w:r>
        <w:t>river</w:t>
      </w:r>
      <w:r>
        <w:rPr>
          <w:spacing w:val="1"/>
        </w:rPr>
        <w:t xml:space="preserve"> </w:t>
      </w:r>
      <w:r>
        <w:t>at a</w:t>
      </w:r>
      <w:r>
        <w:rPr>
          <w:spacing w:val="-1"/>
        </w:rPr>
        <w:t xml:space="preserve"> </w:t>
      </w:r>
      <w:r>
        <w:t>deferred confluence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junction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spacing w:line="244" w:lineRule="auto"/>
        <w:ind w:left="720" w:right="415"/>
        <w:rPr>
          <w:b/>
          <w:i/>
          <w:sz w:val="24"/>
        </w:rPr>
      </w:pPr>
      <w:r>
        <w:rPr>
          <w:sz w:val="24"/>
        </w:rPr>
        <w:t xml:space="preserve">Formed when floodwaters build a levee across the original confluence </w:t>
      </w:r>
      <w:r>
        <w:rPr>
          <w:sz w:val="24"/>
        </w:rPr>
        <w:t xml:space="preserve">of two rivers. </w:t>
      </w:r>
      <w:r>
        <w:rPr>
          <w:b/>
          <w:i/>
          <w:sz w:val="24"/>
        </w:rPr>
        <w:t>Found on R.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Ngaila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and Nyando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flowing into Lake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Victoria, southeast 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Kisumu 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Kenya.</w:t>
      </w:r>
    </w:p>
    <w:p w:rsidR="00393B54" w:rsidRDefault="00393B54">
      <w:pPr>
        <w:spacing w:line="244" w:lineRule="auto"/>
        <w:rPr>
          <w:sz w:val="24"/>
        </w:rPr>
        <w:sectPr w:rsidR="00393B54">
          <w:headerReference w:type="default" r:id="rId143"/>
          <w:footerReference w:type="default" r:id="rId144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</w:pPr>
      <w:r>
        <w:lastRenderedPageBreak/>
        <w:t>river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divide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sub-divide</w:t>
      </w:r>
      <w:r>
        <w:rPr>
          <w:spacing w:val="-1"/>
        </w:rPr>
        <w:t xml:space="preserve"> </w:t>
      </w:r>
      <w:r>
        <w:t>into numerous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channels that</w:t>
      </w:r>
      <w:r>
        <w:rPr>
          <w:spacing w:val="-1"/>
        </w:rPr>
        <w:t xml:space="preserve"> </w:t>
      </w:r>
      <w:r>
        <w:t>interconnect 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BodyText"/>
        <w:ind w:right="281"/>
      </w:pPr>
      <w:r>
        <w:t>Formed</w:t>
      </w:r>
      <w:r>
        <w:rPr>
          <w:spacing w:val="-1"/>
        </w:rPr>
        <w:t xml:space="preserve"> </w:t>
      </w:r>
      <w:r>
        <w:t>where</w:t>
      </w:r>
      <w:r>
        <w:rPr>
          <w:spacing w:val="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banks consist</w:t>
      </w:r>
      <w:r>
        <w:rPr>
          <w:spacing w:val="-1"/>
        </w:rPr>
        <w:t xml:space="preserve"> </w:t>
      </w:r>
      <w:r>
        <w:t>of sand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gravel</w:t>
      </w:r>
      <w:r>
        <w:rPr>
          <w:spacing w:val="-1"/>
        </w:rPr>
        <w:t xml:space="preserve"> </w:t>
      </w:r>
      <w:r>
        <w:t>or when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has a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dry</w:t>
      </w:r>
      <w:r>
        <w:rPr>
          <w:spacing w:val="-57"/>
        </w:rPr>
        <w:t xml:space="preserve"> </w:t>
      </w:r>
      <w:r>
        <w:t xml:space="preserve">season but because of a low gradient and less </w:t>
      </w:r>
      <w:r>
        <w:t>water in the channel, the river is forced to deposit its</w:t>
      </w:r>
      <w:r>
        <w:rPr>
          <w:spacing w:val="1"/>
        </w:rPr>
        <w:t xml:space="preserve"> </w:t>
      </w:r>
      <w:r>
        <w:t>load on the bed, blocking its channel. Repeated deposition builds islands of sand and gravel in the</w:t>
      </w:r>
      <w:r>
        <w:rPr>
          <w:spacing w:val="1"/>
        </w:rPr>
        <w:t xml:space="preserve"> </w:t>
      </w:r>
      <w:r>
        <w:t>channel that force the main river to sub-divide into many small channels that interconnect each</w:t>
      </w:r>
      <w:r>
        <w:rPr>
          <w:spacing w:val="1"/>
        </w:rPr>
        <w:t xml:space="preserve"> </w:t>
      </w:r>
      <w:r>
        <w:t>oth</w:t>
      </w:r>
      <w:r>
        <w:t>er.</w:t>
      </w:r>
    </w:p>
    <w:p w:rsidR="00393B54" w:rsidRDefault="00393B54">
      <w:pPr>
        <w:pStyle w:val="BodyText"/>
        <w:spacing w:before="3"/>
        <w:ind w:left="0"/>
        <w:rPr>
          <w:sz w:val="21"/>
        </w:rPr>
      </w:pPr>
    </w:p>
    <w:p w:rsidR="00393B54" w:rsidRDefault="00574D45">
      <w:pPr>
        <w:pStyle w:val="Heading2"/>
        <w:spacing w:before="1"/>
      </w:pPr>
      <w:r>
        <w:t>Found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R.Tana, Galana,</w:t>
      </w:r>
      <w:r>
        <w:rPr>
          <w:spacing w:val="-1"/>
        </w:rPr>
        <w:t xml:space="preserve"> </w:t>
      </w:r>
      <w:r>
        <w:t>Ngaila, Nyando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R.Kilombero.</w:t>
      </w:r>
    </w:p>
    <w:p w:rsidR="00393B54" w:rsidRDefault="00393B54">
      <w:pPr>
        <w:pStyle w:val="BodyText"/>
        <w:spacing w:before="5"/>
        <w:ind w:left="0"/>
        <w:rPr>
          <w:b/>
          <w:i/>
          <w:sz w:val="20"/>
        </w:rPr>
      </w:pPr>
    </w:p>
    <w:p w:rsidR="00393B54" w:rsidRDefault="00574D45">
      <w:pPr>
        <w:pStyle w:val="BodyText"/>
      </w:pPr>
      <w:r>
        <w:t>Diagram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BodyText"/>
        <w:ind w:right="445"/>
      </w:pPr>
      <w:r>
        <w:rPr>
          <w:b/>
        </w:rPr>
        <w:t>Alluvial</w:t>
      </w:r>
      <w:r>
        <w:rPr>
          <w:b/>
          <w:spacing w:val="-3"/>
        </w:rPr>
        <w:t xml:space="preserve"> </w:t>
      </w:r>
      <w:r>
        <w:rPr>
          <w:b/>
        </w:rPr>
        <w:t>fans</w:t>
      </w:r>
      <w:r>
        <w:t>-</w:t>
      </w:r>
      <w:r>
        <w:rPr>
          <w:spacing w:val="-1"/>
        </w:rPr>
        <w:t xml:space="preserve"> </w:t>
      </w:r>
      <w:r>
        <w:t>alluvial fan is a</w:t>
      </w:r>
      <w:r>
        <w:rPr>
          <w:spacing w:val="-1"/>
        </w:rPr>
        <w:t xml:space="preserve"> </w:t>
      </w:r>
      <w:r>
        <w:t>fan shaped deposit of fairly</w:t>
      </w:r>
      <w:r>
        <w:rPr>
          <w:spacing w:val="-6"/>
        </w:rPr>
        <w:t xml:space="preserve"> </w:t>
      </w:r>
      <w:r>
        <w:t>coarse</w:t>
      </w:r>
      <w:r>
        <w:rPr>
          <w:spacing w:val="-2"/>
        </w:rPr>
        <w:t xml:space="preserve"> </w:t>
      </w:r>
      <w:r>
        <w:t>materials</w:t>
      </w:r>
      <w:r>
        <w:rPr>
          <w:spacing w:val="2"/>
        </w:rPr>
        <w:t xml:space="preserve"> </w:t>
      </w:r>
      <w:r>
        <w:t>laid down by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stream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large</w:t>
      </w:r>
      <w:r>
        <w:rPr>
          <w:spacing w:val="-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 emerges from a</w:t>
      </w:r>
      <w:r>
        <w:rPr>
          <w:spacing w:val="-2"/>
        </w:rPr>
        <w:t xml:space="preserve"> </w:t>
      </w:r>
      <w:r>
        <w:t>steep,</w:t>
      </w:r>
      <w:r>
        <w:rPr>
          <w:spacing w:val="-1"/>
        </w:rPr>
        <w:t xml:space="preserve"> </w:t>
      </w:r>
      <w:r>
        <w:t>narrow valley</w:t>
      </w:r>
      <w:r>
        <w:rPr>
          <w:spacing w:val="-5"/>
        </w:rPr>
        <w:t xml:space="preserve"> </w:t>
      </w:r>
      <w:r>
        <w:t>onto a wide gentle</w:t>
      </w:r>
      <w:r>
        <w:rPr>
          <w:spacing w:val="-1"/>
        </w:rPr>
        <w:t xml:space="preserve"> </w:t>
      </w:r>
      <w:r>
        <w:t>plain.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spacing w:before="1" w:line="242" w:lineRule="auto"/>
        <w:ind w:left="720" w:right="298"/>
        <w:jc w:val="both"/>
        <w:rPr>
          <w:b/>
          <w:i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sharp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in the channel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-1"/>
          <w:sz w:val="24"/>
        </w:rPr>
        <w:t xml:space="preserve"> </w:t>
      </w:r>
      <w:r>
        <w:rPr>
          <w:sz w:val="24"/>
        </w:rPr>
        <w:t>and a</w:t>
      </w:r>
      <w:r>
        <w:rPr>
          <w:spacing w:val="-2"/>
          <w:sz w:val="24"/>
        </w:rPr>
        <w:t xml:space="preserve"> </w:t>
      </w:r>
      <w:r>
        <w:rPr>
          <w:sz w:val="24"/>
        </w:rPr>
        <w:t>decrease</w:t>
      </w:r>
      <w:r>
        <w:rPr>
          <w:spacing w:val="-2"/>
          <w:sz w:val="24"/>
        </w:rPr>
        <w:t xml:space="preserve"> </w:t>
      </w:r>
      <w:r>
        <w:rPr>
          <w:sz w:val="24"/>
        </w:rPr>
        <w:t>in the gradient</w:t>
      </w:r>
      <w:r>
        <w:rPr>
          <w:spacing w:val="-1"/>
          <w:sz w:val="24"/>
        </w:rPr>
        <w:t xml:space="preserve"> </w:t>
      </w:r>
      <w:r>
        <w:rPr>
          <w:sz w:val="24"/>
        </w:rPr>
        <w:t>cause a</w:t>
      </w:r>
      <w:r>
        <w:rPr>
          <w:spacing w:val="-1"/>
          <w:sz w:val="24"/>
        </w:rPr>
        <w:t xml:space="preserve"> </w:t>
      </w:r>
      <w:r>
        <w:rPr>
          <w:sz w:val="24"/>
        </w:rPr>
        <w:t>reduction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stream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energy resulting in sudden deposition </w:t>
      </w:r>
      <w:r>
        <w:rPr>
          <w:b/>
          <w:i/>
          <w:sz w:val="24"/>
        </w:rPr>
        <w:t>e.g. River Kilombelo from Uchungwe highlands, Lume fan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formed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by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river lume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as it reaches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semliki plains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west 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Rwenzori.</w:t>
      </w:r>
    </w:p>
    <w:p w:rsidR="00393B54" w:rsidRDefault="00574D45">
      <w:pPr>
        <w:pStyle w:val="BodyText"/>
        <w:spacing w:before="231"/>
      </w:pPr>
      <w:r>
        <w:t>Diagram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BodyText"/>
        <w:ind w:right="681"/>
      </w:pPr>
      <w:r>
        <w:rPr>
          <w:b/>
          <w:i/>
        </w:rPr>
        <w:t>Deltas-</w:t>
      </w:r>
      <w:r>
        <w:rPr>
          <w:b/>
          <w:i/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large,</w:t>
      </w:r>
      <w:r>
        <w:rPr>
          <w:spacing w:val="1"/>
        </w:rPr>
        <w:t xml:space="preserve"> </w:t>
      </w:r>
      <w:r>
        <w:t>flat, lowlying,</w:t>
      </w:r>
      <w:r>
        <w:rPr>
          <w:spacing w:val="-1"/>
        </w:rPr>
        <w:t xml:space="preserve"> </w:t>
      </w:r>
      <w:r>
        <w:t>swampy</w:t>
      </w:r>
      <w:r>
        <w:rPr>
          <w:spacing w:val="-5"/>
        </w:rPr>
        <w:t xml:space="preserve"> </w:t>
      </w:r>
      <w:r>
        <w:t>plain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deposits laid</w:t>
      </w:r>
      <w:r>
        <w:rPr>
          <w:spacing w:val="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river</w:t>
      </w:r>
      <w:r>
        <w:rPr>
          <w:spacing w:val="-57"/>
        </w:rPr>
        <w:t xml:space="preserve"> </w:t>
      </w:r>
      <w:r>
        <w:t>flows</w:t>
      </w:r>
      <w:r>
        <w:rPr>
          <w:spacing w:val="-1"/>
        </w:rPr>
        <w:t xml:space="preserve"> </w:t>
      </w:r>
      <w:r>
        <w:t>into the sea</w:t>
      </w:r>
      <w:r>
        <w:rPr>
          <w:spacing w:val="-1"/>
        </w:rPr>
        <w:t xml:space="preserve"> </w:t>
      </w:r>
      <w:r>
        <w:t>or lake. Most deltas 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triangular</w:t>
      </w:r>
      <w:r>
        <w:rPr>
          <w:spacing w:val="-2"/>
        </w:rPr>
        <w:t xml:space="preserve"> </w:t>
      </w:r>
      <w:r>
        <w:t>shape.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BodyText"/>
        <w:ind w:right="229"/>
      </w:pPr>
      <w:r>
        <w:rPr>
          <w:b/>
        </w:rPr>
        <w:t xml:space="preserve">Deltas </w:t>
      </w:r>
      <w:r>
        <w:t>-are formed in areas where the gradient of the riv</w:t>
      </w:r>
      <w:r>
        <w:t>er is very low at its mouth and where there</w:t>
      </w:r>
      <w:r>
        <w:rPr>
          <w:spacing w:val="1"/>
        </w:rPr>
        <w:t xml:space="preserve"> </w:t>
      </w:r>
      <w:r>
        <w:t>no strong waves to carry away the sediments laid/deposited. The low gradient forces the river to</w:t>
      </w:r>
      <w:r>
        <w:rPr>
          <w:spacing w:val="1"/>
        </w:rPr>
        <w:t xml:space="preserve"> </w:t>
      </w:r>
      <w:r>
        <w:t>deposit its large load that spreads out over a wide area. Continued deposition cause the river mouth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divide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distributaries.</w:t>
      </w:r>
      <w:r>
        <w:rPr>
          <w:spacing w:val="-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flood</w:t>
      </w:r>
      <w:r>
        <w:rPr>
          <w:spacing w:val="-1"/>
        </w:rPr>
        <w:t xml:space="preserve"> </w:t>
      </w:r>
      <w:r>
        <w:t>season,</w:t>
      </w:r>
      <w:r>
        <w:rPr>
          <w:spacing w:val="-1"/>
        </w:rPr>
        <w:t xml:space="preserve"> </w:t>
      </w:r>
      <w:r>
        <w:t>levees,</w:t>
      </w:r>
      <w:r>
        <w:rPr>
          <w:spacing w:val="2"/>
        </w:rPr>
        <w:t xml:space="preserve"> </w:t>
      </w:r>
      <w:r>
        <w:t>sandbars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spits</w:t>
      </w:r>
      <w:r>
        <w:rPr>
          <w:spacing w:val="-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prevent</w:t>
      </w:r>
      <w:r>
        <w:rPr>
          <w:spacing w:val="-57"/>
        </w:rPr>
        <w:t xml:space="preserve"> </w:t>
      </w:r>
      <w:r>
        <w:t>floodwaters</w:t>
      </w:r>
      <w:r>
        <w:rPr>
          <w:spacing w:val="-1"/>
        </w:rPr>
        <w:t xml:space="preserve"> </w:t>
      </w:r>
      <w:r>
        <w:t>from returning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main stream, forming</w:t>
      </w:r>
      <w:r>
        <w:rPr>
          <w:spacing w:val="-3"/>
        </w:rPr>
        <w:t xml:space="preserve"> </w:t>
      </w:r>
      <w:r>
        <w:t>lagoons.</w:t>
      </w:r>
    </w:p>
    <w:p w:rsidR="00393B54" w:rsidRDefault="00393B54">
      <w:pPr>
        <w:pStyle w:val="BodyText"/>
        <w:spacing w:before="11"/>
        <w:ind w:left="0"/>
        <w:rPr>
          <w:sz w:val="20"/>
        </w:rPr>
      </w:pPr>
    </w:p>
    <w:p w:rsidR="00393B54" w:rsidRDefault="00574D45">
      <w:pPr>
        <w:pStyle w:val="BodyText"/>
        <w:ind w:right="132"/>
      </w:pPr>
      <w:r>
        <w:t>More</w:t>
      </w:r>
      <w:r>
        <w:rPr>
          <w:spacing w:val="-3"/>
        </w:rPr>
        <w:t xml:space="preserve"> </w:t>
      </w:r>
      <w:r>
        <w:t>deposition fills</w:t>
      </w:r>
      <w:r>
        <w:rPr>
          <w:spacing w:val="-1"/>
        </w:rPr>
        <w:t xml:space="preserve"> </w:t>
      </w:r>
      <w:r>
        <w:t>up the</w:t>
      </w:r>
      <w:r>
        <w:rPr>
          <w:spacing w:val="-2"/>
        </w:rPr>
        <w:t xml:space="preserve"> </w:t>
      </w:r>
      <w:r>
        <w:t>lagoons with sediments</w:t>
      </w:r>
      <w:r>
        <w:rPr>
          <w:spacing w:val="-1"/>
        </w:rPr>
        <w:t xml:space="preserve"> </w:t>
      </w:r>
      <w:r>
        <w:t>and gradually</w:t>
      </w:r>
      <w:r>
        <w:rPr>
          <w:spacing w:val="-6"/>
        </w:rPr>
        <w:t xml:space="preserve"> </w:t>
      </w:r>
      <w:r>
        <w:t>swampy</w:t>
      </w:r>
      <w:r>
        <w:rPr>
          <w:spacing w:val="-3"/>
        </w:rPr>
        <w:t xml:space="preserve"> </w:t>
      </w:r>
      <w:r>
        <w:t>vegetation like</w:t>
      </w:r>
      <w:r>
        <w:rPr>
          <w:spacing w:val="-1"/>
        </w:rPr>
        <w:t xml:space="preserve"> </w:t>
      </w:r>
      <w:r>
        <w:t>mangrove</w:t>
      </w:r>
      <w:r>
        <w:rPr>
          <w:spacing w:val="-57"/>
        </w:rPr>
        <w:t xml:space="preserve"> </w:t>
      </w:r>
      <w:r>
        <w:t>colonizes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lagoons.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time,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lagoons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swampy</w:t>
      </w:r>
      <w:r>
        <w:rPr>
          <w:spacing w:val="-2"/>
        </w:rPr>
        <w:t xml:space="preserve"> </w:t>
      </w:r>
      <w:r>
        <w:t>vegetation</w:t>
      </w:r>
      <w:r>
        <w:rPr>
          <w:spacing w:val="2"/>
        </w:rPr>
        <w:t xml:space="preserve"> </w:t>
      </w:r>
      <w:r>
        <w:t>disappear</w:t>
      </w:r>
      <w:r>
        <w:rPr>
          <w:spacing w:val="4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 dry</w:t>
      </w:r>
      <w:r>
        <w:rPr>
          <w:spacing w:val="-5"/>
        </w:rPr>
        <w:t xml:space="preserve"> </w:t>
      </w:r>
      <w:r>
        <w:t>season,</w:t>
      </w:r>
      <w:r>
        <w:rPr>
          <w:spacing w:val="2"/>
        </w:rPr>
        <w:t xml:space="preserve"> </w:t>
      </w:r>
      <w:r>
        <w:t>forming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dry</w:t>
      </w:r>
      <w:r>
        <w:rPr>
          <w:spacing w:val="-5"/>
        </w:rPr>
        <w:t xml:space="preserve"> </w:t>
      </w:r>
      <w:r>
        <w:t>land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floodplain.</w:t>
      </w:r>
    </w:p>
    <w:p w:rsidR="00393B54" w:rsidRDefault="00393B54">
      <w:pPr>
        <w:pStyle w:val="BodyText"/>
        <w:spacing w:before="3"/>
        <w:ind w:left="0"/>
        <w:rPr>
          <w:sz w:val="21"/>
        </w:rPr>
      </w:pPr>
    </w:p>
    <w:p w:rsidR="00393B54" w:rsidRDefault="00574D45">
      <w:pPr>
        <w:pStyle w:val="Heading1"/>
        <w:spacing w:line="240" w:lineRule="auto"/>
      </w:pPr>
      <w:r>
        <w:t>Deltas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RiverTana,</w:t>
      </w:r>
      <w:r>
        <w:rPr>
          <w:spacing w:val="-2"/>
        </w:rPr>
        <w:t xml:space="preserve"> </w:t>
      </w:r>
      <w:r>
        <w:t>Rufigi, Galana,</w:t>
      </w:r>
      <w:r>
        <w:rPr>
          <w:spacing w:val="-5"/>
        </w:rPr>
        <w:t xml:space="preserve"> </w:t>
      </w:r>
      <w:r>
        <w:t>Semliki</w:t>
      </w:r>
      <w:r>
        <w:rPr>
          <w:spacing w:val="-1"/>
        </w:rPr>
        <w:t xml:space="preserve"> </w:t>
      </w:r>
      <w:r>
        <w:t>e.t.c</w:t>
      </w:r>
    </w:p>
    <w:p w:rsidR="00393B54" w:rsidRDefault="00393B54">
      <w:pPr>
        <w:pStyle w:val="BodyText"/>
        <w:spacing w:before="10"/>
        <w:ind w:left="0"/>
        <w:rPr>
          <w:b/>
          <w:sz w:val="20"/>
        </w:rPr>
      </w:pPr>
    </w:p>
    <w:p w:rsidR="00393B54" w:rsidRDefault="00574D45">
      <w:pPr>
        <w:spacing w:line="448" w:lineRule="auto"/>
        <w:ind w:left="720" w:right="2344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landforms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juvenile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 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river.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BodyText"/>
        <w:spacing w:line="272" w:lineRule="exact"/>
      </w:pP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river and the</w:t>
      </w:r>
      <w:r>
        <w:rPr>
          <w:spacing w:val="-1"/>
        </w:rPr>
        <w:t xml:space="preserve"> </w:t>
      </w:r>
      <w:r>
        <w:t>juvenile</w:t>
      </w:r>
      <w:r>
        <w:rPr>
          <w:spacing w:val="-1"/>
        </w:rPr>
        <w:t xml:space="preserve"> </w:t>
      </w:r>
      <w:r>
        <w:t>stage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BodyText"/>
      </w:pPr>
      <w:r>
        <w:t>Outline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juvenile</w:t>
      </w:r>
      <w:r>
        <w:rPr>
          <w:spacing w:val="-1"/>
        </w:rPr>
        <w:t xml:space="preserve"> </w:t>
      </w:r>
      <w:r>
        <w:t>stage</w:t>
      </w:r>
    </w:p>
    <w:p w:rsidR="00393B54" w:rsidRDefault="00393B54">
      <w:pPr>
        <w:pStyle w:val="BodyText"/>
        <w:spacing w:before="10"/>
        <w:ind w:left="0"/>
        <w:rPr>
          <w:sz w:val="20"/>
        </w:r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processes of</w:t>
      </w:r>
      <w:r>
        <w:rPr>
          <w:spacing w:val="-1"/>
          <w:sz w:val="24"/>
        </w:rPr>
        <w:t xml:space="preserve"> </w:t>
      </w:r>
      <w:r>
        <w:rPr>
          <w:sz w:val="24"/>
        </w:rPr>
        <w:t>river erosion</w:t>
      </w:r>
    </w:p>
    <w:p w:rsidR="00393B54" w:rsidRDefault="00393B54">
      <w:pPr>
        <w:pStyle w:val="BodyText"/>
        <w:spacing w:before="9"/>
        <w:ind w:left="0"/>
        <w:rPr>
          <w:sz w:val="20"/>
        </w:r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their formation</w:t>
      </w:r>
    </w:p>
    <w:p w:rsidR="00393B54" w:rsidRDefault="00393B54">
      <w:pPr>
        <w:pStyle w:val="BodyText"/>
        <w:spacing w:before="9"/>
        <w:ind w:left="0"/>
        <w:rPr>
          <w:sz w:val="20"/>
        </w:r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draw diagrams 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</w:p>
    <w:p w:rsidR="00393B54" w:rsidRDefault="00393B54">
      <w:pPr>
        <w:pStyle w:val="BodyText"/>
        <w:spacing w:before="3"/>
        <w:ind w:left="0"/>
        <w:rPr>
          <w:sz w:val="21"/>
        </w:rPr>
      </w:pPr>
    </w:p>
    <w:p w:rsidR="00393B54" w:rsidRDefault="00574D45">
      <w:pPr>
        <w:pStyle w:val="Heading1"/>
        <w:spacing w:line="240" w:lineRule="auto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393B54">
      <w:pPr>
        <w:sectPr w:rsidR="00393B54">
          <w:headerReference w:type="default" r:id="rId145"/>
          <w:footerReference w:type="default" r:id="rId14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73</w:t>
      </w:r>
    </w:p>
    <w:p w:rsidR="00393B54" w:rsidRDefault="00574D45">
      <w:pPr>
        <w:pStyle w:val="BodyText"/>
        <w:spacing w:line="222" w:lineRule="exact"/>
      </w:pPr>
      <w:r>
        <w:t>A</w:t>
      </w:r>
      <w:r>
        <w:rPr>
          <w:spacing w:val="-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flowing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slope in a</w:t>
      </w:r>
      <w:r>
        <w:rPr>
          <w:spacing w:val="-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channel 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earth while</w:t>
      </w:r>
    </w:p>
    <w:p w:rsidR="00393B54" w:rsidRDefault="00574D45">
      <w:pPr>
        <w:pStyle w:val="BodyText"/>
        <w:ind w:right="508"/>
      </w:pPr>
      <w:r>
        <w:t>the</w:t>
      </w:r>
      <w:r>
        <w:rPr>
          <w:spacing w:val="-1"/>
        </w:rPr>
        <w:t xml:space="preserve"> </w:t>
      </w:r>
      <w:r>
        <w:t>juvenile</w:t>
      </w:r>
      <w:r>
        <w:rPr>
          <w:spacing w:val="-1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originates e.g.</w:t>
      </w:r>
      <w:r>
        <w:rPr>
          <w:spacing w:val="-1"/>
        </w:rPr>
        <w:t xml:space="preserve"> </w:t>
      </w:r>
      <w:r>
        <w:t>highlands like</w:t>
      </w:r>
      <w:r>
        <w:rPr>
          <w:spacing w:val="-2"/>
        </w:rPr>
        <w:t xml:space="preserve"> </w:t>
      </w:r>
      <w:r>
        <w:t>mount Rwenzori,</w:t>
      </w:r>
      <w:r>
        <w:rPr>
          <w:spacing w:val="-1"/>
        </w:rPr>
        <w:t xml:space="preserve"> </w:t>
      </w:r>
      <w:r>
        <w:t>lakes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Victoria</w:t>
      </w:r>
      <w:r>
        <w:rPr>
          <w:spacing w:val="-1"/>
        </w:rPr>
        <w:t xml:space="preserve"> </w:t>
      </w:r>
      <w:r>
        <w:t>e.t.c.</w:t>
      </w:r>
      <w:r>
        <w:rPr>
          <w:spacing w:val="4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sometimes called torrent stage,</w:t>
      </w:r>
      <w:r>
        <w:rPr>
          <w:spacing w:val="-1"/>
        </w:rPr>
        <w:t xml:space="preserve"> </w:t>
      </w:r>
      <w:r>
        <w:t>or the</w:t>
      </w:r>
      <w:r>
        <w:rPr>
          <w:spacing w:val="2"/>
        </w:rPr>
        <w:t xml:space="preserve"> </w:t>
      </w:r>
      <w:r>
        <w:t>upper valley</w:t>
      </w:r>
      <w:r>
        <w:rPr>
          <w:spacing w:val="-5"/>
        </w:rPr>
        <w:t xml:space="preserve"> </w:t>
      </w:r>
      <w:r>
        <w:t>stage.</w:t>
      </w:r>
    </w:p>
    <w:p w:rsidR="00393B54" w:rsidRDefault="00574D45">
      <w:pPr>
        <w:pStyle w:val="Heading1"/>
        <w:spacing w:before="5" w:line="240" w:lineRule="auto"/>
      </w:pPr>
      <w:r>
        <w:t>A</w:t>
      </w:r>
      <w:r>
        <w:rPr>
          <w:spacing w:val="-1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characteristics;</w:t>
      </w:r>
    </w:p>
    <w:p w:rsidR="00393B54" w:rsidRDefault="00393B54">
      <w:pPr>
        <w:pStyle w:val="BodyText"/>
        <w:spacing w:before="7"/>
        <w:ind w:left="0"/>
        <w:rPr>
          <w:b/>
          <w:sz w:val="23"/>
        </w:rPr>
      </w:pPr>
    </w:p>
    <w:p w:rsidR="00393B54" w:rsidRDefault="00574D45">
      <w:pPr>
        <w:pStyle w:val="BodyText"/>
        <w:ind w:right="242"/>
      </w:pPr>
      <w:r>
        <w:t>The river flows against a steep gradient/ slope, flows very fast and in a turbulent manner, carries a</w:t>
      </w:r>
      <w:r>
        <w:rPr>
          <w:spacing w:val="1"/>
        </w:rPr>
        <w:t xml:space="preserve"> </w:t>
      </w:r>
      <w:r>
        <w:t>lot or less water and load depending on its source (lake or highland), vertical erosion d</w:t>
      </w:r>
      <w:r>
        <w:t>ominates this</w:t>
      </w:r>
      <w:r>
        <w:rPr>
          <w:spacing w:val="-57"/>
        </w:rPr>
        <w:t xml:space="preserve"> </w:t>
      </w:r>
      <w:r>
        <w:t>stage and the river flows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deep narrow valley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v-shaped</w:t>
      </w:r>
      <w:r>
        <w:rPr>
          <w:spacing w:val="2"/>
        </w:rPr>
        <w:t xml:space="preserve"> </w:t>
      </w:r>
      <w:r>
        <w:t>cross profile.</w:t>
      </w:r>
    </w:p>
    <w:p w:rsidR="00393B54" w:rsidRDefault="00393B54">
      <w:pPr>
        <w:pStyle w:val="BodyText"/>
        <w:ind w:left="0"/>
      </w:pPr>
    </w:p>
    <w:p w:rsidR="00393B54" w:rsidRDefault="00574D45">
      <w:pPr>
        <w:spacing w:line="244" w:lineRule="auto"/>
        <w:ind w:left="720" w:right="214"/>
        <w:rPr>
          <w:b/>
          <w:sz w:val="24"/>
        </w:rPr>
      </w:pPr>
      <w:r>
        <w:rPr>
          <w:sz w:val="24"/>
        </w:rPr>
        <w:t>Major landforms found in this stage are</w:t>
      </w:r>
      <w:r>
        <w:rPr>
          <w:b/>
          <w:sz w:val="24"/>
        </w:rPr>
        <w:t>; v-shaped valleys, interlocking spur potholes, waterfalls,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plunge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pools, rapids and gorges.</w:t>
      </w:r>
    </w:p>
    <w:p w:rsidR="00393B54" w:rsidRDefault="00574D45">
      <w:pPr>
        <w:pStyle w:val="BodyText"/>
        <w:spacing w:line="265" w:lineRule="exact"/>
      </w:pPr>
      <w:r>
        <w:t>The</w:t>
      </w:r>
      <w:r>
        <w:rPr>
          <w:spacing w:val="-3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creates the</w:t>
      </w:r>
      <w:r>
        <w:rPr>
          <w:spacing w:val="-2"/>
        </w:rPr>
        <w:t xml:space="preserve"> </w:t>
      </w:r>
      <w:r>
        <w:t>landforms mentioned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 of erosion;</w:t>
      </w:r>
    </w:p>
    <w:p w:rsidR="00393B54" w:rsidRDefault="00574D45">
      <w:pPr>
        <w:pStyle w:val="Heading1"/>
        <w:spacing w:before="5" w:line="240" w:lineRule="auto"/>
      </w:pPr>
      <w:r>
        <w:t>abrasion,</w:t>
      </w:r>
      <w:r>
        <w:rPr>
          <w:spacing w:val="-2"/>
        </w:rPr>
        <w:t xml:space="preserve"> </w:t>
      </w:r>
      <w:r>
        <w:t>hydraulic</w:t>
      </w:r>
      <w:r>
        <w:rPr>
          <w:spacing w:val="-2"/>
        </w:rPr>
        <w:t xml:space="preserve"> </w:t>
      </w:r>
      <w:r>
        <w:t>action,</w:t>
      </w:r>
      <w:r>
        <w:rPr>
          <w:spacing w:val="-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attrition.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N.B.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REFER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QUESTION…..FOR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EXPLANATION,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EXAMPLES.</w:t>
      </w:r>
    </w:p>
    <w:p w:rsidR="00393B54" w:rsidRDefault="00574D45">
      <w:pPr>
        <w:pStyle w:val="Heading1"/>
        <w:spacing w:line="240" w:lineRule="auto"/>
        <w:ind w:left="4441"/>
      </w:pPr>
      <w:r>
        <w:t>DELTAS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ListParagraph"/>
        <w:numPr>
          <w:ilvl w:val="0"/>
          <w:numId w:val="39"/>
        </w:numPr>
        <w:tabs>
          <w:tab w:val="left" w:pos="1001"/>
        </w:tabs>
        <w:spacing w:before="1"/>
        <w:rPr>
          <w:b/>
          <w:sz w:val="24"/>
        </w:rPr>
      </w:pPr>
      <w:r>
        <w:rPr>
          <w:b/>
          <w:sz w:val="24"/>
        </w:rPr>
        <w:t>Distinguish between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delta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 estuary.</w:t>
      </w:r>
    </w:p>
    <w:p w:rsidR="00393B54" w:rsidRDefault="00574D45">
      <w:pPr>
        <w:pStyle w:val="Heading1"/>
        <w:numPr>
          <w:ilvl w:val="0"/>
          <w:numId w:val="39"/>
        </w:numPr>
        <w:tabs>
          <w:tab w:val="left" w:pos="1074"/>
        </w:tabs>
        <w:spacing w:line="240" w:lineRule="auto"/>
        <w:ind w:left="720" w:right="4851" w:firstLine="0"/>
      </w:pPr>
      <w:r>
        <w:t>Account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deltas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landform/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 landform</w:t>
      </w:r>
      <w:r>
        <w:rPr>
          <w:spacing w:val="-1"/>
          <w:sz w:val="24"/>
        </w:rPr>
        <w:t xml:space="preserve"> </w:t>
      </w:r>
      <w:r>
        <w:rPr>
          <w:sz w:val="24"/>
        </w:rPr>
        <w:t>and examples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which favor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deltas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deltas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 of their</w:t>
      </w:r>
      <w:r>
        <w:rPr>
          <w:spacing w:val="-1"/>
          <w:sz w:val="24"/>
        </w:rPr>
        <w:t xml:space="preserve"> </w:t>
      </w:r>
      <w:r>
        <w:rPr>
          <w:sz w:val="24"/>
        </w:rPr>
        <w:t>formation.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2" w:line="206" w:lineRule="auto"/>
        <w:ind w:right="276" w:hanging="360"/>
        <w:rPr>
          <w:sz w:val="24"/>
        </w:rPr>
      </w:pPr>
      <w:r>
        <w:tab/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delta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large flat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lying</w:t>
      </w:r>
      <w:r>
        <w:rPr>
          <w:spacing w:val="-3"/>
          <w:sz w:val="24"/>
        </w:rPr>
        <w:t xml:space="preserve"> </w:t>
      </w:r>
      <w:r>
        <w:rPr>
          <w:sz w:val="24"/>
        </w:rPr>
        <w:t>swampy</w:t>
      </w:r>
      <w:r>
        <w:rPr>
          <w:spacing w:val="-6"/>
          <w:sz w:val="24"/>
        </w:rPr>
        <w:t xml:space="preserve"> </w:t>
      </w:r>
      <w:r>
        <w:rPr>
          <w:sz w:val="24"/>
        </w:rPr>
        <w:t>plain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distributaries, lagoons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299" w:lineRule="exact"/>
        <w:ind w:left="900" w:hanging="54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delta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6"/>
          <w:sz w:val="24"/>
        </w:rPr>
        <w:t xml:space="preserve"> </w:t>
      </w:r>
      <w:r>
        <w:rPr>
          <w:sz w:val="24"/>
        </w:rPr>
        <w:t>has a triangular</w:t>
      </w:r>
      <w:r>
        <w:rPr>
          <w:spacing w:val="-3"/>
          <w:sz w:val="24"/>
        </w:rPr>
        <w:t xml:space="preserve"> </w:t>
      </w:r>
      <w:r>
        <w:rPr>
          <w:sz w:val="24"/>
        </w:rPr>
        <w:t>shape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  <w:r>
        <w:rPr>
          <w:spacing w:val="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 river enters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lake,</w:t>
      </w:r>
      <w:r>
        <w:rPr>
          <w:spacing w:val="1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or ocean.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394" w:hanging="360"/>
        <w:rPr>
          <w:sz w:val="24"/>
        </w:rPr>
      </w:pPr>
      <w:r>
        <w:tab/>
      </w:r>
      <w:r>
        <w:rPr>
          <w:sz w:val="24"/>
        </w:rPr>
        <w:t>Examples of major deltas in</w:t>
      </w:r>
      <w:r>
        <w:rPr>
          <w:sz w:val="24"/>
        </w:rPr>
        <w:t xml:space="preserve"> Africa include; Nile delta in Egypt, Niger delta, Semliki delta, Omo</w:t>
      </w:r>
      <w:r>
        <w:rPr>
          <w:spacing w:val="-58"/>
          <w:sz w:val="24"/>
        </w:rPr>
        <w:t xml:space="preserve"> </w:t>
      </w:r>
      <w:r>
        <w:rPr>
          <w:sz w:val="24"/>
        </w:rPr>
        <w:t>delta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spacing w:before="12"/>
      </w:pPr>
      <w:r>
        <w:t>Where</w:t>
      </w:r>
      <w:r>
        <w:rPr>
          <w:spacing w:val="-4"/>
        </w:rPr>
        <w:t xml:space="preserve"> </w:t>
      </w:r>
      <w:r>
        <w:t>as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2" w:line="206" w:lineRule="auto"/>
        <w:ind w:right="667" w:hanging="360"/>
        <w:rPr>
          <w:sz w:val="24"/>
        </w:rPr>
      </w:pPr>
      <w:r>
        <w:tab/>
      </w:r>
      <w:r>
        <w:rPr>
          <w:sz w:val="24"/>
        </w:rPr>
        <w:t>An estuary is a deep submerged/ drowned river valley with a V- shaped cross profile pointing</w:t>
      </w:r>
      <w:r>
        <w:rPr>
          <w:spacing w:val="-57"/>
          <w:sz w:val="24"/>
        </w:rPr>
        <w:t xml:space="preserve"> </w:t>
      </w:r>
      <w:r>
        <w:rPr>
          <w:sz w:val="24"/>
        </w:rPr>
        <w:t>landward.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7" w:line="299" w:lineRule="exact"/>
        <w:ind w:left="900" w:hanging="540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estuaries are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result of submergence</w:t>
      </w:r>
      <w:r>
        <w:rPr>
          <w:spacing w:val="-2"/>
          <w:sz w:val="24"/>
        </w:rPr>
        <w:t xml:space="preserve"> </w:t>
      </w:r>
      <w:r>
        <w:rPr>
          <w:sz w:val="24"/>
        </w:rPr>
        <w:t>of lowland coasts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a rise</w:t>
      </w:r>
      <w:r>
        <w:rPr>
          <w:spacing w:val="-1"/>
          <w:sz w:val="24"/>
        </w:rPr>
        <w:t xml:space="preserve"> </w:t>
      </w:r>
      <w:r>
        <w:rPr>
          <w:sz w:val="24"/>
        </w:rPr>
        <w:t>in sea-level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relatively</w:t>
      </w:r>
      <w:r>
        <w:rPr>
          <w:spacing w:val="-4"/>
          <w:sz w:val="24"/>
        </w:rPr>
        <w:t xml:space="preserve"> </w:t>
      </w:r>
      <w:r>
        <w:rPr>
          <w:sz w:val="24"/>
        </w:rPr>
        <w:t>clear of</w:t>
      </w:r>
      <w:r>
        <w:rPr>
          <w:spacing w:val="-3"/>
          <w:sz w:val="24"/>
        </w:rPr>
        <w:t xml:space="preserve"> </w:t>
      </w:r>
      <w:r>
        <w:rPr>
          <w:sz w:val="24"/>
        </w:rPr>
        <w:t>sediments</w:t>
      </w:r>
      <w:r>
        <w:rPr>
          <w:spacing w:val="-1"/>
          <w:sz w:val="24"/>
        </w:rPr>
        <w:t xml:space="preserve"> </w:t>
      </w:r>
      <w:r>
        <w:rPr>
          <w:sz w:val="24"/>
        </w:rPr>
        <w:t>and allows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mixing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-1"/>
          <w:sz w:val="24"/>
        </w:rPr>
        <w:t xml:space="preserve"> </w:t>
      </w:r>
      <w:r>
        <w:rPr>
          <w:sz w:val="24"/>
        </w:rPr>
        <w:t>and sea/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530" w:hanging="360"/>
        <w:rPr>
          <w:sz w:val="24"/>
        </w:rPr>
      </w:pPr>
      <w:r>
        <w:tab/>
      </w: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estuaries</w:t>
      </w:r>
      <w:r>
        <w:rPr>
          <w:spacing w:val="-1"/>
          <w:sz w:val="24"/>
        </w:rPr>
        <w:t xml:space="preserve"> </w:t>
      </w:r>
      <w:r>
        <w:rPr>
          <w:sz w:val="24"/>
        </w:rPr>
        <w:t>exist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Congo,</w:t>
      </w:r>
      <w:r>
        <w:rPr>
          <w:spacing w:val="-1"/>
          <w:sz w:val="24"/>
        </w:rPr>
        <w:t xml:space="preserve"> </w:t>
      </w:r>
      <w:r>
        <w:rPr>
          <w:sz w:val="24"/>
        </w:rPr>
        <w:t>Gabon,</w:t>
      </w:r>
      <w:r>
        <w:rPr>
          <w:spacing w:val="-2"/>
          <w:sz w:val="24"/>
        </w:rPr>
        <w:t xml:space="preserve"> </w:t>
      </w:r>
      <w:r>
        <w:rPr>
          <w:sz w:val="24"/>
        </w:rPr>
        <w:t>Gambia,</w:t>
      </w:r>
      <w:r>
        <w:rPr>
          <w:spacing w:val="-1"/>
          <w:sz w:val="24"/>
        </w:rPr>
        <w:t xml:space="preserve"> </w:t>
      </w:r>
      <w:r>
        <w:rPr>
          <w:sz w:val="24"/>
        </w:rPr>
        <w:t>cross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2"/>
          <w:sz w:val="24"/>
        </w:rPr>
        <w:t xml:space="preserve"> </w:t>
      </w:r>
      <w:r>
        <w:rPr>
          <w:sz w:val="24"/>
        </w:rPr>
        <w:t>in Nigeria,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Sierra</w:t>
      </w:r>
      <w:r>
        <w:rPr>
          <w:spacing w:val="-57"/>
          <w:sz w:val="24"/>
        </w:rPr>
        <w:t xml:space="preserve"> </w:t>
      </w:r>
      <w:r>
        <w:rPr>
          <w:sz w:val="24"/>
        </w:rPr>
        <w:t>Leone,</w:t>
      </w:r>
      <w:r>
        <w:rPr>
          <w:spacing w:val="-1"/>
          <w:sz w:val="24"/>
        </w:rPr>
        <w:t xml:space="preserve"> </w:t>
      </w:r>
      <w:r>
        <w:rPr>
          <w:sz w:val="24"/>
        </w:rPr>
        <w:t>river Senegal</w:t>
      </w:r>
      <w:r>
        <w:rPr>
          <w:spacing w:val="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spacing w:before="11"/>
      </w:pPr>
      <w:r>
        <w:t>(b)</w:t>
      </w:r>
      <w:r>
        <w:rPr>
          <w:spacing w:val="-1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favoring</w:t>
      </w:r>
      <w:r>
        <w:rPr>
          <w:spacing w:val="-4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delta.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7" w:lineRule="exact"/>
        <w:ind w:left="900" w:hanging="540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river must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load of sediments</w:t>
      </w:r>
      <w:r>
        <w:rPr>
          <w:spacing w:val="-1"/>
          <w:sz w:val="24"/>
        </w:rPr>
        <w:t xml:space="preserve"> </w:t>
      </w:r>
      <w:r>
        <w:rPr>
          <w:sz w:val="24"/>
        </w:rPr>
        <w:t>which are</w:t>
      </w:r>
      <w:r>
        <w:rPr>
          <w:spacing w:val="-3"/>
          <w:sz w:val="24"/>
        </w:rPr>
        <w:t xml:space="preserve"> </w:t>
      </w:r>
      <w:r>
        <w:rPr>
          <w:sz w:val="24"/>
        </w:rPr>
        <w:t>laid to form</w:t>
      </w:r>
      <w:r>
        <w:rPr>
          <w:spacing w:val="-1"/>
          <w:sz w:val="24"/>
        </w:rPr>
        <w:t xml:space="preserve"> </w:t>
      </w:r>
      <w:r>
        <w:rPr>
          <w:sz w:val="24"/>
        </w:rPr>
        <w:t>a delta.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Sheltered</w:t>
      </w:r>
      <w:r>
        <w:rPr>
          <w:spacing w:val="-1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preferably</w:t>
      </w:r>
      <w:r>
        <w:rPr>
          <w:spacing w:val="-4"/>
          <w:sz w:val="24"/>
        </w:rPr>
        <w:t xml:space="preserve"> </w:t>
      </w:r>
      <w:r>
        <w:rPr>
          <w:sz w:val="24"/>
        </w:rPr>
        <w:t>tide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to allow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accumulation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sediments.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663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sea adjoining</w:t>
      </w:r>
      <w:r>
        <w:rPr>
          <w:spacing w:val="-2"/>
          <w:sz w:val="24"/>
        </w:rPr>
        <w:t xml:space="preserve"> </w:t>
      </w:r>
      <w:r>
        <w:rPr>
          <w:sz w:val="24"/>
        </w:rPr>
        <w:t>the delta</w:t>
      </w:r>
      <w:r>
        <w:rPr>
          <w:spacing w:val="-2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shallow 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prevent </w:t>
      </w:r>
      <w:r>
        <w:rPr>
          <w:sz w:val="24"/>
        </w:rPr>
        <w:t>sediments from disappearing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57"/>
          <w:sz w:val="24"/>
        </w:rPr>
        <w:t xml:space="preserve"> </w:t>
      </w:r>
      <w:r>
        <w:rPr>
          <w:sz w:val="24"/>
        </w:rPr>
        <w:t>water.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458" w:hanging="360"/>
        <w:rPr>
          <w:sz w:val="24"/>
        </w:rPr>
      </w:pPr>
      <w:r>
        <w:tab/>
      </w:r>
      <w:r>
        <w:rPr>
          <w:b/>
          <w:sz w:val="24"/>
        </w:rPr>
        <w:t xml:space="preserve">There </w:t>
      </w:r>
      <w:r>
        <w:rPr>
          <w:sz w:val="24"/>
        </w:rPr>
        <w:t>should be no strong currents running at right angle to the river mouth to prevent washing</w:t>
      </w:r>
      <w:r>
        <w:rPr>
          <w:spacing w:val="-57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sediments.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299" w:lineRule="exact"/>
        <w:ind w:left="900" w:hanging="54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river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 low</w:t>
      </w:r>
      <w:r>
        <w:rPr>
          <w:spacing w:val="-1"/>
          <w:sz w:val="24"/>
        </w:rPr>
        <w:t xml:space="preserve"> </w:t>
      </w:r>
      <w:r>
        <w:rPr>
          <w:sz w:val="24"/>
        </w:rPr>
        <w:t>velocity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allow 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sediments in</w:t>
      </w:r>
      <w:r>
        <w:rPr>
          <w:spacing w:val="-1"/>
          <w:sz w:val="24"/>
        </w:rPr>
        <w:t xml:space="preserve"> </w:t>
      </w:r>
      <w:r>
        <w:rPr>
          <w:sz w:val="24"/>
        </w:rPr>
        <w:t>the river’s</w:t>
      </w:r>
      <w:r>
        <w:rPr>
          <w:spacing w:val="-1"/>
          <w:sz w:val="24"/>
        </w:rPr>
        <w:t xml:space="preserve"> </w:t>
      </w:r>
      <w:r>
        <w:rPr>
          <w:sz w:val="24"/>
        </w:rPr>
        <w:t>mouth.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1773" w:hanging="360"/>
        <w:rPr>
          <w:sz w:val="24"/>
        </w:rPr>
      </w:pPr>
      <w:r>
        <w:tab/>
      </w:r>
      <w:r>
        <w:rPr>
          <w:sz w:val="24"/>
        </w:rPr>
        <w:t>The River’s load must be deposited faster than it can be washed away by currents.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delta</w:t>
      </w:r>
      <w:r>
        <w:rPr>
          <w:spacing w:val="-1"/>
          <w:sz w:val="24"/>
        </w:rPr>
        <w:t xml:space="preserve"> </w:t>
      </w:r>
      <w:r>
        <w:rPr>
          <w:sz w:val="24"/>
        </w:rPr>
        <w:t>thus forms through the following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processes;</w:t>
      </w:r>
    </w:p>
    <w:p w:rsidR="00393B54" w:rsidRDefault="00574D45">
      <w:pPr>
        <w:pStyle w:val="Heading1"/>
        <w:spacing w:before="11"/>
      </w:pPr>
      <w:r>
        <w:t>Processes</w:t>
      </w:r>
      <w:r>
        <w:rPr>
          <w:spacing w:val="-2"/>
        </w:rPr>
        <w:t xml:space="preserve"> </w:t>
      </w:r>
      <w:r>
        <w:t>of delta</w:t>
      </w:r>
      <w:r>
        <w:rPr>
          <w:spacing w:val="-1"/>
        </w:rPr>
        <w:t xml:space="preserve"> </w:t>
      </w:r>
      <w:r>
        <w:t>formation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7" w:lineRule="exact"/>
        <w:ind w:left="900" w:hanging="540"/>
        <w:rPr>
          <w:sz w:val="24"/>
        </w:rPr>
      </w:pPr>
      <w:r>
        <w:rPr>
          <w:sz w:val="24"/>
        </w:rPr>
        <w:t>Deposition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sediments near</w:t>
      </w:r>
      <w:r>
        <w:rPr>
          <w:spacing w:val="-2"/>
          <w:sz w:val="24"/>
        </w:rPr>
        <w:t xml:space="preserve"> </w:t>
      </w:r>
      <w:r>
        <w:rPr>
          <w:sz w:val="24"/>
        </w:rPr>
        <w:t>the river’s</w:t>
      </w:r>
      <w:r>
        <w:rPr>
          <w:spacing w:val="-1"/>
          <w:sz w:val="24"/>
        </w:rPr>
        <w:t xml:space="preserve"> </w:t>
      </w:r>
      <w:r>
        <w:rPr>
          <w:sz w:val="24"/>
        </w:rPr>
        <w:t>mouth,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Coagulation of fine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z w:val="24"/>
        </w:rPr>
        <w:t>ixing</w:t>
      </w:r>
      <w:r>
        <w:rPr>
          <w:spacing w:val="-3"/>
          <w:sz w:val="24"/>
        </w:rPr>
        <w:t xml:space="preserve"> </w:t>
      </w:r>
      <w:r>
        <w:rPr>
          <w:sz w:val="24"/>
        </w:rPr>
        <w:t>with salty</w:t>
      </w:r>
      <w:r>
        <w:rPr>
          <w:spacing w:val="-4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water,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270" w:hanging="360"/>
        <w:rPr>
          <w:sz w:val="24"/>
        </w:rPr>
      </w:pPr>
      <w:r>
        <w:tab/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Coagulation of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the river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force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divide into</w:t>
      </w:r>
      <w:r>
        <w:rPr>
          <w:spacing w:val="-57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new smaller</w:t>
      </w:r>
      <w:r>
        <w:rPr>
          <w:spacing w:val="1"/>
          <w:sz w:val="24"/>
        </w:rPr>
        <w:t xml:space="preserve"> </w:t>
      </w:r>
      <w:r>
        <w:rPr>
          <w:sz w:val="24"/>
        </w:rPr>
        <w:t>channels called</w:t>
      </w:r>
      <w:r>
        <w:rPr>
          <w:spacing w:val="-1"/>
          <w:sz w:val="24"/>
        </w:rPr>
        <w:t xml:space="preserve"> </w:t>
      </w:r>
      <w:r>
        <w:rPr>
          <w:sz w:val="24"/>
        </w:rPr>
        <w:t>distributaries</w:t>
      </w:r>
      <w:r>
        <w:rPr>
          <w:spacing w:val="2"/>
          <w:sz w:val="24"/>
        </w:rPr>
        <w:t xml:space="preserve"> </w:t>
      </w:r>
      <w:r>
        <w:rPr>
          <w:sz w:val="24"/>
        </w:rPr>
        <w:t>near the</w:t>
      </w:r>
      <w:r>
        <w:rPr>
          <w:spacing w:val="-2"/>
          <w:sz w:val="24"/>
        </w:rPr>
        <w:t xml:space="preserve"> </w:t>
      </w:r>
      <w:r>
        <w:rPr>
          <w:sz w:val="24"/>
        </w:rPr>
        <w:t>mouth.</w:t>
      </w:r>
    </w:p>
    <w:p w:rsidR="00393B54" w:rsidRDefault="00393B54">
      <w:pPr>
        <w:spacing w:line="206" w:lineRule="auto"/>
        <w:rPr>
          <w:sz w:val="24"/>
        </w:rPr>
        <w:sectPr w:rsidR="00393B54">
          <w:headerReference w:type="default" r:id="rId147"/>
          <w:footerReference w:type="default" r:id="rId14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line="270" w:lineRule="exact"/>
      </w:pPr>
      <w:r>
        <w:lastRenderedPageBreak/>
        <w:t>levees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converted</w:t>
      </w:r>
      <w:r>
        <w:rPr>
          <w:spacing w:val="-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curved</w:t>
      </w:r>
      <w:r>
        <w:rPr>
          <w:spacing w:val="-2"/>
        </w:rPr>
        <w:t xml:space="preserve"> </w:t>
      </w:r>
      <w:r>
        <w:t>spits.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5" w:line="206" w:lineRule="auto"/>
        <w:ind w:right="254" w:hanging="360"/>
        <w:rPr>
          <w:sz w:val="24"/>
        </w:rPr>
      </w:pPr>
      <w:r>
        <w:tab/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deposition takes</w:t>
      </w:r>
      <w:r>
        <w:rPr>
          <w:spacing w:val="1"/>
          <w:sz w:val="24"/>
        </w:rPr>
        <w:t xml:space="preserve"> </w:t>
      </w:r>
      <w:r>
        <w:rPr>
          <w:sz w:val="24"/>
        </w:rPr>
        <w:t>place,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parts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sea/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are completely</w:t>
      </w:r>
      <w:r>
        <w:rPr>
          <w:spacing w:val="-4"/>
          <w:sz w:val="24"/>
        </w:rPr>
        <w:t xml:space="preserve"> </w:t>
      </w:r>
      <w:r>
        <w:rPr>
          <w:sz w:val="24"/>
        </w:rPr>
        <w:t>cut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lagoons</w:t>
      </w:r>
      <w:r>
        <w:rPr>
          <w:spacing w:val="-57"/>
          <w:sz w:val="24"/>
        </w:rPr>
        <w:t xml:space="preserve"> </w:t>
      </w:r>
      <w:r>
        <w:rPr>
          <w:sz w:val="24"/>
        </w:rPr>
        <w:t>later colonized by</w:t>
      </w:r>
      <w:r>
        <w:rPr>
          <w:spacing w:val="-4"/>
          <w:sz w:val="24"/>
        </w:rPr>
        <w:t xml:space="preserve"> </w:t>
      </w:r>
      <w:r>
        <w:rPr>
          <w:sz w:val="24"/>
        </w:rPr>
        <w:t>swampy</w:t>
      </w:r>
      <w:r>
        <w:rPr>
          <w:spacing w:val="-5"/>
          <w:sz w:val="24"/>
        </w:rPr>
        <w:t xml:space="preserve"> </w:t>
      </w:r>
      <w:r>
        <w:rPr>
          <w:sz w:val="24"/>
        </w:rPr>
        <w:t>vegetation.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377" w:hanging="360"/>
        <w:rPr>
          <w:sz w:val="24"/>
        </w:rPr>
      </w:pPr>
      <w:r>
        <w:tab/>
      </w:r>
      <w:r>
        <w:rPr>
          <w:sz w:val="24"/>
        </w:rPr>
        <w:t xml:space="preserve">Further deposition fills up the lagoons and the delta takes more solid </w:t>
      </w:r>
      <w:r>
        <w:rPr>
          <w:sz w:val="24"/>
        </w:rPr>
        <w:t>appearance though it is still</w:t>
      </w:r>
      <w:r>
        <w:rPr>
          <w:spacing w:val="-57"/>
          <w:sz w:val="24"/>
        </w:rPr>
        <w:t xml:space="preserve"> </w:t>
      </w:r>
      <w:r>
        <w:rPr>
          <w:sz w:val="24"/>
        </w:rPr>
        <w:t>swampy</w:t>
      </w:r>
      <w:r>
        <w:rPr>
          <w:spacing w:val="-4"/>
          <w:sz w:val="24"/>
        </w:rPr>
        <w:t xml:space="preserve"> </w:t>
      </w:r>
      <w:r>
        <w:rPr>
          <w:sz w:val="24"/>
        </w:rPr>
        <w:t>and is usually</w:t>
      </w:r>
      <w:r>
        <w:rPr>
          <w:spacing w:val="-3"/>
          <w:sz w:val="24"/>
        </w:rPr>
        <w:t xml:space="preserve"> </w:t>
      </w:r>
      <w:r>
        <w:rPr>
          <w:sz w:val="24"/>
        </w:rPr>
        <w:t>covered with water-loving shrubs and trees.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7" w:line="299" w:lineRule="exact"/>
        <w:ind w:left="900" w:hanging="540"/>
        <w:rPr>
          <w:sz w:val="24"/>
        </w:rPr>
      </w:pPr>
      <w:r>
        <w:rPr>
          <w:sz w:val="24"/>
        </w:rPr>
        <w:t>Plants/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colonize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upper delta,</w:t>
      </w:r>
      <w:r>
        <w:rPr>
          <w:spacing w:val="-1"/>
          <w:sz w:val="24"/>
        </w:rPr>
        <w:t xml:space="preserve"> </w:t>
      </w:r>
      <w:r>
        <w:rPr>
          <w:sz w:val="24"/>
        </w:rPr>
        <w:t>and swamps</w:t>
      </w:r>
      <w:r>
        <w:rPr>
          <w:spacing w:val="-1"/>
          <w:sz w:val="24"/>
        </w:rPr>
        <w:t xml:space="preserve"> </w:t>
      </w:r>
      <w:r>
        <w:rPr>
          <w:sz w:val="24"/>
        </w:rPr>
        <w:t>disappear</w:t>
      </w:r>
      <w:r>
        <w:rPr>
          <w:spacing w:val="-1"/>
          <w:sz w:val="24"/>
        </w:rPr>
        <w:t xml:space="preserve"> </w:t>
      </w:r>
      <w:r>
        <w:rPr>
          <w:sz w:val="24"/>
        </w:rPr>
        <w:t>leaving a</w:t>
      </w:r>
      <w:r>
        <w:rPr>
          <w:spacing w:val="-2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land.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Eventually</w:t>
      </w:r>
      <w:r>
        <w:rPr>
          <w:spacing w:val="-6"/>
          <w:sz w:val="24"/>
        </w:rPr>
        <w:t xml:space="preserve"> </w:t>
      </w:r>
      <w:r>
        <w:rPr>
          <w:sz w:val="24"/>
        </w:rPr>
        <w:t>the older parts of</w:t>
      </w:r>
      <w:r>
        <w:rPr>
          <w:spacing w:val="-2"/>
          <w:sz w:val="24"/>
        </w:rPr>
        <w:t xml:space="preserve"> </w:t>
      </w:r>
      <w:r>
        <w:rPr>
          <w:sz w:val="24"/>
        </w:rPr>
        <w:t>the river</w:t>
      </w:r>
      <w:r>
        <w:rPr>
          <w:spacing w:val="-2"/>
          <w:sz w:val="24"/>
        </w:rPr>
        <w:t xml:space="preserve"> </w:t>
      </w:r>
      <w:r>
        <w:rPr>
          <w:sz w:val="24"/>
        </w:rPr>
        <w:t>become part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flood plain.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8" w:lineRule="exact"/>
        <w:ind w:left="900" w:hanging="540"/>
        <w:rPr>
          <w:sz w:val="24"/>
        </w:rPr>
      </w:pPr>
      <w:r>
        <w:rPr>
          <w:sz w:val="24"/>
        </w:rPr>
        <w:t>Th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delta</w:t>
      </w:r>
      <w:r>
        <w:rPr>
          <w:spacing w:val="-2"/>
          <w:sz w:val="24"/>
        </w:rPr>
        <w:t xml:space="preserve"> </w:t>
      </w:r>
      <w:r>
        <w:rPr>
          <w:sz w:val="24"/>
        </w:rPr>
        <w:t>formed depend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 nature</w:t>
      </w:r>
      <w:r>
        <w:rPr>
          <w:spacing w:val="-3"/>
          <w:sz w:val="24"/>
        </w:rPr>
        <w:t xml:space="preserve"> </w:t>
      </w:r>
      <w:r>
        <w:rPr>
          <w:sz w:val="24"/>
        </w:rPr>
        <w:t>and quality</w:t>
      </w:r>
      <w:r>
        <w:rPr>
          <w:spacing w:val="-5"/>
          <w:sz w:val="24"/>
        </w:rPr>
        <w:t xml:space="preserve"> </w:t>
      </w:r>
      <w:r>
        <w:rPr>
          <w:sz w:val="24"/>
        </w:rPr>
        <w:t>of sediments.</w:t>
      </w:r>
    </w:p>
    <w:p w:rsidR="00393B54" w:rsidRDefault="00574D45">
      <w:pPr>
        <w:pStyle w:val="Heading1"/>
        <w:spacing w:line="253" w:lineRule="exact"/>
      </w:pPr>
      <w:r>
        <w:t>Types</w:t>
      </w:r>
      <w:r>
        <w:rPr>
          <w:spacing w:val="-1"/>
        </w:rPr>
        <w:t xml:space="preserve"> </w:t>
      </w:r>
      <w:r>
        <w:t>of deltas</w:t>
      </w:r>
    </w:p>
    <w:p w:rsidR="00393B54" w:rsidRDefault="00574D45">
      <w:pPr>
        <w:pStyle w:val="BodyText"/>
        <w:spacing w:line="274" w:lineRule="exact"/>
      </w:pPr>
      <w:r>
        <w:t>Deltas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namely;</w:t>
      </w:r>
      <w:r>
        <w:rPr>
          <w:spacing w:val="-1"/>
        </w:rPr>
        <w:t xml:space="preserve"> </w:t>
      </w:r>
      <w:r>
        <w:t>Arcuate,</w:t>
      </w:r>
      <w:r>
        <w:rPr>
          <w:spacing w:val="-1"/>
        </w:rPr>
        <w:t xml:space="preserve"> </w:t>
      </w:r>
      <w:r>
        <w:t>Estuarine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Bird’s</w:t>
      </w:r>
      <w:r>
        <w:rPr>
          <w:spacing w:val="-2"/>
        </w:rPr>
        <w:t xml:space="preserve"> </w:t>
      </w:r>
      <w:r>
        <w:t>foot/</w:t>
      </w:r>
      <w:r>
        <w:rPr>
          <w:spacing w:val="-1"/>
        </w:rPr>
        <w:t xml:space="preserve"> </w:t>
      </w:r>
      <w:r>
        <w:t>Digitate delta</w:t>
      </w:r>
    </w:p>
    <w:p w:rsidR="00393B54" w:rsidRDefault="00574D45">
      <w:pPr>
        <w:pStyle w:val="BodyText"/>
        <w:ind w:right="292"/>
      </w:pPr>
      <w:r>
        <w:rPr>
          <w:b/>
        </w:rPr>
        <w:t>Arcuate</w:t>
      </w:r>
      <w:r>
        <w:rPr>
          <w:b/>
          <w:spacing w:val="-2"/>
        </w:rPr>
        <w:t xml:space="preserve"> </w:t>
      </w:r>
      <w:r>
        <w:rPr>
          <w:b/>
        </w:rPr>
        <w:t>delta-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formed from</w:t>
      </w:r>
      <w:r>
        <w:rPr>
          <w:spacing w:val="-1"/>
        </w:rPr>
        <w:t xml:space="preserve"> </w:t>
      </w:r>
      <w:r>
        <w:t>deposition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coarse</w:t>
      </w:r>
      <w:r>
        <w:rPr>
          <w:spacing w:val="-2"/>
        </w:rPr>
        <w:t xml:space="preserve"> </w:t>
      </w:r>
      <w:r>
        <w:t>sediments such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gravel.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triangular</w:t>
      </w:r>
      <w:r>
        <w:rPr>
          <w:spacing w:val="-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and is crossed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distributaries, 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Nile delta and Niger</w:t>
      </w:r>
      <w:r>
        <w:rPr>
          <w:spacing w:val="-1"/>
        </w:rPr>
        <w:t xml:space="preserve"> </w:t>
      </w:r>
      <w:r>
        <w:t>delta.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pStyle w:val="BodyText"/>
        <w:ind w:right="882"/>
      </w:pPr>
      <w:r>
        <w:rPr>
          <w:b/>
        </w:rPr>
        <w:t>Estuarine</w:t>
      </w:r>
      <w:r>
        <w:rPr>
          <w:b/>
          <w:spacing w:val="-1"/>
        </w:rPr>
        <w:t xml:space="preserve"> </w:t>
      </w:r>
      <w:r>
        <w:rPr>
          <w:b/>
        </w:rPr>
        <w:t>delta-</w:t>
      </w:r>
      <w:r>
        <w:rPr>
          <w:b/>
          <w:spacing w:val="-1"/>
        </w:rPr>
        <w:t xml:space="preserve"> </w:t>
      </w:r>
      <w:r>
        <w:rPr>
          <w:b/>
        </w:rPr>
        <w:t>is built</w:t>
      </w:r>
      <w:r>
        <w:rPr>
          <w:b/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rivers depositing</w:t>
      </w:r>
      <w:r>
        <w:rPr>
          <w:spacing w:val="-3"/>
        </w:rPr>
        <w:t xml:space="preserve"> </w:t>
      </w:r>
      <w:r>
        <w:t>materials in</w:t>
      </w:r>
      <w:r>
        <w:rPr>
          <w:spacing w:val="1"/>
        </w:rPr>
        <w:t xml:space="preserve"> </w:t>
      </w:r>
      <w:r>
        <w:t>an estuary</w:t>
      </w:r>
      <w:r>
        <w:rPr>
          <w:spacing w:val="-5"/>
        </w:rPr>
        <w:t xml:space="preserve"> </w:t>
      </w:r>
      <w:r>
        <w:t>forming</w:t>
      </w:r>
      <w:r>
        <w:rPr>
          <w:spacing w:val="-3"/>
        </w:rPr>
        <w:t xml:space="preserve"> </w:t>
      </w:r>
      <w:r>
        <w:t>sand</w:t>
      </w:r>
      <w:r>
        <w:rPr>
          <w:spacing w:val="-1"/>
        </w:rPr>
        <w:t xml:space="preserve"> </w:t>
      </w:r>
      <w:r>
        <w:t>banks and</w:t>
      </w:r>
      <w:r>
        <w:rPr>
          <w:spacing w:val="-57"/>
        </w:rPr>
        <w:t xml:space="preserve"> </w:t>
      </w:r>
      <w:r>
        <w:t>islands,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 xml:space="preserve">which </w:t>
      </w:r>
      <w:r>
        <w:t>several distributaries wind.</w:t>
      </w:r>
    </w:p>
    <w:p w:rsidR="00393B54" w:rsidRDefault="00574D45">
      <w:pPr>
        <w:pStyle w:val="BodyText"/>
      </w:pPr>
      <w:r>
        <w:t>They</w:t>
      </w:r>
      <w:r>
        <w:rPr>
          <w:spacing w:val="-5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the shape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estuary</w:t>
      </w:r>
      <w:r>
        <w:rPr>
          <w:spacing w:val="-5"/>
        </w:rPr>
        <w:t xml:space="preserve"> </w:t>
      </w:r>
      <w:r>
        <w:t>for example</w:t>
      </w:r>
      <w:r>
        <w:rPr>
          <w:spacing w:val="-1"/>
        </w:rPr>
        <w:t xml:space="preserve"> </w:t>
      </w:r>
      <w:r>
        <w:t>river Congo between banana</w:t>
      </w:r>
      <w:r>
        <w:rPr>
          <w:spacing w:val="-1"/>
        </w:rPr>
        <w:t xml:space="preserve"> </w:t>
      </w:r>
      <w:r>
        <w:t>and Boma.</w:t>
      </w:r>
    </w:p>
    <w:p w:rsidR="00393B54" w:rsidRDefault="00574D45">
      <w:pPr>
        <w:pStyle w:val="Heading1"/>
        <w:spacing w:before="3"/>
      </w:pPr>
      <w:r>
        <w:t>Diagram</w:t>
      </w:r>
    </w:p>
    <w:p w:rsidR="00393B54" w:rsidRDefault="00574D45">
      <w:pPr>
        <w:pStyle w:val="BodyText"/>
        <w:ind w:right="288"/>
      </w:pPr>
      <w:r>
        <w:rPr>
          <w:b/>
        </w:rPr>
        <w:t xml:space="preserve">Bird’s foot delta- </w:t>
      </w:r>
      <w:r>
        <w:t xml:space="preserve">is </w:t>
      </w:r>
      <w:r>
        <w:rPr>
          <w:b/>
        </w:rPr>
        <w:t xml:space="preserve">formed </w:t>
      </w:r>
      <w:r>
        <w:t>by river depositing very fine sediments called silt in the river’s mouth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is too</w:t>
      </w:r>
      <w:r>
        <w:rPr>
          <w:spacing w:val="2"/>
        </w:rPr>
        <w:t xml:space="preserve"> </w:t>
      </w:r>
      <w:r>
        <w:t>low to r</w:t>
      </w:r>
      <w:r>
        <w:t>emove it.</w:t>
      </w:r>
    </w:p>
    <w:p w:rsidR="00393B54" w:rsidRDefault="00574D45">
      <w:pPr>
        <w:pStyle w:val="BodyText"/>
        <w:ind w:right="340"/>
      </w:pPr>
      <w:r>
        <w:t>There</w:t>
      </w:r>
      <w:r>
        <w:rPr>
          <w:spacing w:val="-1"/>
        </w:rPr>
        <w:t xml:space="preserve"> </w:t>
      </w:r>
      <w:r>
        <w:t>are few</w:t>
      </w:r>
      <w:r>
        <w:rPr>
          <w:spacing w:val="-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distributaries</w:t>
      </w:r>
      <w:r>
        <w:rPr>
          <w:spacing w:val="-1"/>
        </w:rPr>
        <w:t xml:space="preserve"> </w:t>
      </w:r>
      <w:r>
        <w:t>bordered by</w:t>
      </w:r>
      <w:r>
        <w:rPr>
          <w:spacing w:val="-3"/>
        </w:rPr>
        <w:t xml:space="preserve"> </w:t>
      </w:r>
      <w:r>
        <w:t>levees,</w:t>
      </w:r>
      <w:r>
        <w:rPr>
          <w:spacing w:val="-1"/>
        </w:rPr>
        <w:t xml:space="preserve"> </w:t>
      </w:r>
      <w:r>
        <w:t>jut out</w:t>
      </w:r>
      <w:r>
        <w:rPr>
          <w:spacing w:val="-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shore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River</w:t>
      </w:r>
      <w:r>
        <w:rPr>
          <w:spacing w:val="-57"/>
        </w:rPr>
        <w:t xml:space="preserve"> </w:t>
      </w:r>
      <w:r>
        <w:t>Omo</w:t>
      </w:r>
      <w:r>
        <w:rPr>
          <w:spacing w:val="-1"/>
        </w:rPr>
        <w:t xml:space="preserve"> </w:t>
      </w:r>
      <w:r>
        <w:t>in Ethiopia</w:t>
      </w:r>
      <w:r>
        <w:rPr>
          <w:spacing w:val="-1"/>
        </w:rPr>
        <w:t xml:space="preserve"> </w:t>
      </w:r>
      <w:r>
        <w:t>as it enters</w:t>
      </w:r>
      <w:r>
        <w:rPr>
          <w:spacing w:val="2"/>
        </w:rPr>
        <w:t xml:space="preserve"> </w:t>
      </w:r>
      <w:r>
        <w:t>Lake</w:t>
      </w:r>
      <w:r>
        <w:rPr>
          <w:spacing w:val="1"/>
        </w:rPr>
        <w:t xml:space="preserve"> </w:t>
      </w:r>
      <w:r>
        <w:t>Turkana</w:t>
      </w:r>
      <w:r>
        <w:rPr>
          <w:spacing w:val="-2"/>
        </w:rPr>
        <w:t xml:space="preserve"> </w:t>
      </w:r>
      <w:r>
        <w:t>in Kenya.</w:t>
      </w:r>
    </w:p>
    <w:p w:rsidR="00393B54" w:rsidRDefault="00574D45">
      <w:pPr>
        <w:pStyle w:val="Heading1"/>
        <w:spacing w:before="2" w:line="240" w:lineRule="auto"/>
      </w:pPr>
      <w:r>
        <w:t>Diagram</w:t>
      </w:r>
    </w:p>
    <w:p w:rsidR="00393B54" w:rsidRDefault="00574D45">
      <w:pPr>
        <w:ind w:left="720" w:right="2353"/>
        <w:rPr>
          <w:b/>
          <w:sz w:val="24"/>
        </w:rPr>
      </w:pPr>
      <w:r>
        <w:rPr>
          <w:b/>
          <w:sz w:val="24"/>
        </w:rPr>
        <w:t>Describe the similarities and differences between deltas and alluvial fans.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landform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outstanding</w:t>
      </w:r>
      <w:r>
        <w:rPr>
          <w:spacing w:val="-4"/>
          <w:sz w:val="24"/>
        </w:rPr>
        <w:t xml:space="preserve"> </w:t>
      </w:r>
      <w:r>
        <w:rPr>
          <w:sz w:val="24"/>
        </w:rPr>
        <w:t>characteristics of each</w:t>
      </w:r>
      <w:r>
        <w:rPr>
          <w:spacing w:val="-1"/>
          <w:sz w:val="24"/>
        </w:rPr>
        <w:t xml:space="preserve"> </w:t>
      </w:r>
      <w:r>
        <w:rPr>
          <w:sz w:val="24"/>
        </w:rPr>
        <w:t>landform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right="1045" w:hanging="360"/>
        <w:rPr>
          <w:sz w:val="24"/>
        </w:rPr>
      </w:pPr>
      <w:r>
        <w:tab/>
      </w: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similarities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emphasis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shape,</w:t>
      </w:r>
      <w:r>
        <w:rPr>
          <w:spacing w:val="-57"/>
          <w:sz w:val="24"/>
        </w:rPr>
        <w:t xml:space="preserve"> </w:t>
      </w:r>
      <w:r>
        <w:rPr>
          <w:sz w:val="24"/>
        </w:rPr>
        <w:t>composition</w:t>
      </w:r>
      <w:r>
        <w:rPr>
          <w:spacing w:val="-1"/>
          <w:sz w:val="24"/>
        </w:rPr>
        <w:t xml:space="preserve"> </w:t>
      </w:r>
      <w:r>
        <w:rPr>
          <w:sz w:val="24"/>
        </w:rPr>
        <w:t>and conditions of formation.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3" w:line="206" w:lineRule="auto"/>
        <w:ind w:right="380" w:hanging="360"/>
        <w:rPr>
          <w:sz w:val="24"/>
        </w:rPr>
      </w:pPr>
      <w:r>
        <w:tab/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delta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 flat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lying</w:t>
      </w:r>
      <w:r>
        <w:rPr>
          <w:spacing w:val="-4"/>
          <w:sz w:val="24"/>
        </w:rPr>
        <w:t xml:space="preserve"> </w:t>
      </w:r>
      <w:r>
        <w:rPr>
          <w:sz w:val="24"/>
        </w:rPr>
        <w:t>plain</w:t>
      </w:r>
      <w:r>
        <w:rPr>
          <w:spacing w:val="-1"/>
          <w:sz w:val="24"/>
        </w:rPr>
        <w:t xml:space="preserve"> </w:t>
      </w:r>
      <w:r>
        <w:rPr>
          <w:sz w:val="24"/>
        </w:rPr>
        <w:t>composed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silt,</w:t>
      </w:r>
      <w:r>
        <w:rPr>
          <w:spacing w:val="-1"/>
          <w:sz w:val="24"/>
        </w:rPr>
        <w:t xml:space="preserve"> </w:t>
      </w:r>
      <w:r>
        <w:rPr>
          <w:sz w:val="24"/>
        </w:rPr>
        <w:t>boulders,</w:t>
      </w:r>
      <w:r>
        <w:rPr>
          <w:spacing w:val="-1"/>
          <w:sz w:val="24"/>
        </w:rPr>
        <w:t xml:space="preserve"> </w:t>
      </w:r>
      <w:r>
        <w:rPr>
          <w:sz w:val="24"/>
        </w:rPr>
        <w:t>pebbles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gravel</w:t>
      </w:r>
      <w:r>
        <w:rPr>
          <w:spacing w:val="-1"/>
          <w:sz w:val="24"/>
        </w:rPr>
        <w:t xml:space="preserve"> </w:t>
      </w:r>
      <w:r>
        <w:rPr>
          <w:sz w:val="24"/>
        </w:rPr>
        <w:t>deposited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mouth of the</w:t>
      </w:r>
      <w:r>
        <w:rPr>
          <w:spacing w:val="-1"/>
          <w:sz w:val="24"/>
        </w:rPr>
        <w:t xml:space="preserve"> </w:t>
      </w:r>
      <w:r>
        <w:rPr>
          <w:sz w:val="24"/>
        </w:rPr>
        <w:t>river.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396" w:hanging="360"/>
        <w:rPr>
          <w:sz w:val="24"/>
        </w:rPr>
      </w:pPr>
      <w:r>
        <w:tab/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include;</w:t>
      </w:r>
      <w:r>
        <w:rPr>
          <w:spacing w:val="-1"/>
          <w:sz w:val="24"/>
        </w:rPr>
        <w:t xml:space="preserve"> </w:t>
      </w:r>
      <w:r>
        <w:rPr>
          <w:sz w:val="24"/>
        </w:rPr>
        <w:t>Nile</w:t>
      </w:r>
      <w:r>
        <w:rPr>
          <w:spacing w:val="-2"/>
          <w:sz w:val="24"/>
        </w:rPr>
        <w:t xml:space="preserve"> </w:t>
      </w:r>
      <w:r>
        <w:rPr>
          <w:sz w:val="24"/>
        </w:rPr>
        <w:t>delta</w:t>
      </w:r>
      <w:r>
        <w:rPr>
          <w:spacing w:val="-2"/>
          <w:sz w:val="24"/>
        </w:rPr>
        <w:t xml:space="preserve"> </w:t>
      </w:r>
      <w:r>
        <w:rPr>
          <w:sz w:val="24"/>
        </w:rPr>
        <w:t>in Egypt,</w:t>
      </w:r>
      <w:r>
        <w:rPr>
          <w:spacing w:val="-1"/>
          <w:sz w:val="24"/>
        </w:rPr>
        <w:t xml:space="preserve"> </w:t>
      </w:r>
      <w:r>
        <w:rPr>
          <w:sz w:val="24"/>
        </w:rPr>
        <w:t>Niger</w:t>
      </w:r>
      <w:r>
        <w:rPr>
          <w:spacing w:val="-1"/>
          <w:sz w:val="24"/>
        </w:rPr>
        <w:t xml:space="preserve"> </w:t>
      </w:r>
      <w:r>
        <w:rPr>
          <w:sz w:val="24"/>
        </w:rPr>
        <w:t>delta,</w:t>
      </w:r>
      <w:r>
        <w:rPr>
          <w:spacing w:val="-1"/>
          <w:sz w:val="24"/>
        </w:rPr>
        <w:t xml:space="preserve"> </w:t>
      </w:r>
      <w:r>
        <w:rPr>
          <w:sz w:val="24"/>
        </w:rPr>
        <w:t>Semliki</w:t>
      </w:r>
      <w:r>
        <w:rPr>
          <w:spacing w:val="-1"/>
          <w:sz w:val="24"/>
        </w:rPr>
        <w:t xml:space="preserve"> </w:t>
      </w:r>
      <w:r>
        <w:rPr>
          <w:sz w:val="24"/>
        </w:rPr>
        <w:t>delta, Omo</w:t>
      </w:r>
      <w:r>
        <w:rPr>
          <w:spacing w:val="-57"/>
          <w:sz w:val="24"/>
        </w:rPr>
        <w:t xml:space="preserve"> </w:t>
      </w:r>
      <w:r>
        <w:rPr>
          <w:sz w:val="24"/>
        </w:rPr>
        <w:t>delta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spacing w:before="11"/>
      </w:pPr>
      <w:r>
        <w:t>Where</w:t>
      </w:r>
      <w:r>
        <w:rPr>
          <w:spacing w:val="-2"/>
        </w:rPr>
        <w:t xml:space="preserve"> </w:t>
      </w:r>
      <w:r>
        <w:t>as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3" w:line="206" w:lineRule="auto"/>
        <w:ind w:right="641" w:hanging="360"/>
        <w:rPr>
          <w:sz w:val="24"/>
        </w:rPr>
      </w:pPr>
      <w:r>
        <w:tab/>
      </w:r>
      <w:r>
        <w:rPr>
          <w:sz w:val="24"/>
        </w:rPr>
        <w:t>Alluvial</w:t>
      </w:r>
      <w:r>
        <w:rPr>
          <w:spacing w:val="-2"/>
          <w:sz w:val="24"/>
        </w:rPr>
        <w:t xml:space="preserve"> </w:t>
      </w:r>
      <w:r>
        <w:rPr>
          <w:sz w:val="24"/>
        </w:rPr>
        <w:t>fans</w:t>
      </w:r>
      <w:r>
        <w:rPr>
          <w:spacing w:val="-1"/>
          <w:sz w:val="24"/>
        </w:rPr>
        <w:t xml:space="preserve"> </w:t>
      </w:r>
      <w:r>
        <w:rPr>
          <w:sz w:val="24"/>
        </w:rPr>
        <w:t>are fan</w:t>
      </w:r>
      <w:r>
        <w:rPr>
          <w:spacing w:val="-1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deposits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gravel,</w:t>
      </w:r>
      <w:r>
        <w:rPr>
          <w:spacing w:val="-1"/>
          <w:sz w:val="24"/>
        </w:rPr>
        <w:t xml:space="preserve"> </w:t>
      </w:r>
      <w:r>
        <w:rPr>
          <w:sz w:val="24"/>
        </w:rPr>
        <w:t>silt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boulders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emerges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 narrow</w:t>
      </w:r>
      <w:r>
        <w:rPr>
          <w:spacing w:val="-2"/>
          <w:sz w:val="24"/>
        </w:rPr>
        <w:t xml:space="preserve"> </w:t>
      </w:r>
      <w:r>
        <w:rPr>
          <w:sz w:val="24"/>
        </w:rPr>
        <w:t>valley</w:t>
      </w:r>
      <w:r>
        <w:rPr>
          <w:spacing w:val="-5"/>
          <w:sz w:val="24"/>
        </w:rPr>
        <w:t xml:space="preserve"> </w:t>
      </w:r>
      <w:r>
        <w:rPr>
          <w:sz w:val="24"/>
        </w:rPr>
        <w:t>on to a</w:t>
      </w:r>
      <w:r>
        <w:rPr>
          <w:spacing w:val="-1"/>
          <w:sz w:val="24"/>
        </w:rPr>
        <w:t xml:space="preserve"> </w:t>
      </w: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gentle</w:t>
      </w:r>
      <w:r>
        <w:rPr>
          <w:spacing w:val="-1"/>
          <w:sz w:val="24"/>
        </w:rPr>
        <w:t xml:space="preserve"> </w:t>
      </w:r>
      <w:r>
        <w:rPr>
          <w:sz w:val="24"/>
        </w:rPr>
        <w:t>plain.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412" w:hanging="360"/>
        <w:rPr>
          <w:sz w:val="24"/>
        </w:rPr>
      </w:pPr>
      <w:r>
        <w:tab/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include Lume</w:t>
      </w:r>
      <w:r>
        <w:rPr>
          <w:spacing w:val="-1"/>
          <w:sz w:val="24"/>
        </w:rPr>
        <w:t xml:space="preserve"> </w:t>
      </w:r>
      <w:r>
        <w:rPr>
          <w:sz w:val="24"/>
        </w:rPr>
        <w:t>fan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river Lume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Semliki</w:t>
      </w:r>
      <w:r>
        <w:rPr>
          <w:spacing w:val="-1"/>
          <w:sz w:val="24"/>
        </w:rPr>
        <w:t xml:space="preserve"> </w:t>
      </w:r>
      <w:r>
        <w:rPr>
          <w:sz w:val="24"/>
        </w:rPr>
        <w:t>plain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Rwenzori,</w:t>
      </w:r>
      <w:r>
        <w:rPr>
          <w:spacing w:val="-1"/>
          <w:sz w:val="24"/>
        </w:rPr>
        <w:t xml:space="preserve"> </w:t>
      </w:r>
      <w:r>
        <w:rPr>
          <w:sz w:val="24"/>
        </w:rPr>
        <w:t>Kilombero</w:t>
      </w:r>
      <w:r>
        <w:rPr>
          <w:spacing w:val="-57"/>
          <w:sz w:val="24"/>
        </w:rPr>
        <w:t xml:space="preserve"> </w:t>
      </w:r>
      <w:r>
        <w:rPr>
          <w:sz w:val="24"/>
        </w:rPr>
        <w:t>fan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Kilombero River as it emerges from</w:t>
      </w:r>
      <w:r>
        <w:rPr>
          <w:spacing w:val="2"/>
          <w:sz w:val="24"/>
        </w:rPr>
        <w:t xml:space="preserve"> </w:t>
      </w:r>
      <w:r>
        <w:rPr>
          <w:sz w:val="24"/>
        </w:rPr>
        <w:t>Uchungwe</w:t>
      </w:r>
      <w:r>
        <w:rPr>
          <w:spacing w:val="-2"/>
          <w:sz w:val="24"/>
        </w:rPr>
        <w:t xml:space="preserve"> </w:t>
      </w:r>
      <w:r>
        <w:rPr>
          <w:sz w:val="24"/>
        </w:rPr>
        <w:t>highlands.</w:t>
      </w:r>
    </w:p>
    <w:p w:rsidR="00393B54" w:rsidRDefault="00574D45">
      <w:pPr>
        <w:pStyle w:val="Heading1"/>
        <w:spacing w:before="12"/>
      </w:pPr>
      <w:r>
        <w:t>Similarities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deltas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alluvial</w:t>
      </w:r>
      <w:r>
        <w:rPr>
          <w:spacing w:val="-2"/>
        </w:rPr>
        <w:t xml:space="preserve"> </w:t>
      </w:r>
      <w:r>
        <w:t>fans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2" w:line="206" w:lineRule="auto"/>
        <w:ind w:right="212" w:hanging="360"/>
        <w:rPr>
          <w:sz w:val="24"/>
        </w:rPr>
      </w:pPr>
      <w:r>
        <w:tab/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of shape, </w:t>
      </w:r>
      <w:r>
        <w:rPr>
          <w:sz w:val="24"/>
        </w:rPr>
        <w:t>both landforms open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funnel</w:t>
      </w:r>
      <w:r>
        <w:rPr>
          <w:spacing w:val="-1"/>
          <w:sz w:val="24"/>
        </w:rPr>
        <w:t xml:space="preserve"> </w:t>
      </w:r>
      <w:r>
        <w:rPr>
          <w:sz w:val="24"/>
        </w:rPr>
        <w:t>shape. That</w:t>
      </w:r>
      <w:r>
        <w:rPr>
          <w:spacing w:val="-1"/>
          <w:sz w:val="24"/>
        </w:rPr>
        <w:t xml:space="preserve"> </w:t>
      </w:r>
      <w:r>
        <w:rPr>
          <w:sz w:val="24"/>
        </w:rPr>
        <w:t>is,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wide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ward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narrow</w:t>
      </w:r>
      <w:r>
        <w:rPr>
          <w:spacing w:val="-1"/>
          <w:sz w:val="24"/>
        </w:rPr>
        <w:t xml:space="preserve"> </w:t>
      </w:r>
      <w:r>
        <w:rPr>
          <w:sz w:val="24"/>
        </w:rPr>
        <w:t>inland.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954" w:hanging="360"/>
        <w:rPr>
          <w:sz w:val="24"/>
        </w:rPr>
      </w:pPr>
      <w:r>
        <w:tab/>
      </w:r>
      <w:r>
        <w:rPr>
          <w:b/>
          <w:sz w:val="24"/>
        </w:rPr>
        <w:t xml:space="preserve">Composition, </w:t>
      </w:r>
      <w:r>
        <w:rPr>
          <w:sz w:val="24"/>
        </w:rPr>
        <w:t xml:space="preserve">both features consist of both coarse and fine sediments. The finest </w:t>
      </w:r>
      <w:r>
        <w:rPr>
          <w:sz w:val="24"/>
        </w:rPr>
        <w:t>materials</w:t>
      </w:r>
      <w:r>
        <w:rPr>
          <w:spacing w:val="-58"/>
          <w:sz w:val="24"/>
        </w:rPr>
        <w:t xml:space="preserve"> </w:t>
      </w:r>
      <w:r>
        <w:rPr>
          <w:sz w:val="24"/>
        </w:rPr>
        <w:t>deposited furthest while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coarse</w:t>
      </w:r>
      <w:r>
        <w:rPr>
          <w:spacing w:val="-1"/>
          <w:sz w:val="24"/>
        </w:rPr>
        <w:t xml:space="preserve"> </w:t>
      </w:r>
      <w:r>
        <w:rPr>
          <w:sz w:val="24"/>
        </w:rPr>
        <w:t>ones lay</w:t>
      </w:r>
      <w:r>
        <w:rPr>
          <w:spacing w:val="-5"/>
          <w:sz w:val="24"/>
        </w:rPr>
        <w:t xml:space="preserve"> </w:t>
      </w:r>
      <w:r>
        <w:rPr>
          <w:sz w:val="24"/>
        </w:rPr>
        <w:t>near the</w:t>
      </w:r>
      <w:r>
        <w:rPr>
          <w:spacing w:val="-1"/>
          <w:sz w:val="24"/>
        </w:rPr>
        <w:t xml:space="preserve"> </w:t>
      </w:r>
      <w:r>
        <w:rPr>
          <w:sz w:val="24"/>
        </w:rPr>
        <w:t>apex.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363" w:hanging="360"/>
        <w:rPr>
          <w:sz w:val="24"/>
        </w:rPr>
      </w:pPr>
      <w:r>
        <w:tab/>
      </w:r>
      <w:r>
        <w:rPr>
          <w:b/>
          <w:sz w:val="24"/>
        </w:rPr>
        <w:t>Conditions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formation,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 gradient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velocity</w:t>
      </w:r>
      <w:r>
        <w:rPr>
          <w:spacing w:val="-6"/>
          <w:sz w:val="24"/>
        </w:rPr>
        <w:t xml:space="preserve"> </w:t>
      </w:r>
      <w:r>
        <w:rPr>
          <w:sz w:val="24"/>
        </w:rPr>
        <w:t>of river flow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low.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301" w:lineRule="exact"/>
        <w:ind w:left="900" w:hanging="540"/>
        <w:rPr>
          <w:sz w:val="24"/>
        </w:rPr>
      </w:pP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landforms</w:t>
      </w:r>
      <w:r>
        <w:rPr>
          <w:spacing w:val="-1"/>
          <w:sz w:val="24"/>
        </w:rPr>
        <w:t xml:space="preserve"> </w:t>
      </w:r>
      <w:r>
        <w:rPr>
          <w:sz w:val="24"/>
        </w:rPr>
        <w:t>divide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smaller</w:t>
      </w:r>
      <w:r>
        <w:rPr>
          <w:spacing w:val="-1"/>
          <w:sz w:val="24"/>
        </w:rPr>
        <w:t xml:space="preserve"> </w:t>
      </w:r>
      <w:r>
        <w:rPr>
          <w:sz w:val="24"/>
        </w:rPr>
        <w:t>channels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distributaries.</w:t>
      </w:r>
    </w:p>
    <w:p w:rsidR="00393B54" w:rsidRDefault="00574D45">
      <w:pPr>
        <w:pStyle w:val="Heading1"/>
        <w:spacing w:line="253" w:lineRule="exact"/>
      </w:pPr>
      <w:r>
        <w:t>Differences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deltas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alluvial</w:t>
      </w:r>
      <w:r>
        <w:rPr>
          <w:spacing w:val="-2"/>
        </w:rPr>
        <w:t xml:space="preserve"> </w:t>
      </w:r>
      <w:r>
        <w:t>fans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7" w:lineRule="exact"/>
        <w:ind w:left="900" w:hanging="540"/>
        <w:rPr>
          <w:sz w:val="24"/>
        </w:rPr>
      </w:pPr>
      <w:r>
        <w:rPr>
          <w:sz w:val="24"/>
        </w:rPr>
        <w:t>Delta</w:t>
      </w:r>
      <w:r>
        <w:rPr>
          <w:spacing w:val="-2"/>
          <w:sz w:val="24"/>
        </w:rPr>
        <w:t xml:space="preserve"> </w:t>
      </w:r>
      <w:r>
        <w:rPr>
          <w:sz w:val="24"/>
        </w:rPr>
        <w:t>form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mouth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1"/>
          <w:sz w:val="24"/>
        </w:rPr>
        <w:t xml:space="preserve"> </w:t>
      </w:r>
      <w:r>
        <w:rPr>
          <w:sz w:val="24"/>
        </w:rPr>
        <w:t>enters</w:t>
      </w:r>
      <w:r>
        <w:rPr>
          <w:spacing w:val="-1"/>
          <w:sz w:val="24"/>
        </w:rPr>
        <w:t xml:space="preserve"> </w:t>
      </w:r>
      <w:r>
        <w:rPr>
          <w:sz w:val="24"/>
        </w:rPr>
        <w:t>the lake, sea</w:t>
      </w:r>
      <w:r>
        <w:rPr>
          <w:spacing w:val="-2"/>
          <w:sz w:val="24"/>
        </w:rPr>
        <w:t xml:space="preserve"> </w:t>
      </w:r>
      <w:r>
        <w:rPr>
          <w:sz w:val="24"/>
        </w:rPr>
        <w:t>or ocean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9" w:lineRule="exact"/>
        <w:ind w:left="900" w:hanging="540"/>
        <w:rPr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marked</w:t>
      </w:r>
      <w:r>
        <w:rPr>
          <w:spacing w:val="-1"/>
          <w:sz w:val="24"/>
        </w:rPr>
        <w:t xml:space="preserve"> </w:t>
      </w:r>
      <w:r>
        <w:rPr>
          <w:sz w:val="24"/>
        </w:rPr>
        <w:t>distributaries</w:t>
      </w:r>
    </w:p>
    <w:p w:rsidR="00393B54" w:rsidRDefault="00393B54">
      <w:pPr>
        <w:spacing w:line="299" w:lineRule="exact"/>
        <w:rPr>
          <w:sz w:val="24"/>
        </w:rPr>
        <w:sectPr w:rsidR="00393B54">
          <w:headerReference w:type="default" r:id="rId149"/>
          <w:footerReference w:type="default" r:id="rId150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89" w:lineRule="exact"/>
        <w:ind w:left="900" w:hanging="540"/>
        <w:rPr>
          <w:sz w:val="24"/>
        </w:rPr>
      </w:pPr>
      <w:r>
        <w:rPr>
          <w:sz w:val="24"/>
        </w:rPr>
        <w:lastRenderedPageBreak/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old</w:t>
      </w:r>
      <w:r>
        <w:rPr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or senile</w:t>
      </w:r>
      <w:r>
        <w:rPr>
          <w:spacing w:val="-2"/>
          <w:sz w:val="24"/>
        </w:rPr>
        <w:t xml:space="preserve"> </w:t>
      </w:r>
      <w:r>
        <w:rPr>
          <w:sz w:val="24"/>
        </w:rPr>
        <w:t>stage.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Deltas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swamps,</w:t>
      </w:r>
      <w:r>
        <w:rPr>
          <w:spacing w:val="-2"/>
          <w:sz w:val="24"/>
        </w:rPr>
        <w:t xml:space="preserve"> </w:t>
      </w:r>
      <w:r>
        <w:rPr>
          <w:sz w:val="24"/>
        </w:rPr>
        <w:t>lagoons,</w:t>
      </w:r>
      <w:r>
        <w:rPr>
          <w:spacing w:val="-1"/>
          <w:sz w:val="24"/>
        </w:rPr>
        <w:t xml:space="preserve"> </w:t>
      </w:r>
      <w:r>
        <w:rPr>
          <w:sz w:val="24"/>
        </w:rPr>
        <w:t>spits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bars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sheltered</w:t>
      </w:r>
      <w:r>
        <w:rPr>
          <w:spacing w:val="-1"/>
          <w:sz w:val="24"/>
        </w:rPr>
        <w:t xml:space="preserve"> </w:t>
      </w:r>
      <w:r>
        <w:rPr>
          <w:sz w:val="24"/>
        </w:rPr>
        <w:t>bays,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currents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obstruction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9" w:lineRule="exact"/>
        <w:ind w:left="900" w:hanging="540"/>
        <w:rPr>
          <w:sz w:val="24"/>
        </w:rPr>
      </w:pP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mainly</w:t>
      </w:r>
      <w:r>
        <w:rPr>
          <w:spacing w:val="-6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fine sediments.</w:t>
      </w:r>
    </w:p>
    <w:p w:rsidR="00393B54" w:rsidRDefault="00574D45">
      <w:pPr>
        <w:pStyle w:val="Heading1"/>
        <w:spacing w:line="253" w:lineRule="exact"/>
      </w:pPr>
      <w:r>
        <w:t>While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7" w:lineRule="exact"/>
        <w:ind w:left="900" w:hanging="540"/>
        <w:rPr>
          <w:sz w:val="24"/>
        </w:rPr>
      </w:pPr>
      <w:r>
        <w:rPr>
          <w:sz w:val="24"/>
        </w:rPr>
        <w:t>Alluvial</w:t>
      </w:r>
      <w:r>
        <w:rPr>
          <w:spacing w:val="-1"/>
          <w:sz w:val="24"/>
        </w:rPr>
        <w:t xml:space="preserve"> </w:t>
      </w:r>
      <w:r>
        <w:rPr>
          <w:sz w:val="24"/>
        </w:rPr>
        <w:t>fans</w:t>
      </w:r>
      <w:r>
        <w:rPr>
          <w:spacing w:val="-1"/>
          <w:sz w:val="24"/>
        </w:rPr>
        <w:t xml:space="preserve"> </w:t>
      </w:r>
      <w:r>
        <w:rPr>
          <w:sz w:val="24"/>
        </w:rPr>
        <w:t>develop inland</w:t>
      </w:r>
      <w:r>
        <w:rPr>
          <w:spacing w:val="-1"/>
          <w:sz w:val="24"/>
        </w:rPr>
        <w:t xml:space="preserve"> </w:t>
      </w:r>
      <w:r>
        <w:rPr>
          <w:sz w:val="24"/>
        </w:rPr>
        <w:t>far away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sea, lake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less distinct distributaries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times formed</w:t>
      </w:r>
      <w:r>
        <w:rPr>
          <w:spacing w:val="-1"/>
          <w:sz w:val="24"/>
        </w:rPr>
        <w:t xml:space="preserve"> </w:t>
      </w:r>
      <w:r>
        <w:rPr>
          <w:sz w:val="24"/>
        </w:rPr>
        <w:t>in the youth full stage</w:t>
      </w:r>
      <w:r>
        <w:rPr>
          <w:spacing w:val="-2"/>
          <w:sz w:val="24"/>
        </w:rPr>
        <w:t xml:space="preserve"> </w:t>
      </w:r>
      <w:r>
        <w:rPr>
          <w:sz w:val="24"/>
        </w:rPr>
        <w:t>or torrent</w:t>
      </w:r>
      <w:r>
        <w:rPr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river.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Alluvial</w:t>
      </w:r>
      <w:r>
        <w:rPr>
          <w:spacing w:val="-2"/>
          <w:sz w:val="24"/>
        </w:rPr>
        <w:t xml:space="preserve"> </w:t>
      </w:r>
      <w:r>
        <w:rPr>
          <w:sz w:val="24"/>
        </w:rPr>
        <w:t>fans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swamps,</w:t>
      </w:r>
      <w:r>
        <w:rPr>
          <w:spacing w:val="-1"/>
          <w:sz w:val="24"/>
        </w:rPr>
        <w:t xml:space="preserve"> </w:t>
      </w:r>
      <w:r>
        <w:rPr>
          <w:sz w:val="24"/>
        </w:rPr>
        <w:t>lagoons,</w:t>
      </w:r>
      <w:r>
        <w:rPr>
          <w:spacing w:val="-1"/>
          <w:sz w:val="24"/>
        </w:rPr>
        <w:t xml:space="preserve"> </w:t>
      </w:r>
      <w:r>
        <w:rPr>
          <w:sz w:val="24"/>
        </w:rPr>
        <w:t>spits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bars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steeper gradient 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apex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mainly</w:t>
      </w:r>
      <w:r>
        <w:rPr>
          <w:spacing w:val="-5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coarse</w:t>
      </w:r>
      <w:r>
        <w:rPr>
          <w:spacing w:val="-2"/>
          <w:sz w:val="24"/>
        </w:rPr>
        <w:t xml:space="preserve"> </w:t>
      </w:r>
      <w:r>
        <w:rPr>
          <w:sz w:val="24"/>
        </w:rPr>
        <w:t>materials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23" w:lineRule="auto"/>
        <w:ind w:right="137" w:hanging="360"/>
        <w:rPr>
          <w:b/>
          <w:sz w:val="24"/>
        </w:rPr>
      </w:pPr>
      <w:r>
        <w:tab/>
      </w: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require</w:t>
      </w:r>
      <w:r>
        <w:rPr>
          <w:spacing w:val="-3"/>
          <w:sz w:val="24"/>
        </w:rPr>
        <w:t xml:space="preserve"> </w:t>
      </w:r>
      <w:r>
        <w:rPr>
          <w:sz w:val="24"/>
        </w:rPr>
        <w:t>sheltered</w:t>
      </w:r>
      <w:r>
        <w:rPr>
          <w:spacing w:val="-2"/>
          <w:sz w:val="24"/>
        </w:rPr>
        <w:t xml:space="preserve"> </w:t>
      </w:r>
      <w:r>
        <w:rPr>
          <w:sz w:val="24"/>
        </w:rPr>
        <w:t>bays,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tidal</w:t>
      </w:r>
      <w:r>
        <w:rPr>
          <w:spacing w:val="-1"/>
          <w:sz w:val="24"/>
        </w:rPr>
        <w:t xml:space="preserve"> </w:t>
      </w:r>
      <w:r>
        <w:rPr>
          <w:sz w:val="24"/>
        </w:rPr>
        <w:t>currents e.t.c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prevail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deltas.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Examine the processes leading to </w:t>
      </w:r>
      <w:r>
        <w:rPr>
          <w:b/>
          <w:sz w:val="24"/>
        </w:rPr>
        <w:t>the formation of deltas and the importance of deltas.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5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delta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give 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major deltas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Outline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delta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three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deltas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deltas.</w:t>
      </w:r>
    </w:p>
    <w:p w:rsidR="00393B54" w:rsidRDefault="00574D45">
      <w:pPr>
        <w:pStyle w:val="Heading1"/>
        <w:spacing w:line="240" w:lineRule="auto"/>
        <w:ind w:right="1236"/>
      </w:pPr>
      <w:r>
        <w:rPr>
          <w:rFonts w:ascii="Wingdings" w:hAnsi="Wingdings"/>
          <w:b w:val="0"/>
        </w:rPr>
        <w:t></w:t>
      </w: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of delta</w:t>
      </w:r>
      <w:r>
        <w:rPr>
          <w:spacing w:val="-2"/>
        </w:rPr>
        <w:t xml:space="preserve"> </w:t>
      </w:r>
      <w:r>
        <w:t>formation.</w:t>
      </w:r>
      <w:r>
        <w:rPr>
          <w:spacing w:val="-57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Effects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right="286" w:firstLine="0"/>
        <w:rPr>
          <w:sz w:val="24"/>
        </w:rPr>
      </w:pPr>
      <w:r>
        <w:rPr>
          <w:sz w:val="24"/>
        </w:rPr>
        <w:t>Deltas and the associated land forms such as Lagoons and levees form beautiful scenery which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promotes tourism; a major source of foreign exchange used for economic </w:t>
      </w:r>
      <w:r>
        <w:rPr>
          <w:sz w:val="24"/>
        </w:rPr>
        <w:t>development for example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Nile</w:t>
      </w:r>
      <w:r>
        <w:rPr>
          <w:spacing w:val="-1"/>
          <w:sz w:val="24"/>
        </w:rPr>
        <w:t xml:space="preserve"> </w:t>
      </w:r>
      <w:r>
        <w:rPr>
          <w:sz w:val="24"/>
        </w:rPr>
        <w:t>delta</w:t>
      </w:r>
      <w:r>
        <w:rPr>
          <w:spacing w:val="-1"/>
          <w:sz w:val="24"/>
        </w:rPr>
        <w:t xml:space="preserve"> </w:t>
      </w:r>
      <w:r>
        <w:rPr>
          <w:sz w:val="24"/>
        </w:rPr>
        <w:t>in Egypt.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right="237" w:firstLine="0"/>
        <w:rPr>
          <w:sz w:val="24"/>
        </w:rPr>
      </w:pPr>
      <w:r>
        <w:rPr>
          <w:sz w:val="24"/>
        </w:rPr>
        <w:t>Deltas contain Fertile Alluvial soils which encourage crop cultivation for example in the Nile delta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Egypt.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right="227" w:firstLine="0"/>
        <w:rPr>
          <w:sz w:val="24"/>
        </w:rPr>
      </w:pP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suitable sites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settlement</w:t>
      </w:r>
      <w:r>
        <w:rPr>
          <w:spacing w:val="-1"/>
          <w:sz w:val="24"/>
        </w:rPr>
        <w:t xml:space="preserve"> </w:t>
      </w:r>
      <w:r>
        <w:rPr>
          <w:sz w:val="24"/>
        </w:rPr>
        <w:t>and urbanization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Cairo</w:t>
      </w:r>
      <w:r>
        <w:rPr>
          <w:spacing w:val="-1"/>
          <w:sz w:val="24"/>
        </w:rPr>
        <w:t xml:space="preserve"> </w:t>
      </w:r>
      <w:r>
        <w:rPr>
          <w:sz w:val="24"/>
        </w:rPr>
        <w:t>city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Egypt is</w:t>
      </w:r>
      <w:r>
        <w:rPr>
          <w:spacing w:val="-1"/>
          <w:sz w:val="24"/>
        </w:rPr>
        <w:t xml:space="preserve"> </w:t>
      </w:r>
      <w:r>
        <w:rPr>
          <w:sz w:val="24"/>
        </w:rPr>
        <w:t>fou</w:t>
      </w:r>
      <w:r>
        <w:rPr>
          <w:sz w:val="24"/>
        </w:rPr>
        <w:t>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Nile</w:t>
      </w:r>
      <w:r>
        <w:rPr>
          <w:spacing w:val="-1"/>
          <w:sz w:val="24"/>
        </w:rPr>
        <w:t xml:space="preserve"> </w:t>
      </w:r>
      <w:r>
        <w:rPr>
          <w:sz w:val="24"/>
        </w:rPr>
        <w:t>Delta.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petroleum,</w:t>
      </w:r>
      <w:r>
        <w:rPr>
          <w:spacing w:val="-1"/>
          <w:sz w:val="24"/>
        </w:rPr>
        <w:t xml:space="preserve"> </w:t>
      </w:r>
      <w:r>
        <w:rPr>
          <w:sz w:val="24"/>
        </w:rPr>
        <w:t>a viable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fuel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Niger Delta and</w:t>
      </w:r>
      <w:r>
        <w:rPr>
          <w:spacing w:val="-1"/>
          <w:sz w:val="24"/>
        </w:rPr>
        <w:t xml:space="preserve"> </w:t>
      </w:r>
      <w:r>
        <w:rPr>
          <w:sz w:val="24"/>
        </w:rPr>
        <w:t>Rufiji</w:t>
      </w:r>
      <w:r>
        <w:rPr>
          <w:spacing w:val="-1"/>
          <w:sz w:val="24"/>
        </w:rPr>
        <w:t xml:space="preserve"> </w:t>
      </w:r>
      <w:r>
        <w:rPr>
          <w:sz w:val="24"/>
        </w:rPr>
        <w:t>Delta.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Lagoons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suitable</w:t>
      </w:r>
      <w:r>
        <w:rPr>
          <w:spacing w:val="-2"/>
          <w:sz w:val="24"/>
        </w:rPr>
        <w:t xml:space="preserve"> </w:t>
      </w:r>
      <w:r>
        <w:rPr>
          <w:sz w:val="24"/>
        </w:rPr>
        <w:t>sites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fishing.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right="560" w:firstLine="0"/>
        <w:rPr>
          <w:sz w:val="24"/>
        </w:rPr>
      </w:pP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tropics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mangrove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lumbering</w:t>
      </w:r>
      <w:r>
        <w:rPr>
          <w:spacing w:val="-1"/>
          <w:sz w:val="24"/>
        </w:rPr>
        <w:t xml:space="preserve"> </w:t>
      </w:r>
      <w:r>
        <w:rPr>
          <w:sz w:val="24"/>
        </w:rPr>
        <w:t>and building</w:t>
      </w:r>
      <w:r>
        <w:rPr>
          <w:spacing w:val="-57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such as poles.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right="729" w:firstLine="0"/>
        <w:rPr>
          <w:sz w:val="24"/>
        </w:rPr>
      </w:pPr>
      <w:r>
        <w:rPr>
          <w:sz w:val="24"/>
        </w:rPr>
        <w:t>Deltas are water logged hence modify micro climate of the surrounding areas through evapo -</w:t>
      </w:r>
      <w:r>
        <w:rPr>
          <w:spacing w:val="-57"/>
          <w:sz w:val="24"/>
        </w:rPr>
        <w:t xml:space="preserve"> </w:t>
      </w:r>
      <w:r>
        <w:rPr>
          <w:sz w:val="24"/>
        </w:rPr>
        <w:t>transpiration.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material and research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petroleum.</w:t>
      </w:r>
    </w:p>
    <w:p w:rsidR="00393B54" w:rsidRDefault="00574D45">
      <w:pPr>
        <w:pStyle w:val="Heading1"/>
      </w:pPr>
      <w:r>
        <w:t>Negative</w:t>
      </w:r>
      <w:r>
        <w:rPr>
          <w:spacing w:val="-3"/>
        </w:rPr>
        <w:t xml:space="preserve"> </w:t>
      </w:r>
      <w:r>
        <w:t>Effects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right="427" w:firstLine="0"/>
        <w:rPr>
          <w:sz w:val="24"/>
        </w:rPr>
      </w:pPr>
      <w:r>
        <w:rPr>
          <w:sz w:val="24"/>
        </w:rPr>
        <w:t>Deltas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re associated with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-1"/>
          <w:sz w:val="24"/>
        </w:rPr>
        <w:t xml:space="preserve"> </w:t>
      </w:r>
      <w:r>
        <w:rPr>
          <w:sz w:val="24"/>
        </w:rPr>
        <w:t>breeding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vectors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mosquitoes which cause malaria, Snails</w:t>
      </w:r>
      <w:r>
        <w:rPr>
          <w:spacing w:val="-1"/>
          <w:sz w:val="24"/>
        </w:rPr>
        <w:t xml:space="preserve"> </w:t>
      </w:r>
      <w:r>
        <w:rPr>
          <w:sz w:val="24"/>
        </w:rPr>
        <w:t>cause Bilhazia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are associated with floods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wet season causing</w:t>
      </w:r>
      <w:r>
        <w:rPr>
          <w:spacing w:val="-4"/>
          <w:sz w:val="24"/>
        </w:rPr>
        <w:t xml:space="preserve"> </w:t>
      </w:r>
      <w:r>
        <w:rPr>
          <w:sz w:val="24"/>
        </w:rPr>
        <w:t>destruction</w:t>
      </w:r>
      <w:r>
        <w:rPr>
          <w:spacing w:val="1"/>
          <w:sz w:val="24"/>
        </w:rPr>
        <w:t xml:space="preserve"> </w:t>
      </w:r>
      <w:r>
        <w:rPr>
          <w:sz w:val="24"/>
        </w:rPr>
        <w:t>crops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settlement.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sediments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mouth makes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or water</w:t>
      </w:r>
      <w:r>
        <w:rPr>
          <w:spacing w:val="-3"/>
          <w:sz w:val="24"/>
        </w:rPr>
        <w:t xml:space="preserve"> </w:t>
      </w:r>
      <w:r>
        <w:rPr>
          <w:sz w:val="24"/>
        </w:rPr>
        <w:t>transport</w:t>
      </w:r>
      <w:r>
        <w:rPr>
          <w:spacing w:val="-1"/>
          <w:sz w:val="24"/>
        </w:rPr>
        <w:t xml:space="preserve"> </w:t>
      </w:r>
      <w:r>
        <w:rPr>
          <w:sz w:val="24"/>
        </w:rPr>
        <w:t>difficult.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right="478" w:firstLine="0"/>
        <w:rPr>
          <w:sz w:val="24"/>
        </w:rPr>
      </w:pPr>
      <w:r>
        <w:rPr>
          <w:sz w:val="24"/>
        </w:rPr>
        <w:t>Salinity</w:t>
      </w:r>
      <w:r>
        <w:rPr>
          <w:spacing w:val="-9"/>
          <w:sz w:val="24"/>
        </w:rPr>
        <w:t xml:space="preserve"> </w:t>
      </w:r>
      <w:r>
        <w:rPr>
          <w:sz w:val="24"/>
        </w:rPr>
        <w:t>of sea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and accumulation of</w:t>
      </w:r>
      <w:r>
        <w:rPr>
          <w:spacing w:val="-2"/>
          <w:sz w:val="24"/>
        </w:rPr>
        <w:t xml:space="preserve"> </w:t>
      </w:r>
      <w:r>
        <w:rPr>
          <w:sz w:val="24"/>
        </w:rPr>
        <w:t>sand</w:t>
      </w:r>
      <w:r>
        <w:rPr>
          <w:spacing w:val="-1"/>
          <w:sz w:val="24"/>
        </w:rPr>
        <w:t xml:space="preserve"> </w:t>
      </w:r>
      <w:r>
        <w:rPr>
          <w:sz w:val="24"/>
        </w:rPr>
        <w:t>in deltas discourage agriculture</w:t>
      </w:r>
      <w:r>
        <w:rPr>
          <w:spacing w:val="-1"/>
          <w:sz w:val="24"/>
        </w:rPr>
        <w:t xml:space="preserve"> </w:t>
      </w:r>
      <w:r>
        <w:rPr>
          <w:sz w:val="24"/>
        </w:rPr>
        <w:t>and settlement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deltas.</w:t>
      </w:r>
    </w:p>
    <w:p w:rsidR="00393B54" w:rsidRDefault="00574D45">
      <w:pPr>
        <w:pStyle w:val="ListParagraph"/>
        <w:numPr>
          <w:ilvl w:val="0"/>
          <w:numId w:val="40"/>
        </w:numPr>
        <w:tabs>
          <w:tab w:val="left" w:pos="831"/>
        </w:tabs>
        <w:ind w:right="360" w:firstLine="0"/>
        <w:rPr>
          <w:sz w:val="24"/>
        </w:rPr>
      </w:pPr>
      <w:r>
        <w:rPr>
          <w:sz w:val="24"/>
        </w:rPr>
        <w:t>Swampy</w:t>
      </w:r>
      <w:r>
        <w:rPr>
          <w:spacing w:val="-6"/>
          <w:sz w:val="24"/>
        </w:rPr>
        <w:t xml:space="preserve"> </w:t>
      </w:r>
      <w:r>
        <w:rPr>
          <w:sz w:val="24"/>
        </w:rPr>
        <w:t>vegetation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delta acts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habitant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dangerous</w:t>
      </w:r>
      <w:r>
        <w:rPr>
          <w:spacing w:val="1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crocodiles,</w:t>
      </w:r>
      <w:r>
        <w:rPr>
          <w:spacing w:val="-1"/>
          <w:sz w:val="24"/>
        </w:rPr>
        <w:t xml:space="preserve"> </w:t>
      </w:r>
      <w:r>
        <w:rPr>
          <w:sz w:val="24"/>
        </w:rPr>
        <w:t>snakes,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monkeys which discourage</w:t>
      </w:r>
      <w:r>
        <w:rPr>
          <w:spacing w:val="-1"/>
          <w:sz w:val="24"/>
        </w:rPr>
        <w:t xml:space="preserve"> </w:t>
      </w:r>
      <w:r>
        <w:rPr>
          <w:sz w:val="24"/>
        </w:rPr>
        <w:t>settlement.</w:t>
      </w:r>
    </w:p>
    <w:p w:rsidR="00393B54" w:rsidRDefault="00574D45">
      <w:pPr>
        <w:pStyle w:val="Heading1"/>
        <w:spacing w:line="240" w:lineRule="auto"/>
        <w:ind w:left="3252"/>
      </w:pPr>
      <w:r>
        <w:t>DRAINAGE</w:t>
      </w:r>
      <w:r>
        <w:rPr>
          <w:spacing w:val="-1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ind w:left="720" w:right="1234"/>
        <w:rPr>
          <w:b/>
          <w:sz w:val="24"/>
        </w:rPr>
      </w:pPr>
      <w:r>
        <w:rPr>
          <w:b/>
          <w:sz w:val="24"/>
        </w:rPr>
        <w:t>With References to specific examples, explain the conditions which have favored 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drainage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patterns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</w:t>
      </w:r>
      <w:r>
        <w:rPr>
          <w:b/>
          <w:sz w:val="24"/>
        </w:rPr>
        <w:t>st Africa.</w:t>
      </w:r>
    </w:p>
    <w:p w:rsidR="00393B54" w:rsidRDefault="00574D45">
      <w:pPr>
        <w:pStyle w:val="BodyText"/>
        <w:spacing w:line="271" w:lineRule="exact"/>
      </w:pPr>
      <w:r>
        <w:t>Radial,</w:t>
      </w:r>
      <w:r>
        <w:rPr>
          <w:spacing w:val="-2"/>
        </w:rPr>
        <w:t xml:space="preserve"> </w:t>
      </w:r>
      <w:r>
        <w:t>Dendritic,</w:t>
      </w:r>
      <w:r>
        <w:rPr>
          <w:spacing w:val="-1"/>
        </w:rPr>
        <w:t xml:space="preserve"> </w:t>
      </w:r>
      <w:r>
        <w:t>Trellis,</w:t>
      </w:r>
      <w:r>
        <w:rPr>
          <w:spacing w:val="-1"/>
        </w:rPr>
        <w:t xml:space="preserve"> </w:t>
      </w:r>
      <w:r>
        <w:t>annual,</w:t>
      </w:r>
      <w:r>
        <w:rPr>
          <w:spacing w:val="-2"/>
        </w:rPr>
        <w:t xml:space="preserve"> </w:t>
      </w:r>
      <w:r>
        <w:t>Centripetal,</w:t>
      </w:r>
      <w:r>
        <w:rPr>
          <w:spacing w:val="-1"/>
        </w:rPr>
        <w:t xml:space="preserve"> </w:t>
      </w:r>
      <w:r>
        <w:t>Parallel</w:t>
      </w:r>
    </w:p>
    <w:p w:rsidR="00393B54" w:rsidRDefault="00574D45">
      <w:pPr>
        <w:pStyle w:val="Heading1"/>
        <w:spacing w:before="3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57"/>
          <w:sz w:val="24"/>
        </w:rPr>
        <w:t xml:space="preserve"> </w:t>
      </w: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pattern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State,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</w:p>
    <w:p w:rsidR="00393B54" w:rsidRDefault="00393B54">
      <w:pPr>
        <w:rPr>
          <w:sz w:val="24"/>
        </w:rPr>
        <w:sectPr w:rsidR="00393B54">
          <w:headerReference w:type="default" r:id="rId151"/>
          <w:footerReference w:type="default" r:id="rId152"/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lastRenderedPageBreak/>
        <w:t>Draw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rivers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each pattern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</w:pPr>
      <w:r>
        <w:t>Answer</w:t>
      </w:r>
      <w:r>
        <w:rPr>
          <w:spacing w:val="-2"/>
        </w:rPr>
        <w:t xml:space="preserve"> </w:t>
      </w:r>
      <w:r>
        <w:t>Guide</w:t>
      </w:r>
    </w:p>
    <w:p w:rsidR="00393B54" w:rsidRDefault="00574D45">
      <w:pPr>
        <w:pStyle w:val="BodyText"/>
        <w:ind w:right="256"/>
      </w:pPr>
      <w:r>
        <w:t>Drainage pattern refers to the lay out /plan made by the river and its tributaries on the surface of the</w:t>
      </w:r>
      <w:r>
        <w:rPr>
          <w:spacing w:val="-57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drainage basin.</w:t>
      </w:r>
    </w:p>
    <w:p w:rsidR="00393B54" w:rsidRDefault="00574D45">
      <w:pPr>
        <w:pStyle w:val="Heading1"/>
        <w:spacing w:before="2" w:line="240" w:lineRule="auto"/>
        <w:ind w:right="4913"/>
      </w:pPr>
      <w:r>
        <w:t>Major drainage patterns in East Africa include;</w:t>
      </w:r>
      <w:r>
        <w:rPr>
          <w:spacing w:val="-57"/>
        </w:rPr>
        <w:t xml:space="preserve"> </w:t>
      </w:r>
      <w:r>
        <w:t>Radial pattern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280" w:firstLine="0"/>
        <w:rPr>
          <w:sz w:val="24"/>
        </w:rPr>
      </w:pPr>
      <w:r>
        <w:rPr>
          <w:sz w:val="24"/>
        </w:rPr>
        <w:t xml:space="preserve">This is a system where rivers and their tributaries flow outwards in all directions from </w:t>
      </w:r>
      <w:r>
        <w:rPr>
          <w:b/>
          <w:sz w:val="24"/>
        </w:rPr>
        <w:t>a central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raised point </w:t>
      </w:r>
      <w:r>
        <w:rPr>
          <w:sz w:val="24"/>
        </w:rPr>
        <w:t>such as a dome or volcanic cone down wards. For example a volcanic mountain, ridge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highland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554" w:firstLine="0"/>
        <w:rPr>
          <w:sz w:val="24"/>
        </w:rPr>
      </w:pPr>
      <w:r>
        <w:rPr>
          <w:sz w:val="24"/>
        </w:rPr>
        <w:t>Radial pattern is associated with rivers originat</w:t>
      </w:r>
      <w:r>
        <w:rPr>
          <w:sz w:val="24"/>
        </w:rPr>
        <w:t>ing from highland areas such as conical or dome</w:t>
      </w:r>
      <w:r>
        <w:rPr>
          <w:spacing w:val="-57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hills or mountain usually</w:t>
      </w:r>
      <w:r>
        <w:rPr>
          <w:spacing w:val="-5"/>
          <w:sz w:val="24"/>
        </w:rPr>
        <w:t xml:space="preserve"> </w:t>
      </w:r>
      <w:r>
        <w:rPr>
          <w:sz w:val="24"/>
        </w:rPr>
        <w:t>snow capped, with a</w:t>
      </w:r>
      <w:r>
        <w:rPr>
          <w:spacing w:val="-2"/>
          <w:sz w:val="24"/>
        </w:rPr>
        <w:t xml:space="preserve"> </w:t>
      </w:r>
      <w:r>
        <w:rPr>
          <w:sz w:val="24"/>
        </w:rPr>
        <w:t>crater or caldera.</w:t>
      </w:r>
    </w:p>
    <w:p w:rsidR="00393B54" w:rsidRDefault="00574D45">
      <w:pPr>
        <w:pStyle w:val="Heading1"/>
        <w:spacing w:before="1"/>
      </w:pPr>
      <w:r>
        <w:t>Conditions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development;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91"/>
        </w:tabs>
        <w:ind w:right="840" w:firstLine="60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dome</w:t>
      </w:r>
      <w:r>
        <w:rPr>
          <w:spacing w:val="-1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uplands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mountain, ridge e.t.c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shed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direct</w:t>
      </w:r>
      <w:r>
        <w:rPr>
          <w:sz w:val="24"/>
        </w:rPr>
        <w:t>ions.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150" w:firstLine="0"/>
        <w:rPr>
          <w:sz w:val="24"/>
        </w:rPr>
      </w:pPr>
      <w:r>
        <w:rPr>
          <w:b/>
          <w:sz w:val="24"/>
        </w:rPr>
        <w:t>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slope. </w:t>
      </w:r>
      <w:r>
        <w:rPr>
          <w:sz w:val="24"/>
        </w:rPr>
        <w:t>Radial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rivers</w:t>
      </w:r>
      <w:r>
        <w:rPr>
          <w:spacing w:val="-1"/>
          <w:sz w:val="24"/>
        </w:rPr>
        <w:t xml:space="preserve"> </w:t>
      </w:r>
      <w:r>
        <w:rPr>
          <w:sz w:val="24"/>
        </w:rPr>
        <w:t>flowing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slope in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directions 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steep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slopes </w:t>
      </w:r>
      <w:r>
        <w:rPr>
          <w:sz w:val="24"/>
        </w:rPr>
        <w:t>in highlands.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3"/>
        </w:tabs>
        <w:ind w:right="161" w:firstLine="0"/>
        <w:rPr>
          <w:sz w:val="24"/>
        </w:rPr>
      </w:pPr>
      <w:r>
        <w:rPr>
          <w:b/>
          <w:sz w:val="24"/>
        </w:rPr>
        <w:t>Rock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structure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Radial</w:t>
      </w:r>
      <w:r>
        <w:rPr>
          <w:spacing w:val="-2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homogenous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offer</w:t>
      </w:r>
      <w:r>
        <w:rPr>
          <w:spacing w:val="-1"/>
          <w:sz w:val="24"/>
        </w:rPr>
        <w:t xml:space="preserve"> </w:t>
      </w:r>
      <w:r>
        <w:rPr>
          <w:sz w:val="24"/>
        </w:rPr>
        <w:t>uniform</w:t>
      </w:r>
      <w:r>
        <w:rPr>
          <w:spacing w:val="-57"/>
          <w:sz w:val="24"/>
        </w:rPr>
        <w:t xml:space="preserve"> </w:t>
      </w:r>
      <w:r>
        <w:rPr>
          <w:sz w:val="24"/>
        </w:rPr>
        <w:t>resistance and shape.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91"/>
        </w:tabs>
        <w:ind w:right="252" w:firstLine="0"/>
        <w:rPr>
          <w:sz w:val="24"/>
        </w:rPr>
      </w:pPr>
      <w:r>
        <w:rPr>
          <w:sz w:val="24"/>
        </w:rPr>
        <w:t>Radial</w:t>
      </w:r>
      <w:r>
        <w:rPr>
          <w:spacing w:val="-2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develops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receiving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heavy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precipitation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or glaciers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catchment area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maintain stream</w:t>
      </w:r>
      <w:r>
        <w:rPr>
          <w:spacing w:val="-1"/>
          <w:sz w:val="24"/>
        </w:rPr>
        <w:t xml:space="preserve"> </w:t>
      </w:r>
      <w:r>
        <w:rPr>
          <w:sz w:val="24"/>
        </w:rPr>
        <w:t>flow until the pattern is complete.</w:t>
      </w:r>
    </w:p>
    <w:p w:rsidR="00393B54" w:rsidRDefault="00574D45">
      <w:pPr>
        <w:pStyle w:val="Heading1"/>
        <w:spacing w:before="3"/>
      </w:pPr>
      <w:r>
        <w:t>Diagram</w:t>
      </w:r>
    </w:p>
    <w:p w:rsidR="00393B54" w:rsidRDefault="00574D45">
      <w:pPr>
        <w:pStyle w:val="BodyText"/>
        <w:ind w:right="278"/>
      </w:pPr>
      <w:r>
        <w:rPr>
          <w:b/>
        </w:rPr>
        <w:t>Examples</w:t>
      </w:r>
      <w:r>
        <w:rPr>
          <w:b/>
          <w:spacing w:val="-2"/>
        </w:rPr>
        <w:t xml:space="preserve"> </w:t>
      </w:r>
      <w:r>
        <w:rPr>
          <w:b/>
        </w:rPr>
        <w:t>include;</w:t>
      </w:r>
      <w:r>
        <w:rPr>
          <w:b/>
          <w:spacing w:val="-1"/>
        </w:rPr>
        <w:t xml:space="preserve"> </w:t>
      </w:r>
      <w:r>
        <w:t>rivers</w:t>
      </w:r>
      <w:r>
        <w:rPr>
          <w:spacing w:val="-2"/>
        </w:rPr>
        <w:t xml:space="preserve"> </w:t>
      </w:r>
      <w:r>
        <w:t>originating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Rwenzori,</w:t>
      </w:r>
      <w:r>
        <w:rPr>
          <w:spacing w:val="-1"/>
        </w:rPr>
        <w:t xml:space="preserve"> </w:t>
      </w:r>
      <w:r>
        <w:t>Elgon,</w:t>
      </w:r>
      <w:r>
        <w:rPr>
          <w:spacing w:val="-1"/>
        </w:rPr>
        <w:t xml:space="preserve"> </w:t>
      </w:r>
      <w:r>
        <w:t>Kenya and</w:t>
      </w:r>
      <w:r>
        <w:rPr>
          <w:spacing w:val="-2"/>
        </w:rPr>
        <w:t xml:space="preserve"> </w:t>
      </w:r>
      <w:r>
        <w:t>Kilimanjaro,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River Sironko,</w:t>
      </w:r>
      <w:r>
        <w:rPr>
          <w:spacing w:val="-3"/>
        </w:rPr>
        <w:t xml:space="preserve"> </w:t>
      </w:r>
      <w:r>
        <w:t>Manafwa, Malaba</w:t>
      </w:r>
      <w:r>
        <w:rPr>
          <w:spacing w:val="1"/>
        </w:rPr>
        <w:t xml:space="preserve"> </w:t>
      </w:r>
      <w:r>
        <w:t>and Nzoia on mountain Elgon.</w:t>
      </w:r>
    </w:p>
    <w:p w:rsidR="00393B54" w:rsidRDefault="00574D45">
      <w:pPr>
        <w:pStyle w:val="Heading1"/>
        <w:spacing w:before="2"/>
      </w:pPr>
      <w:r>
        <w:t>DENDRITIC</w:t>
      </w:r>
      <w:r>
        <w:rPr>
          <w:spacing w:val="-2"/>
        </w:rPr>
        <w:t xml:space="preserve"> </w:t>
      </w:r>
      <w:r>
        <w:t>PATTERN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system shaped</w:t>
      </w:r>
      <w:r>
        <w:rPr>
          <w:spacing w:val="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tributaries from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directions join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 river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acute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angles </w:t>
      </w:r>
      <w:r>
        <w:rPr>
          <w:sz w:val="24"/>
        </w:rPr>
        <w:t>(less than</w:t>
      </w:r>
      <w:r>
        <w:rPr>
          <w:spacing w:val="-1"/>
          <w:sz w:val="24"/>
        </w:rPr>
        <w:t xml:space="preserve"> </w:t>
      </w:r>
      <w:r>
        <w:rPr>
          <w:sz w:val="24"/>
        </w:rPr>
        <w:t>90</w:t>
      </w:r>
      <w:r>
        <w:rPr>
          <w:sz w:val="24"/>
          <w:vertAlign w:val="superscript"/>
        </w:rPr>
        <w:t>0</w:t>
      </w:r>
      <w:r>
        <w:rPr>
          <w:sz w:val="24"/>
        </w:rPr>
        <w:t>).</w:t>
      </w:r>
    </w:p>
    <w:p w:rsidR="00393B54" w:rsidRDefault="00574D45">
      <w:pPr>
        <w:pStyle w:val="Heading1"/>
        <w:spacing w:before="5"/>
      </w:pPr>
      <w:r>
        <w:t>Conditions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development;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497" w:firstLine="0"/>
        <w:rPr>
          <w:sz w:val="24"/>
        </w:rPr>
      </w:pPr>
      <w:r>
        <w:rPr>
          <w:sz w:val="24"/>
        </w:rPr>
        <w:t>Rock structure. Dendritic pattern develops in areas with massive homogenous rocks which offer</w:t>
      </w:r>
      <w:r>
        <w:rPr>
          <w:spacing w:val="-58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resistance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erosion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crystalline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granites.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tributaries</w:t>
      </w:r>
      <w:r>
        <w:rPr>
          <w:spacing w:val="-1"/>
          <w:sz w:val="24"/>
        </w:rPr>
        <w:t xml:space="preserve"> </w:t>
      </w:r>
      <w:r>
        <w:rPr>
          <w:sz w:val="24"/>
        </w:rPr>
        <w:t>erode</w:t>
      </w:r>
      <w:r>
        <w:rPr>
          <w:spacing w:val="-1"/>
          <w:sz w:val="24"/>
        </w:rPr>
        <w:t xml:space="preserve"> </w:t>
      </w:r>
      <w:r>
        <w:rPr>
          <w:sz w:val="24"/>
        </w:rPr>
        <w:t>uniformly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join 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1"/>
          <w:sz w:val="24"/>
        </w:rPr>
        <w:t xml:space="preserve"> </w:t>
      </w:r>
      <w:r>
        <w:rPr>
          <w:sz w:val="24"/>
        </w:rPr>
        <w:t>stream at</w:t>
      </w:r>
      <w:r>
        <w:rPr>
          <w:spacing w:val="-1"/>
          <w:sz w:val="24"/>
        </w:rPr>
        <w:t xml:space="preserve"> </w:t>
      </w:r>
      <w:r>
        <w:rPr>
          <w:sz w:val="24"/>
        </w:rPr>
        <w:t>acute</w:t>
      </w:r>
      <w:r>
        <w:rPr>
          <w:spacing w:val="-1"/>
          <w:sz w:val="24"/>
        </w:rPr>
        <w:t xml:space="preserve"> </w:t>
      </w:r>
      <w:r>
        <w:rPr>
          <w:sz w:val="24"/>
        </w:rPr>
        <w:t>angles.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737" w:firstLine="0"/>
        <w:rPr>
          <w:sz w:val="24"/>
        </w:rPr>
      </w:pPr>
      <w:r>
        <w:rPr>
          <w:sz w:val="24"/>
        </w:rPr>
        <w:t>Presence of heavy and reliable rainfall in the catchment area to maintain stream flow until the</w:t>
      </w:r>
      <w:r>
        <w:rPr>
          <w:spacing w:val="-57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is complete.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704" w:firstLine="0"/>
        <w:rPr>
          <w:sz w:val="24"/>
        </w:rPr>
      </w:pPr>
      <w:r>
        <w:rPr>
          <w:sz w:val="24"/>
        </w:rPr>
        <w:t>Relief.</w:t>
      </w:r>
      <w:r>
        <w:rPr>
          <w:spacing w:val="-1"/>
          <w:sz w:val="24"/>
        </w:rPr>
        <w:t xml:space="preserve"> </w:t>
      </w:r>
      <w:r>
        <w:rPr>
          <w:sz w:val="24"/>
        </w:rPr>
        <w:t>Dendritic</w:t>
      </w:r>
      <w:r>
        <w:rPr>
          <w:spacing w:val="-2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gently</w:t>
      </w:r>
      <w:r>
        <w:rPr>
          <w:spacing w:val="-5"/>
          <w:sz w:val="24"/>
        </w:rPr>
        <w:t xml:space="preserve"> </w:t>
      </w:r>
      <w:r>
        <w:rPr>
          <w:sz w:val="24"/>
        </w:rPr>
        <w:t>dipping</w:t>
      </w:r>
      <w:r>
        <w:rPr>
          <w:spacing w:val="-4"/>
          <w:sz w:val="24"/>
        </w:rPr>
        <w:t xml:space="preserve"> </w:t>
      </w:r>
      <w:r>
        <w:rPr>
          <w:sz w:val="24"/>
        </w:rPr>
        <w:t>relief/slope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enable streams flow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direction.</w:t>
      </w:r>
    </w:p>
    <w:p w:rsidR="00393B54" w:rsidRDefault="00574D45">
      <w:pPr>
        <w:pStyle w:val="Heading1"/>
        <w:spacing w:before="2" w:line="240" w:lineRule="auto"/>
      </w:pPr>
      <w:r>
        <w:t>Diagram</w:t>
      </w:r>
    </w:p>
    <w:p w:rsidR="00393B54" w:rsidRDefault="00393B54">
      <w:pPr>
        <w:pStyle w:val="BodyText"/>
        <w:spacing w:before="8"/>
        <w:ind w:left="0"/>
        <w:rPr>
          <w:b/>
          <w:sz w:val="23"/>
        </w:rPr>
      </w:pPr>
    </w:p>
    <w:p w:rsidR="00393B54" w:rsidRDefault="00574D45">
      <w:pPr>
        <w:ind w:left="720" w:right="594"/>
        <w:rPr>
          <w:sz w:val="24"/>
        </w:rPr>
      </w:pPr>
      <w:r>
        <w:rPr>
          <w:b/>
          <w:sz w:val="24"/>
        </w:rPr>
        <w:t>Example</w:t>
      </w:r>
      <w:r>
        <w:rPr>
          <w:b/>
          <w:sz w:val="24"/>
        </w:rPr>
        <w:t xml:space="preserve">s of rivers displaying dendritic pattern include </w:t>
      </w:r>
      <w:r>
        <w:rPr>
          <w:sz w:val="24"/>
        </w:rPr>
        <w:t>River Malagarasi, river Ruvuma and</w:t>
      </w:r>
      <w:r>
        <w:rPr>
          <w:spacing w:val="-57"/>
          <w:sz w:val="24"/>
        </w:rPr>
        <w:t xml:space="preserve"> </w:t>
      </w:r>
      <w:r>
        <w:rPr>
          <w:sz w:val="24"/>
        </w:rPr>
        <w:t>Rufiji in Tanzania, River Nzoia, Athi, Galana and Nyando in Kenya, River Okoth and Aswa in</w:t>
      </w:r>
      <w:r>
        <w:rPr>
          <w:spacing w:val="1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Uganda.</w:t>
      </w:r>
    </w:p>
    <w:p w:rsidR="00393B54" w:rsidRDefault="00574D45">
      <w:pPr>
        <w:pStyle w:val="Heading1"/>
        <w:spacing w:before="5"/>
      </w:pPr>
      <w:r>
        <w:t>ANNULAR</w:t>
      </w:r>
      <w:r>
        <w:rPr>
          <w:spacing w:val="-2"/>
        </w:rPr>
        <w:t xml:space="preserve"> </w:t>
      </w:r>
      <w:r>
        <w:t>PATTERN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326" w:firstLine="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tributaries</w:t>
      </w:r>
      <w:r>
        <w:rPr>
          <w:spacing w:val="-1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stream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sharp</w:t>
      </w:r>
      <w:r>
        <w:rPr>
          <w:spacing w:val="-1"/>
          <w:sz w:val="24"/>
        </w:rPr>
        <w:t xml:space="preserve"> </w:t>
      </w:r>
      <w:r>
        <w:rPr>
          <w:sz w:val="24"/>
        </w:rPr>
        <w:t>angles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curves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crater or</w:t>
      </w:r>
      <w:r>
        <w:rPr>
          <w:spacing w:val="-1"/>
          <w:sz w:val="24"/>
        </w:rPr>
        <w:t xml:space="preserve"> </w:t>
      </w:r>
      <w:r>
        <w:rPr>
          <w:sz w:val="24"/>
        </w:rPr>
        <w:t>caldera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dissected dome.</w:t>
      </w:r>
    </w:p>
    <w:p w:rsidR="00393B54" w:rsidRDefault="00574D45">
      <w:pPr>
        <w:pStyle w:val="Heading1"/>
        <w:spacing w:before="2"/>
      </w:pPr>
      <w:r>
        <w:t>Conditions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development;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river</w:t>
      </w:r>
      <w:r>
        <w:rPr>
          <w:spacing w:val="-2"/>
          <w:sz w:val="24"/>
        </w:rPr>
        <w:t xml:space="preserve"> </w:t>
      </w:r>
      <w:r>
        <w:rPr>
          <w:sz w:val="24"/>
        </w:rPr>
        <w:t>must be</w:t>
      </w:r>
      <w:r>
        <w:rPr>
          <w:spacing w:val="-1"/>
          <w:sz w:val="24"/>
        </w:rPr>
        <w:t xml:space="preserve"> </w:t>
      </w:r>
      <w:r>
        <w:rPr>
          <w:sz w:val="24"/>
        </w:rPr>
        <w:t>flowing</w:t>
      </w:r>
      <w:r>
        <w:rPr>
          <w:spacing w:val="-3"/>
          <w:sz w:val="24"/>
        </w:rPr>
        <w:t xml:space="preserve"> </w:t>
      </w:r>
      <w:r>
        <w:rPr>
          <w:sz w:val="24"/>
        </w:rPr>
        <w:t>sharply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series</w:t>
      </w:r>
      <w:r>
        <w:rPr>
          <w:spacing w:val="2"/>
          <w:sz w:val="24"/>
        </w:rPr>
        <w:t xml:space="preserve"> </w:t>
      </w:r>
      <w:r>
        <w:rPr>
          <w:sz w:val="24"/>
        </w:rPr>
        <w:t>of curves in a volcanic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669" w:firstLine="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dissected plateau</w:t>
      </w:r>
      <w:r>
        <w:rPr>
          <w:spacing w:val="-1"/>
          <w:sz w:val="24"/>
        </w:rPr>
        <w:t xml:space="preserve"> </w:t>
      </w:r>
      <w:r>
        <w:rPr>
          <w:sz w:val="24"/>
        </w:rPr>
        <w:t>/dome</w:t>
      </w:r>
      <w:r>
        <w:rPr>
          <w:spacing w:val="-2"/>
          <w:sz w:val="24"/>
        </w:rPr>
        <w:t xml:space="preserve"> </w:t>
      </w:r>
      <w:r>
        <w:rPr>
          <w:sz w:val="24"/>
        </w:rPr>
        <w:t>with alternating</w:t>
      </w:r>
      <w:r>
        <w:rPr>
          <w:spacing w:val="-4"/>
          <w:sz w:val="24"/>
        </w:rPr>
        <w:t xml:space="preserve"> </w:t>
      </w:r>
      <w:r>
        <w:rPr>
          <w:sz w:val="24"/>
        </w:rPr>
        <w:t>hard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1"/>
          <w:sz w:val="24"/>
        </w:rPr>
        <w:t xml:space="preserve"> </w:t>
      </w:r>
      <w:r>
        <w:rPr>
          <w:sz w:val="24"/>
        </w:rPr>
        <w:t>rocks or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</w:t>
      </w:r>
      <w:r>
        <w:rPr>
          <w:sz w:val="24"/>
        </w:rPr>
        <w:t>faulted</w:t>
      </w:r>
      <w:r>
        <w:rPr>
          <w:spacing w:val="-1"/>
          <w:sz w:val="24"/>
        </w:rPr>
        <w:t xml:space="preserve"> </w:t>
      </w:r>
      <w:r>
        <w:rPr>
          <w:sz w:val="24"/>
        </w:rPr>
        <w:t>zones</w:t>
      </w:r>
      <w:r>
        <w:rPr>
          <w:spacing w:val="-57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streams erode</w:t>
      </w:r>
      <w:r>
        <w:rPr>
          <w:spacing w:val="-1"/>
          <w:sz w:val="24"/>
        </w:rPr>
        <w:t xml:space="preserve"> </w:t>
      </w:r>
      <w:r>
        <w:rPr>
          <w:sz w:val="24"/>
        </w:rPr>
        <w:t>valleys in less resistant strata.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Presence</w:t>
      </w:r>
      <w:r>
        <w:rPr>
          <w:spacing w:val="-3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dome/crater/basin.</w:t>
      </w:r>
    </w:p>
    <w:p w:rsidR="00393B54" w:rsidRDefault="00393B54">
      <w:pPr>
        <w:rPr>
          <w:sz w:val="24"/>
        </w:rPr>
        <w:sectPr w:rsidR="00393B54">
          <w:headerReference w:type="default" r:id="rId153"/>
          <w:footerReference w:type="default" r:id="rId15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lastRenderedPageBreak/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 catchment</w:t>
      </w:r>
      <w:r>
        <w:rPr>
          <w:spacing w:val="-1"/>
          <w:sz w:val="24"/>
        </w:rPr>
        <w:t xml:space="preserve"> </w:t>
      </w:r>
      <w:r>
        <w:rPr>
          <w:sz w:val="24"/>
        </w:rPr>
        <w:t>area.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Rivers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concentric</w:t>
      </w:r>
      <w:r>
        <w:rPr>
          <w:spacing w:val="-2"/>
          <w:sz w:val="24"/>
        </w:rPr>
        <w:t xml:space="preserve"> </w:t>
      </w:r>
      <w:r>
        <w:rPr>
          <w:sz w:val="24"/>
        </w:rPr>
        <w:t>curves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Examples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rivers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pattern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include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rivers</w:t>
      </w:r>
      <w:r>
        <w:rPr>
          <w:spacing w:val="-2"/>
          <w:sz w:val="24"/>
        </w:rPr>
        <w:t xml:space="preserve"> </w:t>
      </w:r>
      <w:r>
        <w:rPr>
          <w:sz w:val="24"/>
        </w:rPr>
        <w:t>flowing</w:t>
      </w:r>
      <w:r>
        <w:rPr>
          <w:spacing w:val="-4"/>
          <w:sz w:val="24"/>
        </w:rPr>
        <w:t xml:space="preserve"> </w:t>
      </w:r>
      <w:r>
        <w:rPr>
          <w:sz w:val="24"/>
        </w:rPr>
        <w:t>around Ngorongoro</w:t>
      </w:r>
      <w:r>
        <w:rPr>
          <w:spacing w:val="-2"/>
          <w:sz w:val="24"/>
        </w:rPr>
        <w:t xml:space="preserve"> </w:t>
      </w:r>
      <w:r>
        <w:rPr>
          <w:sz w:val="24"/>
        </w:rPr>
        <w:t>crater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Tanzania</w:t>
      </w:r>
      <w:r>
        <w:rPr>
          <w:spacing w:val="-1"/>
          <w:sz w:val="24"/>
        </w:rPr>
        <w:t xml:space="preserve"> </w:t>
      </w:r>
      <w:r>
        <w:rPr>
          <w:sz w:val="24"/>
        </w:rPr>
        <w:t>and around</w:t>
      </w:r>
      <w:r>
        <w:rPr>
          <w:spacing w:val="2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Bosmutwi in Ghana</w:t>
      </w:r>
    </w:p>
    <w:p w:rsidR="00393B54" w:rsidRDefault="00574D45">
      <w:pPr>
        <w:pStyle w:val="Heading1"/>
        <w:spacing w:before="2"/>
      </w:pPr>
      <w:r>
        <w:t>TRELLIS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rectangular</w:t>
      </w:r>
      <w:r>
        <w:rPr>
          <w:spacing w:val="-2"/>
        </w:rPr>
        <w:t xml:space="preserve"> </w:t>
      </w:r>
      <w:r>
        <w:t>DRAINAGE PATTERN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228" w:firstLine="0"/>
        <w:rPr>
          <w:sz w:val="24"/>
        </w:rPr>
      </w:pPr>
      <w:r>
        <w:rPr>
          <w:sz w:val="24"/>
        </w:rPr>
        <w:t>This is a system where tributaries join the main river at approximately right angles (90</w:t>
      </w:r>
      <w:r>
        <w:rPr>
          <w:sz w:val="24"/>
          <w:vertAlign w:val="superscript"/>
        </w:rPr>
        <w:t>0</w:t>
      </w:r>
      <w:r>
        <w:rPr>
          <w:sz w:val="24"/>
        </w:rPr>
        <w:t>). The main</w:t>
      </w:r>
      <w:r>
        <w:rPr>
          <w:spacing w:val="-57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called the consequent river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tributaries subsequent.</w:t>
      </w:r>
    </w:p>
    <w:p w:rsidR="00393B54" w:rsidRDefault="00574D45">
      <w:pPr>
        <w:pStyle w:val="Heading1"/>
        <w:spacing w:before="3"/>
      </w:pPr>
      <w:r>
        <w:t>Conditions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207" w:firstLine="0"/>
        <w:rPr>
          <w:sz w:val="24"/>
        </w:rPr>
      </w:pPr>
      <w:r>
        <w:rPr>
          <w:sz w:val="24"/>
        </w:rPr>
        <w:t>Rock</w:t>
      </w:r>
      <w:r>
        <w:rPr>
          <w:spacing w:val="-2"/>
          <w:sz w:val="24"/>
        </w:rPr>
        <w:t xml:space="preserve"> </w:t>
      </w:r>
      <w:r>
        <w:rPr>
          <w:sz w:val="24"/>
        </w:rPr>
        <w:t>structure.</w:t>
      </w:r>
      <w:r>
        <w:rPr>
          <w:spacing w:val="-1"/>
          <w:sz w:val="24"/>
        </w:rPr>
        <w:t xml:space="preserve"> </w:t>
      </w:r>
      <w:r>
        <w:rPr>
          <w:sz w:val="24"/>
        </w:rPr>
        <w:t>Trellis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 heterogeneous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alternating</w:t>
      </w:r>
      <w:r>
        <w:rPr>
          <w:spacing w:val="-4"/>
          <w:sz w:val="24"/>
        </w:rPr>
        <w:t xml:space="preserve"> </w:t>
      </w:r>
      <w:r>
        <w:rPr>
          <w:sz w:val="24"/>
        </w:rPr>
        <w:t>hard and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57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lying</w:t>
      </w:r>
      <w:r>
        <w:rPr>
          <w:spacing w:val="-1"/>
          <w:sz w:val="24"/>
        </w:rPr>
        <w:t xml:space="preserve"> </w:t>
      </w:r>
      <w:r>
        <w:rPr>
          <w:sz w:val="24"/>
        </w:rPr>
        <w:t>at right</w:t>
      </w:r>
      <w:r>
        <w:rPr>
          <w:spacing w:val="2"/>
          <w:sz w:val="24"/>
        </w:rPr>
        <w:t xml:space="preserve"> </w:t>
      </w:r>
      <w:r>
        <w:rPr>
          <w:sz w:val="24"/>
        </w:rPr>
        <w:t>angel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general slope.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277" w:firstLine="0"/>
        <w:rPr>
          <w:sz w:val="24"/>
        </w:rPr>
      </w:pPr>
      <w:r>
        <w:rPr>
          <w:sz w:val="24"/>
        </w:rPr>
        <w:t>Nature of the slope.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Trellis pattern develops on gentle slope for the main stream </w:t>
      </w:r>
      <w:r>
        <w:rPr>
          <w:sz w:val="24"/>
        </w:rPr>
        <w:t>and steep sloping</w:t>
      </w:r>
      <w:r>
        <w:rPr>
          <w:spacing w:val="-58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tributaries.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827" w:firstLine="0"/>
        <w:rPr>
          <w:sz w:val="24"/>
        </w:rPr>
      </w:pPr>
      <w:r>
        <w:rPr>
          <w:sz w:val="24"/>
        </w:rPr>
        <w:t>Presence of reliable rainfall in the catchment area to maintain stream flow until the pattern is</w:t>
      </w:r>
      <w:r>
        <w:rPr>
          <w:spacing w:val="-57"/>
          <w:sz w:val="24"/>
        </w:rPr>
        <w:t xml:space="preserve"> </w:t>
      </w:r>
      <w:r>
        <w:rPr>
          <w:sz w:val="24"/>
        </w:rPr>
        <w:t>complete.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catchment area</w:t>
      </w:r>
      <w:r>
        <w:rPr>
          <w:spacing w:val="-2"/>
          <w:sz w:val="24"/>
        </w:rPr>
        <w:t xml:space="preserve"> </w:t>
      </w:r>
      <w:r>
        <w:rPr>
          <w:sz w:val="24"/>
        </w:rPr>
        <w:t>to provide</w:t>
      </w:r>
      <w:r>
        <w:rPr>
          <w:spacing w:val="1"/>
          <w:sz w:val="24"/>
        </w:rPr>
        <w:t xml:space="preserve"> </w:t>
      </w:r>
      <w:r>
        <w:rPr>
          <w:sz w:val="24"/>
        </w:rPr>
        <w:t>ample</w:t>
      </w:r>
      <w:r>
        <w:rPr>
          <w:spacing w:val="-2"/>
          <w:sz w:val="24"/>
        </w:rPr>
        <w:t xml:space="preserve"> </w:t>
      </w:r>
      <w:r>
        <w:rPr>
          <w:sz w:val="24"/>
        </w:rPr>
        <w:t>water for</w:t>
      </w:r>
      <w:r>
        <w:rPr>
          <w:spacing w:val="-3"/>
          <w:sz w:val="24"/>
        </w:rPr>
        <w:t xml:space="preserve"> </w:t>
      </w:r>
      <w:r>
        <w:rPr>
          <w:sz w:val="24"/>
        </w:rPr>
        <w:t>streams to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continuously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384" w:firstLine="0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z w:val="24"/>
        </w:rPr>
        <w:t xml:space="preserve"> fault</w:t>
      </w:r>
      <w:r>
        <w:rPr>
          <w:spacing w:val="-1"/>
          <w:sz w:val="24"/>
        </w:rPr>
        <w:t xml:space="preserve"> </w:t>
      </w:r>
      <w:r>
        <w:rPr>
          <w:sz w:val="24"/>
        </w:rPr>
        <w:t>lines created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faulting and</w:t>
      </w:r>
      <w:r>
        <w:rPr>
          <w:spacing w:val="-1"/>
          <w:sz w:val="24"/>
        </w:rPr>
        <w:t xml:space="preserve"> </w:t>
      </w:r>
      <w:r>
        <w:rPr>
          <w:sz w:val="24"/>
        </w:rPr>
        <w:t>joints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tributaries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join the main stream at approximately</w:t>
      </w:r>
      <w:r>
        <w:rPr>
          <w:spacing w:val="-5"/>
          <w:sz w:val="24"/>
        </w:rPr>
        <w:t xml:space="preserve"> </w:t>
      </w:r>
      <w:r>
        <w:rPr>
          <w:sz w:val="24"/>
        </w:rPr>
        <w:t>right angles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Trellis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river capture</w:t>
      </w:r>
      <w:r>
        <w:rPr>
          <w:spacing w:val="-3"/>
          <w:sz w:val="24"/>
        </w:rPr>
        <w:t xml:space="preserve"> </w:t>
      </w:r>
      <w:r>
        <w:rPr>
          <w:sz w:val="24"/>
        </w:rPr>
        <w:t>took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</w:p>
    <w:p w:rsidR="00393B54" w:rsidRDefault="00574D45">
      <w:pPr>
        <w:ind w:left="720" w:right="101"/>
        <w:rPr>
          <w:sz w:val="24"/>
        </w:rPr>
      </w:pPr>
      <w:r>
        <w:rPr>
          <w:b/>
          <w:sz w:val="24"/>
        </w:rPr>
        <w:t xml:space="preserve">Examples of rivers displaying this pattern include river </w:t>
      </w:r>
      <w:r>
        <w:rPr>
          <w:sz w:val="24"/>
        </w:rPr>
        <w:t>Aworanga, Tochi and Achwa in Northern</w:t>
      </w:r>
      <w:r>
        <w:rPr>
          <w:spacing w:val="-57"/>
          <w:sz w:val="24"/>
        </w:rPr>
        <w:t xml:space="preserve"> </w:t>
      </w:r>
      <w:r>
        <w:rPr>
          <w:sz w:val="24"/>
        </w:rPr>
        <w:t>Uganda</w:t>
      </w:r>
      <w:r>
        <w:rPr>
          <w:spacing w:val="-2"/>
          <w:sz w:val="24"/>
        </w:rPr>
        <w:t xml:space="preserve"> </w:t>
      </w:r>
      <w:r>
        <w:rPr>
          <w:sz w:val="24"/>
        </w:rPr>
        <w:t>west of Gulu town, and river</w:t>
      </w:r>
      <w:r>
        <w:rPr>
          <w:spacing w:val="1"/>
          <w:sz w:val="24"/>
        </w:rPr>
        <w:t xml:space="preserve"> </w:t>
      </w:r>
      <w:r>
        <w:rPr>
          <w:sz w:val="24"/>
        </w:rPr>
        <w:t>Kericho in</w:t>
      </w:r>
      <w:r>
        <w:rPr>
          <w:spacing w:val="-1"/>
          <w:sz w:val="24"/>
        </w:rPr>
        <w:t xml:space="preserve"> </w:t>
      </w:r>
      <w:r>
        <w:rPr>
          <w:sz w:val="24"/>
        </w:rPr>
        <w:t>Kenya.</w:t>
      </w:r>
    </w:p>
    <w:p w:rsidR="00393B54" w:rsidRDefault="00574D45">
      <w:pPr>
        <w:pStyle w:val="Heading1"/>
        <w:spacing w:before="3"/>
      </w:pPr>
      <w:r>
        <w:t>CENTRIPETAL</w:t>
      </w:r>
      <w:r>
        <w:rPr>
          <w:spacing w:val="-1"/>
        </w:rPr>
        <w:t xml:space="preserve"> </w:t>
      </w:r>
      <w:r>
        <w:t>PATTERN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403" w:firstLine="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system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rivers</w:t>
      </w:r>
      <w:r>
        <w:rPr>
          <w:spacing w:val="-1"/>
          <w:sz w:val="24"/>
        </w:rPr>
        <w:t xml:space="preserve"> </w:t>
      </w:r>
      <w:r>
        <w:rPr>
          <w:sz w:val="24"/>
        </w:rPr>
        <w:t>flow in</w:t>
      </w:r>
      <w:r>
        <w:rPr>
          <w:spacing w:val="-1"/>
          <w:sz w:val="24"/>
        </w:rPr>
        <w:t xml:space="preserve"> </w:t>
      </w:r>
      <w:r>
        <w:rPr>
          <w:sz w:val="24"/>
        </w:rPr>
        <w:t>wards towards</w:t>
      </w:r>
      <w:r>
        <w:rPr>
          <w:spacing w:val="-1"/>
          <w:sz w:val="24"/>
        </w:rPr>
        <w:t xml:space="preserve"> </w:t>
      </w:r>
      <w:r>
        <w:rPr>
          <w:sz w:val="24"/>
        </w:rPr>
        <w:t>a depression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basin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lak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3"/>
          <w:sz w:val="24"/>
        </w:rPr>
        <w:t xml:space="preserve"> </w:t>
      </w:r>
      <w:r>
        <w:rPr>
          <w:sz w:val="24"/>
        </w:rPr>
        <w:t>higher/ raised areas.</w:t>
      </w:r>
    </w:p>
    <w:p w:rsidR="00393B54" w:rsidRDefault="00574D45">
      <w:pPr>
        <w:pStyle w:val="Heading1"/>
        <w:spacing w:before="3"/>
      </w:pPr>
      <w:r>
        <w:t>Conditions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include;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Presence</w:t>
      </w:r>
      <w:r>
        <w:rPr>
          <w:spacing w:val="-3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depression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rivers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directions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river</w:t>
      </w:r>
      <w:r>
        <w:rPr>
          <w:spacing w:val="-2"/>
          <w:sz w:val="24"/>
        </w:rPr>
        <w:t xml:space="preserve"> </w:t>
      </w:r>
      <w:r>
        <w:rPr>
          <w:sz w:val="24"/>
        </w:rPr>
        <w:t>flows in accordance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slope of the land.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976" w:firstLine="0"/>
        <w:rPr>
          <w:sz w:val="24"/>
        </w:rPr>
      </w:pPr>
      <w:r>
        <w:rPr>
          <w:sz w:val="24"/>
        </w:rPr>
        <w:t>Presence of heavy rainfall in the catchment area to</w:t>
      </w:r>
      <w:r>
        <w:rPr>
          <w:sz w:val="24"/>
        </w:rPr>
        <w:t xml:space="preserve"> maintain stream flow until the pattern is</w:t>
      </w:r>
      <w:r>
        <w:rPr>
          <w:spacing w:val="-57"/>
          <w:sz w:val="24"/>
        </w:rPr>
        <w:t xml:space="preserve"> </w:t>
      </w:r>
      <w:r>
        <w:rPr>
          <w:sz w:val="24"/>
        </w:rPr>
        <w:t>complete.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Rivers</w:t>
      </w:r>
      <w:r>
        <w:rPr>
          <w:spacing w:val="-1"/>
          <w:sz w:val="24"/>
        </w:rPr>
        <w:t xml:space="preserve"> </w:t>
      </w:r>
      <w:r>
        <w:rPr>
          <w:sz w:val="24"/>
        </w:rPr>
        <w:t>flow on</w:t>
      </w:r>
      <w:r>
        <w:rPr>
          <w:spacing w:val="-1"/>
          <w:sz w:val="24"/>
        </w:rPr>
        <w:t xml:space="preserve"> </w:t>
      </w:r>
      <w:r>
        <w:rPr>
          <w:sz w:val="24"/>
        </w:rPr>
        <w:t>gentle</w:t>
      </w:r>
      <w:r>
        <w:rPr>
          <w:spacing w:val="-1"/>
          <w:sz w:val="24"/>
        </w:rPr>
        <w:t xml:space="preserve"> </w:t>
      </w:r>
      <w:r>
        <w:rPr>
          <w:sz w:val="24"/>
        </w:rPr>
        <w:t>slope</w:t>
      </w:r>
      <w:r>
        <w:rPr>
          <w:spacing w:val="-1"/>
          <w:sz w:val="24"/>
        </w:rPr>
        <w:t xml:space="preserve"> </w:t>
      </w:r>
      <w:r>
        <w:rPr>
          <w:sz w:val="24"/>
        </w:rPr>
        <w:t>down ward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basin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ind w:left="720" w:right="194"/>
        <w:rPr>
          <w:sz w:val="24"/>
        </w:rPr>
      </w:pPr>
      <w:r>
        <w:rPr>
          <w:b/>
          <w:sz w:val="24"/>
        </w:rPr>
        <w:t xml:space="preserve">Examples of rivers displaying this pattern include river </w:t>
      </w:r>
      <w:r>
        <w:rPr>
          <w:sz w:val="24"/>
        </w:rPr>
        <w:t>Katonga, Kagera and Nzoia flowing into</w:t>
      </w:r>
      <w:r>
        <w:rPr>
          <w:spacing w:val="-57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Victoria.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Molo,</w:t>
      </w:r>
      <w:r>
        <w:rPr>
          <w:spacing w:val="-1"/>
          <w:sz w:val="24"/>
        </w:rPr>
        <w:t xml:space="preserve"> </w:t>
      </w:r>
      <w:r>
        <w:rPr>
          <w:sz w:val="24"/>
        </w:rPr>
        <w:t>Ol</w:t>
      </w:r>
      <w:r>
        <w:rPr>
          <w:spacing w:val="-1"/>
          <w:sz w:val="24"/>
        </w:rPr>
        <w:t xml:space="preserve"> </w:t>
      </w:r>
      <w:r>
        <w:rPr>
          <w:sz w:val="24"/>
        </w:rPr>
        <w:t>Mulutan, Loboi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 xml:space="preserve"> Arabel</w:t>
      </w:r>
      <w:r>
        <w:rPr>
          <w:spacing w:val="-1"/>
          <w:sz w:val="24"/>
        </w:rPr>
        <w:t xml:space="preserve"> </w:t>
      </w:r>
      <w:r>
        <w:rPr>
          <w:sz w:val="24"/>
        </w:rPr>
        <w:t>drain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5"/>
          <w:sz w:val="24"/>
        </w:rPr>
        <w:t xml:space="preserve"> </w:t>
      </w:r>
      <w:r>
        <w:rPr>
          <w:sz w:val="24"/>
        </w:rPr>
        <w:t>Lake</w:t>
      </w:r>
      <w:r>
        <w:rPr>
          <w:spacing w:val="1"/>
          <w:sz w:val="24"/>
        </w:rPr>
        <w:t xml:space="preserve"> </w:t>
      </w:r>
      <w:r>
        <w:rPr>
          <w:sz w:val="24"/>
        </w:rPr>
        <w:t>Baringo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Kenya.</w:t>
      </w:r>
    </w:p>
    <w:p w:rsidR="00393B54" w:rsidRDefault="00574D45">
      <w:pPr>
        <w:pStyle w:val="Heading1"/>
        <w:spacing w:before="2"/>
      </w:pPr>
      <w:r>
        <w:t>PARALLEL</w:t>
      </w:r>
      <w:r>
        <w:rPr>
          <w:spacing w:val="-3"/>
        </w:rPr>
        <w:t xml:space="preserve"> </w:t>
      </w:r>
      <w:r>
        <w:t>PATTERN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right="148" w:firstLine="0"/>
        <w:rPr>
          <w:sz w:val="24"/>
        </w:rPr>
      </w:pPr>
      <w:r>
        <w:rPr>
          <w:sz w:val="24"/>
        </w:rPr>
        <w:t>This is a system where the main river and its tributaries flow from the same water shed more or less</w:t>
      </w:r>
      <w:r>
        <w:rPr>
          <w:spacing w:val="-57"/>
          <w:sz w:val="24"/>
        </w:rPr>
        <w:t xml:space="preserve"> </w:t>
      </w:r>
      <w:r>
        <w:rPr>
          <w:sz w:val="24"/>
        </w:rPr>
        <w:t>parallel</w:t>
      </w:r>
      <w:r>
        <w:rPr>
          <w:spacing w:val="-1"/>
          <w:sz w:val="24"/>
        </w:rPr>
        <w:t xml:space="preserve"> </w:t>
      </w:r>
      <w:r>
        <w:rPr>
          <w:sz w:val="24"/>
        </w:rPr>
        <w:t>to each other.</w:t>
      </w:r>
    </w:p>
    <w:p w:rsidR="00393B54" w:rsidRDefault="00574D45">
      <w:pPr>
        <w:pStyle w:val="Heading1"/>
        <w:spacing w:before="3"/>
      </w:pPr>
      <w:r>
        <w:t>Conditions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include;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b/>
          <w:sz w:val="24"/>
        </w:rPr>
        <w:t>Rock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Parallel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  <w:r>
        <w:rPr>
          <w:spacing w:val="-2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heterogeneous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ind w:left="830"/>
        <w:rPr>
          <w:sz w:val="24"/>
        </w:rPr>
      </w:pPr>
      <w:r>
        <w:rPr>
          <w:b/>
          <w:sz w:val="24"/>
        </w:rPr>
        <w:t>Relief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steep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escarpment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slopes.</w:t>
      </w:r>
    </w:p>
    <w:p w:rsidR="00393B54" w:rsidRDefault="00574D45">
      <w:pPr>
        <w:pStyle w:val="ListParagraph"/>
        <w:numPr>
          <w:ilvl w:val="0"/>
          <w:numId w:val="41"/>
        </w:numPr>
        <w:tabs>
          <w:tab w:val="left" w:pos="831"/>
        </w:tabs>
        <w:spacing w:before="1"/>
        <w:ind w:left="830"/>
        <w:rPr>
          <w:sz w:val="24"/>
        </w:rPr>
      </w:pP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 areas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r>
        <w:rPr>
          <w:b/>
          <w:sz w:val="24"/>
        </w:rPr>
        <w:t>heavy rainfall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 supply</w:t>
      </w:r>
      <w:r>
        <w:rPr>
          <w:spacing w:val="-8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stream flow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pattern is complete.</w:t>
      </w:r>
    </w:p>
    <w:p w:rsidR="00393B54" w:rsidRDefault="00574D45">
      <w:pPr>
        <w:pStyle w:val="Heading1"/>
        <w:spacing w:before="4"/>
      </w:pPr>
      <w:r>
        <w:t>Diagram</w:t>
      </w:r>
    </w:p>
    <w:p w:rsidR="00393B54" w:rsidRDefault="00574D45">
      <w:pPr>
        <w:ind w:left="720" w:right="913"/>
        <w:rPr>
          <w:sz w:val="24"/>
        </w:rPr>
      </w:pPr>
      <w:r>
        <w:rPr>
          <w:b/>
          <w:sz w:val="24"/>
        </w:rPr>
        <w:t xml:space="preserve">Examples of rivers displaying this pattern include river </w:t>
      </w:r>
      <w:r>
        <w:rPr>
          <w:sz w:val="24"/>
        </w:rPr>
        <w:t>Nkusi and Hoima from mountain</w:t>
      </w:r>
      <w:r>
        <w:rPr>
          <w:spacing w:val="-58"/>
          <w:sz w:val="24"/>
        </w:rPr>
        <w:t xml:space="preserve"> </w:t>
      </w:r>
      <w:r>
        <w:rPr>
          <w:sz w:val="24"/>
        </w:rPr>
        <w:t>Rwenzori</w:t>
      </w:r>
      <w:r>
        <w:rPr>
          <w:spacing w:val="-1"/>
          <w:sz w:val="24"/>
        </w:rPr>
        <w:t xml:space="preserve"> </w:t>
      </w:r>
      <w:r>
        <w:rPr>
          <w:sz w:val="24"/>
        </w:rPr>
        <w:t>flow parallel to each other before</w:t>
      </w:r>
      <w:r>
        <w:rPr>
          <w:spacing w:val="-3"/>
          <w:sz w:val="24"/>
        </w:rPr>
        <w:t xml:space="preserve"> </w:t>
      </w:r>
      <w:r>
        <w:rPr>
          <w:sz w:val="24"/>
        </w:rPr>
        <w:t>joining Lake</w:t>
      </w:r>
      <w:r>
        <w:rPr>
          <w:spacing w:val="-1"/>
          <w:sz w:val="24"/>
        </w:rPr>
        <w:t xml:space="preserve"> </w:t>
      </w:r>
      <w:r>
        <w:rPr>
          <w:sz w:val="24"/>
        </w:rPr>
        <w:t>Albert.</w:t>
      </w:r>
    </w:p>
    <w:p w:rsidR="00393B54" w:rsidRDefault="00574D45">
      <w:pPr>
        <w:pStyle w:val="Heading1"/>
        <w:spacing w:before="3" w:line="240" w:lineRule="auto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influenced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drainage</w:t>
      </w:r>
      <w:r>
        <w:rPr>
          <w:spacing w:val="-2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East </w:t>
      </w:r>
      <w:r>
        <w:t>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drainage pattern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drainage patterns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1</w:t>
      </w:r>
      <w:r>
        <w:rPr>
          <w:sz w:val="24"/>
          <w:vertAlign w:val="superscript"/>
        </w:rPr>
        <w:t>st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 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role of</w:t>
      </w:r>
      <w:r>
        <w:rPr>
          <w:spacing w:val="-2"/>
          <w:sz w:val="24"/>
        </w:rPr>
        <w:t xml:space="preserve"> </w:t>
      </w:r>
      <w:r>
        <w:rPr>
          <w:sz w:val="24"/>
        </w:rPr>
        <w:t>rock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</w:p>
    <w:p w:rsidR="00393B54" w:rsidRDefault="00393B54">
      <w:pPr>
        <w:rPr>
          <w:sz w:val="24"/>
        </w:rPr>
        <w:sectPr w:rsidR="00393B54">
          <w:headerReference w:type="default" r:id="rId155"/>
          <w:footerReference w:type="default" r:id="rId15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before="5"/>
      </w:pPr>
      <w:r>
        <w:lastRenderedPageBreak/>
        <w:t>Answer</w:t>
      </w:r>
      <w:r>
        <w:rPr>
          <w:spacing w:val="-2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pattern refers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lay</w:t>
      </w:r>
      <w:r>
        <w:rPr>
          <w:spacing w:val="-5"/>
          <w:sz w:val="24"/>
        </w:rPr>
        <w:t xml:space="preserve"> </w:t>
      </w:r>
      <w:r>
        <w:rPr>
          <w:sz w:val="24"/>
        </w:rPr>
        <w:t>out/ plan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rivers and</w:t>
      </w:r>
      <w:r>
        <w:rPr>
          <w:spacing w:val="4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tributaries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landscape.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major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drainage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patterns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radial,</w:t>
      </w:r>
      <w:r>
        <w:rPr>
          <w:spacing w:val="-1"/>
          <w:sz w:val="24"/>
        </w:rPr>
        <w:t xml:space="preserve"> </w:t>
      </w:r>
      <w:r>
        <w:rPr>
          <w:sz w:val="24"/>
        </w:rPr>
        <w:t>trellis,</w:t>
      </w:r>
      <w:r>
        <w:rPr>
          <w:spacing w:val="-1"/>
          <w:sz w:val="24"/>
        </w:rPr>
        <w:t xml:space="preserve"> </w:t>
      </w:r>
      <w:r>
        <w:rPr>
          <w:sz w:val="24"/>
        </w:rPr>
        <w:t>centripetal,</w:t>
      </w:r>
      <w:r>
        <w:rPr>
          <w:spacing w:val="-1"/>
          <w:sz w:val="24"/>
        </w:rPr>
        <w:t xml:space="preserve"> </w:t>
      </w:r>
      <w:r>
        <w:rPr>
          <w:sz w:val="24"/>
        </w:rPr>
        <w:t>annular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right="699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influenced 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patterns 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 extent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ways;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right="411" w:firstLine="0"/>
        <w:rPr>
          <w:sz w:val="24"/>
        </w:rPr>
      </w:pPr>
      <w:r>
        <w:rPr>
          <w:sz w:val="24"/>
        </w:rPr>
        <w:t>Homogenous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/crystalline</w:t>
      </w:r>
      <w:r>
        <w:rPr>
          <w:spacing w:val="-2"/>
          <w:sz w:val="24"/>
        </w:rPr>
        <w:t xml:space="preserve"> </w:t>
      </w:r>
      <w:r>
        <w:rPr>
          <w:sz w:val="24"/>
        </w:rPr>
        <w:t>rocks like</w:t>
      </w:r>
      <w:r>
        <w:rPr>
          <w:spacing w:val="-1"/>
          <w:sz w:val="24"/>
        </w:rPr>
        <w:t xml:space="preserve"> </w:t>
      </w:r>
      <w:r>
        <w:rPr>
          <w:sz w:val="24"/>
        </w:rPr>
        <w:t>igneous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influenced 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dendritic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radial</w:t>
      </w:r>
      <w:r>
        <w:rPr>
          <w:spacing w:val="-1"/>
          <w:sz w:val="24"/>
        </w:rPr>
        <w:t xml:space="preserve"> </w:t>
      </w:r>
      <w:r>
        <w:rPr>
          <w:sz w:val="24"/>
        </w:rPr>
        <w:t>patterns.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right="710" w:firstLine="0"/>
        <w:rPr>
          <w:sz w:val="24"/>
        </w:rPr>
      </w:pPr>
      <w:r>
        <w:rPr>
          <w:sz w:val="24"/>
        </w:rPr>
        <w:t>Alte</w:t>
      </w:r>
      <w:r>
        <w:rPr>
          <w:sz w:val="24"/>
        </w:rPr>
        <w:t>rnate</w:t>
      </w:r>
      <w:r>
        <w:rPr>
          <w:spacing w:val="-1"/>
          <w:sz w:val="24"/>
        </w:rPr>
        <w:t xml:space="preserve"> </w:t>
      </w:r>
      <w:r>
        <w:rPr>
          <w:sz w:val="24"/>
        </w:rPr>
        <w:t>belts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2"/>
          <w:sz w:val="24"/>
        </w:rPr>
        <w:t xml:space="preserve"> </w:t>
      </w:r>
      <w:r>
        <w:rPr>
          <w:sz w:val="24"/>
        </w:rPr>
        <w:t>lying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angels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slope</w:t>
      </w:r>
      <w:r>
        <w:rPr>
          <w:spacing w:val="-2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trellis</w:t>
      </w:r>
      <w:r>
        <w:rPr>
          <w:spacing w:val="-57"/>
          <w:sz w:val="24"/>
        </w:rPr>
        <w:t xml:space="preserve"> </w:t>
      </w:r>
      <w:r>
        <w:rPr>
          <w:sz w:val="24"/>
        </w:rPr>
        <w:t>pattern.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Jointed,</w:t>
      </w:r>
      <w:r>
        <w:rPr>
          <w:spacing w:val="-2"/>
          <w:sz w:val="24"/>
        </w:rPr>
        <w:t xml:space="preserve"> </w:t>
      </w:r>
      <w:r>
        <w:rPr>
          <w:sz w:val="24"/>
        </w:rPr>
        <w:t>faulted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rectilinear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Soft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hard rock</w:t>
      </w:r>
      <w:r>
        <w:rPr>
          <w:spacing w:val="-1"/>
          <w:sz w:val="24"/>
        </w:rPr>
        <w:t xml:space="preserve"> </w:t>
      </w:r>
      <w:r>
        <w:rPr>
          <w:sz w:val="24"/>
        </w:rPr>
        <w:t>bands laid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side influence</w:t>
      </w:r>
      <w:r>
        <w:rPr>
          <w:spacing w:val="-2"/>
          <w:sz w:val="24"/>
        </w:rPr>
        <w:t xml:space="preserve"> </w:t>
      </w:r>
      <w:r>
        <w:rPr>
          <w:sz w:val="24"/>
        </w:rPr>
        <w:t>the 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 parallel</w:t>
      </w:r>
      <w:r>
        <w:rPr>
          <w:spacing w:val="-1"/>
          <w:sz w:val="24"/>
        </w:rPr>
        <w:t xml:space="preserve"> </w:t>
      </w:r>
      <w:r>
        <w:rPr>
          <w:sz w:val="24"/>
        </w:rPr>
        <w:t>pattern.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factors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equally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3"/>
          <w:sz w:val="24"/>
        </w:rPr>
        <w:t xml:space="preserve"> </w:t>
      </w:r>
      <w:r>
        <w:rPr>
          <w:sz w:val="24"/>
        </w:rPr>
        <w:t>include;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Relief/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slope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Gently</w:t>
      </w:r>
      <w:r>
        <w:rPr>
          <w:spacing w:val="-5"/>
          <w:sz w:val="24"/>
        </w:rPr>
        <w:t xml:space="preserve"> </w:t>
      </w:r>
      <w:r>
        <w:rPr>
          <w:sz w:val="24"/>
        </w:rPr>
        <w:t>dipping</w:t>
      </w:r>
      <w:r>
        <w:rPr>
          <w:spacing w:val="-3"/>
          <w:sz w:val="24"/>
        </w:rPr>
        <w:t xml:space="preserve"> </w:t>
      </w:r>
      <w:r>
        <w:rPr>
          <w:sz w:val="24"/>
        </w:rPr>
        <w:t>slopes influence dendritic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spacing w:before="1"/>
        <w:ind w:left="830"/>
        <w:rPr>
          <w:sz w:val="24"/>
        </w:rPr>
      </w:pPr>
      <w:r>
        <w:rPr>
          <w:sz w:val="24"/>
        </w:rPr>
        <w:t>Steep</w:t>
      </w:r>
      <w:r>
        <w:rPr>
          <w:spacing w:val="-2"/>
          <w:sz w:val="24"/>
        </w:rPr>
        <w:t xml:space="preserve"> </w:t>
      </w:r>
      <w:r>
        <w:rPr>
          <w:sz w:val="24"/>
        </w:rPr>
        <w:t>slopes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volcanic</w:t>
      </w:r>
      <w:r>
        <w:rPr>
          <w:spacing w:val="-2"/>
          <w:sz w:val="24"/>
        </w:rPr>
        <w:t xml:space="preserve"> </w:t>
      </w:r>
      <w:r>
        <w:rPr>
          <w:sz w:val="24"/>
        </w:rPr>
        <w:t>domes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-1"/>
          <w:sz w:val="24"/>
        </w:rPr>
        <w:t xml:space="preserve"> </w:t>
      </w:r>
      <w:r>
        <w:rPr>
          <w:sz w:val="24"/>
        </w:rPr>
        <w:t>radial pattern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Escarpments</w:t>
      </w:r>
      <w:r>
        <w:rPr>
          <w:spacing w:val="-2"/>
          <w:sz w:val="24"/>
        </w:rPr>
        <w:t xml:space="preserve"> </w:t>
      </w:r>
      <w:r>
        <w:rPr>
          <w:sz w:val="24"/>
        </w:rPr>
        <w:t>/steep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-2"/>
          <w:sz w:val="24"/>
        </w:rPr>
        <w:t xml:space="preserve"> </w:t>
      </w: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parallel</w:t>
      </w:r>
      <w:r>
        <w:rPr>
          <w:spacing w:val="-2"/>
          <w:sz w:val="24"/>
        </w:rPr>
        <w:t xml:space="preserve"> </w:t>
      </w:r>
      <w:r>
        <w:rPr>
          <w:sz w:val="24"/>
        </w:rPr>
        <w:t>pattern.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Tectonic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history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area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right="431" w:firstLine="0"/>
        <w:rPr>
          <w:sz w:val="24"/>
        </w:rPr>
      </w:pPr>
      <w:r>
        <w:rPr>
          <w:sz w:val="24"/>
        </w:rPr>
        <w:t>Volcanicity led to formation of domes or highlands with craters which encourage radial drainage</w:t>
      </w:r>
      <w:r>
        <w:rPr>
          <w:spacing w:val="-58"/>
          <w:sz w:val="24"/>
        </w:rPr>
        <w:t xml:space="preserve"> </w:t>
      </w:r>
      <w:r>
        <w:rPr>
          <w:sz w:val="24"/>
        </w:rPr>
        <w:t>pattern.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right="967" w:firstLine="0"/>
        <w:rPr>
          <w:sz w:val="24"/>
        </w:rPr>
      </w:pPr>
      <w:r>
        <w:rPr>
          <w:sz w:val="24"/>
        </w:rPr>
        <w:t xml:space="preserve">Faulting influence rectilinear and parallel drainage patterns for example </w:t>
      </w:r>
      <w:r>
        <w:rPr>
          <w:sz w:val="24"/>
        </w:rPr>
        <w:t>faulting produced</w:t>
      </w:r>
      <w:r>
        <w:rPr>
          <w:spacing w:val="1"/>
          <w:sz w:val="24"/>
        </w:rPr>
        <w:t xml:space="preserve"> </w:t>
      </w:r>
      <w:r>
        <w:rPr>
          <w:sz w:val="24"/>
        </w:rPr>
        <w:t>rectilinear</w:t>
      </w:r>
      <w:r>
        <w:rPr>
          <w:spacing w:val="-2"/>
          <w:sz w:val="24"/>
        </w:rPr>
        <w:t xml:space="preserve"> </w:t>
      </w: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pattern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2"/>
          <w:sz w:val="24"/>
        </w:rPr>
        <w:t xml:space="preserve"> </w:t>
      </w:r>
      <w:r>
        <w:rPr>
          <w:sz w:val="24"/>
        </w:rPr>
        <w:t>Uganda and</w:t>
      </w:r>
      <w:r>
        <w:rPr>
          <w:spacing w:val="-2"/>
          <w:sz w:val="24"/>
        </w:rPr>
        <w:t xml:space="preserve"> </w:t>
      </w:r>
      <w:r>
        <w:rPr>
          <w:sz w:val="24"/>
        </w:rPr>
        <w:t>parallel</w:t>
      </w:r>
      <w:r>
        <w:rPr>
          <w:spacing w:val="-1"/>
          <w:sz w:val="24"/>
        </w:rPr>
        <w:t xml:space="preserve"> </w:t>
      </w:r>
      <w:r>
        <w:rPr>
          <w:sz w:val="24"/>
        </w:rPr>
        <w:t>drainage</w:t>
      </w:r>
      <w:r>
        <w:rPr>
          <w:spacing w:val="-3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Butiaba and</w:t>
      </w:r>
      <w:r>
        <w:rPr>
          <w:spacing w:val="-57"/>
          <w:sz w:val="24"/>
        </w:rPr>
        <w:t xml:space="preserve"> </w:t>
      </w:r>
      <w:r>
        <w:rPr>
          <w:sz w:val="24"/>
        </w:rPr>
        <w:t>Aberdare</w:t>
      </w:r>
      <w:r>
        <w:rPr>
          <w:spacing w:val="-3"/>
          <w:sz w:val="24"/>
        </w:rPr>
        <w:t xml:space="preserve"> </w:t>
      </w:r>
      <w:r>
        <w:rPr>
          <w:sz w:val="24"/>
        </w:rPr>
        <w:t>escarpments.</w:t>
      </w:r>
    </w:p>
    <w:p w:rsidR="00393B54" w:rsidRDefault="00574D45">
      <w:pPr>
        <w:pStyle w:val="ListParagraph"/>
        <w:numPr>
          <w:ilvl w:val="0"/>
          <w:numId w:val="42"/>
        </w:numPr>
        <w:tabs>
          <w:tab w:val="left" w:pos="831"/>
        </w:tabs>
        <w:ind w:right="118" w:firstLine="0"/>
        <w:rPr>
          <w:sz w:val="24"/>
        </w:rPr>
      </w:pPr>
      <w:r>
        <w:rPr>
          <w:sz w:val="24"/>
        </w:rPr>
        <w:t>Warping influences centripetal pattern. For example up warping in western and Eastern Uganda and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down warping in central </w:t>
      </w:r>
      <w:r>
        <w:rPr>
          <w:sz w:val="24"/>
        </w:rPr>
        <w:t>Uganda facilitated centripetal in central Uganda. That is Lake Victoria.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Climate. </w:t>
      </w:r>
      <w:r>
        <w:rPr>
          <w:sz w:val="24"/>
        </w:rPr>
        <w:t>That is most drainage patterns develop or pass in areas that receive adequate and reliable</w:t>
      </w:r>
      <w:r>
        <w:rPr>
          <w:spacing w:val="1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to maintain</w:t>
      </w:r>
      <w:r>
        <w:rPr>
          <w:spacing w:val="1"/>
          <w:sz w:val="24"/>
        </w:rPr>
        <w:t xml:space="preserve"> </w:t>
      </w:r>
      <w:r>
        <w:rPr>
          <w:sz w:val="24"/>
        </w:rPr>
        <w:t>and enable streams complete</w:t>
      </w:r>
      <w:r>
        <w:rPr>
          <w:spacing w:val="-1"/>
          <w:sz w:val="24"/>
        </w:rPr>
        <w:t xml:space="preserve"> </w:t>
      </w:r>
      <w:r>
        <w:rPr>
          <w:sz w:val="24"/>
        </w:rPr>
        <w:t>the pattern.</w:t>
      </w:r>
    </w:p>
    <w:p w:rsidR="00393B54" w:rsidRDefault="00574D45">
      <w:pPr>
        <w:spacing w:before="1"/>
        <w:ind w:left="720"/>
        <w:rPr>
          <w:sz w:val="24"/>
        </w:rPr>
      </w:pPr>
      <w:r>
        <w:rPr>
          <w:b/>
          <w:sz w:val="24"/>
        </w:rPr>
        <w:t>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capture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influen</w:t>
      </w:r>
      <w:r>
        <w:rPr>
          <w:sz w:val="24"/>
        </w:rPr>
        <w:t>ces</w:t>
      </w:r>
      <w:r>
        <w:rPr>
          <w:spacing w:val="-1"/>
          <w:sz w:val="24"/>
        </w:rPr>
        <w:t xml:space="preserve"> </w:t>
      </w:r>
      <w:r>
        <w:rPr>
          <w:sz w:val="24"/>
        </w:rPr>
        <w:t>trellis pattern.</w:t>
      </w:r>
    </w:p>
    <w:p w:rsidR="00393B54" w:rsidRDefault="00574D45">
      <w:pPr>
        <w:pStyle w:val="Heading1"/>
        <w:spacing w:before="4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drainage</w:t>
      </w:r>
      <w:r>
        <w:rPr>
          <w:spacing w:val="-3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spacing w:line="274" w:lineRule="exact"/>
      </w:pPr>
      <w:r>
        <w:t>Dendritic,</w:t>
      </w:r>
      <w:r>
        <w:rPr>
          <w:spacing w:val="-2"/>
        </w:rPr>
        <w:t xml:space="preserve"> </w:t>
      </w:r>
      <w:r>
        <w:t>annular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rectangular</w:t>
      </w:r>
    </w:p>
    <w:p w:rsidR="00393B54" w:rsidRDefault="00574D45">
      <w:pPr>
        <w:pStyle w:val="Heading1"/>
        <w:spacing w:before="5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 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formation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Heading1"/>
        <w:spacing w:before="5" w:line="240" w:lineRule="auto"/>
        <w:ind w:right="8042"/>
      </w:pPr>
      <w:r>
        <w:t>Answer guide</w:t>
      </w:r>
      <w:r>
        <w:rPr>
          <w:spacing w:val="1"/>
        </w:rPr>
        <w:t xml:space="preserve"> </w:t>
      </w:r>
      <w:r>
        <w:t>Dendritic</w:t>
      </w:r>
      <w:r>
        <w:rPr>
          <w:spacing w:val="-15"/>
        </w:rPr>
        <w:t xml:space="preserve"> </w:t>
      </w:r>
      <w:r>
        <w:t>pattern</w:t>
      </w:r>
    </w:p>
    <w:p w:rsidR="00393B54" w:rsidRDefault="00574D45">
      <w:pPr>
        <w:pStyle w:val="BodyText"/>
        <w:spacing w:line="271" w:lineRule="exact"/>
      </w:pPr>
      <w:r>
        <w:rPr>
          <w:rFonts w:ascii="Wingdings" w:hAnsi="Wingdings"/>
        </w:rPr>
        <w:t></w:t>
      </w:r>
      <w:r>
        <w:t>Definition</w:t>
      </w:r>
    </w:p>
    <w:p w:rsidR="00393B54" w:rsidRDefault="00574D45">
      <w:pPr>
        <w:pStyle w:val="Heading1"/>
        <w:spacing w:before="5"/>
      </w:pPr>
      <w:r>
        <w:t>Conditions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development;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3"/>
        </w:tabs>
        <w:ind w:right="178" w:firstLine="0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massive homogenous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is;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offer</w:t>
      </w:r>
      <w:r>
        <w:rPr>
          <w:spacing w:val="-1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resistance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crystalline rocks such as</w:t>
      </w:r>
      <w:r>
        <w:rPr>
          <w:spacing w:val="2"/>
          <w:sz w:val="24"/>
        </w:rPr>
        <w:t xml:space="preserve"> </w:t>
      </w:r>
      <w:r>
        <w:rPr>
          <w:sz w:val="24"/>
        </w:rPr>
        <w:t>granites.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left="830" w:hanging="111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reliable rainfall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stream flow</w:t>
      </w:r>
      <w:r>
        <w:rPr>
          <w:spacing w:val="-1"/>
          <w:sz w:val="24"/>
        </w:rPr>
        <w:t xml:space="preserve"> </w:t>
      </w:r>
      <w:r>
        <w:rPr>
          <w:sz w:val="24"/>
        </w:rPr>
        <w:t>until the</w:t>
      </w:r>
      <w:r>
        <w:rPr>
          <w:spacing w:val="-2"/>
          <w:sz w:val="24"/>
        </w:rPr>
        <w:t xml:space="preserve"> </w:t>
      </w:r>
      <w:r>
        <w:rPr>
          <w:sz w:val="24"/>
        </w:rPr>
        <w:t>pattern is</w:t>
      </w:r>
      <w:r>
        <w:rPr>
          <w:spacing w:val="-1"/>
          <w:sz w:val="24"/>
        </w:rPr>
        <w:t xml:space="preserve"> </w:t>
      </w:r>
      <w:r>
        <w:rPr>
          <w:sz w:val="24"/>
        </w:rPr>
        <w:t>complete.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3"/>
        </w:tabs>
        <w:ind w:left="83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develops on</w:t>
      </w:r>
      <w:r>
        <w:rPr>
          <w:spacing w:val="-1"/>
          <w:sz w:val="24"/>
        </w:rPr>
        <w:t xml:space="preserve"> </w:t>
      </w:r>
      <w:r>
        <w:rPr>
          <w:sz w:val="24"/>
        </w:rPr>
        <w:t>gentle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sedimentary</w:t>
      </w:r>
      <w:r>
        <w:rPr>
          <w:spacing w:val="-6"/>
          <w:sz w:val="24"/>
        </w:rPr>
        <w:t xml:space="preserve"> </w:t>
      </w:r>
      <w:r>
        <w:rPr>
          <w:sz w:val="24"/>
        </w:rPr>
        <w:t>strata.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3"/>
        </w:tabs>
        <w:ind w:right="164" w:firstLine="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massive</w:t>
      </w:r>
      <w:r>
        <w:rPr>
          <w:spacing w:val="-1"/>
          <w:sz w:val="24"/>
        </w:rPr>
        <w:t xml:space="preserve"> </w:t>
      </w:r>
      <w:r>
        <w:rPr>
          <w:sz w:val="24"/>
        </w:rPr>
        <w:t>crystalline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granites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enable</w:t>
      </w:r>
      <w:r>
        <w:rPr>
          <w:spacing w:val="-1"/>
          <w:sz w:val="24"/>
        </w:rPr>
        <w:t xml:space="preserve"> </w:t>
      </w:r>
      <w:r>
        <w:rPr>
          <w:sz w:val="24"/>
        </w:rPr>
        <w:t>streams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in one</w:t>
      </w:r>
      <w:r>
        <w:rPr>
          <w:spacing w:val="-57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direction.</w:t>
      </w:r>
    </w:p>
    <w:p w:rsidR="00393B54" w:rsidRDefault="00574D45">
      <w:pPr>
        <w:spacing w:before="3" w:line="274" w:lineRule="exact"/>
        <w:ind w:left="720"/>
        <w:rPr>
          <w:b/>
          <w:sz w:val="24"/>
        </w:rPr>
      </w:pPr>
      <w:r>
        <w:rPr>
          <w:b/>
          <w:sz w:val="24"/>
          <w:u w:val="thick"/>
        </w:rPr>
        <w:t>Process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development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dendritic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pattern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right="396" w:firstLine="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 consequent</w:t>
      </w:r>
      <w:r>
        <w:rPr>
          <w:spacing w:val="-1"/>
          <w:sz w:val="24"/>
        </w:rPr>
        <w:t xml:space="preserve"> </w:t>
      </w:r>
      <w:r>
        <w:rPr>
          <w:sz w:val="24"/>
        </w:rPr>
        <w:t>river (Main</w:t>
      </w:r>
      <w:r>
        <w:rPr>
          <w:spacing w:val="-1"/>
          <w:sz w:val="24"/>
        </w:rPr>
        <w:t xml:space="preserve"> </w:t>
      </w:r>
      <w:r>
        <w:rPr>
          <w:sz w:val="24"/>
        </w:rPr>
        <w:t>River)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insquent streams</w:t>
      </w:r>
      <w:r>
        <w:rPr>
          <w:spacing w:val="-1"/>
          <w:sz w:val="24"/>
        </w:rPr>
        <w:t xml:space="preserve"> </w:t>
      </w:r>
      <w:r>
        <w:rPr>
          <w:sz w:val="24"/>
        </w:rPr>
        <w:t>develop from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head</w:t>
      </w:r>
      <w:r>
        <w:rPr>
          <w:spacing w:val="-57"/>
          <w:sz w:val="24"/>
        </w:rPr>
        <w:t xml:space="preserve"> </w:t>
      </w:r>
      <w:r>
        <w:rPr>
          <w:sz w:val="24"/>
        </w:rPr>
        <w:t>ward</w:t>
      </w:r>
      <w:r>
        <w:rPr>
          <w:spacing w:val="-1"/>
          <w:sz w:val="24"/>
        </w:rPr>
        <w:t xml:space="preserve"> </w:t>
      </w:r>
      <w:r>
        <w:rPr>
          <w:sz w:val="24"/>
        </w:rPr>
        <w:t>erosion.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left="830" w:hanging="111"/>
        <w:rPr>
          <w:sz w:val="24"/>
        </w:rPr>
      </w:pPr>
      <w:r>
        <w:rPr>
          <w:sz w:val="24"/>
        </w:rPr>
        <w:t>Minor</w:t>
      </w:r>
      <w:r>
        <w:rPr>
          <w:spacing w:val="-1"/>
          <w:sz w:val="24"/>
        </w:rPr>
        <w:t xml:space="preserve"> </w:t>
      </w:r>
      <w:r>
        <w:rPr>
          <w:sz w:val="24"/>
        </w:rPr>
        <w:t>steams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develop from</w:t>
      </w:r>
      <w:r>
        <w:rPr>
          <w:spacing w:val="-1"/>
          <w:sz w:val="24"/>
        </w:rPr>
        <w:t xml:space="preserve"> </w:t>
      </w:r>
      <w:r>
        <w:rPr>
          <w:sz w:val="24"/>
        </w:rPr>
        <w:t>insquent streams</w:t>
      </w:r>
      <w:r>
        <w:rPr>
          <w:spacing w:val="-1"/>
          <w:sz w:val="24"/>
        </w:rPr>
        <w:t xml:space="preserve"> </w:t>
      </w:r>
      <w:r>
        <w:rPr>
          <w:sz w:val="24"/>
        </w:rPr>
        <w:t>as obsquent</w:t>
      </w:r>
      <w:r>
        <w:rPr>
          <w:spacing w:val="-1"/>
          <w:sz w:val="24"/>
        </w:rPr>
        <w:t xml:space="preserve"> </w:t>
      </w:r>
      <w:r>
        <w:rPr>
          <w:sz w:val="24"/>
        </w:rPr>
        <w:t>streams.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left="830" w:hanging="111"/>
        <w:rPr>
          <w:sz w:val="24"/>
        </w:rPr>
      </w:pPr>
      <w:r>
        <w:rPr>
          <w:sz w:val="24"/>
        </w:rPr>
        <w:t>Finally</w:t>
      </w:r>
      <w:r>
        <w:rPr>
          <w:spacing w:val="-6"/>
          <w:sz w:val="24"/>
        </w:rPr>
        <w:t xml:space="preserve"> </w:t>
      </w:r>
      <w:r>
        <w:rPr>
          <w:sz w:val="24"/>
        </w:rPr>
        <w:t>the pattern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drainage</w:t>
      </w:r>
      <w:r>
        <w:rPr>
          <w:spacing w:val="-1"/>
          <w:sz w:val="24"/>
        </w:rPr>
        <w:t xml:space="preserve"> </w:t>
      </w:r>
      <w:r>
        <w:rPr>
          <w:sz w:val="24"/>
        </w:rPr>
        <w:t>develo</w:t>
      </w:r>
      <w:r>
        <w:rPr>
          <w:sz w:val="24"/>
        </w:rPr>
        <w:t>ps</w:t>
      </w:r>
      <w:r>
        <w:rPr>
          <w:spacing w:val="-1"/>
          <w:sz w:val="24"/>
        </w:rPr>
        <w:t xml:space="preserve"> </w:t>
      </w:r>
      <w:r>
        <w:rPr>
          <w:sz w:val="24"/>
        </w:rPr>
        <w:t>resembling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branches of a</w:t>
      </w:r>
      <w:r>
        <w:rPr>
          <w:spacing w:val="1"/>
          <w:sz w:val="24"/>
        </w:rPr>
        <w:t xml:space="preserve"> </w:t>
      </w:r>
      <w:r>
        <w:rPr>
          <w:sz w:val="24"/>
        </w:rPr>
        <w:t>tree.</w:t>
      </w:r>
    </w:p>
    <w:p w:rsidR="00393B54" w:rsidRDefault="00393B54">
      <w:pPr>
        <w:rPr>
          <w:sz w:val="24"/>
        </w:rPr>
        <w:sectPr w:rsidR="00393B54">
          <w:headerReference w:type="default" r:id="rId157"/>
          <w:footerReference w:type="default" r:id="rId15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tabs>
          <w:tab w:val="right" w:pos="10444"/>
        </w:tabs>
        <w:spacing w:before="39" w:line="439" w:lineRule="exact"/>
        <w:rPr>
          <w:rFonts w:ascii="Calibri"/>
          <w:b w:val="0"/>
          <w:sz w:val="22"/>
        </w:rPr>
      </w:pPr>
      <w:r>
        <w:lastRenderedPageBreak/>
        <w:t>Diagram</w:t>
      </w:r>
      <w:r>
        <w:tab/>
      </w:r>
      <w:r>
        <w:rPr>
          <w:rFonts w:ascii="Calibri"/>
          <w:b w:val="0"/>
          <w:position w:val="18"/>
          <w:sz w:val="22"/>
        </w:rPr>
        <w:t>79</w:t>
      </w:r>
    </w:p>
    <w:p w:rsidR="00393B54" w:rsidRDefault="00574D45">
      <w:pPr>
        <w:spacing w:line="274" w:lineRule="exact"/>
        <w:ind w:left="720"/>
        <w:rPr>
          <w:sz w:val="24"/>
        </w:rPr>
      </w:pPr>
      <w:r>
        <w:rPr>
          <w:b/>
          <w:sz w:val="24"/>
        </w:rPr>
        <w:t>Examples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rivers displaying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dendritic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pattern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include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Malagarasi,</w:t>
      </w:r>
      <w:r>
        <w:rPr>
          <w:spacing w:val="-2"/>
          <w:sz w:val="24"/>
        </w:rPr>
        <w:t xml:space="preserve"> </w:t>
      </w: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Ruvuma</w:t>
      </w:r>
      <w:r>
        <w:rPr>
          <w:spacing w:val="-2"/>
          <w:sz w:val="24"/>
        </w:rPr>
        <w:t xml:space="preserve"> </w:t>
      </w:r>
      <w:r>
        <w:rPr>
          <w:sz w:val="24"/>
        </w:rPr>
        <w:t>Mara</w:t>
      </w:r>
    </w:p>
    <w:p w:rsidR="00393B54" w:rsidRDefault="00574D45">
      <w:pPr>
        <w:pStyle w:val="BodyText"/>
        <w:ind w:right="318"/>
      </w:pPr>
      <w:r>
        <w:t>and</w:t>
      </w:r>
      <w:r>
        <w:rPr>
          <w:spacing w:val="-1"/>
        </w:rPr>
        <w:t xml:space="preserve"> </w:t>
      </w:r>
      <w:r>
        <w:t>Rufiji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Tanzania,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Nzoia,</w:t>
      </w:r>
      <w:r>
        <w:rPr>
          <w:spacing w:val="-1"/>
        </w:rPr>
        <w:t xml:space="preserve"> </w:t>
      </w:r>
      <w:r>
        <w:t>Athi,</w:t>
      </w:r>
      <w:r>
        <w:rPr>
          <w:spacing w:val="-1"/>
        </w:rPr>
        <w:t xml:space="preserve"> </w:t>
      </w:r>
      <w:r>
        <w:t>Galana</w:t>
      </w:r>
      <w:r>
        <w:rPr>
          <w:spacing w:val="-1"/>
        </w:rPr>
        <w:t xml:space="preserve"> </w:t>
      </w:r>
      <w:r>
        <w:t>and Nyando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Okoth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Aswa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Uganda.</w:t>
      </w:r>
    </w:p>
    <w:p w:rsidR="00393B54" w:rsidRDefault="00574D45">
      <w:pPr>
        <w:pStyle w:val="Heading1"/>
        <w:spacing w:before="5" w:line="240" w:lineRule="auto"/>
      </w:pPr>
      <w:r>
        <w:t>Annular</w:t>
      </w:r>
    </w:p>
    <w:p w:rsidR="00393B54" w:rsidRDefault="00574D45">
      <w:pPr>
        <w:ind w:left="720" w:right="4737"/>
        <w:rPr>
          <w:b/>
          <w:sz w:val="24"/>
        </w:rPr>
      </w:pPr>
      <w:r>
        <w:rPr>
          <w:rFonts w:ascii="Wingdings" w:hAnsi="Wingdings"/>
          <w:sz w:val="24"/>
        </w:rPr>
        <w:t></w:t>
      </w:r>
      <w:r>
        <w:rPr>
          <w:b/>
          <w:sz w:val="24"/>
        </w:rPr>
        <w:t>Definition and Conditions for 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  <w:u w:val="thick"/>
        </w:rPr>
        <w:t>Processes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development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 Annular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pattern</w:t>
      </w:r>
    </w:p>
    <w:p w:rsidR="00393B54" w:rsidRDefault="00574D45">
      <w:pPr>
        <w:pStyle w:val="BodyText"/>
        <w:ind w:right="511"/>
      </w:pPr>
      <w:r>
        <w:rPr>
          <w:b/>
        </w:rPr>
        <w:t>It</w:t>
      </w:r>
      <w:r>
        <w:rPr>
          <w:b/>
          <w:spacing w:val="-2"/>
        </w:rPr>
        <w:t xml:space="preserve"> </w:t>
      </w:r>
      <w:r>
        <w:t>develops around</w:t>
      </w:r>
      <w:r>
        <w:rPr>
          <w:spacing w:val="-1"/>
        </w:rPr>
        <w:t xml:space="preserve"> </w:t>
      </w:r>
      <w:r>
        <w:t>dissected domes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subsequent streams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eroding</w:t>
      </w:r>
      <w:r>
        <w:rPr>
          <w:spacing w:val="-2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in less</w:t>
      </w:r>
      <w:r>
        <w:rPr>
          <w:spacing w:val="-1"/>
        </w:rPr>
        <w:t xml:space="preserve"> </w:t>
      </w:r>
      <w:r>
        <w:t>resistant</w:t>
      </w:r>
      <w:r>
        <w:rPr>
          <w:spacing w:val="-57"/>
        </w:rPr>
        <w:t xml:space="preserve"> </w:t>
      </w:r>
      <w:r>
        <w:t>strata.</w:t>
      </w:r>
    </w:p>
    <w:p w:rsidR="00393B54" w:rsidRDefault="00574D45">
      <w:pPr>
        <w:pStyle w:val="BodyText"/>
        <w:ind w:right="198"/>
      </w:pPr>
      <w:r>
        <w:t>Streams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circular</w:t>
      </w:r>
      <w:r>
        <w:rPr>
          <w:spacing w:val="-1"/>
        </w:rPr>
        <w:t xml:space="preserve"> </w:t>
      </w:r>
      <w:r>
        <w:t>courses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dome,</w:t>
      </w:r>
      <w:r>
        <w:rPr>
          <w:spacing w:val="1"/>
        </w:rPr>
        <w:t xml:space="preserve"> </w:t>
      </w:r>
      <w:r>
        <w:t>conforming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weaker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and flow</w:t>
      </w:r>
      <w:r>
        <w:rPr>
          <w:spacing w:val="-57"/>
        </w:rPr>
        <w:t xml:space="preserve"> </w:t>
      </w:r>
      <w:r>
        <w:t>outwards.</w:t>
      </w:r>
    </w:p>
    <w:p w:rsidR="00393B54" w:rsidRDefault="00574D45">
      <w:pPr>
        <w:pStyle w:val="Heading1"/>
      </w:pPr>
      <w:r>
        <w:t>Diagram</w:t>
      </w:r>
    </w:p>
    <w:p w:rsidR="00393B54" w:rsidRDefault="00574D45">
      <w:pPr>
        <w:pStyle w:val="BodyText"/>
        <w:ind w:right="1062"/>
      </w:pPr>
      <w:r>
        <w:rPr>
          <w:b/>
        </w:rPr>
        <w:t xml:space="preserve">Examples include </w:t>
      </w:r>
      <w:r>
        <w:t>rivers that flow around Ngorongoro cr</w:t>
      </w:r>
      <w:r>
        <w:t>ater in Tanzania and around Lake</w:t>
      </w:r>
      <w:r>
        <w:rPr>
          <w:spacing w:val="-57"/>
        </w:rPr>
        <w:t xml:space="preserve"> </w:t>
      </w:r>
      <w:r>
        <w:t>Bosmutwi</w:t>
      </w:r>
      <w:r>
        <w:rPr>
          <w:spacing w:val="-1"/>
        </w:rPr>
        <w:t xml:space="preserve"> </w:t>
      </w:r>
      <w:r>
        <w:t>in Ghana.</w:t>
      </w:r>
    </w:p>
    <w:p w:rsidR="00393B54" w:rsidRDefault="00574D45">
      <w:pPr>
        <w:pStyle w:val="Heading1"/>
        <w:spacing w:before="3"/>
      </w:pPr>
      <w:r>
        <w:t>Rectangular</w:t>
      </w:r>
      <w:r>
        <w:rPr>
          <w:spacing w:val="-3"/>
        </w:rPr>
        <w:t xml:space="preserve"> </w:t>
      </w:r>
      <w:r>
        <w:t>pattern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right="198" w:firstLine="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tributaries</w:t>
      </w:r>
      <w:r>
        <w:rPr>
          <w:spacing w:val="-1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2"/>
          <w:sz w:val="24"/>
        </w:rPr>
        <w:t xml:space="preserve"> </w:t>
      </w:r>
      <w:r>
        <w:rPr>
          <w:sz w:val="24"/>
        </w:rPr>
        <w:t>sharp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angles</w:t>
      </w:r>
      <w:r>
        <w:rPr>
          <w:spacing w:val="-1"/>
          <w:sz w:val="24"/>
        </w:rPr>
        <w:t xml:space="preserve"> </w:t>
      </w:r>
      <w:r>
        <w:rPr>
          <w:sz w:val="24"/>
        </w:rPr>
        <w:t>(90</w:t>
      </w:r>
      <w:r>
        <w:rPr>
          <w:sz w:val="24"/>
          <w:vertAlign w:val="superscript"/>
        </w:rPr>
        <w:t>0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to trellis only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streams tend</w:t>
      </w:r>
      <w:r>
        <w:rPr>
          <w:spacing w:val="-1"/>
          <w:sz w:val="24"/>
        </w:rPr>
        <w:t xml:space="preserve"> </w:t>
      </w:r>
      <w:r>
        <w:rPr>
          <w:sz w:val="24"/>
        </w:rPr>
        <w:t>to take</w:t>
      </w:r>
      <w:r>
        <w:rPr>
          <w:spacing w:val="-1"/>
          <w:sz w:val="24"/>
        </w:rPr>
        <w:t xml:space="preserve"> </w:t>
      </w:r>
      <w:r>
        <w:rPr>
          <w:sz w:val="24"/>
        </w:rPr>
        <w:t>sharp</w:t>
      </w:r>
      <w:r>
        <w:rPr>
          <w:spacing w:val="-1"/>
          <w:sz w:val="24"/>
        </w:rPr>
        <w:t xml:space="preserve"> </w:t>
      </w:r>
      <w:r>
        <w:rPr>
          <w:sz w:val="24"/>
        </w:rPr>
        <w:t>angular bends</w:t>
      </w:r>
      <w:r>
        <w:rPr>
          <w:spacing w:val="2"/>
          <w:sz w:val="24"/>
        </w:rPr>
        <w:t xml:space="preserve"> </w:t>
      </w:r>
      <w:r>
        <w:rPr>
          <w:sz w:val="24"/>
        </w:rPr>
        <w:t>along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courses.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3"/>
        </w:tabs>
        <w:ind w:right="459" w:firstLine="0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faulted</w:t>
      </w:r>
      <w:r>
        <w:rPr>
          <w:spacing w:val="-2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rectangular</w:t>
      </w:r>
      <w:r>
        <w:rPr>
          <w:spacing w:val="-1"/>
          <w:sz w:val="24"/>
        </w:rPr>
        <w:t xml:space="preserve"> </w:t>
      </w:r>
      <w:r>
        <w:rPr>
          <w:sz w:val="24"/>
        </w:rPr>
        <w:t>cracks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rivers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cracks or joints until they</w:t>
      </w:r>
      <w:r>
        <w:rPr>
          <w:spacing w:val="-5"/>
          <w:sz w:val="24"/>
        </w:rPr>
        <w:t xml:space="preserve"> </w:t>
      </w:r>
      <w:r>
        <w:rPr>
          <w:sz w:val="24"/>
        </w:rPr>
        <w:t>join the main stream at approximately</w:t>
      </w:r>
      <w:r>
        <w:rPr>
          <w:spacing w:val="-5"/>
          <w:sz w:val="24"/>
        </w:rPr>
        <w:t xml:space="preserve"> </w:t>
      </w:r>
      <w:r>
        <w:rPr>
          <w:sz w:val="24"/>
        </w:rPr>
        <w:t>right angles.</w:t>
      </w:r>
    </w:p>
    <w:p w:rsidR="00393B54" w:rsidRDefault="00574D45">
      <w:pPr>
        <w:pStyle w:val="Heading1"/>
        <w:spacing w:before="3"/>
      </w:pPr>
      <w:r>
        <w:t>Conditions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favor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 rectangular</w:t>
      </w:r>
      <w:r>
        <w:rPr>
          <w:spacing w:val="-1"/>
        </w:rPr>
        <w:t xml:space="preserve"> </w:t>
      </w:r>
      <w:r>
        <w:t>drainage</w:t>
      </w:r>
      <w:r>
        <w:rPr>
          <w:spacing w:val="-2"/>
        </w:rPr>
        <w:t xml:space="preserve"> </w:t>
      </w:r>
      <w:r>
        <w:t>pattern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spacing w:line="274" w:lineRule="exact"/>
        <w:ind w:left="830" w:hanging="111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enable</w:t>
      </w:r>
      <w:r>
        <w:rPr>
          <w:spacing w:val="-1"/>
          <w:sz w:val="24"/>
        </w:rPr>
        <w:t xml:space="preserve"> </w:t>
      </w:r>
      <w:r>
        <w:rPr>
          <w:sz w:val="24"/>
        </w:rPr>
        <w:t>rivers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continuously.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left="830" w:hanging="111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catchment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to provide ample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streams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continuously.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right="119" w:firstLine="0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heterogeneous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 in</w:t>
      </w:r>
      <w:r>
        <w:rPr>
          <w:spacing w:val="-1"/>
          <w:sz w:val="24"/>
        </w:rPr>
        <w:t xml:space="preserve"> </w:t>
      </w:r>
      <w:r>
        <w:rPr>
          <w:sz w:val="24"/>
        </w:rPr>
        <w:t>alternating</w:t>
      </w:r>
      <w:r>
        <w:rPr>
          <w:spacing w:val="-4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and soft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lying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angle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-57"/>
          <w:sz w:val="24"/>
        </w:rPr>
        <w:t xml:space="preserve"> </w:t>
      </w:r>
      <w:r>
        <w:rPr>
          <w:sz w:val="24"/>
        </w:rPr>
        <w:t>slope.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left="830" w:hanging="111"/>
        <w:rPr>
          <w:sz w:val="24"/>
        </w:rPr>
      </w:pP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fault zones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river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left="830" w:hanging="111"/>
        <w:rPr>
          <w:sz w:val="24"/>
        </w:rPr>
      </w:pPr>
      <w:r>
        <w:rPr>
          <w:sz w:val="24"/>
        </w:rPr>
        <w:t>Rectangular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 gently</w:t>
      </w:r>
      <w:r>
        <w:rPr>
          <w:spacing w:val="-6"/>
          <w:sz w:val="24"/>
        </w:rPr>
        <w:t xml:space="preserve"> </w:t>
      </w:r>
      <w:r>
        <w:rPr>
          <w:sz w:val="24"/>
        </w:rPr>
        <w:t>sloping</w:t>
      </w:r>
      <w:r>
        <w:rPr>
          <w:spacing w:val="-3"/>
          <w:sz w:val="24"/>
        </w:rPr>
        <w:t xml:space="preserve"> </w:t>
      </w:r>
      <w:r>
        <w:rPr>
          <w:sz w:val="24"/>
        </w:rPr>
        <w:t>landscape.</w:t>
      </w:r>
    </w:p>
    <w:p w:rsidR="00393B54" w:rsidRDefault="00574D45">
      <w:pPr>
        <w:pStyle w:val="Heading1"/>
        <w:spacing w:before="5"/>
      </w:pPr>
      <w:r>
        <w:t>Process</w:t>
      </w:r>
      <w:r>
        <w:rPr>
          <w:spacing w:val="-3"/>
        </w:rPr>
        <w:t xml:space="preserve"> </w:t>
      </w:r>
      <w:r>
        <w:t>of development</w:t>
      </w:r>
      <w:r>
        <w:rPr>
          <w:spacing w:val="-2"/>
        </w:rPr>
        <w:t xml:space="preserve"> </w:t>
      </w:r>
      <w:r>
        <w:t>of rectangular</w:t>
      </w:r>
      <w:r>
        <w:rPr>
          <w:spacing w:val="-3"/>
        </w:rPr>
        <w:t xml:space="preserve"> </w:t>
      </w:r>
      <w:r>
        <w:t>pattern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right="120" w:firstLine="0"/>
        <w:rPr>
          <w:sz w:val="24"/>
        </w:rPr>
      </w:pP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alternate</w:t>
      </w:r>
      <w:r>
        <w:rPr>
          <w:spacing w:val="-1"/>
          <w:sz w:val="24"/>
        </w:rPr>
        <w:t xml:space="preserve"> </w:t>
      </w:r>
      <w:r>
        <w:rPr>
          <w:sz w:val="24"/>
        </w:rPr>
        <w:t>layers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(heterogeneous)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lie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angles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general slope</w:t>
      </w:r>
      <w:r>
        <w:rPr>
          <w:spacing w:val="-1"/>
          <w:sz w:val="24"/>
        </w:rPr>
        <w:t xml:space="preserve"> </w:t>
      </w:r>
      <w:r>
        <w:rPr>
          <w:sz w:val="24"/>
        </w:rPr>
        <w:t>down which the main river</w:t>
      </w:r>
      <w:r>
        <w:rPr>
          <w:spacing w:val="1"/>
          <w:sz w:val="24"/>
        </w:rPr>
        <w:t xml:space="preserve"> </w:t>
      </w:r>
      <w:r>
        <w:rPr>
          <w:sz w:val="24"/>
        </w:rPr>
        <w:t>flows.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left="830" w:hanging="11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minor rivers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accordance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slope</w:t>
      </w:r>
      <w:r>
        <w:rPr>
          <w:spacing w:val="-1"/>
          <w:sz w:val="24"/>
        </w:rPr>
        <w:t xml:space="preserve"> </w:t>
      </w:r>
      <w:r>
        <w:rPr>
          <w:sz w:val="24"/>
        </w:rPr>
        <w:t>direction.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1"/>
        </w:tabs>
        <w:ind w:left="830" w:hanging="111"/>
        <w:rPr>
          <w:sz w:val="24"/>
        </w:rPr>
      </w:pPr>
      <w:r>
        <w:rPr>
          <w:sz w:val="24"/>
        </w:rPr>
        <w:t>Obsquent</w:t>
      </w:r>
      <w:r>
        <w:rPr>
          <w:spacing w:val="-1"/>
          <w:sz w:val="24"/>
        </w:rPr>
        <w:t xml:space="preserve"> </w:t>
      </w:r>
      <w:r>
        <w:rPr>
          <w:sz w:val="24"/>
        </w:rPr>
        <w:t>streams flow in</w:t>
      </w:r>
      <w:r>
        <w:rPr>
          <w:spacing w:val="-1"/>
          <w:sz w:val="24"/>
        </w:rPr>
        <w:t xml:space="preserve"> </w:t>
      </w:r>
      <w:r>
        <w:rPr>
          <w:sz w:val="24"/>
        </w:rPr>
        <w:t>opposite directions to the</w:t>
      </w:r>
      <w:r>
        <w:rPr>
          <w:spacing w:val="-1"/>
          <w:sz w:val="24"/>
        </w:rPr>
        <w:t xml:space="preserve"> </w:t>
      </w:r>
      <w:r>
        <w:rPr>
          <w:sz w:val="24"/>
        </w:rPr>
        <w:t>slope</w:t>
      </w:r>
      <w:r>
        <w:rPr>
          <w:spacing w:val="-1"/>
          <w:sz w:val="24"/>
        </w:rPr>
        <w:t xml:space="preserve"> </w:t>
      </w:r>
      <w:r>
        <w:rPr>
          <w:sz w:val="24"/>
        </w:rPr>
        <w:t>joining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streams at right angles.</w:t>
      </w:r>
    </w:p>
    <w:p w:rsidR="00393B54" w:rsidRDefault="00574D45">
      <w:pPr>
        <w:pStyle w:val="ListParagraph"/>
        <w:numPr>
          <w:ilvl w:val="0"/>
          <w:numId w:val="43"/>
        </w:numPr>
        <w:tabs>
          <w:tab w:val="left" w:pos="833"/>
        </w:tabs>
        <w:ind w:right="150" w:firstLine="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 develop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river</w:t>
      </w:r>
      <w:r>
        <w:rPr>
          <w:spacing w:val="-3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parallel</w:t>
      </w:r>
      <w:r>
        <w:rPr>
          <w:spacing w:val="-1"/>
          <w:sz w:val="24"/>
        </w:rPr>
        <w:t xml:space="preserve"> </w:t>
      </w:r>
      <w:r>
        <w:rPr>
          <w:sz w:val="24"/>
        </w:rPr>
        <w:t>rivers mainly</w:t>
      </w:r>
      <w:r>
        <w:rPr>
          <w:spacing w:val="-6"/>
          <w:sz w:val="24"/>
        </w:rPr>
        <w:t xml:space="preserve"> </w:t>
      </w:r>
      <w:r>
        <w:rPr>
          <w:sz w:val="24"/>
        </w:rPr>
        <w:t>drain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others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abrupt change</w:t>
      </w:r>
      <w:r>
        <w:rPr>
          <w:spacing w:val="-1"/>
          <w:sz w:val="24"/>
        </w:rPr>
        <w:t xml:space="preserve"> </w:t>
      </w:r>
      <w:r>
        <w:rPr>
          <w:sz w:val="24"/>
        </w:rPr>
        <w:t>of direction hence</w:t>
      </w:r>
      <w:r>
        <w:rPr>
          <w:spacing w:val="-1"/>
          <w:sz w:val="24"/>
        </w:rPr>
        <w:t xml:space="preserve"> </w:t>
      </w:r>
      <w:r>
        <w:rPr>
          <w:sz w:val="24"/>
        </w:rPr>
        <w:t>angularity.</w:t>
      </w:r>
    </w:p>
    <w:p w:rsidR="00393B54" w:rsidRDefault="00574D45">
      <w:pPr>
        <w:pStyle w:val="BodyText"/>
        <w:ind w:right="169"/>
      </w:pPr>
      <w:r>
        <w:t xml:space="preserve">This pattern of development is facilitated by continuous flow or permanent </w:t>
      </w:r>
      <w:r>
        <w:t>flow of stream in an area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 reasonable</w:t>
      </w:r>
      <w:r>
        <w:rPr>
          <w:spacing w:val="1"/>
        </w:rPr>
        <w:t xml:space="preserve"> </w:t>
      </w:r>
      <w:r>
        <w:t>rainfall.</w:t>
      </w:r>
    </w:p>
    <w:p w:rsidR="00393B54" w:rsidRDefault="00574D45">
      <w:pPr>
        <w:pStyle w:val="Heading1"/>
        <w:spacing w:before="2"/>
      </w:pPr>
      <w:r>
        <w:t>Diagram</w:t>
      </w:r>
    </w:p>
    <w:p w:rsidR="00393B54" w:rsidRDefault="00574D45">
      <w:pPr>
        <w:ind w:left="720" w:right="350"/>
        <w:rPr>
          <w:sz w:val="24"/>
        </w:rPr>
      </w:pPr>
      <w:r>
        <w:rPr>
          <w:b/>
          <w:sz w:val="24"/>
        </w:rPr>
        <w:t>Examples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include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river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Aworanga,</w:t>
      </w:r>
      <w:r>
        <w:rPr>
          <w:spacing w:val="-1"/>
          <w:sz w:val="24"/>
        </w:rPr>
        <w:t xml:space="preserve"> </w:t>
      </w:r>
      <w:r>
        <w:rPr>
          <w:sz w:val="24"/>
        </w:rPr>
        <w:t>Tochi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Achwa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1"/>
          <w:sz w:val="24"/>
        </w:rPr>
        <w:t xml:space="preserve"> </w:t>
      </w:r>
      <w:r>
        <w:rPr>
          <w:sz w:val="24"/>
        </w:rPr>
        <w:t>Uganda west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Gulu</w:t>
      </w:r>
      <w:r>
        <w:rPr>
          <w:spacing w:val="-2"/>
          <w:sz w:val="24"/>
        </w:rPr>
        <w:t xml:space="preserve"> </w:t>
      </w:r>
      <w:r>
        <w:rPr>
          <w:sz w:val="24"/>
        </w:rPr>
        <w:t>town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Kericho in Kenya.</w:t>
      </w:r>
    </w:p>
    <w:p w:rsidR="00393B54" w:rsidRDefault="00574D45">
      <w:pPr>
        <w:pStyle w:val="Heading1"/>
        <w:spacing w:before="3"/>
        <w:ind w:left="869" w:right="271"/>
        <w:jc w:val="center"/>
      </w:pPr>
      <w:r>
        <w:t>LAKES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pStyle w:val="BodyText"/>
        <w:ind w:right="596"/>
      </w:pPr>
      <w:r>
        <w:t xml:space="preserve">A lake is a body or mass of water occupying a hollow or </w:t>
      </w:r>
      <w:r>
        <w:t>depression in the earth crust. Lakes are</w:t>
      </w:r>
      <w:r>
        <w:rPr>
          <w:spacing w:val="-57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water collects</w:t>
      </w:r>
      <w:r>
        <w:rPr>
          <w:spacing w:val="-1"/>
        </w:rPr>
        <w:t xml:space="preserve"> </w:t>
      </w:r>
      <w:r>
        <w:t>and accumulates in such</w:t>
      </w:r>
      <w:r>
        <w:rPr>
          <w:spacing w:val="-1"/>
        </w:rPr>
        <w:t xml:space="preserve"> </w:t>
      </w:r>
      <w:r>
        <w:t>depressions.</w:t>
      </w:r>
    </w:p>
    <w:p w:rsidR="00393B54" w:rsidRDefault="00574D45">
      <w:pPr>
        <w:pStyle w:val="Heading1"/>
        <w:spacing w:before="3"/>
        <w:ind w:left="868" w:right="272"/>
        <w:jc w:val="center"/>
      </w:pPr>
      <w:r>
        <w:t>CLASSIFICATION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LAKES</w:t>
      </w:r>
    </w:p>
    <w:p w:rsidR="00393B54" w:rsidRDefault="00574D45">
      <w:pPr>
        <w:pStyle w:val="BodyText"/>
        <w:ind w:right="288"/>
      </w:pPr>
      <w:r>
        <w:t>Lakes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  <w:r>
        <w:rPr>
          <w:spacing w:val="2"/>
        </w:rPr>
        <w:t xml:space="preserve"> </w:t>
      </w:r>
      <w:r>
        <w:t>are classified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mode of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basin. Thus</w:t>
      </w:r>
      <w:r>
        <w:rPr>
          <w:spacing w:val="-1"/>
        </w:rPr>
        <w:t xml:space="preserve"> </w:t>
      </w:r>
      <w:r>
        <w:t>lakes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categorized into;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2" w:line="206" w:lineRule="auto"/>
        <w:ind w:right="548" w:hanging="360"/>
        <w:rPr>
          <w:sz w:val="24"/>
        </w:rPr>
      </w:pPr>
      <w:r>
        <w:tab/>
      </w:r>
      <w:r>
        <w:rPr>
          <w:sz w:val="24"/>
        </w:rPr>
        <w:t>Tec</w:t>
      </w:r>
      <w:r>
        <w:rPr>
          <w:sz w:val="24"/>
        </w:rPr>
        <w:t>tonic lakes- this category includes lakes produced by earth movements such as faulting and</w:t>
      </w:r>
      <w:r>
        <w:rPr>
          <w:spacing w:val="-58"/>
          <w:sz w:val="24"/>
        </w:rPr>
        <w:t xml:space="preserve"> </w:t>
      </w:r>
      <w:r>
        <w:rPr>
          <w:sz w:val="24"/>
        </w:rPr>
        <w:t>warping</w:t>
      </w:r>
      <w:r>
        <w:rPr>
          <w:spacing w:val="-4"/>
          <w:sz w:val="24"/>
        </w:rPr>
        <w:t xml:space="preserve"> </w:t>
      </w:r>
      <w:r>
        <w:rPr>
          <w:sz w:val="24"/>
        </w:rPr>
        <w:t>and volcanicity.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680" w:hanging="360"/>
        <w:rPr>
          <w:sz w:val="24"/>
        </w:rPr>
      </w:pPr>
      <w:r>
        <w:tab/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lakes -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5"/>
          <w:sz w:val="24"/>
        </w:rPr>
        <w:t xml:space="preserve"> </w:t>
      </w:r>
      <w:r>
        <w:rPr>
          <w:sz w:val="24"/>
        </w:rPr>
        <w:t>includes explosion</w:t>
      </w:r>
      <w:r>
        <w:rPr>
          <w:spacing w:val="-4"/>
          <w:sz w:val="24"/>
        </w:rPr>
        <w:t xml:space="preserve"> </w:t>
      </w:r>
      <w:r>
        <w:rPr>
          <w:sz w:val="24"/>
        </w:rPr>
        <w:t>crater lakes,</w:t>
      </w:r>
      <w:r>
        <w:rPr>
          <w:spacing w:val="-1"/>
          <w:sz w:val="24"/>
        </w:rPr>
        <w:t xml:space="preserve"> </w:t>
      </w:r>
      <w:r>
        <w:rPr>
          <w:sz w:val="24"/>
        </w:rPr>
        <w:t>caldera</w:t>
      </w:r>
      <w:r>
        <w:rPr>
          <w:spacing w:val="-2"/>
          <w:sz w:val="24"/>
        </w:rPr>
        <w:t xml:space="preserve"> </w:t>
      </w:r>
      <w:r>
        <w:rPr>
          <w:sz w:val="24"/>
        </w:rPr>
        <w:t>lakes and</w:t>
      </w:r>
      <w:r>
        <w:rPr>
          <w:spacing w:val="-2"/>
          <w:sz w:val="24"/>
        </w:rPr>
        <w:t xml:space="preserve"> </w:t>
      </w:r>
      <w:r>
        <w:rPr>
          <w:sz w:val="24"/>
        </w:rPr>
        <w:t>lava</w:t>
      </w:r>
      <w:r>
        <w:rPr>
          <w:spacing w:val="-3"/>
          <w:sz w:val="24"/>
        </w:rPr>
        <w:t xml:space="preserve"> </w:t>
      </w:r>
      <w:r>
        <w:rPr>
          <w:sz w:val="24"/>
        </w:rPr>
        <w:t>dammed</w:t>
      </w:r>
      <w:r>
        <w:rPr>
          <w:spacing w:val="-57"/>
          <w:sz w:val="24"/>
        </w:rPr>
        <w:t xml:space="preserve"> </w:t>
      </w:r>
      <w:r>
        <w:rPr>
          <w:sz w:val="24"/>
        </w:rPr>
        <w:t>lakes.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227" w:hanging="360"/>
        <w:rPr>
          <w:sz w:val="24"/>
        </w:rPr>
      </w:pPr>
      <w:r>
        <w:tab/>
      </w:r>
      <w:r>
        <w:rPr>
          <w:sz w:val="24"/>
        </w:rPr>
        <w:t xml:space="preserve">Erosional lakes- this category </w:t>
      </w:r>
      <w:r>
        <w:rPr>
          <w:sz w:val="24"/>
        </w:rPr>
        <w:t>includes glacial Erosional lakes such as tarns, rock basin and trough</w:t>
      </w:r>
      <w:r>
        <w:rPr>
          <w:spacing w:val="-57"/>
          <w:sz w:val="24"/>
        </w:rPr>
        <w:t xml:space="preserve"> </w:t>
      </w:r>
      <w:r>
        <w:rPr>
          <w:sz w:val="24"/>
        </w:rPr>
        <w:t>lakes.</w:t>
      </w:r>
    </w:p>
    <w:p w:rsidR="00393B54" w:rsidRDefault="00393B54">
      <w:pPr>
        <w:spacing w:line="206" w:lineRule="auto"/>
        <w:rPr>
          <w:sz w:val="24"/>
        </w:rPr>
        <w:sectPr w:rsidR="00393B54">
          <w:headerReference w:type="default" r:id="rId159"/>
          <w:footerReference w:type="default" r:id="rId16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4" w:line="464" w:lineRule="exact"/>
        <w:ind w:left="900" w:hanging="540"/>
        <w:rPr>
          <w:rFonts w:ascii="Calibri" w:hAnsi="Calibri"/>
        </w:rPr>
      </w:pPr>
      <w:r>
        <w:rPr>
          <w:sz w:val="24"/>
        </w:rPr>
        <w:lastRenderedPageBreak/>
        <w:t>Depositional</w:t>
      </w:r>
      <w:r>
        <w:rPr>
          <w:spacing w:val="-2"/>
          <w:sz w:val="24"/>
        </w:rPr>
        <w:t xml:space="preserve"> </w:t>
      </w:r>
      <w:r>
        <w:rPr>
          <w:sz w:val="24"/>
        </w:rPr>
        <w:t>lakes-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6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ex-bow</w:t>
      </w:r>
      <w:r>
        <w:rPr>
          <w:spacing w:val="-1"/>
          <w:sz w:val="24"/>
        </w:rPr>
        <w:t xml:space="preserve"> </w:t>
      </w:r>
      <w:r>
        <w:rPr>
          <w:sz w:val="24"/>
        </w:rPr>
        <w:t>lakes,</w:t>
      </w:r>
      <w:r>
        <w:rPr>
          <w:spacing w:val="-1"/>
          <w:sz w:val="24"/>
        </w:rPr>
        <w:t xml:space="preserve"> </w:t>
      </w:r>
      <w:r>
        <w:rPr>
          <w:sz w:val="24"/>
        </w:rPr>
        <w:t>lagoon</w:t>
      </w:r>
      <w:r>
        <w:rPr>
          <w:spacing w:val="-1"/>
          <w:sz w:val="24"/>
        </w:rPr>
        <w:t xml:space="preserve"> </w:t>
      </w:r>
      <w:r>
        <w:rPr>
          <w:sz w:val="24"/>
        </w:rPr>
        <w:t>lakes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moraine</w:t>
      </w:r>
      <w:r>
        <w:rPr>
          <w:spacing w:val="-1"/>
          <w:sz w:val="24"/>
        </w:rPr>
        <w:t xml:space="preserve"> </w:t>
      </w:r>
      <w:r>
        <w:rPr>
          <w:sz w:val="24"/>
        </w:rPr>
        <w:t>dammed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rFonts w:ascii="Calibri" w:hAnsi="Calibri"/>
          <w:position w:val="18"/>
        </w:rPr>
        <w:t>80</w:t>
      </w:r>
    </w:p>
    <w:p w:rsidR="00393B54" w:rsidRDefault="00574D45">
      <w:pPr>
        <w:pStyle w:val="BodyText"/>
        <w:spacing w:line="253" w:lineRule="exact"/>
      </w:pPr>
      <w:r>
        <w:t>kettle</w:t>
      </w:r>
      <w:r>
        <w:rPr>
          <w:spacing w:val="-1"/>
        </w:rPr>
        <w:t xml:space="preserve"> </w:t>
      </w:r>
      <w:r>
        <w:t>lakes.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5" w:line="206" w:lineRule="auto"/>
        <w:ind w:right="546" w:hanging="360"/>
        <w:rPr>
          <w:sz w:val="24"/>
        </w:rPr>
      </w:pPr>
      <w:r>
        <w:tab/>
      </w:r>
      <w:r>
        <w:rPr>
          <w:sz w:val="24"/>
        </w:rPr>
        <w:t xml:space="preserve">Man-made </w:t>
      </w:r>
      <w:r>
        <w:rPr>
          <w:sz w:val="24"/>
        </w:rPr>
        <w:t>lakes - this category includes lakes formed through mining, damming of rivers, fish</w:t>
      </w:r>
      <w:r>
        <w:rPr>
          <w:spacing w:val="-57"/>
          <w:sz w:val="24"/>
        </w:rPr>
        <w:t xml:space="preserve"> </w:t>
      </w:r>
      <w:r>
        <w:rPr>
          <w:sz w:val="24"/>
        </w:rPr>
        <w:t>ponds e.t.c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277" w:hanging="360"/>
        <w:rPr>
          <w:sz w:val="24"/>
        </w:rPr>
      </w:pPr>
      <w:r>
        <w:tab/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lakes-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6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lakes</w:t>
      </w:r>
      <w:r>
        <w:rPr>
          <w:spacing w:val="1"/>
          <w:sz w:val="24"/>
        </w:rPr>
        <w:t xml:space="preserve"> </w:t>
      </w:r>
      <w:r>
        <w:rPr>
          <w:sz w:val="24"/>
        </w:rPr>
        <w:t>produced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chalk</w:t>
      </w:r>
      <w:r>
        <w:rPr>
          <w:spacing w:val="-1"/>
          <w:sz w:val="24"/>
        </w:rPr>
        <w:t xml:space="preserve"> </w:t>
      </w:r>
      <w:r>
        <w:rPr>
          <w:sz w:val="24"/>
        </w:rPr>
        <w:t>and limestone</w:t>
      </w:r>
      <w:r>
        <w:rPr>
          <w:spacing w:val="-57"/>
          <w:sz w:val="24"/>
        </w:rPr>
        <w:t xml:space="preserve"> </w:t>
      </w:r>
      <w:r>
        <w:rPr>
          <w:sz w:val="24"/>
        </w:rPr>
        <w:t>areas.</w:t>
      </w:r>
    </w:p>
    <w:p w:rsidR="00393B54" w:rsidRDefault="00574D45">
      <w:pPr>
        <w:pStyle w:val="Heading1"/>
        <w:spacing w:before="11"/>
        <w:ind w:left="3125"/>
      </w:pPr>
      <w:r>
        <w:t>LAKES</w:t>
      </w:r>
      <w:r>
        <w:rPr>
          <w:spacing w:val="-2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MOVEMENTS</w:t>
      </w:r>
    </w:p>
    <w:p w:rsidR="00393B54" w:rsidRDefault="00574D45">
      <w:pPr>
        <w:pStyle w:val="BodyText"/>
        <w:ind w:right="368"/>
      </w:pPr>
      <w:r>
        <w:t xml:space="preserve">Earth movements can be </w:t>
      </w:r>
      <w:r>
        <w:t>defined as diastrophic movements caused by forces of compression,</w:t>
      </w:r>
      <w:r>
        <w:rPr>
          <w:spacing w:val="1"/>
        </w:rPr>
        <w:t xml:space="preserve"> </w:t>
      </w:r>
      <w:r>
        <w:t>tension,</w:t>
      </w:r>
      <w:r>
        <w:rPr>
          <w:spacing w:val="-1"/>
        </w:rPr>
        <w:t xml:space="preserve"> </w:t>
      </w:r>
      <w:r>
        <w:t>up-lifting,</w:t>
      </w:r>
      <w:r>
        <w:rPr>
          <w:spacing w:val="-1"/>
        </w:rPr>
        <w:t xml:space="preserve"> </w:t>
      </w:r>
      <w:r>
        <w:t>warping,</w:t>
      </w:r>
      <w:r>
        <w:rPr>
          <w:spacing w:val="-1"/>
        </w:rPr>
        <w:t xml:space="preserve"> </w:t>
      </w:r>
      <w:r>
        <w:t>folding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faulting.</w:t>
      </w:r>
      <w:r>
        <w:rPr>
          <w:spacing w:val="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t>scale and</w:t>
      </w:r>
      <w:r>
        <w:rPr>
          <w:spacing w:val="-57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both rapid and slow.</w:t>
      </w:r>
    </w:p>
    <w:p w:rsidR="00393B54" w:rsidRDefault="00574D45">
      <w:pPr>
        <w:pStyle w:val="BodyText"/>
        <w:ind w:right="517"/>
      </w:pPr>
      <w:r>
        <w:t>Tectonic/earth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caused by</w:t>
      </w:r>
      <w:r>
        <w:rPr>
          <w:spacing w:val="-5"/>
        </w:rPr>
        <w:t xml:space="preserve"> </w:t>
      </w:r>
      <w:r>
        <w:t>faulting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warping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influenced the formation of</w:t>
      </w:r>
      <w:r>
        <w:rPr>
          <w:spacing w:val="-57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lakes and</w:t>
      </w:r>
      <w:r>
        <w:rPr>
          <w:spacing w:val="-1"/>
        </w:rPr>
        <w:t xml:space="preserve"> </w:t>
      </w:r>
      <w:r>
        <w:t>down-warped lakes respectively.</w:t>
      </w:r>
    </w:p>
    <w:p w:rsidR="00393B54" w:rsidRDefault="00574D45">
      <w:pPr>
        <w:pStyle w:val="Heading1"/>
        <w:spacing w:before="3"/>
        <w:ind w:left="4282"/>
      </w:pPr>
      <w:r>
        <w:t>Lakes</w:t>
      </w:r>
      <w:r>
        <w:rPr>
          <w:spacing w:val="-2"/>
        </w:rPr>
        <w:t xml:space="preserve"> </w:t>
      </w:r>
      <w:r>
        <w:t>formed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faulting</w:t>
      </w:r>
    </w:p>
    <w:p w:rsidR="00393B54" w:rsidRDefault="00574D45">
      <w:pPr>
        <w:pStyle w:val="BodyText"/>
        <w:ind w:right="270"/>
      </w:pPr>
      <w:r>
        <w:t>Faulting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endogenetic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hard rocks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earth</w:t>
      </w:r>
      <w:r>
        <w:rPr>
          <w:spacing w:val="2"/>
        </w:rPr>
        <w:t xml:space="preserve"> </w:t>
      </w:r>
      <w:r>
        <w:t>crust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fractured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rocks</w:t>
      </w:r>
      <w:r>
        <w:rPr>
          <w:spacing w:val="-57"/>
        </w:rPr>
        <w:t xml:space="preserve"> </w:t>
      </w:r>
      <w:r>
        <w:t>are displaced on either side of the fault line.</w:t>
      </w:r>
      <w:r>
        <w:t xml:space="preserve"> Faulting is caused by radio-activity and geo-chemical</w:t>
      </w:r>
      <w:r>
        <w:rPr>
          <w:spacing w:val="1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earth’s</w:t>
      </w:r>
      <w:r>
        <w:rPr>
          <w:spacing w:val="-2"/>
        </w:rPr>
        <w:t xml:space="preserve"> </w:t>
      </w:r>
      <w:r>
        <w:t>interior</w:t>
      </w:r>
      <w:r>
        <w:rPr>
          <w:spacing w:val="1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t>tensional,</w:t>
      </w:r>
      <w:r>
        <w:rPr>
          <w:spacing w:val="1"/>
        </w:rPr>
        <w:t xml:space="preserve"> </w:t>
      </w:r>
      <w:r>
        <w:t>compressional and</w:t>
      </w:r>
      <w:r>
        <w:rPr>
          <w:spacing w:val="-1"/>
        </w:rPr>
        <w:t xml:space="preserve"> </w:t>
      </w:r>
      <w:r>
        <w:t>up-lift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crust.</w:t>
      </w:r>
    </w:p>
    <w:p w:rsidR="00393B54" w:rsidRDefault="00574D45">
      <w:pPr>
        <w:pStyle w:val="BodyText"/>
        <w:ind w:right="535"/>
      </w:pPr>
      <w:r>
        <w:t>Faulting</w:t>
      </w:r>
      <w:r>
        <w:rPr>
          <w:spacing w:val="-3"/>
        </w:rPr>
        <w:t xml:space="preserve"> </w:t>
      </w:r>
      <w:r>
        <w:t>led to formation</w:t>
      </w:r>
      <w:r>
        <w:rPr>
          <w:spacing w:val="2"/>
        </w:rPr>
        <w:t xml:space="preserve"> </w:t>
      </w:r>
      <w:r>
        <w:t xml:space="preserve">of </w:t>
      </w:r>
      <w:r>
        <w:rPr>
          <w:b/>
        </w:rPr>
        <w:t>a rift valley</w:t>
      </w:r>
      <w:r>
        <w:t>. Secondary</w:t>
      </w:r>
      <w:r>
        <w:rPr>
          <w:spacing w:val="-3"/>
        </w:rPr>
        <w:t xml:space="preserve"> </w:t>
      </w:r>
      <w:r>
        <w:t>faulting</w:t>
      </w:r>
      <w:r>
        <w:rPr>
          <w:spacing w:val="-2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rift valley</w:t>
      </w:r>
      <w:r>
        <w:rPr>
          <w:spacing w:val="-3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 xml:space="preserve">parts to sink down hence forming depressions / hollows which later got filled with water to </w:t>
      </w:r>
      <w:r>
        <w:rPr>
          <w:b/>
        </w:rPr>
        <w:t>rift</w:t>
      </w:r>
      <w:r>
        <w:rPr>
          <w:b/>
          <w:spacing w:val="1"/>
        </w:rPr>
        <w:t xml:space="preserve"> </w:t>
      </w:r>
      <w:r>
        <w:rPr>
          <w:b/>
        </w:rPr>
        <w:t>valley lakes</w:t>
      </w:r>
      <w:r>
        <w:t>.</w:t>
      </w:r>
    </w:p>
    <w:p w:rsidR="00393B54" w:rsidRDefault="00574D45">
      <w:pPr>
        <w:pStyle w:val="BodyText"/>
        <w:ind w:right="451"/>
      </w:pPr>
      <w:r>
        <w:t>Most</w:t>
      </w:r>
      <w:r>
        <w:rPr>
          <w:spacing w:val="-1"/>
        </w:rPr>
        <w:t xml:space="preserve"> </w:t>
      </w:r>
      <w:r>
        <w:t>rift valley</w:t>
      </w:r>
      <w:r>
        <w:rPr>
          <w:spacing w:val="-5"/>
        </w:rPr>
        <w:t xml:space="preserve"> </w:t>
      </w:r>
      <w:r>
        <w:t>lakes are long, narrow, deep and</w:t>
      </w:r>
      <w:r>
        <w:rPr>
          <w:spacing w:val="1"/>
        </w:rPr>
        <w:t xml:space="preserve"> </w:t>
      </w:r>
      <w:r>
        <w:t>most of them are</w:t>
      </w:r>
      <w:r>
        <w:rPr>
          <w:spacing w:val="-1"/>
        </w:rPr>
        <w:t xml:space="preserve"> </w:t>
      </w:r>
      <w:r>
        <w:t>salty</w:t>
      </w:r>
      <w:r>
        <w:rPr>
          <w:spacing w:val="-6"/>
        </w:rPr>
        <w:t xml:space="preserve"> </w:t>
      </w:r>
      <w:r>
        <w:t>for example,  lake</w:t>
      </w:r>
      <w:r>
        <w:rPr>
          <w:spacing w:val="-3"/>
        </w:rPr>
        <w:t xml:space="preserve"> </w:t>
      </w:r>
      <w:r>
        <w:t>Albert,</w:t>
      </w:r>
      <w:r>
        <w:rPr>
          <w:spacing w:val="-57"/>
        </w:rPr>
        <w:t xml:space="preserve"> </w:t>
      </w:r>
      <w:r>
        <w:t>George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Uganda,</w:t>
      </w:r>
      <w:r>
        <w:rPr>
          <w:spacing w:val="-1"/>
        </w:rPr>
        <w:t xml:space="preserve"> </w:t>
      </w:r>
      <w:r>
        <w:t>Turkana,Baringo,Nakuru</w:t>
      </w:r>
      <w:r>
        <w:t>,Naivasha</w:t>
      </w:r>
      <w:r>
        <w:rPr>
          <w:spacing w:val="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Magadi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Kenya,</w:t>
      </w:r>
      <w:r>
        <w:rPr>
          <w:spacing w:val="6"/>
        </w:rPr>
        <w:t xml:space="preserve"> </w:t>
      </w:r>
      <w:r>
        <w:t>Natron,</w:t>
      </w:r>
      <w:r>
        <w:rPr>
          <w:spacing w:val="-1"/>
        </w:rPr>
        <w:t xml:space="preserve"> </w:t>
      </w:r>
      <w:r>
        <w:t>Manyara</w:t>
      </w:r>
    </w:p>
    <w:p w:rsidR="00393B54" w:rsidRDefault="00574D45">
      <w:pPr>
        <w:pStyle w:val="BodyText"/>
      </w:pPr>
      <w:r>
        <w:t>,Eyasi,</w:t>
      </w:r>
      <w:r>
        <w:rPr>
          <w:spacing w:val="-1"/>
        </w:rPr>
        <w:t xml:space="preserve"> </w:t>
      </w:r>
      <w:r>
        <w:t>Rukwa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Tanganyika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Tanzania.</w:t>
      </w:r>
    </w:p>
    <w:p w:rsidR="00393B54" w:rsidRDefault="00574D45">
      <w:pPr>
        <w:pStyle w:val="BodyText"/>
        <w:ind w:right="402"/>
      </w:pPr>
      <w:r>
        <w:t>In some cases faulting was accompanied by tilting of land on one side to form tilt block landscape</w:t>
      </w:r>
      <w:r>
        <w:rPr>
          <w:spacing w:val="-57"/>
        </w:rPr>
        <w:t xml:space="preserve"> </w:t>
      </w:r>
      <w:r>
        <w:t xml:space="preserve">composed of angular ridges and depressions as in the case of step </w:t>
      </w:r>
      <w:r>
        <w:t>faulting. Water collected in the</w:t>
      </w:r>
      <w:r>
        <w:rPr>
          <w:spacing w:val="1"/>
        </w:rPr>
        <w:t xml:space="preserve"> </w:t>
      </w:r>
      <w:r>
        <w:t>depressions to form tilt block lakes for example Lake Olbolossat found in Kenya on the western</w:t>
      </w:r>
      <w:r>
        <w:rPr>
          <w:spacing w:val="1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Aberdare</w:t>
      </w:r>
      <w:r>
        <w:rPr>
          <w:spacing w:val="-1"/>
        </w:rPr>
        <w:t xml:space="preserve"> </w:t>
      </w:r>
      <w:r>
        <w:t>ranges.</w:t>
      </w:r>
    </w:p>
    <w:p w:rsidR="00393B54" w:rsidRDefault="00574D45">
      <w:pPr>
        <w:pStyle w:val="Heading1"/>
        <w:spacing w:before="3"/>
        <w:ind w:left="3031"/>
      </w:pPr>
      <w:r>
        <w:t>Lakes</w:t>
      </w:r>
      <w:r>
        <w:rPr>
          <w:spacing w:val="-2"/>
        </w:rPr>
        <w:t xml:space="preserve"> </w:t>
      </w:r>
      <w:r>
        <w:t>formed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down-warping</w:t>
      </w:r>
      <w:r>
        <w:rPr>
          <w:spacing w:val="-5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crustal</w:t>
      </w:r>
      <w:r>
        <w:rPr>
          <w:spacing w:val="-1"/>
        </w:rPr>
        <w:t xml:space="preserve"> </w:t>
      </w:r>
      <w:r>
        <w:t>warping</w:t>
      </w:r>
    </w:p>
    <w:p w:rsidR="00393B54" w:rsidRDefault="00574D45">
      <w:pPr>
        <w:pStyle w:val="BodyText"/>
        <w:ind w:right="329"/>
      </w:pPr>
      <w:r>
        <w:t xml:space="preserve">Warping is the gentle bending of the earth crust </w:t>
      </w:r>
      <w:r>
        <w:t>upwards and down wards. (Up-warping and Down</w:t>
      </w:r>
      <w:r>
        <w:rPr>
          <w:spacing w:val="-57"/>
        </w:rPr>
        <w:t xml:space="preserve"> </w:t>
      </w:r>
      <w:r>
        <w:t>warping).</w:t>
      </w:r>
    </w:p>
    <w:p w:rsidR="00393B54" w:rsidRDefault="00574D45">
      <w:pPr>
        <w:pStyle w:val="BodyText"/>
        <w:ind w:right="173"/>
      </w:pP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convective currents</w:t>
      </w:r>
      <w:r>
        <w:rPr>
          <w:spacing w:val="-1"/>
        </w:rPr>
        <w:t xml:space="preserve"> </w:t>
      </w:r>
      <w:r>
        <w:t>sinking</w:t>
      </w:r>
      <w:r>
        <w:rPr>
          <w:spacing w:val="-4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mantle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down the</w:t>
      </w:r>
      <w:r>
        <w:rPr>
          <w:spacing w:val="-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African plateau leading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and shallow depression.</w:t>
      </w:r>
    </w:p>
    <w:p w:rsidR="00393B54" w:rsidRDefault="00574D45">
      <w:pPr>
        <w:pStyle w:val="BodyText"/>
        <w:ind w:right="376"/>
      </w:pPr>
      <w:r>
        <w:t>At the same time, c</w:t>
      </w:r>
      <w:r>
        <w:t>rustal up-warping by rising convective currents in western and Eastern Uganda</w:t>
      </w:r>
      <w:r>
        <w:rPr>
          <w:spacing w:val="-57"/>
        </w:rPr>
        <w:t xml:space="preserve"> </w:t>
      </w:r>
      <w:r>
        <w:t>caused river reversal into the depression forming lakes such as Victoria, Kyoga and Wamala in</w:t>
      </w:r>
      <w:r>
        <w:rPr>
          <w:spacing w:val="1"/>
        </w:rPr>
        <w:t xml:space="preserve"> </w:t>
      </w:r>
      <w:r>
        <w:t>Uganda.</w:t>
      </w:r>
    </w:p>
    <w:p w:rsidR="00393B54" w:rsidRDefault="00574D45">
      <w:pPr>
        <w:pStyle w:val="BodyText"/>
        <w:ind w:right="218"/>
      </w:pPr>
      <w:r>
        <w:t>Down</w:t>
      </w:r>
      <w:r>
        <w:rPr>
          <w:spacing w:val="-1"/>
        </w:rPr>
        <w:t xml:space="preserve"> </w:t>
      </w:r>
      <w:r>
        <w:t>warped</w:t>
      </w:r>
      <w:r>
        <w:rPr>
          <w:spacing w:val="-1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tend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large,</w:t>
      </w:r>
      <w:r>
        <w:rPr>
          <w:spacing w:val="-1"/>
        </w:rPr>
        <w:t xml:space="preserve"> </w:t>
      </w:r>
      <w:r>
        <w:t>shallow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irregular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swampy</w:t>
      </w:r>
      <w:r>
        <w:rPr>
          <w:spacing w:val="-6"/>
        </w:rPr>
        <w:t xml:space="preserve"> </w:t>
      </w:r>
      <w:r>
        <w:t>shore</w:t>
      </w:r>
      <w:r>
        <w:rPr>
          <w:spacing w:val="-1"/>
        </w:rPr>
        <w:t xml:space="preserve"> </w:t>
      </w:r>
      <w:r>
        <w:t>lines,</w:t>
      </w:r>
      <w:r>
        <w:rPr>
          <w:spacing w:val="-1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bays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inlets.</w:t>
      </w:r>
    </w:p>
    <w:p w:rsidR="00393B54" w:rsidRDefault="00574D45">
      <w:pPr>
        <w:pStyle w:val="Heading1"/>
        <w:spacing w:before="3"/>
        <w:ind w:left="3242"/>
        <w:jc w:val="both"/>
      </w:pPr>
      <w:r>
        <w:t>Lakes</w:t>
      </w:r>
      <w:r>
        <w:rPr>
          <w:spacing w:val="-2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volcanicity/</w:t>
      </w:r>
      <w:r>
        <w:rPr>
          <w:spacing w:val="-2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lakes</w:t>
      </w:r>
    </w:p>
    <w:p w:rsidR="00393B54" w:rsidRDefault="00574D45">
      <w:pPr>
        <w:pStyle w:val="BodyText"/>
        <w:ind w:right="136"/>
        <w:jc w:val="both"/>
      </w:pPr>
      <w:r>
        <w:t>Volcanicity is the process through which gases and molten rock/magma are extruded onto the earth’s</w:t>
      </w:r>
      <w:r>
        <w:rPr>
          <w:spacing w:val="-58"/>
        </w:rPr>
        <w:t xml:space="preserve"> </w:t>
      </w:r>
      <w:r>
        <w:t>surface under high pressure. Volcanic lakes include explosion crater lakes, ca</w:t>
      </w:r>
      <w:r>
        <w:t>ldera lakes, crater lakes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lava</w:t>
      </w:r>
      <w:r>
        <w:rPr>
          <w:spacing w:val="-2"/>
        </w:rPr>
        <w:t xml:space="preserve"> </w:t>
      </w:r>
      <w:r>
        <w:t>dammed lakes.</w:t>
      </w:r>
    </w:p>
    <w:p w:rsidR="00393B54" w:rsidRDefault="00574D45">
      <w:pPr>
        <w:pStyle w:val="BodyText"/>
        <w:ind w:right="524"/>
      </w:pPr>
      <w:r>
        <w:rPr>
          <w:b/>
        </w:rPr>
        <w:t xml:space="preserve">Explosion crater lakes </w:t>
      </w:r>
      <w:r>
        <w:t>-are formed from violent gaseous explosion that removes the over lying</w:t>
      </w:r>
      <w:r>
        <w:rPr>
          <w:spacing w:val="1"/>
        </w:rPr>
        <w:t xml:space="preserve"> </w:t>
      </w:r>
      <w:r>
        <w:t>crystalline</w:t>
      </w:r>
      <w:r>
        <w:rPr>
          <w:spacing w:val="-3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circular</w:t>
      </w:r>
      <w:r>
        <w:rPr>
          <w:spacing w:val="-1"/>
        </w:rPr>
        <w:t xml:space="preserve"> </w:t>
      </w:r>
      <w:r>
        <w:t>depressions</w:t>
      </w:r>
      <w:r>
        <w:rPr>
          <w:spacing w:val="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rain,</w:t>
      </w:r>
      <w:r>
        <w:rPr>
          <w:spacing w:val="1"/>
        </w:rPr>
        <w:t xml:space="preserve"> </w:t>
      </w:r>
      <w:r>
        <w:t>internal</w:t>
      </w:r>
      <w:r>
        <w:rPr>
          <w:spacing w:val="-57"/>
        </w:rPr>
        <w:t xml:space="preserve"> </w:t>
      </w:r>
      <w:r>
        <w:t xml:space="preserve">springs and </w:t>
      </w:r>
      <w:r>
        <w:t>rivers for example Lake Katwe, Kasenyi, Kikorongo in Queen Elizabeth, Rutoto,</w:t>
      </w:r>
      <w:r>
        <w:rPr>
          <w:spacing w:val="1"/>
        </w:rPr>
        <w:t xml:space="preserve"> </w:t>
      </w:r>
      <w:r>
        <w:t>Nyamsingire,</w:t>
      </w:r>
      <w:r>
        <w:rPr>
          <w:spacing w:val="-1"/>
        </w:rPr>
        <w:t xml:space="preserve"> </w:t>
      </w:r>
      <w:r>
        <w:t>Nyungu and Nyamunuka,</w:t>
      </w:r>
      <w:r>
        <w:rPr>
          <w:spacing w:val="-1"/>
        </w:rPr>
        <w:t xml:space="preserve"> </w:t>
      </w:r>
      <w:r>
        <w:t>all in south</w:t>
      </w:r>
      <w:r>
        <w:rPr>
          <w:spacing w:val="-1"/>
        </w:rPr>
        <w:t xml:space="preserve"> </w:t>
      </w:r>
      <w:r>
        <w:t>western Uganda.</w:t>
      </w:r>
    </w:p>
    <w:p w:rsidR="00393B54" w:rsidRDefault="00574D45">
      <w:pPr>
        <w:pStyle w:val="BodyText"/>
        <w:ind w:right="214"/>
      </w:pPr>
      <w:r>
        <w:rPr>
          <w:b/>
        </w:rPr>
        <w:t>Caldera</w:t>
      </w:r>
      <w:r>
        <w:rPr>
          <w:b/>
          <w:spacing w:val="-1"/>
        </w:rPr>
        <w:t xml:space="preserve"> </w:t>
      </w:r>
      <w:r>
        <w:rPr>
          <w:b/>
        </w:rPr>
        <w:t>lakes-</w:t>
      </w:r>
      <w:r>
        <w:rPr>
          <w:b/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formed due</w:t>
      </w:r>
      <w:r>
        <w:rPr>
          <w:spacing w:val="-1"/>
        </w:rPr>
        <w:t xml:space="preserve"> </w:t>
      </w:r>
      <w:r>
        <w:t>to violent eruption blowing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a volcano or</w:t>
      </w:r>
      <w:r>
        <w:rPr>
          <w:spacing w:val="-1"/>
        </w:rPr>
        <w:t xml:space="preserve"> </w:t>
      </w:r>
      <w:r>
        <w:t>subsidence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top of the vol</w:t>
      </w:r>
      <w:r>
        <w:t>cano into the chasm/vent to create a huge, wide and a circular depression filled with</w:t>
      </w:r>
      <w:r>
        <w:rPr>
          <w:spacing w:val="1"/>
        </w:rPr>
        <w:t xml:space="preserve"> </w:t>
      </w:r>
      <w:r>
        <w:t>water from rain fall and glaciers for example Lake Ngozi, south East of Mbeya Embagai and</w:t>
      </w:r>
      <w:r>
        <w:rPr>
          <w:spacing w:val="1"/>
        </w:rPr>
        <w:t xml:space="preserve"> </w:t>
      </w:r>
      <w:r>
        <w:t>Ngorongoro,</w:t>
      </w:r>
      <w:r>
        <w:rPr>
          <w:spacing w:val="-1"/>
        </w:rPr>
        <w:t xml:space="preserve"> </w:t>
      </w:r>
      <w:r>
        <w:t>all in Tanzania.</w:t>
      </w:r>
    </w:p>
    <w:p w:rsidR="00393B54" w:rsidRDefault="00574D45">
      <w:pPr>
        <w:pStyle w:val="BodyText"/>
        <w:ind w:right="366"/>
      </w:pPr>
      <w:r>
        <w:rPr>
          <w:b/>
        </w:rPr>
        <w:t>Crater</w:t>
      </w:r>
      <w:r>
        <w:rPr>
          <w:b/>
          <w:spacing w:val="-2"/>
        </w:rPr>
        <w:t xml:space="preserve"> </w:t>
      </w:r>
      <w:r>
        <w:rPr>
          <w:b/>
        </w:rPr>
        <w:t>lakes-</w:t>
      </w:r>
      <w:r>
        <w:rPr>
          <w:b/>
          <w:spacing w:val="-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violent</w:t>
      </w:r>
      <w:r>
        <w:rPr>
          <w:spacing w:val="1"/>
        </w:rPr>
        <w:t xml:space="preserve"> </w:t>
      </w:r>
      <w:r>
        <w:t xml:space="preserve">eruption which </w:t>
      </w:r>
      <w:r>
        <w:t>blows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 top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volcano</w:t>
      </w:r>
      <w:r>
        <w:rPr>
          <w:spacing w:val="-1"/>
        </w:rPr>
        <w:t xml:space="preserve"> </w:t>
      </w:r>
      <w:r>
        <w:t>to form a</w:t>
      </w:r>
      <w:r>
        <w:rPr>
          <w:spacing w:val="-1"/>
        </w:rPr>
        <w:t xml:space="preserve"> </w:t>
      </w:r>
      <w:r>
        <w:t>small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circular depression filled</w:t>
      </w:r>
      <w:r>
        <w:rPr>
          <w:spacing w:val="-1"/>
        </w:rPr>
        <w:t xml:space="preserve"> </w:t>
      </w:r>
      <w:r>
        <w:t>with water</w:t>
      </w:r>
      <w:r>
        <w:rPr>
          <w:spacing w:val="-2"/>
        </w:rPr>
        <w:t xml:space="preserve"> </w:t>
      </w:r>
      <w:r>
        <w:t>to form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lake. They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found on the</w:t>
      </w:r>
      <w:r>
        <w:rPr>
          <w:spacing w:val="-2"/>
        </w:rPr>
        <w:t xml:space="preserve"> </w:t>
      </w:r>
      <w:r>
        <w:t>summit of</w:t>
      </w:r>
      <w:r>
        <w:rPr>
          <w:spacing w:val="1"/>
        </w:rPr>
        <w:t xml:space="preserve"> </w:t>
      </w:r>
      <w:r>
        <w:t>dormant</w:t>
      </w:r>
    </w:p>
    <w:p w:rsidR="00393B54" w:rsidRDefault="00393B54">
      <w:pPr>
        <w:sectPr w:rsidR="00393B54">
          <w:headerReference w:type="default" r:id="rId161"/>
          <w:footerReference w:type="default" r:id="rId16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81</w:t>
      </w:r>
    </w:p>
    <w:p w:rsidR="00393B54" w:rsidRDefault="00574D45">
      <w:pPr>
        <w:pStyle w:val="BodyText"/>
        <w:spacing w:line="222" w:lineRule="exact"/>
        <w:jc w:val="both"/>
      </w:pPr>
      <w:r>
        <w:t>and</w:t>
      </w:r>
      <w:r>
        <w:rPr>
          <w:spacing w:val="-1"/>
        </w:rPr>
        <w:t xml:space="preserve"> </w:t>
      </w:r>
      <w:r>
        <w:t>extinct</w:t>
      </w:r>
      <w:r>
        <w:rPr>
          <w:spacing w:val="-1"/>
        </w:rPr>
        <w:t xml:space="preserve"> </w:t>
      </w:r>
      <w:r>
        <w:t>volcanoes</w:t>
      </w:r>
      <w:r>
        <w:rPr>
          <w:spacing w:val="-1"/>
        </w:rPr>
        <w:t xml:space="preserve"> </w:t>
      </w:r>
      <w:r>
        <w:t>for example Lake</w:t>
      </w:r>
      <w:r>
        <w:rPr>
          <w:spacing w:val="-1"/>
        </w:rPr>
        <w:t xml:space="preserve"> </w:t>
      </w:r>
      <w:r>
        <w:t>Katungi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Bushenyi,</w:t>
      </w:r>
      <w:r>
        <w:rPr>
          <w:spacing w:val="-1"/>
        </w:rPr>
        <w:t xml:space="preserve"> </w:t>
      </w:r>
      <w:r>
        <w:t>Gisozi</w:t>
      </w:r>
      <w:r>
        <w:rPr>
          <w:spacing w:val="-1"/>
        </w:rPr>
        <w:t xml:space="preserve"> </w:t>
      </w:r>
      <w:r>
        <w:t>in Kisoro,</w:t>
      </w:r>
      <w:r>
        <w:rPr>
          <w:spacing w:val="-1"/>
        </w:rPr>
        <w:t xml:space="preserve"> </w:t>
      </w:r>
      <w:r>
        <w:t>crater</w:t>
      </w:r>
      <w:r>
        <w:rPr>
          <w:spacing w:val="-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Mount</w:t>
      </w:r>
    </w:p>
    <w:p w:rsidR="00393B54" w:rsidRDefault="00574D45">
      <w:pPr>
        <w:pStyle w:val="BodyText"/>
        <w:ind w:right="150"/>
        <w:jc w:val="both"/>
      </w:pPr>
      <w:r>
        <w:t>Elgon, Kenya, Kilimanjaro and Muhavura, Menengai crater in Kenya’s rift valley and Lake Simbi in</w:t>
      </w:r>
      <w:r>
        <w:rPr>
          <w:spacing w:val="-57"/>
        </w:rPr>
        <w:t xml:space="preserve"> </w:t>
      </w:r>
      <w:r>
        <w:t>south-</w:t>
      </w:r>
      <w:r>
        <w:rPr>
          <w:spacing w:val="-2"/>
        </w:rPr>
        <w:t xml:space="preserve"> </w:t>
      </w:r>
      <w:r>
        <w:t>Nyanza</w:t>
      </w:r>
      <w:r>
        <w:rPr>
          <w:spacing w:val="-2"/>
        </w:rPr>
        <w:t xml:space="preserve"> </w:t>
      </w:r>
      <w:r>
        <w:t>district</w:t>
      </w:r>
      <w:r>
        <w:rPr>
          <w:spacing w:val="-1"/>
        </w:rPr>
        <w:t xml:space="preserve"> </w:t>
      </w:r>
      <w:r>
        <w:t>(Kenya)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Paradise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mount</w:t>
      </w:r>
      <w:r>
        <w:rPr>
          <w:spacing w:val="-3"/>
        </w:rPr>
        <w:t xml:space="preserve"> </w:t>
      </w:r>
      <w:r>
        <w:t>Marsabit.</w:t>
      </w:r>
      <w:r>
        <w:rPr>
          <w:spacing w:val="-1"/>
        </w:rPr>
        <w:t xml:space="preserve"> </w:t>
      </w:r>
      <w:r>
        <w:t>Crater</w:t>
      </w:r>
      <w:r>
        <w:rPr>
          <w:spacing w:val="-3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small.</w:t>
      </w:r>
    </w:p>
    <w:p w:rsidR="00393B54" w:rsidRDefault="00574D45">
      <w:pPr>
        <w:pStyle w:val="BodyText"/>
        <w:spacing w:before="1"/>
        <w:ind w:right="230"/>
      </w:pPr>
      <w:r>
        <w:rPr>
          <w:b/>
        </w:rPr>
        <w:t xml:space="preserve">Lava dammed lakes </w:t>
      </w:r>
      <w:r>
        <w:t>– are formed when basic lava from an erupting mountain blocks the</w:t>
      </w:r>
      <w:r>
        <w:rPr>
          <w:spacing w:val="1"/>
        </w:rPr>
        <w:t xml:space="preserve"> </w:t>
      </w:r>
      <w:r>
        <w:t>river</w:t>
      </w:r>
      <w:r>
        <w:rPr>
          <w:spacing w:val="1"/>
        </w:rPr>
        <w:t xml:space="preserve"> </w:t>
      </w:r>
      <w:r>
        <w:t>valley; causing back ponding behind the lava dam to form a lake for example Lake Bunyonyi,</w:t>
      </w:r>
      <w:r>
        <w:rPr>
          <w:spacing w:val="1"/>
        </w:rPr>
        <w:t xml:space="preserve"> </w:t>
      </w:r>
      <w:r>
        <w:t>Mutanda,</w:t>
      </w:r>
      <w:r>
        <w:rPr>
          <w:spacing w:val="-2"/>
        </w:rPr>
        <w:t xml:space="preserve"> </w:t>
      </w:r>
      <w:r>
        <w:t>kyahifi,</w:t>
      </w:r>
      <w:r>
        <w:rPr>
          <w:spacing w:val="-1"/>
        </w:rPr>
        <w:t xml:space="preserve"> </w:t>
      </w:r>
      <w:r>
        <w:t>kayumbo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Murehe,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Kigezi</w:t>
      </w:r>
      <w:r>
        <w:rPr>
          <w:spacing w:val="-1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U</w:t>
      </w:r>
      <w:r>
        <w:t>ganda, Lake</w:t>
      </w:r>
      <w:r>
        <w:rPr>
          <w:spacing w:val="-2"/>
        </w:rPr>
        <w:t xml:space="preserve"> </w:t>
      </w:r>
      <w:r>
        <w:t>Saka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Fort</w:t>
      </w:r>
      <w:r>
        <w:rPr>
          <w:spacing w:val="-1"/>
        </w:rPr>
        <w:t xml:space="preserve"> </w:t>
      </w:r>
      <w:r>
        <w:t>Portal.</w:t>
      </w:r>
    </w:p>
    <w:p w:rsidR="00393B54" w:rsidRDefault="00574D45">
      <w:pPr>
        <w:pStyle w:val="Heading1"/>
        <w:spacing w:before="4"/>
        <w:ind w:left="4167"/>
      </w:pPr>
      <w:r>
        <w:t>Lakes</w:t>
      </w:r>
      <w:r>
        <w:rPr>
          <w:spacing w:val="-2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erosion.</w:t>
      </w:r>
    </w:p>
    <w:p w:rsidR="00393B54" w:rsidRDefault="00574D45">
      <w:pPr>
        <w:pStyle w:val="BodyText"/>
        <w:ind w:right="620"/>
      </w:pPr>
      <w:r>
        <w:t>This category consists of lakes produced by glacial erosion, through plucking, abrasion and ice</w:t>
      </w:r>
      <w:r>
        <w:rPr>
          <w:spacing w:val="1"/>
        </w:rPr>
        <w:t xml:space="preserve"> </w:t>
      </w:r>
      <w:r>
        <w:t>wedging, creating</w:t>
      </w:r>
      <w:r>
        <w:rPr>
          <w:spacing w:val="-2"/>
        </w:rPr>
        <w:t xml:space="preserve"> </w:t>
      </w:r>
      <w:r>
        <w:t>hollows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traps</w:t>
      </w:r>
      <w:r>
        <w:rPr>
          <w:spacing w:val="-1"/>
        </w:rPr>
        <w:t xml:space="preserve"> </w:t>
      </w:r>
      <w:r>
        <w:t>which are</w:t>
      </w:r>
      <w:r>
        <w:rPr>
          <w:spacing w:val="-1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cirque</w:t>
      </w:r>
      <w:r>
        <w:rPr>
          <w:spacing w:val="-2"/>
        </w:rPr>
        <w:t xml:space="preserve"> </w:t>
      </w:r>
      <w:r>
        <w:t>lakes,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basin</w:t>
      </w:r>
      <w:r>
        <w:rPr>
          <w:spacing w:val="-57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and trough lakes.</w:t>
      </w:r>
    </w:p>
    <w:p w:rsidR="00393B54" w:rsidRDefault="00574D45">
      <w:pPr>
        <w:pStyle w:val="BodyText"/>
        <w:ind w:right="163"/>
      </w:pPr>
      <w:r>
        <w:rPr>
          <w:b/>
        </w:rPr>
        <w:t xml:space="preserve">Cirque / Tarn lakes </w:t>
      </w:r>
      <w:r>
        <w:t>-are formed in the arm-chair like depressions existing in the sides of glaciated</w:t>
      </w:r>
      <w:r>
        <w:rPr>
          <w:spacing w:val="1"/>
        </w:rPr>
        <w:t xml:space="preserve"> </w:t>
      </w:r>
      <w:r>
        <w:t>mountain due to niviation, plucking, abrasion and back wall recession. For example, Lac du Speke,</w:t>
      </w:r>
      <w:r>
        <w:rPr>
          <w:spacing w:val="1"/>
        </w:rPr>
        <w:t xml:space="preserve"> </w:t>
      </w:r>
      <w:r>
        <w:t>Lac Catherine, lake kitandara and</w:t>
      </w:r>
      <w:r>
        <w:t xml:space="preserve"> Bujuku, on mount Rwenzori. Tyndal tarn, Teleki, Hidden, Gallery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Thompson tarns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Mount</w:t>
      </w:r>
      <w:r>
        <w:rPr>
          <w:spacing w:val="-1"/>
        </w:rPr>
        <w:t xml:space="preserve"> </w:t>
      </w:r>
      <w:r>
        <w:t>Kenya</w:t>
      </w:r>
      <w:r>
        <w:rPr>
          <w:spacing w:val="3"/>
        </w:rPr>
        <w:t xml:space="preserve"> </w:t>
      </w:r>
      <w:r>
        <w:t>, Kalanga and Mawenzi</w:t>
      </w:r>
      <w:r>
        <w:rPr>
          <w:spacing w:val="-1"/>
        </w:rPr>
        <w:t xml:space="preserve"> </w:t>
      </w:r>
      <w:r>
        <w:t>tarn on</w:t>
      </w:r>
      <w:r>
        <w:rPr>
          <w:spacing w:val="-2"/>
        </w:rPr>
        <w:t xml:space="preserve"> </w:t>
      </w:r>
      <w:r>
        <w:t>Mount Kilimanjaro.</w:t>
      </w:r>
    </w:p>
    <w:p w:rsidR="00393B54" w:rsidRDefault="00574D45">
      <w:pPr>
        <w:pStyle w:val="Heading1"/>
        <w:spacing w:before="4"/>
      </w:pPr>
      <w:r>
        <w:t>Diagram</w:t>
      </w:r>
      <w:r>
        <w:rPr>
          <w:spacing w:val="-5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of tarn</w:t>
      </w:r>
      <w:r>
        <w:rPr>
          <w:spacing w:val="-1"/>
        </w:rPr>
        <w:t xml:space="preserve"> </w:t>
      </w:r>
      <w:r>
        <w:t>lakes</w:t>
      </w:r>
    </w:p>
    <w:p w:rsidR="00393B54" w:rsidRDefault="00574D45">
      <w:pPr>
        <w:pStyle w:val="BodyText"/>
        <w:ind w:right="168"/>
      </w:pPr>
      <w:r>
        <w:rPr>
          <w:b/>
        </w:rPr>
        <w:t xml:space="preserve">Rock basin lakes </w:t>
      </w:r>
      <w:r>
        <w:t>-are formed by the scouring action of ice resul</w:t>
      </w:r>
      <w:r>
        <w:t>ting into shallow hollows which are</w:t>
      </w:r>
      <w:r>
        <w:rPr>
          <w:spacing w:val="-58"/>
        </w:rPr>
        <w:t xml:space="preserve"> </w:t>
      </w:r>
      <w:r>
        <w:t>filled with water. They are formed where rocks are easily eroded or where the valley becomes</w:t>
      </w:r>
      <w:r>
        <w:rPr>
          <w:spacing w:val="1"/>
        </w:rPr>
        <w:t xml:space="preserve"> </w:t>
      </w:r>
      <w:r>
        <w:t>narrow. For example Lac Vert and Lac Noir in the upper floor of Kamusoso valley on mountain</w:t>
      </w:r>
      <w:r>
        <w:rPr>
          <w:spacing w:val="1"/>
        </w:rPr>
        <w:t xml:space="preserve"> </w:t>
      </w:r>
      <w:r>
        <w:t>Rwenzori,</w:t>
      </w:r>
      <w:r>
        <w:rPr>
          <w:spacing w:val="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michealson,</w:t>
      </w:r>
      <w:r>
        <w:rPr>
          <w:spacing w:val="-1"/>
        </w:rPr>
        <w:t xml:space="preserve"> </w:t>
      </w:r>
      <w:r>
        <w:t>Carr</w:t>
      </w:r>
      <w:r>
        <w:rPr>
          <w:spacing w:val="-2"/>
        </w:rPr>
        <w:t xml:space="preserve"> </w:t>
      </w:r>
      <w:r>
        <w:t>and</w:t>
      </w:r>
      <w:r>
        <w:t xml:space="preserve"> Encharted</w:t>
      </w:r>
      <w:r>
        <w:rPr>
          <w:spacing w:val="-1"/>
        </w:rPr>
        <w:t xml:space="preserve"> </w:t>
      </w:r>
      <w:r>
        <w:t>lakes on mountain</w:t>
      </w:r>
      <w:r>
        <w:rPr>
          <w:spacing w:val="-1"/>
        </w:rPr>
        <w:t xml:space="preserve"> </w:t>
      </w:r>
      <w:r>
        <w:t>Kenya.</w:t>
      </w:r>
    </w:p>
    <w:p w:rsidR="00393B54" w:rsidRDefault="00574D45">
      <w:pPr>
        <w:pStyle w:val="Heading1"/>
        <w:spacing w:before="2"/>
      </w:pPr>
      <w:r>
        <w:t>Diagram</w:t>
      </w:r>
      <w:r>
        <w:rPr>
          <w:spacing w:val="-5"/>
        </w:rPr>
        <w:t xml:space="preserve"> </w:t>
      </w:r>
      <w:r>
        <w:t>showing the</w:t>
      </w:r>
      <w:r>
        <w:rPr>
          <w:spacing w:val="-2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of a rock</w:t>
      </w:r>
      <w:r>
        <w:rPr>
          <w:spacing w:val="-1"/>
        </w:rPr>
        <w:t xml:space="preserve"> </w:t>
      </w:r>
      <w:r>
        <w:t>basin</w:t>
      </w:r>
      <w:r>
        <w:rPr>
          <w:spacing w:val="-1"/>
        </w:rPr>
        <w:t xml:space="preserve"> </w:t>
      </w:r>
      <w:r>
        <w:t>lake</w:t>
      </w:r>
    </w:p>
    <w:p w:rsidR="00393B54" w:rsidRDefault="00574D45">
      <w:pPr>
        <w:pStyle w:val="BodyText"/>
        <w:ind w:right="129"/>
      </w:pPr>
      <w:r>
        <w:rPr>
          <w:b/>
        </w:rPr>
        <w:t>Trough lake</w:t>
      </w:r>
      <w:r>
        <w:t>s -are formed in the elongated hollows excavated on the floor of u-shaped valleys. They</w:t>
      </w:r>
      <w:r>
        <w:rPr>
          <w:spacing w:val="-57"/>
        </w:rPr>
        <w:t xml:space="preserve"> </w:t>
      </w:r>
      <w:r>
        <w:t>are common on Mount Kenya where numerous glacial troughs exist for exa</w:t>
      </w:r>
      <w:r>
        <w:t>mple Teleki, Hobly</w:t>
      </w:r>
      <w:r>
        <w:rPr>
          <w:spacing w:val="1"/>
        </w:rPr>
        <w:t xml:space="preserve"> </w:t>
      </w:r>
      <w:r>
        <w:t>gorges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mickinder.</w:t>
      </w:r>
    </w:p>
    <w:p w:rsidR="00393B54" w:rsidRDefault="00574D45">
      <w:pPr>
        <w:pStyle w:val="Heading1"/>
        <w:spacing w:before="3"/>
        <w:ind w:left="4042"/>
      </w:pPr>
      <w:r>
        <w:t>Lakes</w:t>
      </w:r>
      <w:r>
        <w:rPr>
          <w:spacing w:val="-2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deposition</w:t>
      </w:r>
    </w:p>
    <w:p w:rsidR="00393B54" w:rsidRDefault="00574D45">
      <w:pPr>
        <w:pStyle w:val="BodyText"/>
        <w:ind w:right="309"/>
      </w:pPr>
      <w:r>
        <w:rPr>
          <w:b/>
        </w:rPr>
        <w:t xml:space="preserve">They </w:t>
      </w:r>
      <w:r>
        <w:t>are formed when depositional materials block the channel or inlet of some kind thus trapping</w:t>
      </w:r>
      <w:r>
        <w:rPr>
          <w:spacing w:val="-57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to form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lake.</w:t>
      </w:r>
    </w:p>
    <w:p w:rsidR="00393B54" w:rsidRDefault="00574D45">
      <w:pPr>
        <w:pStyle w:val="BodyText"/>
        <w:ind w:right="503"/>
      </w:pPr>
      <w:r>
        <w:t>This</w:t>
      </w:r>
      <w:r>
        <w:rPr>
          <w:spacing w:val="-1"/>
        </w:rPr>
        <w:t xml:space="preserve"> </w:t>
      </w:r>
      <w:r>
        <w:t>category</w:t>
      </w:r>
      <w:r>
        <w:rPr>
          <w:spacing w:val="-6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deposition,</w:t>
      </w:r>
      <w:r>
        <w:rPr>
          <w:spacing w:val="-1"/>
        </w:rPr>
        <w:t xml:space="preserve"> </w:t>
      </w:r>
      <w:r>
        <w:t>glacial deposition,</w:t>
      </w:r>
      <w:r>
        <w:rPr>
          <w:spacing w:val="-1"/>
        </w:rPr>
        <w:t xml:space="preserve"> </w:t>
      </w:r>
      <w:r>
        <w:t>wave</w:t>
      </w:r>
      <w:r>
        <w:rPr>
          <w:spacing w:val="-2"/>
        </w:rPr>
        <w:t xml:space="preserve"> </w:t>
      </w:r>
      <w:r>
        <w:t>deposition,</w:t>
      </w:r>
      <w:r>
        <w:rPr>
          <w:spacing w:val="-57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deposition and deposition by</w:t>
      </w:r>
      <w:r>
        <w:rPr>
          <w:spacing w:val="-8"/>
        </w:rPr>
        <w:t xml:space="preserve"> </w:t>
      </w:r>
      <w:r>
        <w:t>landslides</w:t>
      </w:r>
      <w:r>
        <w:rPr>
          <w:spacing w:val="2"/>
        </w:rPr>
        <w:t xml:space="preserve"> </w:t>
      </w:r>
      <w:r>
        <w:t>as shown below;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Lakes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produced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deposition.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ox-bow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delta</w:t>
      </w:r>
      <w:r>
        <w:rPr>
          <w:spacing w:val="-2"/>
          <w:sz w:val="24"/>
        </w:rPr>
        <w:t xml:space="preserve"> </w:t>
      </w:r>
      <w:r>
        <w:rPr>
          <w:sz w:val="24"/>
        </w:rPr>
        <w:t>lakes.</w:t>
      </w:r>
    </w:p>
    <w:p w:rsidR="00393B54" w:rsidRDefault="00574D45">
      <w:pPr>
        <w:pStyle w:val="BodyText"/>
        <w:ind w:right="150"/>
      </w:pPr>
      <w:r>
        <w:rPr>
          <w:b/>
        </w:rPr>
        <w:t xml:space="preserve">Ox-bow lakes </w:t>
      </w:r>
      <w:r>
        <w:t xml:space="preserve">are formed by rivers meandering on the flood plain in the lower course. </w:t>
      </w:r>
      <w:r>
        <w:rPr>
          <w:b/>
        </w:rPr>
        <w:t>Ox-bow lake</w:t>
      </w:r>
      <w:r>
        <w:rPr>
          <w:b/>
          <w:spacing w:val="-57"/>
        </w:rPr>
        <w:t xml:space="preserve"> </w:t>
      </w:r>
      <w:r>
        <w:t>are formed when the original meander is cut-off from the main channel due to erosion on the</w:t>
      </w:r>
      <w:r>
        <w:rPr>
          <w:spacing w:val="1"/>
        </w:rPr>
        <w:t xml:space="preserve"> </w:t>
      </w:r>
      <w:r>
        <w:t>concave side (outside bank) and deposition on the convex side (inner bank) of the river channel to</w:t>
      </w:r>
      <w:r>
        <w:rPr>
          <w:spacing w:val="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meander neck.</w:t>
      </w:r>
    </w:p>
    <w:p w:rsidR="00393B54" w:rsidRDefault="00574D45">
      <w:pPr>
        <w:pStyle w:val="BodyText"/>
        <w:ind w:right="142"/>
      </w:pPr>
      <w:r>
        <w:t>When the river floods, the me</w:t>
      </w:r>
      <w:r>
        <w:t>ander neck is broken through and the river flows straight hence</w:t>
      </w:r>
      <w:r>
        <w:rPr>
          <w:spacing w:val="1"/>
        </w:rPr>
        <w:t xml:space="preserve"> </w:t>
      </w:r>
      <w:r>
        <w:t>bypassing the meander; which is now cut off and sealed by deposits to form ox-bow lakes for</w:t>
      </w:r>
      <w:r>
        <w:rPr>
          <w:spacing w:val="1"/>
        </w:rPr>
        <w:t xml:space="preserve"> </w:t>
      </w:r>
      <w:r>
        <w:t>example on the lower course of River Tana at Garisa, River Semliki in western Uganda, River Rwizi</w:t>
      </w:r>
      <w:r>
        <w:rPr>
          <w:spacing w:val="-5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Mbarara,</w:t>
      </w:r>
      <w:r>
        <w:rPr>
          <w:spacing w:val="-1"/>
        </w:rPr>
        <w:t xml:space="preserve"> </w:t>
      </w:r>
      <w:r>
        <w:t>River Nzoia&amp;Nyando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kano plains of</w:t>
      </w:r>
      <w:r>
        <w:rPr>
          <w:spacing w:val="-1"/>
        </w:rPr>
        <w:t xml:space="preserve"> </w:t>
      </w:r>
      <w:r>
        <w:t>Kenya</w:t>
      </w:r>
      <w:r>
        <w:rPr>
          <w:spacing w:val="1"/>
        </w:rPr>
        <w:t xml:space="preserve"> </w:t>
      </w:r>
      <w:r>
        <w:t>and River Rufiji in</w:t>
      </w:r>
      <w:r>
        <w:rPr>
          <w:spacing w:val="-1"/>
        </w:rPr>
        <w:t xml:space="preserve"> </w:t>
      </w:r>
      <w:r>
        <w:t>Tanzania.</w:t>
      </w:r>
    </w:p>
    <w:p w:rsidR="00393B54" w:rsidRDefault="00574D45">
      <w:pPr>
        <w:pStyle w:val="Heading1"/>
        <w:spacing w:before="3"/>
      </w:pPr>
      <w:r>
        <w:t>Diagram</w:t>
      </w:r>
      <w:r>
        <w:rPr>
          <w:spacing w:val="-5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 of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Ox-bow lake</w:t>
      </w:r>
    </w:p>
    <w:p w:rsidR="00393B54" w:rsidRDefault="00574D45">
      <w:pPr>
        <w:pStyle w:val="BodyText"/>
        <w:ind w:right="509"/>
      </w:pPr>
      <w:r>
        <w:rPr>
          <w:b/>
        </w:rPr>
        <w:t xml:space="preserve">Delta </w:t>
      </w:r>
      <w:r>
        <w:t>lakes - are formed in the delta found on the flood plain where alluvial deposits form levees</w:t>
      </w:r>
      <w:r>
        <w:rPr>
          <w:spacing w:val="-58"/>
        </w:rPr>
        <w:t xml:space="preserve"> </w:t>
      </w:r>
      <w:r>
        <w:t xml:space="preserve">which prevent flood </w:t>
      </w:r>
      <w:r>
        <w:t>water from getting back into the river and its tributaries ,for example Lake</w:t>
      </w:r>
      <w:r>
        <w:rPr>
          <w:spacing w:val="1"/>
        </w:rPr>
        <w:t xml:space="preserve"> </w:t>
      </w:r>
      <w:r>
        <w:t>Magomeni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Mwananyamara</w:t>
      </w:r>
      <w:r>
        <w:rPr>
          <w:spacing w:val="-3"/>
        </w:rPr>
        <w:t xml:space="preserve"> </w:t>
      </w:r>
      <w:r>
        <w:t>on river Sinza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Luhanga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Tanzania.</w:t>
      </w:r>
    </w:p>
    <w:p w:rsidR="00393B54" w:rsidRDefault="00574D45">
      <w:pPr>
        <w:pStyle w:val="Heading1"/>
        <w:spacing w:before="2"/>
      </w:pPr>
      <w:r>
        <w:t>Lakes</w:t>
      </w:r>
      <w:r>
        <w:rPr>
          <w:spacing w:val="-2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glacial</w:t>
      </w:r>
      <w:r>
        <w:rPr>
          <w:spacing w:val="-2"/>
        </w:rPr>
        <w:t xml:space="preserve"> </w:t>
      </w:r>
      <w:r>
        <w:t>deposition</w:t>
      </w:r>
    </w:p>
    <w:p w:rsidR="00393B54" w:rsidRDefault="00574D45">
      <w:pPr>
        <w:pStyle w:val="BodyText"/>
        <w:spacing w:line="274" w:lineRule="exact"/>
      </w:pP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moraine</w:t>
      </w:r>
      <w:r>
        <w:rPr>
          <w:spacing w:val="-1"/>
        </w:rPr>
        <w:t xml:space="preserve"> </w:t>
      </w:r>
      <w:r>
        <w:t>dammed</w:t>
      </w:r>
      <w:r>
        <w:rPr>
          <w:spacing w:val="1"/>
        </w:rPr>
        <w:t xml:space="preserve"> </w:t>
      </w:r>
      <w:r>
        <w:t>lakes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kettle</w:t>
      </w:r>
      <w:r>
        <w:rPr>
          <w:spacing w:val="-1"/>
        </w:rPr>
        <w:t xml:space="preserve"> </w:t>
      </w:r>
      <w:r>
        <w:t>lakes.</w:t>
      </w:r>
    </w:p>
    <w:p w:rsidR="00393B54" w:rsidRDefault="00574D45">
      <w:pPr>
        <w:pStyle w:val="BodyText"/>
        <w:ind w:right="250"/>
      </w:pPr>
      <w:r>
        <w:rPr>
          <w:b/>
        </w:rPr>
        <w:t>Moraine dammed lake</w:t>
      </w:r>
      <w:r>
        <w:t xml:space="preserve">s- </w:t>
      </w:r>
      <w:r>
        <w:t>are formed when terminal moraine blocks</w:t>
      </w:r>
      <w:r>
        <w:rPr>
          <w:spacing w:val="1"/>
        </w:rPr>
        <w:t xml:space="preserve"> </w:t>
      </w:r>
      <w:r>
        <w:t>the river valley and the water</w:t>
      </w:r>
      <w:r>
        <w:rPr>
          <w:spacing w:val="1"/>
        </w:rPr>
        <w:t xml:space="preserve"> </w:t>
      </w:r>
      <w:r>
        <w:t>from the melting glacier was trapped and accumulated behind the moraine barrier to form a lake for</w:t>
      </w:r>
      <w:r>
        <w:rPr>
          <w:spacing w:val="-57"/>
        </w:rPr>
        <w:t xml:space="preserve"> </w:t>
      </w:r>
      <w:r>
        <w:t>example Lac</w:t>
      </w:r>
      <w:r>
        <w:rPr>
          <w:spacing w:val="-1"/>
        </w:rPr>
        <w:t xml:space="preserve"> </w:t>
      </w:r>
      <w:r>
        <w:t>Gris</w:t>
      </w:r>
      <w:r>
        <w:rPr>
          <w:spacing w:val="-1"/>
        </w:rPr>
        <w:t xml:space="preserve"> </w:t>
      </w:r>
      <w:r>
        <w:t>on mountain</w:t>
      </w:r>
      <w:r>
        <w:rPr>
          <w:spacing w:val="-1"/>
        </w:rPr>
        <w:t xml:space="preserve"> </w:t>
      </w:r>
      <w:r>
        <w:t>Rwenzori,</w:t>
      </w:r>
      <w:r>
        <w:rPr>
          <w:spacing w:val="2"/>
        </w:rPr>
        <w:t xml:space="preserve"> </w:t>
      </w:r>
      <w:r>
        <w:t>Lake Hohnel and</w:t>
      </w:r>
      <w:r>
        <w:rPr>
          <w:spacing w:val="-1"/>
        </w:rPr>
        <w:t xml:space="preserve"> </w:t>
      </w:r>
      <w:r>
        <w:t>Hut tarn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Kenya.</w:t>
      </w:r>
    </w:p>
    <w:p w:rsidR="00393B54" w:rsidRDefault="00574D45">
      <w:pPr>
        <w:pStyle w:val="BodyText"/>
        <w:ind w:right="433"/>
      </w:pPr>
      <w:r>
        <w:rPr>
          <w:b/>
        </w:rPr>
        <w:t>Ket</w:t>
      </w:r>
      <w:r>
        <w:rPr>
          <w:b/>
        </w:rPr>
        <w:t xml:space="preserve">tle lakes- are formed </w:t>
      </w:r>
      <w:r>
        <w:t>when the mass of ice enclosed in a terminal moraine melts away and a</w:t>
      </w:r>
      <w:r>
        <w:rPr>
          <w:spacing w:val="1"/>
        </w:rPr>
        <w:t xml:space="preserve"> </w:t>
      </w:r>
      <w:r>
        <w:t>depression</w:t>
      </w:r>
      <w:r>
        <w:rPr>
          <w:spacing w:val="-1"/>
        </w:rPr>
        <w:t xml:space="preserve"> </w:t>
      </w:r>
      <w:r>
        <w:t>is created 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an out wash</w:t>
      </w:r>
      <w:r>
        <w:rPr>
          <w:spacing w:val="-1"/>
        </w:rPr>
        <w:t xml:space="preserve"> </w:t>
      </w:r>
      <w:r>
        <w:t>plain in the</w:t>
      </w:r>
      <w:r>
        <w:rPr>
          <w:spacing w:val="-2"/>
        </w:rPr>
        <w:t xml:space="preserve"> </w:t>
      </w:r>
      <w:r>
        <w:t>glaciated lowland. The</w:t>
      </w:r>
      <w:r>
        <w:rPr>
          <w:spacing w:val="-2"/>
        </w:rPr>
        <w:t xml:space="preserve"> </w:t>
      </w:r>
      <w:r>
        <w:t>depression</w:t>
      </w:r>
      <w:r>
        <w:rPr>
          <w:spacing w:val="-1"/>
        </w:rPr>
        <w:t xml:space="preserve"> </w:t>
      </w:r>
      <w:r>
        <w:t>was</w:t>
      </w:r>
    </w:p>
    <w:p w:rsidR="00393B54" w:rsidRDefault="00393B54">
      <w:pPr>
        <w:sectPr w:rsidR="00393B54">
          <w:headerReference w:type="default" r:id="rId163"/>
          <w:footerReference w:type="default" r:id="rId16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34"/>
        <w:rPr>
          <w:rFonts w:ascii="Calibri"/>
          <w:sz w:val="22"/>
        </w:rPr>
      </w:pPr>
      <w:r>
        <w:lastRenderedPageBreak/>
        <w:t>filled</w:t>
      </w:r>
      <w:r>
        <w:rPr>
          <w:spacing w:val="-1"/>
        </w:rPr>
        <w:t xml:space="preserve"> </w:t>
      </w:r>
      <w:r>
        <w:t>with water</w:t>
      </w:r>
      <w:r>
        <w:rPr>
          <w:spacing w:val="-3"/>
        </w:rPr>
        <w:t xml:space="preserve"> </w:t>
      </w:r>
      <w:r>
        <w:t>to form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 lake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Mahoma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junction between</w:t>
      </w:r>
      <w:r>
        <w:rPr>
          <w:spacing w:val="-1"/>
        </w:rPr>
        <w:t xml:space="preserve"> </w:t>
      </w:r>
      <w:r>
        <w:t>Mubuku</w:t>
      </w:r>
      <w:r>
        <w:rPr>
          <w:spacing w:val="44"/>
        </w:rPr>
        <w:t xml:space="preserve"> </w:t>
      </w:r>
      <w:r>
        <w:rPr>
          <w:rFonts w:ascii="Calibri"/>
          <w:position w:val="18"/>
          <w:sz w:val="22"/>
        </w:rPr>
        <w:t>82</w:t>
      </w:r>
    </w:p>
    <w:p w:rsidR="00393B54" w:rsidRDefault="00574D45">
      <w:pPr>
        <w:pStyle w:val="BodyText"/>
      </w:pPr>
      <w:r>
        <w:t>and</w:t>
      </w:r>
      <w:r>
        <w:rPr>
          <w:spacing w:val="-1"/>
        </w:rPr>
        <w:t xml:space="preserve"> </w:t>
      </w:r>
      <w:r>
        <w:t>Bujjuku</w:t>
      </w:r>
      <w:r>
        <w:rPr>
          <w:spacing w:val="-1"/>
        </w:rPr>
        <w:t xml:space="preserve"> </w:t>
      </w:r>
      <w:r>
        <w:t>rivers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mountain Rwenzori.</w:t>
      </w:r>
    </w:p>
    <w:p w:rsidR="00393B54" w:rsidRDefault="00574D45">
      <w:pPr>
        <w:pStyle w:val="Heading1"/>
        <w:spacing w:before="5"/>
      </w:pPr>
      <w:r>
        <w:t>Lakes</w:t>
      </w:r>
      <w:r>
        <w:rPr>
          <w:spacing w:val="-2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wave</w:t>
      </w:r>
      <w:r>
        <w:rPr>
          <w:spacing w:val="-2"/>
        </w:rPr>
        <w:t xml:space="preserve"> </w:t>
      </w:r>
      <w:r>
        <w:t>deposition</w:t>
      </w:r>
    </w:p>
    <w:p w:rsidR="00393B54" w:rsidRDefault="00574D45">
      <w:pPr>
        <w:pStyle w:val="BodyText"/>
        <w:ind w:right="568"/>
      </w:pPr>
      <w:r>
        <w:rPr>
          <w:b/>
        </w:rPr>
        <w:t xml:space="preserve">Lagoon lakes </w:t>
      </w:r>
      <w:r>
        <w:t>-are formed when long shore drift/ strong wind moves materials and deposit the</w:t>
      </w:r>
      <w:r>
        <w:t>m</w:t>
      </w:r>
      <w:r>
        <w:rPr>
          <w:spacing w:val="-57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beach or</w:t>
      </w:r>
      <w:r>
        <w:rPr>
          <w:spacing w:val="-1"/>
        </w:rPr>
        <w:t xml:space="preserve"> </w:t>
      </w:r>
      <w:r>
        <w:t>build sand</w:t>
      </w:r>
      <w:r>
        <w:rPr>
          <w:spacing w:val="-1"/>
        </w:rPr>
        <w:t xml:space="preserve"> </w:t>
      </w:r>
      <w:r>
        <w:t>bars</w:t>
      </w:r>
      <w:r>
        <w:rPr>
          <w:spacing w:val="-1"/>
        </w:rPr>
        <w:t xml:space="preserve"> </w:t>
      </w:r>
      <w:r>
        <w:t>and spits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enclose</w:t>
      </w:r>
      <w:r>
        <w:rPr>
          <w:spacing w:val="-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to form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lagoon</w:t>
      </w:r>
      <w:r>
        <w:rPr>
          <w:spacing w:val="-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cut off</w:t>
      </w:r>
    </w:p>
    <w:p w:rsidR="00393B54" w:rsidRDefault="00574D45">
      <w:pPr>
        <w:pStyle w:val="BodyText"/>
        <w:ind w:right="279"/>
      </w:pPr>
      <w:r>
        <w:t>completely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lake.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Nabugabo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western</w:t>
      </w:r>
      <w:r>
        <w:rPr>
          <w:spacing w:val="1"/>
        </w:rPr>
        <w:t xml:space="preserve"> </w:t>
      </w:r>
      <w:r>
        <w:t>shores</w:t>
      </w:r>
      <w:r>
        <w:rPr>
          <w:spacing w:val="-1"/>
        </w:rPr>
        <w:t xml:space="preserve"> </w:t>
      </w:r>
      <w:r>
        <w:t>of Lake</w:t>
      </w:r>
      <w:r>
        <w:rPr>
          <w:spacing w:val="-2"/>
        </w:rPr>
        <w:t xml:space="preserve"> </w:t>
      </w:r>
      <w:r>
        <w:t>Victoria</w:t>
      </w:r>
      <w:r>
        <w:rPr>
          <w:spacing w:val="-5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formed</w:t>
      </w:r>
      <w:r>
        <w:rPr>
          <w:spacing w:val="1"/>
        </w:rPr>
        <w:t xml:space="preserve"> </w:t>
      </w:r>
      <w:r>
        <w:t>when a</w:t>
      </w:r>
      <w:r>
        <w:rPr>
          <w:spacing w:val="-2"/>
        </w:rPr>
        <w:t xml:space="preserve"> </w:t>
      </w:r>
      <w:r>
        <w:t>bar cut-off part of</w:t>
      </w:r>
      <w:r>
        <w:rPr>
          <w:spacing w:val="2"/>
        </w:rPr>
        <w:t xml:space="preserve"> </w:t>
      </w:r>
      <w:r>
        <w:t>Lake</w:t>
      </w:r>
      <w:r>
        <w:rPr>
          <w:spacing w:val="1"/>
        </w:rPr>
        <w:t xml:space="preserve"> </w:t>
      </w:r>
      <w:r>
        <w:t xml:space="preserve">Victoria near </w:t>
      </w:r>
      <w:r>
        <w:t>Bukakata.</w:t>
      </w:r>
    </w:p>
    <w:p w:rsidR="00393B54" w:rsidRDefault="00574D45">
      <w:pPr>
        <w:pStyle w:val="BodyText"/>
        <w:ind w:right="209"/>
      </w:pPr>
      <w:r>
        <w:rPr>
          <w:b/>
        </w:rPr>
        <w:t xml:space="preserve">Coral Deposition </w:t>
      </w:r>
      <w:r>
        <w:t>along the East African coastline enclosed water to form lagoon lakes for example</w:t>
      </w:r>
      <w:r>
        <w:rPr>
          <w:spacing w:val="-5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Mombasa</w:t>
      </w:r>
      <w:r>
        <w:rPr>
          <w:spacing w:val="-1"/>
        </w:rPr>
        <w:t xml:space="preserve"> </w:t>
      </w:r>
      <w:r>
        <w:t>and Dar-es-salaam.</w:t>
      </w:r>
    </w:p>
    <w:p w:rsidR="00393B54" w:rsidRDefault="00574D45">
      <w:pPr>
        <w:ind w:left="720" w:right="154"/>
        <w:rPr>
          <w:sz w:val="24"/>
        </w:rPr>
      </w:pPr>
      <w:r>
        <w:rPr>
          <w:b/>
          <w:sz w:val="24"/>
        </w:rPr>
        <w:t>Depositional lakes produced by mass-wasting /landslides</w:t>
      </w:r>
      <w:r>
        <w:rPr>
          <w:sz w:val="24"/>
        </w:rPr>
        <w:t>. Rock waste / debris may slump or slide</w:t>
      </w:r>
      <w:r>
        <w:rPr>
          <w:spacing w:val="-57"/>
          <w:sz w:val="24"/>
        </w:rPr>
        <w:t xml:space="preserve"> </w:t>
      </w:r>
      <w:r>
        <w:rPr>
          <w:sz w:val="24"/>
        </w:rPr>
        <w:t>blocking</w:t>
      </w:r>
      <w:r>
        <w:rPr>
          <w:spacing w:val="-2"/>
          <w:sz w:val="24"/>
        </w:rPr>
        <w:t xml:space="preserve"> </w:t>
      </w:r>
      <w:r>
        <w:rPr>
          <w:sz w:val="24"/>
        </w:rPr>
        <w:t>the river</w:t>
      </w:r>
      <w:r>
        <w:rPr>
          <w:spacing w:val="2"/>
          <w:sz w:val="24"/>
        </w:rPr>
        <w:t xml:space="preserve"> </w:t>
      </w:r>
      <w:r>
        <w:rPr>
          <w:sz w:val="24"/>
        </w:rPr>
        <w:t>val</w:t>
      </w:r>
      <w:r>
        <w:rPr>
          <w:sz w:val="24"/>
        </w:rPr>
        <w:t>ley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lake for</w:t>
      </w:r>
      <w:r>
        <w:rPr>
          <w:spacing w:val="2"/>
          <w:sz w:val="24"/>
        </w:rPr>
        <w:t xml:space="preserve"> </w:t>
      </w:r>
      <w:r>
        <w:rPr>
          <w:sz w:val="24"/>
        </w:rPr>
        <w:t>example</w:t>
      </w:r>
      <w:r>
        <w:rPr>
          <w:spacing w:val="3"/>
          <w:sz w:val="24"/>
        </w:rPr>
        <w:t xml:space="preserve"> </w:t>
      </w:r>
      <w:r>
        <w:rPr>
          <w:sz w:val="24"/>
        </w:rPr>
        <w:t>Lake Mbaka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Tanzania,</w:t>
      </w:r>
      <w:r>
        <w:rPr>
          <w:spacing w:val="3"/>
          <w:sz w:val="24"/>
        </w:rPr>
        <w:t xml:space="preserve"> </w:t>
      </w:r>
      <w:r>
        <w:rPr>
          <w:sz w:val="24"/>
        </w:rPr>
        <w:t>Lake</w:t>
      </w:r>
      <w:r>
        <w:rPr>
          <w:spacing w:val="3"/>
          <w:sz w:val="24"/>
        </w:rPr>
        <w:t xml:space="preserve"> </w:t>
      </w:r>
      <w:r>
        <w:rPr>
          <w:sz w:val="24"/>
        </w:rPr>
        <w:t>Bujuku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Nyabihoko.</w:t>
      </w:r>
    </w:p>
    <w:p w:rsidR="00393B54" w:rsidRDefault="00574D45">
      <w:pPr>
        <w:pStyle w:val="Heading1"/>
        <w:spacing w:before="3"/>
        <w:ind w:left="869" w:right="272"/>
        <w:jc w:val="center"/>
      </w:pPr>
      <w:r>
        <w:t>MAN</w:t>
      </w:r>
      <w:r>
        <w:rPr>
          <w:spacing w:val="-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LAKES</w:t>
      </w:r>
    </w:p>
    <w:p w:rsidR="00393B54" w:rsidRDefault="00574D45">
      <w:pPr>
        <w:spacing w:line="274" w:lineRule="exact"/>
        <w:ind w:left="720"/>
        <w:rPr>
          <w:sz w:val="24"/>
        </w:rPr>
      </w:pPr>
      <w:r>
        <w:rPr>
          <w:b/>
          <w:sz w:val="24"/>
        </w:rPr>
        <w:t>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lakes-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man’s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as;</w:t>
      </w:r>
    </w:p>
    <w:p w:rsidR="00393B54" w:rsidRDefault="00574D45">
      <w:pPr>
        <w:pStyle w:val="BodyText"/>
        <w:ind w:right="509"/>
      </w:pPr>
      <w:r>
        <w:rPr>
          <w:b/>
        </w:rPr>
        <w:t xml:space="preserve">Mining </w:t>
      </w:r>
      <w:r>
        <w:t xml:space="preserve">of sand and clay through open cast method creates depressions which are filled with </w:t>
      </w:r>
      <w:r>
        <w:t>rain</w:t>
      </w:r>
      <w:r>
        <w:rPr>
          <w:spacing w:val="-58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to form lakes for example Lake</w:t>
      </w:r>
      <w:r>
        <w:rPr>
          <w:spacing w:val="-1"/>
        </w:rPr>
        <w:t xml:space="preserve"> </w:t>
      </w:r>
      <w:r>
        <w:t>Kajjansi near Lake</w:t>
      </w:r>
      <w:r>
        <w:rPr>
          <w:spacing w:val="-1"/>
        </w:rPr>
        <w:t xml:space="preserve"> </w:t>
      </w:r>
      <w:r>
        <w:t>Victoria</w:t>
      </w:r>
      <w:r>
        <w:rPr>
          <w:spacing w:val="1"/>
        </w:rPr>
        <w:t xml:space="preserve"> </w:t>
      </w:r>
      <w:r>
        <w:t>on Entebbe</w:t>
      </w:r>
      <w:r>
        <w:rPr>
          <w:spacing w:val="-2"/>
        </w:rPr>
        <w:t xml:space="preserve"> </w:t>
      </w:r>
      <w:r>
        <w:t>road.</w:t>
      </w:r>
    </w:p>
    <w:p w:rsidR="00393B54" w:rsidRDefault="00574D45">
      <w:pPr>
        <w:pStyle w:val="BodyText"/>
        <w:spacing w:before="1"/>
        <w:ind w:right="130"/>
      </w:pPr>
      <w:r>
        <w:rPr>
          <w:b/>
        </w:rPr>
        <w:t xml:space="preserve">Damming </w:t>
      </w:r>
      <w:r>
        <w:t>of the river valley for hydro electricity generation and irrigation creates lake reservoirs on</w:t>
      </w:r>
      <w:r>
        <w:rPr>
          <w:spacing w:val="-57"/>
        </w:rPr>
        <w:t xml:space="preserve"> </w:t>
      </w:r>
      <w:r>
        <w:t>the upstream end of the river. For example lake Kindaruma and Kamb</w:t>
      </w:r>
      <w:r>
        <w:t>uru on the Tana River in</w:t>
      </w:r>
      <w:r>
        <w:rPr>
          <w:spacing w:val="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reservoirs on</w:t>
      </w:r>
      <w:r>
        <w:rPr>
          <w:spacing w:val="2"/>
        </w:rPr>
        <w:t xml:space="preserve"> </w:t>
      </w:r>
      <w:r>
        <w:t>river Kibimba in Eastern Uganda</w:t>
      </w:r>
    </w:p>
    <w:p w:rsidR="00393B54" w:rsidRDefault="00574D45">
      <w:pPr>
        <w:pStyle w:val="BodyText"/>
        <w:ind w:right="547"/>
      </w:pPr>
      <w:r>
        <w:rPr>
          <w:b/>
        </w:rPr>
        <w:t xml:space="preserve">Excavation lakes </w:t>
      </w:r>
      <w:r>
        <w:t>-are formed when man intentionally digs a lake for recreation purposes 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Kabaka’s</w:t>
      </w:r>
      <w:r>
        <w:rPr>
          <w:spacing w:val="-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in Ndeba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Omugabe’s</w:t>
      </w:r>
      <w:r>
        <w:rPr>
          <w:spacing w:val="-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Mbarara,</w:t>
      </w:r>
      <w:r>
        <w:rPr>
          <w:spacing w:val="-1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dams,</w:t>
      </w:r>
      <w:r>
        <w:rPr>
          <w:spacing w:val="58"/>
        </w:rPr>
        <w:t xml:space="preserve"> </w:t>
      </w:r>
      <w:r>
        <w:t>fish</w:t>
      </w:r>
      <w:r>
        <w:rPr>
          <w:spacing w:val="-1"/>
        </w:rPr>
        <w:t xml:space="preserve"> </w:t>
      </w:r>
      <w:r>
        <w:t xml:space="preserve">pond </w:t>
      </w:r>
      <w:r>
        <w:t>lakes,</w:t>
      </w:r>
      <w:r>
        <w:rPr>
          <w:spacing w:val="-57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in pastoral areas</w:t>
      </w:r>
      <w:r>
        <w:rPr>
          <w:spacing w:val="1"/>
        </w:rPr>
        <w:t xml:space="preserve"> </w:t>
      </w:r>
      <w:r>
        <w:t>, near swamps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Heading1"/>
        <w:spacing w:before="5"/>
        <w:ind w:left="4863"/>
      </w:pPr>
      <w:r>
        <w:t>Solution</w:t>
      </w:r>
      <w:r>
        <w:rPr>
          <w:spacing w:val="-2"/>
        </w:rPr>
        <w:t xml:space="preserve"> </w:t>
      </w:r>
      <w:r>
        <w:t>lakes</w:t>
      </w:r>
    </w:p>
    <w:p w:rsidR="00393B54" w:rsidRDefault="00574D45">
      <w:pPr>
        <w:pStyle w:val="BodyText"/>
        <w:ind w:right="482"/>
      </w:pPr>
      <w:r>
        <w:t>Solution Lakes are formed when water fills pits /hollows left behind by carbonation in lime stone</w:t>
      </w:r>
      <w:r>
        <w:rPr>
          <w:spacing w:val="-57"/>
        </w:rPr>
        <w:t xml:space="preserve"> </w:t>
      </w:r>
      <w:r>
        <w:t>area.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exist in Nanyuki in</w:t>
      </w:r>
      <w:r>
        <w:rPr>
          <w:spacing w:val="-1"/>
        </w:rPr>
        <w:t xml:space="preserve"> </w:t>
      </w:r>
      <w:r>
        <w:t>Kenya</w:t>
      </w:r>
      <w:r>
        <w:rPr>
          <w:spacing w:val="1"/>
        </w:rPr>
        <w:t xml:space="preserve"> </w:t>
      </w:r>
      <w:r>
        <w:t>and Nyakasura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Fort portal.</w:t>
      </w:r>
    </w:p>
    <w:p w:rsidR="00393B54" w:rsidRDefault="00574D45">
      <w:pPr>
        <w:pStyle w:val="Heading1"/>
        <w:spacing w:before="2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-2"/>
        </w:rPr>
        <w:t xml:space="preserve"> </w:t>
      </w:r>
      <w:r>
        <w:t>of lakes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processes 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formation of lakes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lakes produced by</w:t>
      </w:r>
      <w:r>
        <w:rPr>
          <w:spacing w:val="-5"/>
          <w:sz w:val="24"/>
        </w:rPr>
        <w:t xml:space="preserve"> </w:t>
      </w:r>
      <w:r>
        <w:rPr>
          <w:sz w:val="24"/>
        </w:rPr>
        <w:t>each process. 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</w:p>
    <w:p w:rsidR="00393B54" w:rsidRDefault="00574D45">
      <w:pPr>
        <w:pStyle w:val="BodyText"/>
        <w:ind w:right="119"/>
      </w:pPr>
      <w:r>
        <w:rPr>
          <w:b/>
        </w:rPr>
        <w:t>Tectonic</w:t>
      </w:r>
      <w:r>
        <w:rPr>
          <w:b/>
          <w:spacing w:val="-2"/>
        </w:rPr>
        <w:t xml:space="preserve"> </w:t>
      </w:r>
      <w:r>
        <w:rPr>
          <w:b/>
        </w:rPr>
        <w:t>lakes</w:t>
      </w:r>
      <w:r>
        <w:t>. This category</w:t>
      </w:r>
      <w:r>
        <w:rPr>
          <w:spacing w:val="-5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Rift valley</w:t>
      </w:r>
      <w:r>
        <w:rPr>
          <w:spacing w:val="-1"/>
        </w:rPr>
        <w:t xml:space="preserve"> </w:t>
      </w:r>
      <w:r>
        <w:t>lakes-</w:t>
      </w:r>
      <w:r>
        <w:rPr>
          <w:spacing w:val="-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faulting; tilt block</w:t>
      </w:r>
      <w:r>
        <w:t xml:space="preserve"> lakes,</w:t>
      </w:r>
      <w:r>
        <w:rPr>
          <w:spacing w:val="-1"/>
        </w:rPr>
        <w:t xml:space="preserve"> </w:t>
      </w:r>
      <w:r>
        <w:t>down</w:t>
      </w:r>
      <w:r>
        <w:rPr>
          <w:spacing w:val="-57"/>
        </w:rPr>
        <w:t xml:space="preserve"> </w:t>
      </w:r>
      <w:r>
        <w:t>warped</w:t>
      </w:r>
      <w:r>
        <w:rPr>
          <w:spacing w:val="-1"/>
        </w:rPr>
        <w:t xml:space="preserve"> </w:t>
      </w:r>
      <w:r>
        <w:t>lakes and</w:t>
      </w:r>
      <w:r>
        <w:rPr>
          <w:spacing w:val="-2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lakes such as caldera,</w:t>
      </w:r>
      <w:r>
        <w:rPr>
          <w:spacing w:val="1"/>
        </w:rPr>
        <w:t xml:space="preserve"> </w:t>
      </w:r>
      <w:r>
        <w:t>explosion crater</w:t>
      </w:r>
      <w:r>
        <w:rPr>
          <w:spacing w:val="-2"/>
        </w:rPr>
        <w:t xml:space="preserve"> </w:t>
      </w:r>
      <w:r>
        <w:t>lakes,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lava</w:t>
      </w:r>
      <w:r>
        <w:rPr>
          <w:spacing w:val="-3"/>
        </w:rPr>
        <w:t xml:space="preserve"> </w:t>
      </w:r>
      <w:r>
        <w:t>dammed</w:t>
      </w:r>
    </w:p>
    <w:p w:rsidR="00393B54" w:rsidRDefault="00574D45">
      <w:pPr>
        <w:pStyle w:val="BodyText"/>
      </w:pPr>
      <w:r>
        <w:rPr>
          <w:b/>
        </w:rPr>
        <w:t>Erosional</w:t>
      </w:r>
      <w:r>
        <w:rPr>
          <w:b/>
          <w:spacing w:val="-1"/>
        </w:rPr>
        <w:t xml:space="preserve"> </w:t>
      </w:r>
      <w:r>
        <w:rPr>
          <w:b/>
        </w:rPr>
        <w:t>lakes-</w:t>
      </w:r>
      <w:r>
        <w:rPr>
          <w:b/>
          <w:spacing w:val="-2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glaciers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cirque</w:t>
      </w:r>
      <w:r>
        <w:rPr>
          <w:spacing w:val="-3"/>
        </w:rPr>
        <w:t xml:space="preserve"> </w:t>
      </w:r>
      <w:r>
        <w:t>lakes,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basin</w:t>
      </w:r>
      <w:r>
        <w:rPr>
          <w:spacing w:val="2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trough</w:t>
      </w:r>
      <w:r>
        <w:rPr>
          <w:spacing w:val="-1"/>
        </w:rPr>
        <w:t xml:space="preserve"> </w:t>
      </w:r>
      <w:r>
        <w:t>lakes.</w:t>
      </w:r>
    </w:p>
    <w:p w:rsidR="00393B54" w:rsidRDefault="00574D45">
      <w:pPr>
        <w:pStyle w:val="BodyText"/>
        <w:spacing w:before="1"/>
        <w:ind w:right="732"/>
      </w:pPr>
      <w:r>
        <w:rPr>
          <w:b/>
        </w:rPr>
        <w:t xml:space="preserve">Depositional lakes- </w:t>
      </w:r>
      <w:r>
        <w:t xml:space="preserve">produced by rivers, waves and mass </w:t>
      </w:r>
      <w:r>
        <w:t>wasting leading to Ox-bow lakes</w:t>
      </w:r>
      <w:r>
        <w:rPr>
          <w:spacing w:val="1"/>
        </w:rPr>
        <w:t xml:space="preserve"> </w:t>
      </w:r>
      <w:r>
        <w:t>Delta,</w:t>
      </w:r>
      <w:r>
        <w:rPr>
          <w:spacing w:val="-2"/>
        </w:rPr>
        <w:t xml:space="preserve"> </w:t>
      </w:r>
      <w:r>
        <w:t>Moraine</w:t>
      </w:r>
      <w:r>
        <w:rPr>
          <w:spacing w:val="-1"/>
        </w:rPr>
        <w:t xml:space="preserve"> </w:t>
      </w:r>
      <w:r>
        <w:t>dammed</w:t>
      </w:r>
      <w:r>
        <w:rPr>
          <w:spacing w:val="1"/>
        </w:rPr>
        <w:t xml:space="preserve"> </w:t>
      </w:r>
      <w:r>
        <w:t>lakes,</w:t>
      </w:r>
      <w:r>
        <w:rPr>
          <w:spacing w:val="-1"/>
        </w:rPr>
        <w:t xml:space="preserve"> </w:t>
      </w:r>
      <w:r>
        <w:t>Kettle</w:t>
      </w:r>
      <w:r>
        <w:rPr>
          <w:spacing w:val="-1"/>
        </w:rPr>
        <w:t xml:space="preserve"> </w:t>
      </w:r>
      <w:r>
        <w:t>lakes, Lagoon</w:t>
      </w:r>
      <w:r>
        <w:rPr>
          <w:spacing w:val="-1"/>
        </w:rPr>
        <w:t xml:space="preserve"> </w:t>
      </w:r>
      <w:r>
        <w:t>lakes,</w:t>
      </w:r>
      <w:r>
        <w:rPr>
          <w:spacing w:val="-1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Deposition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mass-wasting</w:t>
      </w:r>
    </w:p>
    <w:p w:rsidR="00393B54" w:rsidRDefault="00574D45">
      <w:pPr>
        <w:pStyle w:val="BodyText"/>
      </w:pPr>
      <w:r>
        <w:t>/landslides</w:t>
      </w:r>
    </w:p>
    <w:p w:rsidR="00393B54" w:rsidRDefault="00574D45">
      <w:pPr>
        <w:pStyle w:val="BodyText"/>
      </w:pPr>
      <w:r>
        <w:rPr>
          <w:b/>
        </w:rPr>
        <w:t>Damming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t>the river</w:t>
      </w:r>
      <w:r>
        <w:rPr>
          <w:spacing w:val="-3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for generation of</w:t>
      </w:r>
      <w:r>
        <w:rPr>
          <w:spacing w:val="-1"/>
        </w:rPr>
        <w:t xml:space="preserve"> </w:t>
      </w:r>
      <w:r>
        <w:t>hydro</w:t>
      </w:r>
      <w:r>
        <w:rPr>
          <w:spacing w:val="-1"/>
        </w:rPr>
        <w:t xml:space="preserve"> </w:t>
      </w:r>
      <w:r>
        <w:t>power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Chemical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produced</w:t>
      </w:r>
      <w:r>
        <w:rPr>
          <w:spacing w:val="-1"/>
          <w:sz w:val="24"/>
        </w:rPr>
        <w:t xml:space="preserve"> </w:t>
      </w:r>
      <w:r>
        <w:rPr>
          <w:sz w:val="24"/>
        </w:rPr>
        <w:t>-solution</w:t>
      </w:r>
      <w:r>
        <w:rPr>
          <w:spacing w:val="-2"/>
          <w:sz w:val="24"/>
        </w:rPr>
        <w:t xml:space="preserve"> </w:t>
      </w:r>
      <w:r>
        <w:rPr>
          <w:sz w:val="24"/>
        </w:rPr>
        <w:t>lakes</w:t>
      </w:r>
    </w:p>
    <w:p w:rsidR="00393B54" w:rsidRDefault="00574D45">
      <w:pPr>
        <w:pStyle w:val="Heading1"/>
        <w:spacing w:before="4" w:line="240" w:lineRule="auto"/>
        <w:ind w:left="869" w:right="270"/>
        <w:jc w:val="center"/>
      </w:pPr>
      <w:r>
        <w:t>TECTONIC</w:t>
      </w:r>
      <w:r>
        <w:rPr>
          <w:spacing w:val="-3"/>
        </w:rPr>
        <w:t xml:space="preserve"> </w:t>
      </w:r>
      <w:r>
        <w:t>LAKES</w:t>
      </w:r>
    </w:p>
    <w:p w:rsidR="00393B54" w:rsidRDefault="00574D45">
      <w:pPr>
        <w:ind w:left="720" w:right="2176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lakes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tectonic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movements?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and tectonic</w:t>
      </w:r>
      <w:r>
        <w:rPr>
          <w:spacing w:val="-1"/>
          <w:sz w:val="24"/>
        </w:rPr>
        <w:t xml:space="preserve"> </w:t>
      </w:r>
      <w:r>
        <w:rPr>
          <w:sz w:val="24"/>
        </w:rPr>
        <w:t>movements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548" w:hanging="360"/>
        <w:rPr>
          <w:sz w:val="24"/>
        </w:rPr>
      </w:pPr>
      <w:r>
        <w:tab/>
      </w:r>
      <w:r>
        <w:rPr>
          <w:sz w:val="24"/>
        </w:rPr>
        <w:t>Give 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(larger) and describe the lakes produced by faulting, down warping and</w:t>
      </w:r>
      <w:r>
        <w:rPr>
          <w:spacing w:val="-58"/>
          <w:sz w:val="24"/>
        </w:rPr>
        <w:t xml:space="preserve"> </w:t>
      </w:r>
      <w:r>
        <w:rPr>
          <w:sz w:val="24"/>
        </w:rPr>
        <w:t>volcanicity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right="304" w:hanging="360"/>
        <w:rPr>
          <w:sz w:val="24"/>
        </w:rPr>
      </w:pPr>
      <w:r>
        <w:tab/>
      </w:r>
      <w:r>
        <w:rPr>
          <w:spacing w:val="-1"/>
          <w:sz w:val="24"/>
        </w:rPr>
        <w:t>Give the 2</w:t>
      </w:r>
      <w:r>
        <w:rPr>
          <w:spacing w:val="-1"/>
          <w:sz w:val="24"/>
          <w:vertAlign w:val="superscript"/>
        </w:rPr>
        <w:t>r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  <w:vertAlign w:val="superscript"/>
        </w:rPr>
        <w:t>d</w:t>
      </w:r>
      <w:r>
        <w:rPr>
          <w:spacing w:val="-1"/>
          <w:sz w:val="24"/>
        </w:rPr>
        <w:t xml:space="preserve"> evaluation </w:t>
      </w:r>
      <w:r>
        <w:rPr>
          <w:sz w:val="24"/>
        </w:rPr>
        <w:t>(small) and explain other processes responsible for lake formation in East</w:t>
      </w:r>
      <w:r>
        <w:rPr>
          <w:spacing w:val="-57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erosion, deposition, man-made</w:t>
      </w:r>
      <w:r>
        <w:rPr>
          <w:spacing w:val="-2"/>
          <w:sz w:val="24"/>
        </w:rPr>
        <w:t xml:space="preserve"> </w:t>
      </w:r>
      <w:r>
        <w:rPr>
          <w:sz w:val="24"/>
        </w:rPr>
        <w:t>lakes and solution lakes.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applicable.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A</w:t>
      </w:r>
      <w:r>
        <w:rPr>
          <w:spacing w:val="-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is a body</w:t>
      </w:r>
      <w:r>
        <w:rPr>
          <w:spacing w:val="-5"/>
        </w:rPr>
        <w:t xml:space="preserve"> </w:t>
      </w:r>
      <w:r>
        <w:t>or mass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occupying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hollow or</w:t>
      </w:r>
      <w:r>
        <w:rPr>
          <w:spacing w:val="-2"/>
        </w:rPr>
        <w:t xml:space="preserve"> </w:t>
      </w:r>
      <w:r>
        <w:t>depression in the</w:t>
      </w:r>
      <w:r>
        <w:rPr>
          <w:spacing w:val="-1"/>
        </w:rPr>
        <w:t xml:space="preserve"> </w:t>
      </w:r>
      <w:r>
        <w:t>earth crust.</w:t>
      </w:r>
    </w:p>
    <w:p w:rsidR="00393B54" w:rsidRDefault="00393B54">
      <w:pPr>
        <w:spacing w:line="274" w:lineRule="exact"/>
        <w:sectPr w:rsidR="00393B54">
          <w:headerReference w:type="default" r:id="rId165"/>
          <w:footerReference w:type="default" r:id="rId16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34"/>
        <w:ind w:right="107"/>
      </w:pPr>
      <w:r>
        <w:lastRenderedPageBreak/>
        <w:t xml:space="preserve">Tectonism is a general term used to refer to all processes that originate from the vertical, tensional </w:t>
      </w:r>
      <w:r>
        <w:rPr>
          <w:rFonts w:ascii="Calibri"/>
          <w:position w:val="18"/>
          <w:sz w:val="22"/>
        </w:rPr>
        <w:t>83</w:t>
      </w:r>
      <w:r>
        <w:rPr>
          <w:rFonts w:ascii="Calibri"/>
          <w:spacing w:val="-47"/>
          <w:position w:val="18"/>
          <w:sz w:val="22"/>
        </w:rPr>
        <w:t xml:space="preserve"> </w:t>
      </w:r>
      <w:r>
        <w:t xml:space="preserve">and compressional forces generated by </w:t>
      </w:r>
      <w:r>
        <w:t>the vertical and horizontal flow of convective currents</w:t>
      </w:r>
      <w:r>
        <w:rPr>
          <w:spacing w:val="1"/>
        </w:rPr>
        <w:t xml:space="preserve"> </w:t>
      </w:r>
      <w:r>
        <w:t>underneath</w:t>
      </w:r>
      <w:r>
        <w:rPr>
          <w:spacing w:val="-1"/>
        </w:rPr>
        <w:t xml:space="preserve"> </w:t>
      </w:r>
      <w:r>
        <w:t>the crust</w:t>
      </w:r>
      <w:r>
        <w:rPr>
          <w:spacing w:val="-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radio-</w:t>
      </w:r>
      <w:r>
        <w:rPr>
          <w:spacing w:val="-2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geo-chemical</w:t>
      </w:r>
      <w:r>
        <w:rPr>
          <w:spacing w:val="1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interior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earth.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6" w:line="206" w:lineRule="auto"/>
        <w:ind w:right="916" w:hanging="360"/>
        <w:rPr>
          <w:sz w:val="24"/>
        </w:rPr>
      </w:pPr>
      <w:r>
        <w:tab/>
      </w:r>
      <w:r>
        <w:rPr>
          <w:sz w:val="24"/>
        </w:rPr>
        <w:t>Tectonic</w:t>
      </w:r>
      <w:r>
        <w:rPr>
          <w:spacing w:val="-1"/>
          <w:sz w:val="24"/>
        </w:rPr>
        <w:t xml:space="preserve"> </w:t>
      </w:r>
      <w:r>
        <w:rPr>
          <w:sz w:val="24"/>
        </w:rPr>
        <w:t>movements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larger</w:t>
      </w:r>
      <w:r>
        <w:rPr>
          <w:spacing w:val="1"/>
          <w:sz w:val="24"/>
        </w:rPr>
        <w:t xml:space="preserve"> </w:t>
      </w:r>
      <w:r>
        <w:rPr>
          <w:sz w:val="24"/>
        </w:rPr>
        <w:t>extent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 for</w:t>
      </w:r>
      <w:r>
        <w:rPr>
          <w:spacing w:val="-2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lakes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 Africa</w:t>
      </w:r>
      <w:r>
        <w:rPr>
          <w:spacing w:val="-57"/>
          <w:sz w:val="24"/>
        </w:rPr>
        <w:t xml:space="preserve"> </w:t>
      </w:r>
      <w:r>
        <w:rPr>
          <w:sz w:val="24"/>
        </w:rPr>
        <w:t>throug</w:t>
      </w:r>
      <w:r>
        <w:rPr>
          <w:sz w:val="24"/>
        </w:rPr>
        <w:t>h,</w:t>
      </w:r>
      <w:r>
        <w:rPr>
          <w:spacing w:val="-1"/>
          <w:sz w:val="24"/>
        </w:rPr>
        <w:t xml:space="preserve"> </w:t>
      </w:r>
      <w:r>
        <w:rPr>
          <w:sz w:val="24"/>
        </w:rPr>
        <w:t>faulting, warping</w:t>
      </w:r>
      <w:r>
        <w:rPr>
          <w:spacing w:val="-2"/>
          <w:sz w:val="24"/>
        </w:rPr>
        <w:t xml:space="preserve"> </w:t>
      </w:r>
      <w:r>
        <w:rPr>
          <w:sz w:val="24"/>
        </w:rPr>
        <w:t>and volcanicity. That is;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299" w:lineRule="exact"/>
        <w:ind w:left="900" w:hanging="540"/>
        <w:rPr>
          <w:sz w:val="24"/>
        </w:rPr>
      </w:pPr>
      <w:r>
        <w:rPr>
          <w:sz w:val="24"/>
        </w:rPr>
        <w:t>Faulting</w:t>
      </w:r>
      <w:r>
        <w:rPr>
          <w:spacing w:val="-3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 formation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rift valley</w:t>
      </w:r>
      <w:r>
        <w:rPr>
          <w:spacing w:val="-6"/>
          <w:sz w:val="24"/>
        </w:rPr>
        <w:t xml:space="preserve"> </w:t>
      </w:r>
      <w:r>
        <w:rPr>
          <w:sz w:val="24"/>
        </w:rPr>
        <w:t>lakes</w:t>
      </w:r>
      <w:r>
        <w:rPr>
          <w:spacing w:val="1"/>
          <w:sz w:val="24"/>
        </w:rPr>
        <w:t xml:space="preserve"> </w:t>
      </w:r>
      <w:r>
        <w:rPr>
          <w:sz w:val="24"/>
        </w:rPr>
        <w:t>and tilt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lakes.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warping</w:t>
      </w:r>
      <w:r>
        <w:rPr>
          <w:spacing w:val="-4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lakes</w:t>
      </w:r>
      <w:r>
        <w:rPr>
          <w:spacing w:val="-1"/>
          <w:sz w:val="24"/>
        </w:rPr>
        <w:t xml:space="preserve"> </w:t>
      </w:r>
      <w:r>
        <w:rPr>
          <w:sz w:val="24"/>
        </w:rPr>
        <w:t>Victoria,</w:t>
      </w:r>
      <w:r>
        <w:rPr>
          <w:spacing w:val="-1"/>
          <w:sz w:val="24"/>
        </w:rPr>
        <w:t xml:space="preserve"> </w:t>
      </w:r>
      <w:r>
        <w:rPr>
          <w:sz w:val="24"/>
        </w:rPr>
        <w:t>Kyoga and</w:t>
      </w:r>
      <w:r>
        <w:rPr>
          <w:spacing w:val="2"/>
          <w:sz w:val="24"/>
        </w:rPr>
        <w:t xml:space="preserve"> </w:t>
      </w:r>
      <w:r>
        <w:rPr>
          <w:sz w:val="24"/>
        </w:rPr>
        <w:t>Wamala.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188" w:hanging="360"/>
        <w:rPr>
          <w:sz w:val="24"/>
        </w:rPr>
      </w:pPr>
      <w:r>
        <w:tab/>
      </w:r>
      <w:r>
        <w:rPr>
          <w:sz w:val="24"/>
        </w:rPr>
        <w:t>Volcanicity</w:t>
      </w:r>
      <w:r>
        <w:rPr>
          <w:spacing w:val="-6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crater</w:t>
      </w:r>
      <w:r>
        <w:rPr>
          <w:spacing w:val="-1"/>
          <w:sz w:val="24"/>
        </w:rPr>
        <w:t xml:space="preserve"> </w:t>
      </w:r>
      <w:r>
        <w:rPr>
          <w:sz w:val="24"/>
        </w:rPr>
        <w:t>lakes,</w:t>
      </w:r>
      <w:r>
        <w:rPr>
          <w:spacing w:val="2"/>
          <w:sz w:val="24"/>
        </w:rPr>
        <w:t xml:space="preserve"> </w:t>
      </w:r>
      <w:r>
        <w:rPr>
          <w:sz w:val="24"/>
        </w:rPr>
        <w:t>caldera</w:t>
      </w:r>
      <w:r>
        <w:rPr>
          <w:spacing w:val="-2"/>
          <w:sz w:val="24"/>
        </w:rPr>
        <w:t xml:space="preserve"> </w:t>
      </w:r>
      <w:r>
        <w:rPr>
          <w:sz w:val="24"/>
        </w:rPr>
        <w:t>lakes,</w:t>
      </w:r>
      <w:r>
        <w:rPr>
          <w:spacing w:val="-1"/>
          <w:sz w:val="24"/>
        </w:rPr>
        <w:t xml:space="preserve"> </w:t>
      </w:r>
      <w:r>
        <w:rPr>
          <w:sz w:val="24"/>
        </w:rPr>
        <w:t>explosion</w:t>
      </w:r>
      <w:r>
        <w:rPr>
          <w:spacing w:val="-1"/>
          <w:sz w:val="24"/>
        </w:rPr>
        <w:t xml:space="preserve"> </w:t>
      </w:r>
      <w:r>
        <w:rPr>
          <w:sz w:val="24"/>
        </w:rPr>
        <w:t>crater</w:t>
      </w:r>
      <w:r>
        <w:rPr>
          <w:spacing w:val="-2"/>
          <w:sz w:val="24"/>
        </w:rPr>
        <w:t xml:space="preserve"> </w:t>
      </w:r>
      <w:r>
        <w:rPr>
          <w:sz w:val="24"/>
        </w:rPr>
        <w:t>lakes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lava</w:t>
      </w:r>
      <w:r>
        <w:rPr>
          <w:spacing w:val="-1"/>
          <w:sz w:val="24"/>
        </w:rPr>
        <w:t xml:space="preserve"> </w:t>
      </w:r>
      <w:r>
        <w:rPr>
          <w:sz w:val="24"/>
        </w:rPr>
        <w:t>dammed</w:t>
      </w:r>
      <w:r>
        <w:rPr>
          <w:spacing w:val="-57"/>
          <w:sz w:val="24"/>
        </w:rPr>
        <w:t xml:space="preserve"> </w:t>
      </w:r>
      <w:r>
        <w:rPr>
          <w:sz w:val="24"/>
        </w:rPr>
        <w:t>lakes.</w:t>
      </w:r>
    </w:p>
    <w:p w:rsidR="00393B54" w:rsidRDefault="00574D45">
      <w:pPr>
        <w:pStyle w:val="BodyText"/>
        <w:spacing w:before="6"/>
        <w:ind w:right="717"/>
      </w:pPr>
      <w:r>
        <w:t>Other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responsible for</w:t>
      </w:r>
      <w:r>
        <w:rPr>
          <w:spacing w:val="-2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lakes 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erosion,</w:t>
      </w:r>
      <w:r>
        <w:rPr>
          <w:spacing w:val="-57"/>
        </w:rPr>
        <w:t xml:space="preserve"> </w:t>
      </w:r>
      <w:r>
        <w:t>deposition,</w:t>
      </w:r>
      <w:r>
        <w:rPr>
          <w:spacing w:val="-1"/>
        </w:rPr>
        <w:t xml:space="preserve"> </w:t>
      </w:r>
      <w:r>
        <w:t>man made</w:t>
      </w:r>
      <w:r>
        <w:rPr>
          <w:spacing w:val="-1"/>
        </w:rPr>
        <w:t xml:space="preserve"> </w:t>
      </w:r>
      <w:r>
        <w:t>lakes and</w:t>
      </w:r>
      <w:r>
        <w:rPr>
          <w:spacing w:val="-1"/>
        </w:rPr>
        <w:t xml:space="preserve"> </w:t>
      </w:r>
      <w:r>
        <w:t>solution lakes.</w:t>
      </w:r>
    </w:p>
    <w:p w:rsidR="00393B54" w:rsidRDefault="00574D45">
      <w:pPr>
        <w:pStyle w:val="Heading1"/>
        <w:spacing w:before="5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processes</w:t>
      </w:r>
    </w:p>
    <w:p w:rsidR="00393B54" w:rsidRDefault="00574D45">
      <w:pPr>
        <w:ind w:left="720" w:right="714"/>
        <w:rPr>
          <w:b/>
          <w:sz w:val="24"/>
        </w:rPr>
      </w:pPr>
      <w:r>
        <w:rPr>
          <w:b/>
          <w:sz w:val="24"/>
        </w:rPr>
        <w:t xml:space="preserve">To what extent have earth movements </w:t>
      </w:r>
      <w:r>
        <w:rPr>
          <w:b/>
          <w:sz w:val="24"/>
        </w:rPr>
        <w:t>been responsible for the formation of lakes in East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Africa?</w:t>
      </w: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movements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and 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 lakes produced by</w:t>
      </w:r>
      <w:r>
        <w:rPr>
          <w:spacing w:val="-5"/>
          <w:sz w:val="24"/>
        </w:rPr>
        <w:t xml:space="preserve"> </w:t>
      </w:r>
      <w:r>
        <w:rPr>
          <w:sz w:val="24"/>
        </w:rPr>
        <w:t>faulting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warping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370" w:hanging="360"/>
        <w:rPr>
          <w:sz w:val="24"/>
        </w:rPr>
      </w:pPr>
      <w:r>
        <w:tab/>
      </w:r>
      <w:r>
        <w:rPr>
          <w:spacing w:val="-1"/>
          <w:sz w:val="24"/>
        </w:rPr>
        <w:t>Give the</w:t>
      </w:r>
      <w:r>
        <w:rPr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pacing w:val="-1"/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and explain other</w:t>
      </w:r>
      <w:r>
        <w:rPr>
          <w:spacing w:val="-2"/>
          <w:sz w:val="24"/>
        </w:rPr>
        <w:t xml:space="preserve"> </w:t>
      </w:r>
      <w:r>
        <w:rPr>
          <w:sz w:val="24"/>
        </w:rPr>
        <w:t>processes responsible for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in East</w:t>
      </w:r>
      <w:r>
        <w:rPr>
          <w:spacing w:val="1"/>
          <w:sz w:val="24"/>
        </w:rPr>
        <w:t xml:space="preserve"> </w:t>
      </w:r>
      <w:r>
        <w:rPr>
          <w:sz w:val="24"/>
        </w:rPr>
        <w:t>Africa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volcanicity,</w:t>
      </w:r>
      <w:r>
        <w:rPr>
          <w:spacing w:val="2"/>
          <w:sz w:val="24"/>
        </w:rPr>
        <w:t xml:space="preserve"> </w:t>
      </w:r>
      <w:r>
        <w:rPr>
          <w:sz w:val="24"/>
        </w:rPr>
        <w:t>erosion,</w:t>
      </w:r>
      <w:r>
        <w:rPr>
          <w:spacing w:val="2"/>
          <w:sz w:val="24"/>
        </w:rPr>
        <w:t xml:space="preserve"> </w:t>
      </w:r>
      <w:r>
        <w:rPr>
          <w:sz w:val="24"/>
        </w:rPr>
        <w:t>deposition, man-made</w:t>
      </w:r>
      <w:r>
        <w:rPr>
          <w:spacing w:val="-2"/>
          <w:sz w:val="24"/>
        </w:rPr>
        <w:t xml:space="preserve"> </w:t>
      </w:r>
      <w:r>
        <w:rPr>
          <w:sz w:val="24"/>
        </w:rPr>
        <w:t>lakes.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 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BodyText"/>
        <w:spacing w:line="274" w:lineRule="exact"/>
      </w:pPr>
      <w:r>
        <w:t>A</w:t>
      </w:r>
      <w:r>
        <w:rPr>
          <w:spacing w:val="-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is a body</w:t>
      </w:r>
      <w:r>
        <w:rPr>
          <w:spacing w:val="-5"/>
        </w:rPr>
        <w:t xml:space="preserve"> </w:t>
      </w:r>
      <w:r>
        <w:t>or mass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occupying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hollow or</w:t>
      </w:r>
      <w:r>
        <w:rPr>
          <w:spacing w:val="-2"/>
        </w:rPr>
        <w:t xml:space="preserve"> </w:t>
      </w:r>
      <w:r>
        <w:t>depression in the</w:t>
      </w:r>
      <w:r>
        <w:rPr>
          <w:spacing w:val="-1"/>
        </w:rPr>
        <w:t xml:space="preserve"> </w:t>
      </w:r>
      <w:r>
        <w:t>earth crust.</w:t>
      </w:r>
    </w:p>
    <w:p w:rsidR="00393B54" w:rsidRDefault="00574D45">
      <w:pPr>
        <w:pStyle w:val="BodyText"/>
        <w:ind w:right="882"/>
      </w:pPr>
      <w:r>
        <w:t>Earth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diastrophic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compression,</w:t>
      </w:r>
      <w:r>
        <w:rPr>
          <w:spacing w:val="-57"/>
        </w:rPr>
        <w:t xml:space="preserve"> </w:t>
      </w:r>
      <w:r>
        <w:t>tension,</w:t>
      </w:r>
      <w:r>
        <w:rPr>
          <w:spacing w:val="-1"/>
        </w:rPr>
        <w:t xml:space="preserve"> </w:t>
      </w:r>
      <w:r>
        <w:t>up-lifting</w:t>
      </w:r>
      <w:r>
        <w:rPr>
          <w:spacing w:val="-2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 faulting, warping</w:t>
      </w:r>
      <w:r>
        <w:rPr>
          <w:spacing w:val="-3"/>
        </w:rPr>
        <w:t xml:space="preserve"> </w:t>
      </w:r>
      <w:r>
        <w:t>and folding.</w:t>
      </w:r>
    </w:p>
    <w:p w:rsidR="00393B54" w:rsidRDefault="00574D45">
      <w:pPr>
        <w:pStyle w:val="BodyText"/>
      </w:pPr>
      <w:r>
        <w:t>Earth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occur on</w:t>
      </w:r>
      <w:r>
        <w:rPr>
          <w:spacing w:val="-1"/>
        </w:rPr>
        <w:t xml:space="preserve"> </w:t>
      </w:r>
      <w:r>
        <w:t>both major</w:t>
      </w:r>
      <w:r>
        <w:rPr>
          <w:spacing w:val="-2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minor scale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slow.</w:t>
      </w:r>
    </w:p>
    <w:p w:rsidR="00393B54" w:rsidRDefault="00574D45">
      <w:pPr>
        <w:pStyle w:val="BodyText"/>
        <w:ind w:right="116"/>
      </w:pPr>
      <w:r>
        <w:t xml:space="preserve">Earth movements to a larger extent </w:t>
      </w:r>
      <w:r>
        <w:t>responsible for formation of lakes in East Africa Earth</w:t>
      </w:r>
      <w:r>
        <w:rPr>
          <w:spacing w:val="1"/>
        </w:rPr>
        <w:t xml:space="preserve"> </w:t>
      </w:r>
      <w:r>
        <w:t>movements are caused faulting and warping which influenced the formation of fault lakes and down-</w:t>
      </w:r>
      <w:r>
        <w:rPr>
          <w:spacing w:val="-57"/>
        </w:rPr>
        <w:t xml:space="preserve"> </w:t>
      </w:r>
      <w:r>
        <w:t>warped</w:t>
      </w:r>
      <w:r>
        <w:rPr>
          <w:spacing w:val="-1"/>
        </w:rPr>
        <w:t xml:space="preserve"> </w:t>
      </w:r>
      <w:r>
        <w:t>lakes respectively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explained below.</w:t>
      </w:r>
    </w:p>
    <w:p w:rsidR="00393B54" w:rsidRDefault="00574D45">
      <w:pPr>
        <w:pStyle w:val="Heading1"/>
        <w:spacing w:before="5"/>
      </w:pPr>
      <w:r>
        <w:t>Lakes</w:t>
      </w:r>
      <w:r>
        <w:rPr>
          <w:spacing w:val="-2"/>
        </w:rPr>
        <w:t xml:space="preserve"> </w:t>
      </w:r>
      <w:r>
        <w:t>formed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faulting</w:t>
      </w:r>
    </w:p>
    <w:p w:rsidR="00393B54" w:rsidRDefault="00574D45">
      <w:pPr>
        <w:pStyle w:val="BodyText"/>
        <w:ind w:right="270"/>
      </w:pPr>
      <w:r>
        <w:t>Faulting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endogenetic</w:t>
      </w:r>
      <w:r>
        <w:rPr>
          <w:spacing w:val="-1"/>
        </w:rPr>
        <w:t xml:space="preserve"> </w:t>
      </w:r>
      <w:r>
        <w:t>proc</w:t>
      </w:r>
      <w:r>
        <w:t>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of the earth crust are</w:t>
      </w:r>
      <w:r>
        <w:rPr>
          <w:spacing w:val="-2"/>
        </w:rPr>
        <w:t xml:space="preserve"> </w:t>
      </w:r>
      <w:r>
        <w:t>fractured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rocks</w:t>
      </w:r>
      <w:r>
        <w:rPr>
          <w:spacing w:val="-57"/>
        </w:rPr>
        <w:t xml:space="preserve"> </w:t>
      </w:r>
      <w:r>
        <w:t>are displaced on either side of the fault line. Faulting is caused by radio-activity and geo-chemical</w:t>
      </w:r>
      <w:r>
        <w:rPr>
          <w:spacing w:val="1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earth’s</w:t>
      </w:r>
      <w:r>
        <w:rPr>
          <w:spacing w:val="-2"/>
        </w:rPr>
        <w:t xml:space="preserve"> </w:t>
      </w:r>
      <w:r>
        <w:t>interior</w:t>
      </w:r>
      <w:r>
        <w:rPr>
          <w:spacing w:val="1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t>tensional,</w:t>
      </w:r>
      <w:r>
        <w:rPr>
          <w:spacing w:val="-1"/>
        </w:rPr>
        <w:t xml:space="preserve"> </w:t>
      </w:r>
      <w:r>
        <w:t>compressional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up-lift </w:t>
      </w:r>
      <w:r>
        <w:t>forces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crust.</w:t>
      </w:r>
    </w:p>
    <w:p w:rsidR="00393B54" w:rsidRDefault="00574D45">
      <w:pPr>
        <w:pStyle w:val="BodyText"/>
        <w:ind w:right="535"/>
      </w:pPr>
      <w:r>
        <w:t>Faulting</w:t>
      </w:r>
      <w:r>
        <w:rPr>
          <w:spacing w:val="-3"/>
        </w:rPr>
        <w:t xml:space="preserve"> </w:t>
      </w:r>
      <w:r>
        <w:t>led to formation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a rift valley</w:t>
      </w:r>
      <w:r>
        <w:t>. Secondary</w:t>
      </w:r>
      <w:r>
        <w:rPr>
          <w:spacing w:val="-3"/>
        </w:rPr>
        <w:t xml:space="preserve"> </w:t>
      </w:r>
      <w:r>
        <w:t>faulting</w:t>
      </w:r>
      <w:r>
        <w:rPr>
          <w:spacing w:val="-2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rift valley</w:t>
      </w:r>
      <w:r>
        <w:rPr>
          <w:spacing w:val="-3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 xml:space="preserve">parts to sink down hence forming depressions / hollows which later got filled with water to </w:t>
      </w:r>
      <w:r>
        <w:rPr>
          <w:b/>
        </w:rPr>
        <w:t>rift</w:t>
      </w:r>
      <w:r>
        <w:rPr>
          <w:b/>
          <w:spacing w:val="1"/>
        </w:rPr>
        <w:t xml:space="preserve"> </w:t>
      </w:r>
      <w:r>
        <w:rPr>
          <w:b/>
        </w:rPr>
        <w:t>valley lakes</w:t>
      </w:r>
      <w:r>
        <w:t>.</w:t>
      </w:r>
    </w:p>
    <w:p w:rsidR="00393B54" w:rsidRDefault="00574D45">
      <w:pPr>
        <w:pStyle w:val="BodyText"/>
        <w:ind w:right="451"/>
      </w:pPr>
      <w:r>
        <w:t>Most</w:t>
      </w:r>
      <w:r>
        <w:rPr>
          <w:spacing w:val="-1"/>
        </w:rPr>
        <w:t xml:space="preserve"> </w:t>
      </w:r>
      <w:r>
        <w:t>rift valley</w:t>
      </w:r>
      <w:r>
        <w:rPr>
          <w:spacing w:val="-5"/>
        </w:rPr>
        <w:t xml:space="preserve"> </w:t>
      </w:r>
      <w:r>
        <w:t>lakes a</w:t>
      </w:r>
      <w:r>
        <w:t>re long, narrow, deep and</w:t>
      </w:r>
      <w:r>
        <w:rPr>
          <w:spacing w:val="1"/>
        </w:rPr>
        <w:t xml:space="preserve"> </w:t>
      </w:r>
      <w:r>
        <w:t>most of them are</w:t>
      </w:r>
      <w:r>
        <w:rPr>
          <w:spacing w:val="-1"/>
        </w:rPr>
        <w:t xml:space="preserve"> </w:t>
      </w:r>
      <w:r>
        <w:t>salty</w:t>
      </w:r>
      <w:r>
        <w:rPr>
          <w:spacing w:val="-6"/>
        </w:rPr>
        <w:t xml:space="preserve"> </w:t>
      </w:r>
      <w:r>
        <w:t>for example,  lake</w:t>
      </w:r>
      <w:r>
        <w:rPr>
          <w:spacing w:val="-3"/>
        </w:rPr>
        <w:t xml:space="preserve"> </w:t>
      </w:r>
      <w:r>
        <w:t>Albert,</w:t>
      </w:r>
      <w:r>
        <w:rPr>
          <w:spacing w:val="-57"/>
        </w:rPr>
        <w:t xml:space="preserve"> </w:t>
      </w:r>
      <w:r>
        <w:t>George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Uganda,</w:t>
      </w:r>
      <w:r>
        <w:rPr>
          <w:spacing w:val="-1"/>
        </w:rPr>
        <w:t xml:space="preserve"> </w:t>
      </w:r>
      <w:r>
        <w:t>Turkana,Baringo,Nakuru,Naivasha</w:t>
      </w:r>
      <w:r>
        <w:rPr>
          <w:spacing w:val="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Magadi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Kenya,</w:t>
      </w:r>
      <w:r>
        <w:rPr>
          <w:spacing w:val="1"/>
        </w:rPr>
        <w:t xml:space="preserve"> </w:t>
      </w:r>
      <w:r>
        <w:t>Natron,</w:t>
      </w:r>
      <w:r>
        <w:rPr>
          <w:spacing w:val="-1"/>
        </w:rPr>
        <w:t xml:space="preserve"> </w:t>
      </w:r>
      <w:r>
        <w:t>Manyara</w:t>
      </w:r>
    </w:p>
    <w:p w:rsidR="00393B54" w:rsidRDefault="00574D45">
      <w:pPr>
        <w:pStyle w:val="BodyText"/>
      </w:pPr>
      <w:r>
        <w:t>,Eyasi,</w:t>
      </w:r>
      <w:r>
        <w:rPr>
          <w:spacing w:val="-2"/>
        </w:rPr>
        <w:t xml:space="preserve"> </w:t>
      </w:r>
      <w:r>
        <w:t>Rukwa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Tanganyika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Tanzania.</w:t>
      </w:r>
    </w:p>
    <w:p w:rsidR="00393B54" w:rsidRDefault="00574D45">
      <w:pPr>
        <w:pStyle w:val="BodyText"/>
        <w:ind w:right="402"/>
      </w:pPr>
      <w:r>
        <w:t xml:space="preserve">In some cases faulting was accompanied by tilting </w:t>
      </w:r>
      <w:r>
        <w:t>of land on one side to form tilt block landscape</w:t>
      </w:r>
      <w:r>
        <w:rPr>
          <w:spacing w:val="-57"/>
        </w:rPr>
        <w:t xml:space="preserve"> </w:t>
      </w:r>
      <w:r>
        <w:t>composed of angular ridges and depressions as in the case of step faulting. Water collected in the</w:t>
      </w:r>
      <w:r>
        <w:rPr>
          <w:spacing w:val="1"/>
        </w:rPr>
        <w:t xml:space="preserve"> </w:t>
      </w:r>
      <w:r>
        <w:t>depressions to form tilt block lakes for example Lake Olbolossat found in Kenya on the western</w:t>
      </w:r>
      <w:r>
        <w:rPr>
          <w:spacing w:val="1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Aberdare</w:t>
      </w:r>
      <w:r>
        <w:rPr>
          <w:spacing w:val="-1"/>
        </w:rPr>
        <w:t xml:space="preserve"> </w:t>
      </w:r>
      <w:r>
        <w:t>ranges.</w:t>
      </w:r>
    </w:p>
    <w:p w:rsidR="00393B54" w:rsidRDefault="00574D45">
      <w:pPr>
        <w:pStyle w:val="Heading1"/>
        <w:spacing w:before="4"/>
      </w:pPr>
      <w:r>
        <w:t>Lakes</w:t>
      </w:r>
      <w:r>
        <w:rPr>
          <w:spacing w:val="-2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down-warping</w:t>
      </w:r>
      <w:r>
        <w:rPr>
          <w:spacing w:val="-4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crustal</w:t>
      </w:r>
      <w:r>
        <w:rPr>
          <w:spacing w:val="-1"/>
        </w:rPr>
        <w:t xml:space="preserve"> </w:t>
      </w:r>
      <w:r>
        <w:t>warp</w:t>
      </w:r>
    </w:p>
    <w:p w:rsidR="00393B54" w:rsidRDefault="00574D45">
      <w:pPr>
        <w:pStyle w:val="BodyText"/>
        <w:ind w:right="329"/>
      </w:pPr>
      <w:r>
        <w:t>Warping is the gentle bending of the earth crust upwards and down wards. (Up-warping and Down</w:t>
      </w:r>
      <w:r>
        <w:rPr>
          <w:spacing w:val="-58"/>
        </w:rPr>
        <w:t xml:space="preserve"> </w:t>
      </w:r>
      <w:r>
        <w:t>warping).</w:t>
      </w:r>
    </w:p>
    <w:p w:rsidR="00393B54" w:rsidRDefault="00574D45">
      <w:pPr>
        <w:pStyle w:val="BodyText"/>
        <w:ind w:right="174"/>
      </w:pP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convective currents</w:t>
      </w:r>
      <w:r>
        <w:rPr>
          <w:spacing w:val="-1"/>
        </w:rPr>
        <w:t xml:space="preserve"> </w:t>
      </w:r>
      <w:r>
        <w:t>sinking</w:t>
      </w:r>
      <w:r>
        <w:rPr>
          <w:spacing w:val="-4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mantle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down the</w:t>
      </w:r>
      <w:r>
        <w:rPr>
          <w:spacing w:val="-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African plateau leading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and shallow</w:t>
      </w:r>
      <w:r>
        <w:rPr>
          <w:spacing w:val="-1"/>
        </w:rPr>
        <w:t xml:space="preserve"> </w:t>
      </w:r>
      <w:r>
        <w:t>depression.</w:t>
      </w:r>
    </w:p>
    <w:p w:rsidR="00393B54" w:rsidRDefault="00574D45">
      <w:pPr>
        <w:pStyle w:val="BodyText"/>
        <w:ind w:right="397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time, crustal</w:t>
      </w:r>
      <w:r>
        <w:rPr>
          <w:spacing w:val="1"/>
        </w:rPr>
        <w:t xml:space="preserve"> </w:t>
      </w:r>
      <w:r>
        <w:t>up-warping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rising</w:t>
      </w:r>
      <w:r>
        <w:rPr>
          <w:spacing w:val="-3"/>
        </w:rPr>
        <w:t xml:space="preserve"> </w:t>
      </w:r>
      <w:r>
        <w:t>convective</w:t>
      </w:r>
      <w:r>
        <w:rPr>
          <w:spacing w:val="-2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in western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Uganda</w:t>
      </w:r>
      <w:r>
        <w:rPr>
          <w:spacing w:val="-57"/>
        </w:rPr>
        <w:t xml:space="preserve"> </w:t>
      </w:r>
      <w:r>
        <w:t xml:space="preserve">caused river reversal into the depression forming lakes such as </w:t>
      </w:r>
      <w:r>
        <w:t>Victoria, Kyoga and Wamala in</w:t>
      </w:r>
      <w:r>
        <w:rPr>
          <w:spacing w:val="1"/>
        </w:rPr>
        <w:t xml:space="preserve"> </w:t>
      </w:r>
      <w:r>
        <w:t>Uganda.</w:t>
      </w:r>
    </w:p>
    <w:p w:rsidR="00393B54" w:rsidRDefault="00393B54">
      <w:pPr>
        <w:sectPr w:rsidR="00393B54">
          <w:headerReference w:type="default" r:id="rId167"/>
          <w:footerReference w:type="default" r:id="rId16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84</w:t>
      </w:r>
    </w:p>
    <w:p w:rsidR="00393B54" w:rsidRDefault="00574D45">
      <w:pPr>
        <w:pStyle w:val="BodyText"/>
        <w:spacing w:line="222" w:lineRule="exact"/>
      </w:pPr>
      <w:r>
        <w:t>Down</w:t>
      </w:r>
      <w:r>
        <w:rPr>
          <w:spacing w:val="-1"/>
        </w:rPr>
        <w:t xml:space="preserve"> </w:t>
      </w:r>
      <w:r>
        <w:t>warped</w:t>
      </w:r>
      <w:r>
        <w:rPr>
          <w:spacing w:val="-1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tend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large;</w:t>
      </w:r>
      <w:r>
        <w:rPr>
          <w:spacing w:val="-1"/>
        </w:rPr>
        <w:t xml:space="preserve"> </w:t>
      </w:r>
      <w:r>
        <w:t>shallow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irregular and</w:t>
      </w:r>
      <w:r>
        <w:rPr>
          <w:spacing w:val="-1"/>
        </w:rPr>
        <w:t xml:space="preserve"> </w:t>
      </w:r>
      <w:r>
        <w:t>swampy</w:t>
      </w:r>
      <w:r>
        <w:rPr>
          <w:spacing w:val="-6"/>
        </w:rPr>
        <w:t xml:space="preserve"> </w:t>
      </w:r>
      <w:r>
        <w:t>shore</w:t>
      </w:r>
      <w:r>
        <w:rPr>
          <w:spacing w:val="-2"/>
        </w:rPr>
        <w:t xml:space="preserve"> </w:t>
      </w:r>
      <w:r>
        <w:t>lines,</w:t>
      </w:r>
      <w:r>
        <w:rPr>
          <w:spacing w:val="-1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bays</w:t>
      </w:r>
    </w:p>
    <w:p w:rsidR="00393B54" w:rsidRDefault="00574D45">
      <w:pPr>
        <w:pStyle w:val="BodyText"/>
      </w:pPr>
      <w:r>
        <w:t>and</w:t>
      </w:r>
      <w:r>
        <w:rPr>
          <w:spacing w:val="-1"/>
        </w:rPr>
        <w:t xml:space="preserve"> </w:t>
      </w:r>
      <w:r>
        <w:t>inlets.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large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responsible for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lakes</w:t>
      </w:r>
      <w:r>
        <w:rPr>
          <w:spacing w:val="-1"/>
          <w:sz w:val="24"/>
        </w:rPr>
        <w:t xml:space="preserve"> </w:t>
      </w:r>
      <w:r>
        <w:rPr>
          <w:sz w:val="24"/>
        </w:rPr>
        <w:t>include;</w:t>
      </w:r>
    </w:p>
    <w:p w:rsidR="00393B54" w:rsidRDefault="00574D45">
      <w:pPr>
        <w:pStyle w:val="BodyText"/>
        <w:ind w:right="159"/>
      </w:pPr>
      <w:r>
        <w:rPr>
          <w:b/>
        </w:rPr>
        <w:t>Volcanicity</w:t>
      </w:r>
      <w:r>
        <w:t>-</w:t>
      </w:r>
      <w:r>
        <w:rPr>
          <w:spacing w:val="-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to 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volcanic lakes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explosion</w:t>
      </w:r>
      <w:r>
        <w:rPr>
          <w:spacing w:val="-1"/>
        </w:rPr>
        <w:t xml:space="preserve"> </w:t>
      </w:r>
      <w:r>
        <w:t>crater</w:t>
      </w:r>
      <w:r>
        <w:rPr>
          <w:spacing w:val="-2"/>
        </w:rPr>
        <w:t xml:space="preserve"> </w:t>
      </w:r>
      <w:r>
        <w:t>lakes, caldera</w:t>
      </w:r>
      <w:r>
        <w:rPr>
          <w:spacing w:val="-3"/>
        </w:rPr>
        <w:t xml:space="preserve"> </w:t>
      </w:r>
      <w:r>
        <w:t>lakes and</w:t>
      </w:r>
      <w:r>
        <w:rPr>
          <w:spacing w:val="-2"/>
        </w:rPr>
        <w:t xml:space="preserve"> </w:t>
      </w:r>
      <w:r>
        <w:t>lava</w:t>
      </w:r>
      <w:r>
        <w:rPr>
          <w:spacing w:val="-57"/>
        </w:rPr>
        <w:t xml:space="preserve"> </w:t>
      </w:r>
      <w:r>
        <w:t>dammed</w:t>
      </w:r>
      <w:r>
        <w:rPr>
          <w:spacing w:val="-1"/>
        </w:rPr>
        <w:t xml:space="preserve"> </w:t>
      </w:r>
      <w:r>
        <w:t>lakes.</w:t>
      </w:r>
    </w:p>
    <w:p w:rsidR="00393B54" w:rsidRDefault="00574D45">
      <w:pPr>
        <w:pStyle w:val="BodyText"/>
        <w:spacing w:before="1"/>
      </w:pPr>
      <w:r>
        <w:rPr>
          <w:b/>
        </w:rPr>
        <w:t>Erosion-</w:t>
      </w:r>
      <w:r>
        <w:rPr>
          <w:b/>
          <w:spacing w:val="-2"/>
        </w:rPr>
        <w:t xml:space="preserve"> </w:t>
      </w:r>
      <w:r>
        <w:t>glacial</w:t>
      </w:r>
      <w:r>
        <w:rPr>
          <w:spacing w:val="1"/>
        </w:rPr>
        <w:t xml:space="preserve"> </w:t>
      </w:r>
      <w:r>
        <w:t>erosion led to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tarns, rock</w:t>
      </w:r>
      <w:r>
        <w:rPr>
          <w:spacing w:val="-1"/>
        </w:rPr>
        <w:t xml:space="preserve"> </w:t>
      </w:r>
      <w:r>
        <w:t>basin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trough</w:t>
      </w:r>
      <w:r>
        <w:rPr>
          <w:spacing w:val="-1"/>
        </w:rPr>
        <w:t xml:space="preserve"> </w:t>
      </w:r>
      <w:r>
        <w:t>lakes.</w:t>
      </w:r>
    </w:p>
    <w:p w:rsidR="00393B54" w:rsidRDefault="00574D45">
      <w:pPr>
        <w:pStyle w:val="BodyText"/>
        <w:ind w:right="707"/>
      </w:pPr>
      <w:r>
        <w:rPr>
          <w:b/>
        </w:rPr>
        <w:t xml:space="preserve">Depositional </w:t>
      </w:r>
      <w:r>
        <w:t>–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ex-bow</w:t>
      </w:r>
      <w:r>
        <w:rPr>
          <w:spacing w:val="-1"/>
        </w:rPr>
        <w:t xml:space="preserve"> </w:t>
      </w:r>
      <w:r>
        <w:t>lakes, lagoon</w:t>
      </w:r>
      <w:r>
        <w:rPr>
          <w:spacing w:val="-1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moraine dammed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kettle</w:t>
      </w:r>
      <w:r>
        <w:rPr>
          <w:spacing w:val="-57"/>
        </w:rPr>
        <w:t xml:space="preserve"> </w:t>
      </w:r>
      <w:r>
        <w:t>lakes.</w:t>
      </w:r>
    </w:p>
    <w:p w:rsidR="00393B54" w:rsidRDefault="00574D45">
      <w:pPr>
        <w:pStyle w:val="BodyText"/>
      </w:pPr>
      <w:r>
        <w:rPr>
          <w:b/>
        </w:rPr>
        <w:t>Damming</w:t>
      </w:r>
      <w:r>
        <w:rPr>
          <w:b/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hydro-</w:t>
      </w:r>
      <w:r>
        <w:rPr>
          <w:spacing w:val="-2"/>
        </w:rPr>
        <w:t xml:space="preserve"> </w:t>
      </w:r>
      <w:r>
        <w:t>power generation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Chemical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weathering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lakes in</w:t>
      </w:r>
      <w:r>
        <w:rPr>
          <w:spacing w:val="-1"/>
          <w:sz w:val="24"/>
        </w:rPr>
        <w:t xml:space="preserve"> </w:t>
      </w:r>
      <w:r>
        <w:rPr>
          <w:sz w:val="24"/>
        </w:rPr>
        <w:t>chalk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limestone</w:t>
      </w:r>
      <w:r>
        <w:rPr>
          <w:spacing w:val="-1"/>
          <w:sz w:val="24"/>
        </w:rPr>
        <w:t xml:space="preserve"> </w:t>
      </w:r>
      <w:r>
        <w:rPr>
          <w:sz w:val="24"/>
        </w:rPr>
        <w:t>areas.</w:t>
      </w:r>
    </w:p>
    <w:p w:rsidR="00393B54" w:rsidRDefault="00574D45">
      <w:pPr>
        <w:pStyle w:val="Heading1"/>
        <w:spacing w:before="4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processes.</w:t>
      </w:r>
    </w:p>
    <w:p w:rsidR="00393B54" w:rsidRDefault="00574D45">
      <w:pPr>
        <w:ind w:left="869" w:right="270"/>
        <w:jc w:val="center"/>
        <w:rPr>
          <w:b/>
          <w:sz w:val="24"/>
        </w:rPr>
      </w:pPr>
      <w:r>
        <w:rPr>
          <w:b/>
          <w:sz w:val="24"/>
        </w:rPr>
        <w:t>DEPOSITIONAL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LAKES</w:t>
      </w:r>
    </w:p>
    <w:p w:rsidR="00393B54" w:rsidRDefault="00574D45">
      <w:pPr>
        <w:pStyle w:val="Heading1"/>
        <w:spacing w:before="1" w:line="240" w:lineRule="auto"/>
        <w:ind w:right="2314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 depositional</w:t>
      </w:r>
      <w:r>
        <w:rPr>
          <w:spacing w:val="-1"/>
        </w:rPr>
        <w:t xml:space="preserve"> </w:t>
      </w:r>
      <w:r>
        <w:t>processes?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created lakes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(large)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lakes</w:t>
      </w:r>
      <w:r>
        <w:rPr>
          <w:spacing w:val="-1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6"/>
          <w:sz w:val="24"/>
        </w:rPr>
        <w:t xml:space="preserve"> </w:t>
      </w:r>
      <w:r>
        <w:rPr>
          <w:sz w:val="24"/>
        </w:rPr>
        <w:t>depositional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324" w:hanging="360"/>
        <w:rPr>
          <w:sz w:val="24"/>
        </w:rPr>
      </w:pPr>
      <w:r>
        <w:tab/>
      </w:r>
      <w:r>
        <w:rPr>
          <w:spacing w:val="-1"/>
          <w:sz w:val="24"/>
        </w:rPr>
        <w:t>Give the 2</w:t>
      </w:r>
      <w:r>
        <w:rPr>
          <w:spacing w:val="-1"/>
          <w:sz w:val="24"/>
          <w:vertAlign w:val="superscript"/>
        </w:rPr>
        <w:t>r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  <w:vertAlign w:val="superscript"/>
        </w:rPr>
        <w:t>d</w:t>
      </w:r>
      <w:r>
        <w:rPr>
          <w:spacing w:val="-1"/>
          <w:sz w:val="24"/>
        </w:rPr>
        <w:t xml:space="preserve"> evaluation(larger) </w:t>
      </w:r>
      <w:r>
        <w:rPr>
          <w:sz w:val="24"/>
        </w:rPr>
        <w:t>and explain other processes responsible for lake formation in East</w:t>
      </w:r>
      <w:r>
        <w:rPr>
          <w:spacing w:val="-57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faulting,</w:t>
      </w:r>
      <w:r>
        <w:rPr>
          <w:spacing w:val="1"/>
          <w:sz w:val="24"/>
        </w:rPr>
        <w:t xml:space="preserve"> </w:t>
      </w:r>
      <w:r>
        <w:rPr>
          <w:sz w:val="24"/>
        </w:rPr>
        <w:t>down warping,</w:t>
      </w:r>
      <w:r>
        <w:rPr>
          <w:spacing w:val="1"/>
          <w:sz w:val="24"/>
        </w:rPr>
        <w:t xml:space="preserve"> </w:t>
      </w:r>
      <w:r>
        <w:rPr>
          <w:sz w:val="24"/>
        </w:rPr>
        <w:t>volcanicity</w:t>
      </w:r>
      <w:r>
        <w:rPr>
          <w:spacing w:val="-5"/>
          <w:sz w:val="24"/>
        </w:rPr>
        <w:t xml:space="preserve"> </w:t>
      </w:r>
      <w:r>
        <w:rPr>
          <w:sz w:val="24"/>
        </w:rPr>
        <w:t>and erosion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applicable.</w:t>
      </w:r>
    </w:p>
    <w:p w:rsidR="00393B54" w:rsidRDefault="00574D45">
      <w:pPr>
        <w:pStyle w:val="Heading1"/>
        <w:spacing w:before="5"/>
      </w:pPr>
      <w:r>
        <w:t>Answ</w:t>
      </w:r>
      <w:r>
        <w:t>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BodyText"/>
        <w:spacing w:line="274" w:lineRule="exact"/>
      </w:pPr>
      <w:r>
        <w:t>A</w:t>
      </w:r>
      <w:r>
        <w:rPr>
          <w:spacing w:val="-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is a body</w:t>
      </w:r>
      <w:r>
        <w:rPr>
          <w:spacing w:val="-5"/>
        </w:rPr>
        <w:t xml:space="preserve"> </w:t>
      </w:r>
      <w:r>
        <w:t>or mass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occupying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hollow or</w:t>
      </w:r>
      <w:r>
        <w:rPr>
          <w:spacing w:val="-2"/>
        </w:rPr>
        <w:t xml:space="preserve"> </w:t>
      </w:r>
      <w:r>
        <w:t>depression in the</w:t>
      </w:r>
      <w:r>
        <w:rPr>
          <w:spacing w:val="-1"/>
        </w:rPr>
        <w:t xml:space="preserve"> </w:t>
      </w:r>
      <w:r>
        <w:t>earth crust.</w:t>
      </w:r>
    </w:p>
    <w:p w:rsidR="00393B54" w:rsidRDefault="00574D45">
      <w:pPr>
        <w:pStyle w:val="BodyText"/>
        <w:ind w:right="279"/>
      </w:pPr>
      <w:r>
        <w:t>Depositional</w:t>
      </w:r>
      <w:r>
        <w:rPr>
          <w:spacing w:val="-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formation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through river</w:t>
      </w:r>
      <w:r>
        <w:rPr>
          <w:spacing w:val="-1"/>
        </w:rPr>
        <w:t xml:space="preserve"> </w:t>
      </w:r>
      <w:r>
        <w:t>deposition,</w:t>
      </w:r>
      <w:r>
        <w:rPr>
          <w:spacing w:val="-57"/>
        </w:rPr>
        <w:t xml:space="preserve"> </w:t>
      </w:r>
      <w:r>
        <w:t>glacial</w:t>
      </w:r>
      <w:r>
        <w:rPr>
          <w:spacing w:val="-1"/>
        </w:rPr>
        <w:t xml:space="preserve"> </w:t>
      </w:r>
      <w:r>
        <w:t>deposition, wave</w:t>
      </w:r>
      <w:r>
        <w:rPr>
          <w:spacing w:val="1"/>
        </w:rPr>
        <w:t xml:space="preserve"> </w:t>
      </w:r>
      <w:r>
        <w:t>deposition and</w:t>
      </w:r>
      <w:r>
        <w:rPr>
          <w:spacing w:val="-1"/>
        </w:rPr>
        <w:t xml:space="preserve"> </w:t>
      </w:r>
      <w:r>
        <w:t>mass wasting</w:t>
      </w:r>
      <w:r>
        <w:rPr>
          <w:spacing w:val="-3"/>
        </w:rPr>
        <w:t xml:space="preserve"> </w:t>
      </w:r>
      <w:r>
        <w:t xml:space="preserve">as </w:t>
      </w:r>
      <w:r>
        <w:t>explained</w:t>
      </w:r>
      <w:r>
        <w:rPr>
          <w:spacing w:val="-1"/>
        </w:rPr>
        <w:t xml:space="preserve"> </w:t>
      </w:r>
      <w:r>
        <w:t>below.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deposition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ox-bow</w:t>
      </w:r>
      <w:r>
        <w:rPr>
          <w:spacing w:val="-1"/>
          <w:sz w:val="24"/>
        </w:rPr>
        <w:t xml:space="preserve"> </w:t>
      </w:r>
      <w:r>
        <w:rPr>
          <w:sz w:val="24"/>
        </w:rPr>
        <w:t>lakes and</w:t>
      </w:r>
      <w:r>
        <w:rPr>
          <w:spacing w:val="-2"/>
          <w:sz w:val="24"/>
        </w:rPr>
        <w:t xml:space="preserve"> </w:t>
      </w:r>
      <w:r>
        <w:rPr>
          <w:sz w:val="24"/>
        </w:rPr>
        <w:t>delta</w:t>
      </w:r>
      <w:r>
        <w:rPr>
          <w:spacing w:val="-2"/>
          <w:sz w:val="24"/>
        </w:rPr>
        <w:t xml:space="preserve"> </w:t>
      </w:r>
      <w:r>
        <w:rPr>
          <w:sz w:val="24"/>
        </w:rPr>
        <w:t>lakes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Glacial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deposition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moraine dammed</w:t>
      </w:r>
      <w:r>
        <w:rPr>
          <w:spacing w:val="-1"/>
          <w:sz w:val="24"/>
        </w:rPr>
        <w:t xml:space="preserve"> </w:t>
      </w:r>
      <w:r>
        <w:rPr>
          <w:sz w:val="24"/>
        </w:rPr>
        <w:t>lakes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kettle</w:t>
      </w:r>
      <w:r>
        <w:rPr>
          <w:spacing w:val="-1"/>
          <w:sz w:val="24"/>
        </w:rPr>
        <w:t xml:space="preserve"> </w:t>
      </w:r>
      <w:r>
        <w:rPr>
          <w:sz w:val="24"/>
        </w:rPr>
        <w:t>lakes.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Coral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deposition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lagoon</w:t>
      </w:r>
      <w:r>
        <w:rPr>
          <w:spacing w:val="-1"/>
          <w:sz w:val="24"/>
        </w:rPr>
        <w:t xml:space="preserve"> </w:t>
      </w:r>
      <w:r>
        <w:rPr>
          <w:sz w:val="24"/>
        </w:rPr>
        <w:t>lakes.</w:t>
      </w:r>
    </w:p>
    <w:p w:rsidR="00393B54" w:rsidRDefault="00574D45">
      <w:pPr>
        <w:pStyle w:val="Heading1"/>
        <w:spacing w:before="5"/>
      </w:pPr>
      <w:r>
        <w:t>Damming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valley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landslides</w:t>
      </w:r>
    </w:p>
    <w:p w:rsidR="00393B54" w:rsidRDefault="00574D45">
      <w:pPr>
        <w:pStyle w:val="BodyText"/>
        <w:ind w:right="810"/>
      </w:pPr>
      <w:r>
        <w:t>Other processes to a larger extent are responsible for formation of lakes for example, faulting,</w:t>
      </w:r>
      <w:r>
        <w:rPr>
          <w:spacing w:val="-57"/>
        </w:rPr>
        <w:t xml:space="preserve"> </w:t>
      </w:r>
      <w:r>
        <w:t>warping,</w:t>
      </w:r>
      <w:r>
        <w:rPr>
          <w:spacing w:val="-1"/>
        </w:rPr>
        <w:t xml:space="preserve"> </w:t>
      </w:r>
      <w:r>
        <w:t>volcanicity, erosion,</w:t>
      </w:r>
      <w:r>
        <w:rPr>
          <w:spacing w:val="1"/>
        </w:rPr>
        <w:t xml:space="preserve"> </w:t>
      </w:r>
      <w:r>
        <w:t>and chemical weathering</w:t>
      </w:r>
    </w:p>
    <w:p w:rsidR="00393B54" w:rsidRDefault="00574D45">
      <w:pPr>
        <w:pStyle w:val="BodyText"/>
      </w:pPr>
      <w:r>
        <w:rPr>
          <w:rFonts w:ascii="Wingdings" w:hAnsi="Wingdings"/>
        </w:rPr>
        <w:t></w:t>
      </w:r>
      <w:r>
        <w:rPr>
          <w:spacing w:val="-1"/>
        </w:rPr>
        <w:t xml:space="preserve"> </w:t>
      </w:r>
      <w:r>
        <w:t>Remember to</w:t>
      </w:r>
      <w:r>
        <w:rPr>
          <w:spacing w:val="-1"/>
        </w:rPr>
        <w:t xml:space="preserve"> </w:t>
      </w:r>
      <w:r>
        <w:t>explain these</w:t>
      </w:r>
      <w:r>
        <w:rPr>
          <w:spacing w:val="-3"/>
        </w:rPr>
        <w:t xml:space="preserve"> </w:t>
      </w:r>
      <w:r>
        <w:t>processes.</w:t>
      </w:r>
    </w:p>
    <w:p w:rsidR="00393B54" w:rsidRDefault="00574D45">
      <w:pPr>
        <w:pStyle w:val="Heading1"/>
        <w:spacing w:before="3" w:line="240" w:lineRule="auto"/>
        <w:ind w:left="869" w:right="267"/>
        <w:jc w:val="center"/>
      </w:pPr>
      <w:r>
        <w:t>EROSIONAL</w:t>
      </w:r>
      <w:r>
        <w:rPr>
          <w:spacing w:val="-2"/>
        </w:rPr>
        <w:t xml:space="preserve"> </w:t>
      </w:r>
      <w:r>
        <w:t>LAKES</w:t>
      </w:r>
    </w:p>
    <w:p w:rsidR="00393B54" w:rsidRDefault="00574D45">
      <w:pPr>
        <w:ind w:left="720" w:right="2554"/>
        <w:rPr>
          <w:b/>
          <w:sz w:val="24"/>
        </w:rPr>
      </w:pPr>
      <w:r>
        <w:rPr>
          <w:b/>
          <w:sz w:val="24"/>
        </w:rPr>
        <w:t xml:space="preserve">To what extent are lakes in East </w:t>
      </w:r>
      <w:r>
        <w:rPr>
          <w:b/>
          <w:sz w:val="24"/>
        </w:rPr>
        <w:t>Africa a result of Erosional processes?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Erosional</w:t>
      </w:r>
      <w:r>
        <w:rPr>
          <w:spacing w:val="2"/>
          <w:sz w:val="24"/>
        </w:rPr>
        <w:t xml:space="preserve"> </w:t>
      </w:r>
      <w:r>
        <w:rPr>
          <w:sz w:val="24"/>
        </w:rPr>
        <w:t>processes that</w:t>
      </w:r>
      <w:r>
        <w:rPr>
          <w:spacing w:val="-1"/>
          <w:sz w:val="24"/>
        </w:rPr>
        <w:t xml:space="preserve"> </w:t>
      </w:r>
      <w:r>
        <w:rPr>
          <w:sz w:val="24"/>
        </w:rPr>
        <w:t>created lakes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>Give the</w:t>
      </w:r>
      <w:r>
        <w:rPr>
          <w:sz w:val="24"/>
        </w:rPr>
        <w:t xml:space="preserve"> 1</w:t>
      </w:r>
      <w:r>
        <w:rPr>
          <w:sz w:val="24"/>
          <w:vertAlign w:val="superscript"/>
        </w:rPr>
        <w:t>St</w:t>
      </w:r>
      <w:r>
        <w:rPr>
          <w:spacing w:val="-19"/>
          <w:sz w:val="24"/>
        </w:rPr>
        <w:t xml:space="preserve"> </w:t>
      </w:r>
      <w:r>
        <w:rPr>
          <w:sz w:val="24"/>
        </w:rPr>
        <w:t>evaluation(small) and describe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lakes produced by</w:t>
      </w:r>
      <w:r>
        <w:rPr>
          <w:spacing w:val="-1"/>
          <w:sz w:val="24"/>
        </w:rPr>
        <w:t xml:space="preserve"> </w:t>
      </w:r>
      <w:r>
        <w:rPr>
          <w:sz w:val="24"/>
        </w:rPr>
        <w:t>Erosional processes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326" w:hanging="360"/>
        <w:rPr>
          <w:sz w:val="24"/>
        </w:rPr>
      </w:pPr>
      <w:r>
        <w:tab/>
      </w:r>
      <w:r>
        <w:rPr>
          <w:spacing w:val="-1"/>
          <w:sz w:val="24"/>
        </w:rPr>
        <w:t>Give the 2</w:t>
      </w:r>
      <w:r>
        <w:rPr>
          <w:spacing w:val="-1"/>
          <w:sz w:val="24"/>
          <w:vertAlign w:val="superscript"/>
        </w:rPr>
        <w:t>r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  <w:vertAlign w:val="superscript"/>
        </w:rPr>
        <w:t>d</w:t>
      </w:r>
      <w:r>
        <w:rPr>
          <w:spacing w:val="-1"/>
          <w:sz w:val="24"/>
        </w:rPr>
        <w:t xml:space="preserve"> evaluation(larger) </w:t>
      </w:r>
      <w:r>
        <w:rPr>
          <w:sz w:val="24"/>
        </w:rPr>
        <w:t xml:space="preserve">and </w:t>
      </w:r>
      <w:r>
        <w:rPr>
          <w:sz w:val="24"/>
        </w:rPr>
        <w:t>explain other processes responsible for lake formation in East</w:t>
      </w:r>
      <w:r>
        <w:rPr>
          <w:spacing w:val="-57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BodyText"/>
        <w:spacing w:line="274" w:lineRule="exact"/>
      </w:pPr>
      <w:r>
        <w:t>A</w:t>
      </w:r>
      <w:r>
        <w:rPr>
          <w:spacing w:val="-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is a body</w:t>
      </w:r>
      <w:r>
        <w:rPr>
          <w:spacing w:val="-5"/>
        </w:rPr>
        <w:t xml:space="preserve"> </w:t>
      </w:r>
      <w:r>
        <w:t>or mass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occupying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hollow or</w:t>
      </w:r>
      <w:r>
        <w:rPr>
          <w:spacing w:val="-2"/>
        </w:rPr>
        <w:t xml:space="preserve"> </w:t>
      </w:r>
      <w:r>
        <w:t>depression in the</w:t>
      </w:r>
      <w:r>
        <w:rPr>
          <w:spacing w:val="-1"/>
        </w:rPr>
        <w:t xml:space="preserve"> </w:t>
      </w:r>
      <w:r>
        <w:t>earth crust.</w:t>
      </w:r>
    </w:p>
    <w:p w:rsidR="00393B54" w:rsidRDefault="00574D45">
      <w:pPr>
        <w:pStyle w:val="BodyText"/>
        <w:ind w:right="448"/>
      </w:pPr>
      <w:r>
        <w:t>Erosional</w:t>
      </w:r>
      <w:r>
        <w:rPr>
          <w:spacing w:val="-2"/>
        </w:rPr>
        <w:t xml:space="preserve"> </w:t>
      </w:r>
      <w:r>
        <w:t>processes to</w:t>
      </w:r>
      <w:r>
        <w:rPr>
          <w:spacing w:val="-1"/>
        </w:rPr>
        <w:t xml:space="preserve"> </w:t>
      </w:r>
      <w:r>
        <w:t>a small</w:t>
      </w:r>
      <w:r>
        <w:rPr>
          <w:spacing w:val="-1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glacial</w:t>
      </w:r>
      <w:r>
        <w:rPr>
          <w:spacing w:val="-1"/>
        </w:rPr>
        <w:t xml:space="preserve"> </w:t>
      </w:r>
      <w:r>
        <w:t>erosion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explained below.</w:t>
      </w:r>
    </w:p>
    <w:p w:rsidR="00393B54" w:rsidRDefault="00574D45">
      <w:pPr>
        <w:pStyle w:val="BodyText"/>
        <w:ind w:right="143"/>
      </w:pPr>
      <w:r>
        <w:t>This category consists of lakes produced by glacial erosion, through plucking, abrasion and ice</w:t>
      </w:r>
      <w:r>
        <w:rPr>
          <w:spacing w:val="1"/>
        </w:rPr>
        <w:t xml:space="preserve"> </w:t>
      </w:r>
      <w:r>
        <w:t>wedging,</w:t>
      </w:r>
      <w:r>
        <w:rPr>
          <w:spacing w:val="1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hollows and</w:t>
      </w:r>
      <w:r>
        <w:rPr>
          <w:spacing w:val="-1"/>
        </w:rPr>
        <w:t xml:space="preserve"> </w:t>
      </w:r>
      <w:r>
        <w:t>traps</w:t>
      </w:r>
      <w:r>
        <w:rPr>
          <w:spacing w:val="-1"/>
        </w:rPr>
        <w:t xml:space="preserve"> </w:t>
      </w:r>
      <w:r>
        <w:t>which are</w:t>
      </w:r>
      <w:r>
        <w:rPr>
          <w:spacing w:val="-1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cir</w:t>
      </w:r>
      <w:r>
        <w:t>que</w:t>
      </w:r>
      <w:r>
        <w:rPr>
          <w:spacing w:val="-2"/>
        </w:rPr>
        <w:t xml:space="preserve"> </w:t>
      </w:r>
      <w:r>
        <w:t>lakes,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basin</w:t>
      </w:r>
      <w:r>
        <w:rPr>
          <w:spacing w:val="-1"/>
        </w:rPr>
        <w:t xml:space="preserve"> </w:t>
      </w:r>
      <w:r>
        <w:t>rocks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trough lakes.</w:t>
      </w:r>
    </w:p>
    <w:p w:rsidR="00393B54" w:rsidRDefault="00574D45">
      <w:pPr>
        <w:pStyle w:val="BodyText"/>
        <w:ind w:right="178"/>
      </w:pPr>
      <w:r>
        <w:rPr>
          <w:b/>
        </w:rPr>
        <w:t xml:space="preserve">Cirque / Tarn lakes </w:t>
      </w:r>
      <w:r>
        <w:t>-are formed in the arm-chair like depressions existing in the sides of glaciated</w:t>
      </w:r>
      <w:r>
        <w:rPr>
          <w:spacing w:val="1"/>
        </w:rPr>
        <w:t xml:space="preserve"> </w:t>
      </w:r>
      <w:r>
        <w:t>mountain due to niviation, plucking, abrasion and back wall recession. For example, Lac du Speke,</w:t>
      </w:r>
      <w:r>
        <w:rPr>
          <w:spacing w:val="1"/>
        </w:rPr>
        <w:t xml:space="preserve"> </w:t>
      </w:r>
      <w:r>
        <w:t>Lac</w:t>
      </w:r>
      <w:r>
        <w:rPr>
          <w:spacing w:val="-2"/>
        </w:rPr>
        <w:t xml:space="preserve"> </w:t>
      </w:r>
      <w:r>
        <w:t>Catheri</w:t>
      </w:r>
      <w:r>
        <w:t>ne,</w:t>
      </w:r>
      <w:r>
        <w:rPr>
          <w:spacing w:val="-1"/>
        </w:rPr>
        <w:t xml:space="preserve"> </w:t>
      </w:r>
      <w:r>
        <w:t>lake</w:t>
      </w:r>
      <w:r>
        <w:rPr>
          <w:spacing w:val="-3"/>
        </w:rPr>
        <w:t xml:space="preserve"> </w:t>
      </w:r>
      <w:r>
        <w:t>kitandara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Bujuku,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mount</w:t>
      </w:r>
      <w:r>
        <w:rPr>
          <w:spacing w:val="-1"/>
        </w:rPr>
        <w:t xml:space="preserve"> </w:t>
      </w:r>
      <w:r>
        <w:t>Rwenzori.</w:t>
      </w:r>
      <w:r>
        <w:rPr>
          <w:spacing w:val="-1"/>
        </w:rPr>
        <w:t xml:space="preserve"> </w:t>
      </w:r>
      <w:r>
        <w:t>Tyndal</w:t>
      </w:r>
      <w:r>
        <w:rPr>
          <w:spacing w:val="-1"/>
        </w:rPr>
        <w:t xml:space="preserve"> </w:t>
      </w:r>
      <w:r>
        <w:t>tarn, Teleki,</w:t>
      </w:r>
      <w:r>
        <w:rPr>
          <w:spacing w:val="-1"/>
        </w:rPr>
        <w:t xml:space="preserve"> </w:t>
      </w:r>
      <w:r>
        <w:t>Hidden,</w:t>
      </w:r>
      <w:r>
        <w:rPr>
          <w:spacing w:val="-1"/>
        </w:rPr>
        <w:t xml:space="preserve"> </w:t>
      </w:r>
      <w:r>
        <w:t>Gallery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Thompson tarns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Mount</w:t>
      </w:r>
      <w:r>
        <w:rPr>
          <w:spacing w:val="-1"/>
        </w:rPr>
        <w:t xml:space="preserve"> </w:t>
      </w:r>
      <w:r>
        <w:t>Kenya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Kalanga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Mawenzi tarn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Mount</w:t>
      </w:r>
      <w:r>
        <w:rPr>
          <w:spacing w:val="-1"/>
        </w:rPr>
        <w:t xml:space="preserve"> </w:t>
      </w:r>
      <w:r>
        <w:t>Kilimanjaro.</w:t>
      </w:r>
    </w:p>
    <w:p w:rsidR="00393B54" w:rsidRDefault="00574D45">
      <w:pPr>
        <w:pStyle w:val="Heading1"/>
        <w:spacing w:before="5" w:line="240" w:lineRule="auto"/>
      </w:pPr>
      <w:r>
        <w:t>Diagram</w:t>
      </w:r>
      <w:r>
        <w:rPr>
          <w:spacing w:val="-5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of tarn</w:t>
      </w:r>
      <w:r>
        <w:rPr>
          <w:spacing w:val="-1"/>
        </w:rPr>
        <w:t xml:space="preserve"> </w:t>
      </w:r>
      <w:r>
        <w:t>lakes</w:t>
      </w:r>
    </w:p>
    <w:p w:rsidR="00393B54" w:rsidRDefault="00393B54">
      <w:pPr>
        <w:sectPr w:rsidR="00393B54">
          <w:headerReference w:type="default" r:id="rId169"/>
          <w:footerReference w:type="default" r:id="rId17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85</w:t>
      </w:r>
    </w:p>
    <w:p w:rsidR="00393B54" w:rsidRDefault="00574D45">
      <w:pPr>
        <w:pStyle w:val="BodyText"/>
        <w:spacing w:line="222" w:lineRule="exact"/>
      </w:pPr>
      <w:r>
        <w:rPr>
          <w:b/>
        </w:rPr>
        <w:t>Rock</w:t>
      </w:r>
      <w:r>
        <w:rPr>
          <w:b/>
          <w:spacing w:val="-1"/>
        </w:rPr>
        <w:t xml:space="preserve"> </w:t>
      </w:r>
      <w:r>
        <w:rPr>
          <w:b/>
        </w:rPr>
        <w:t>basin</w:t>
      </w:r>
      <w:r>
        <w:rPr>
          <w:b/>
          <w:spacing w:val="1"/>
        </w:rPr>
        <w:t xml:space="preserve"> </w:t>
      </w:r>
      <w:r>
        <w:rPr>
          <w:b/>
        </w:rPr>
        <w:t>lakes-</w:t>
      </w:r>
      <w:r>
        <w:rPr>
          <w:b/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formed by</w:t>
      </w:r>
      <w:r>
        <w:rPr>
          <w:spacing w:val="-5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scouring</w:t>
      </w:r>
      <w:r>
        <w:rPr>
          <w:spacing w:val="-1"/>
        </w:rPr>
        <w:t xml:space="preserve"> </w:t>
      </w:r>
      <w:r>
        <w:t>action resulting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shallow hollows that are</w:t>
      </w:r>
      <w:r>
        <w:rPr>
          <w:spacing w:val="-2"/>
        </w:rPr>
        <w:t xml:space="preserve"> </w:t>
      </w:r>
      <w:r>
        <w:t>filled with</w:t>
      </w:r>
    </w:p>
    <w:p w:rsidR="00393B54" w:rsidRDefault="00574D45">
      <w:pPr>
        <w:pStyle w:val="BodyText"/>
        <w:ind w:right="222"/>
      </w:pPr>
      <w:r>
        <w:t>water. They are formed where rocks are easily eroded or where the valley becomes narrow. 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Lac</w:t>
      </w:r>
      <w:r>
        <w:rPr>
          <w:spacing w:val="-2"/>
        </w:rPr>
        <w:t xml:space="preserve"> </w:t>
      </w:r>
      <w:r>
        <w:t>Vert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Lac</w:t>
      </w:r>
      <w:r>
        <w:rPr>
          <w:spacing w:val="-2"/>
        </w:rPr>
        <w:t xml:space="preserve"> </w:t>
      </w:r>
      <w:r>
        <w:t>Noir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floor of</w:t>
      </w:r>
      <w:r>
        <w:rPr>
          <w:spacing w:val="-2"/>
        </w:rPr>
        <w:t xml:space="preserve"> </w:t>
      </w:r>
      <w:r>
        <w:t>Kamusoso</w:t>
      </w:r>
      <w:r>
        <w:rPr>
          <w:spacing w:val="-1"/>
        </w:rPr>
        <w:t xml:space="preserve"> </w:t>
      </w:r>
      <w:r>
        <w:t>valley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Rwenzori,</w:t>
      </w:r>
      <w:r>
        <w:rPr>
          <w:spacing w:val="1"/>
        </w:rPr>
        <w:t xml:space="preserve"> </w:t>
      </w:r>
      <w:r>
        <w:t>Lake</w:t>
      </w:r>
      <w:r>
        <w:rPr>
          <w:spacing w:val="-57"/>
        </w:rPr>
        <w:t xml:space="preserve"> </w:t>
      </w:r>
      <w:r>
        <w:t>michealson,</w:t>
      </w:r>
      <w:r>
        <w:rPr>
          <w:spacing w:val="-1"/>
        </w:rPr>
        <w:t xml:space="preserve"> </w:t>
      </w:r>
      <w:r>
        <w:t>Carr and Encharted lakes on mountain Kenya.</w:t>
      </w:r>
    </w:p>
    <w:p w:rsidR="00393B54" w:rsidRDefault="00574D45">
      <w:pPr>
        <w:pStyle w:val="Heading1"/>
        <w:spacing w:before="5"/>
      </w:pPr>
      <w:r>
        <w:t>Diagram</w:t>
      </w:r>
      <w:r>
        <w:rPr>
          <w:spacing w:val="-5"/>
        </w:rPr>
        <w:t xml:space="preserve"> </w:t>
      </w:r>
      <w:r>
        <w:t>showing the</w:t>
      </w:r>
      <w:r>
        <w:rPr>
          <w:spacing w:val="-2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of a rock</w:t>
      </w:r>
      <w:r>
        <w:rPr>
          <w:spacing w:val="-1"/>
        </w:rPr>
        <w:t xml:space="preserve"> </w:t>
      </w:r>
      <w:r>
        <w:t>basin</w:t>
      </w:r>
      <w:r>
        <w:rPr>
          <w:spacing w:val="-1"/>
        </w:rPr>
        <w:t xml:space="preserve"> </w:t>
      </w:r>
      <w:r>
        <w:t>lake</w:t>
      </w:r>
    </w:p>
    <w:p w:rsidR="00393B54" w:rsidRDefault="00574D45">
      <w:pPr>
        <w:pStyle w:val="BodyText"/>
        <w:ind w:right="153"/>
      </w:pPr>
      <w:r>
        <w:rPr>
          <w:b/>
        </w:rPr>
        <w:t>Trough lake</w:t>
      </w:r>
      <w:r>
        <w:t>s - are formed in the elongated hollows excavated on the floor of u-shaped v</w:t>
      </w:r>
      <w:r>
        <w:t>alleys.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on Mount</w:t>
      </w:r>
      <w:r>
        <w:rPr>
          <w:spacing w:val="-1"/>
        </w:rPr>
        <w:t xml:space="preserve"> </w:t>
      </w:r>
      <w:r>
        <w:t>Kenya where</w:t>
      </w:r>
      <w:r>
        <w:rPr>
          <w:spacing w:val="-2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glacial</w:t>
      </w:r>
      <w:r>
        <w:rPr>
          <w:spacing w:val="-1"/>
        </w:rPr>
        <w:t xml:space="preserve"> </w:t>
      </w:r>
      <w:r>
        <w:t>troughs</w:t>
      </w:r>
      <w:r>
        <w:rPr>
          <w:spacing w:val="-1"/>
        </w:rPr>
        <w:t xml:space="preserve"> </w:t>
      </w:r>
      <w:r>
        <w:t>exist for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Teleki, Hobly</w:t>
      </w:r>
      <w:r>
        <w:rPr>
          <w:spacing w:val="-57"/>
        </w:rPr>
        <w:t xml:space="preserve"> </w:t>
      </w:r>
      <w:r>
        <w:t>gorges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mickinder.</w:t>
      </w:r>
    </w:p>
    <w:p w:rsidR="00393B54" w:rsidRDefault="00574D45">
      <w:pPr>
        <w:pStyle w:val="BodyText"/>
        <w:ind w:right="810"/>
      </w:pPr>
      <w:r>
        <w:t>Other processes to a larger extent are responsible for formation of lakes for example, faulting,</w:t>
      </w:r>
      <w:r>
        <w:rPr>
          <w:spacing w:val="-58"/>
        </w:rPr>
        <w:t xml:space="preserve"> </w:t>
      </w:r>
      <w:r>
        <w:t>warping,</w:t>
      </w:r>
      <w:r>
        <w:rPr>
          <w:spacing w:val="-1"/>
        </w:rPr>
        <w:t xml:space="preserve"> </w:t>
      </w:r>
      <w:r>
        <w:t xml:space="preserve">volcanicity, deposition </w:t>
      </w:r>
      <w:r>
        <w:t>and chemical weathering</w:t>
      </w:r>
    </w:p>
    <w:p w:rsidR="00393B54" w:rsidRDefault="00574D45">
      <w:pPr>
        <w:pStyle w:val="Heading1"/>
        <w:spacing w:before="3" w:line="240" w:lineRule="auto"/>
        <w:ind w:left="869" w:right="272"/>
        <w:jc w:val="center"/>
      </w:pPr>
      <w:r>
        <w:t>GLACIAL</w:t>
      </w:r>
      <w:r>
        <w:rPr>
          <w:spacing w:val="-2"/>
        </w:rPr>
        <w:t xml:space="preserve"> </w:t>
      </w:r>
      <w:r>
        <w:t>LAKES</w:t>
      </w:r>
    </w:p>
    <w:p w:rsidR="00393B54" w:rsidRDefault="00574D45">
      <w:pPr>
        <w:ind w:left="720" w:right="3569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lakes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glaciation?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the glacial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 that</w:t>
      </w:r>
      <w:r>
        <w:rPr>
          <w:spacing w:val="-1"/>
          <w:sz w:val="24"/>
        </w:rPr>
        <w:t xml:space="preserve"> </w:t>
      </w:r>
      <w:r>
        <w:rPr>
          <w:sz w:val="24"/>
        </w:rPr>
        <w:t>created lakes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1254" w:hanging="360"/>
        <w:rPr>
          <w:sz w:val="24"/>
        </w:rPr>
      </w:pPr>
      <w:r>
        <w:tab/>
      </w:r>
      <w:r>
        <w:rPr>
          <w:sz w:val="24"/>
        </w:rPr>
        <w:t>Give 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(large) and describe the lakes produced by glacial Erosional and</w:t>
      </w:r>
      <w:r>
        <w:rPr>
          <w:spacing w:val="-57"/>
          <w:sz w:val="24"/>
        </w:rPr>
        <w:t xml:space="preserve"> </w:t>
      </w:r>
      <w:r>
        <w:rPr>
          <w:sz w:val="24"/>
        </w:rPr>
        <w:t>depositional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pacing w:val="-1"/>
          <w:sz w:val="24"/>
        </w:rPr>
        <w:t>Give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pacing w:val="-1"/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  <w:vertAlign w:val="superscript"/>
        </w:rPr>
        <w:t>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evaluation</w:t>
      </w:r>
      <w:r>
        <w:rPr>
          <w:sz w:val="24"/>
        </w:rPr>
        <w:t xml:space="preserve"> (larger)and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2"/>
          <w:sz w:val="24"/>
        </w:rPr>
        <w:t xml:space="preserve"> </w:t>
      </w:r>
      <w:r>
        <w:rPr>
          <w:sz w:val="24"/>
        </w:rPr>
        <w:t>responsible for lake formation in</w:t>
      </w:r>
      <w:r>
        <w:rPr>
          <w:spacing w:val="1"/>
          <w:sz w:val="24"/>
        </w:rPr>
        <w:t xml:space="preserve"> </w:t>
      </w:r>
      <w:r>
        <w:rPr>
          <w:sz w:val="24"/>
        </w:rPr>
        <w:t>East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and give examples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applicable.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produced by</w:t>
      </w:r>
      <w:r>
        <w:rPr>
          <w:spacing w:val="-4"/>
        </w:rPr>
        <w:t xml:space="preserve"> </w:t>
      </w:r>
      <w:r>
        <w:t>glacial erosion</w:t>
      </w:r>
      <w:r>
        <w:rPr>
          <w:spacing w:val="-1"/>
        </w:rPr>
        <w:t xml:space="preserve"> </w:t>
      </w:r>
      <w:r>
        <w:t>and deposition</w:t>
      </w:r>
      <w:r>
        <w:rPr>
          <w:spacing w:val="-1"/>
        </w:rPr>
        <w:t xml:space="preserve"> </w:t>
      </w:r>
      <w:r>
        <w:t>for example;</w:t>
      </w:r>
    </w:p>
    <w:p w:rsidR="00393B54" w:rsidRDefault="00574D45">
      <w:pPr>
        <w:pStyle w:val="BodyText"/>
        <w:ind w:right="250"/>
      </w:pPr>
      <w:r>
        <w:t>Glaciation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erosion,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plucking,</w:t>
      </w:r>
      <w:r>
        <w:rPr>
          <w:spacing w:val="-1"/>
        </w:rPr>
        <w:t xml:space="preserve"> </w:t>
      </w:r>
      <w:r>
        <w:t>abrasion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ice</w:t>
      </w:r>
      <w:r>
        <w:rPr>
          <w:spacing w:val="-3"/>
        </w:rPr>
        <w:t xml:space="preserve"> </w:t>
      </w:r>
      <w:r>
        <w:t>wedging,</w:t>
      </w:r>
      <w:r>
        <w:rPr>
          <w:spacing w:val="1"/>
        </w:rPr>
        <w:t xml:space="preserve"> </w:t>
      </w:r>
      <w:r>
        <w:t>creates hollows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traps</w:t>
      </w:r>
      <w:r>
        <w:rPr>
          <w:spacing w:val="-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filled with water</w:t>
      </w:r>
      <w:r>
        <w:rPr>
          <w:spacing w:val="-2"/>
        </w:rPr>
        <w:t xml:space="preserve"> </w:t>
      </w:r>
      <w:r>
        <w:t>to form</w:t>
      </w:r>
      <w:r>
        <w:rPr>
          <w:spacing w:val="-1"/>
        </w:rPr>
        <w:t xml:space="preserve"> </w:t>
      </w:r>
      <w:r>
        <w:t>cirque</w:t>
      </w:r>
      <w:r>
        <w:rPr>
          <w:spacing w:val="-2"/>
        </w:rPr>
        <w:t xml:space="preserve"> </w:t>
      </w:r>
      <w:r>
        <w:t>lakes, rock basin rocks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trough lakes.</w:t>
      </w:r>
    </w:p>
    <w:p w:rsidR="00393B54" w:rsidRDefault="00574D45">
      <w:pPr>
        <w:pStyle w:val="BodyText"/>
      </w:pPr>
      <w:r>
        <w:t>Glaciation deposition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moraine dammed</w:t>
      </w:r>
      <w:r>
        <w:rPr>
          <w:spacing w:val="-1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kettle</w:t>
      </w:r>
      <w:r>
        <w:rPr>
          <w:spacing w:val="-1"/>
        </w:rPr>
        <w:t xml:space="preserve"> </w:t>
      </w:r>
      <w:r>
        <w:t>lakes.</w:t>
      </w:r>
    </w:p>
    <w:p w:rsidR="00393B54" w:rsidRDefault="00574D45">
      <w:pPr>
        <w:pStyle w:val="BodyText"/>
        <w:ind w:right="825"/>
      </w:pPr>
      <w:r>
        <w:t>Other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larger extent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responsible for</w:t>
      </w:r>
      <w:r>
        <w:rPr>
          <w:spacing w:val="-3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lakes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faulting,</w:t>
      </w:r>
      <w:r>
        <w:rPr>
          <w:spacing w:val="-57"/>
        </w:rPr>
        <w:t xml:space="preserve"> </w:t>
      </w:r>
      <w:r>
        <w:t>warping,</w:t>
      </w:r>
      <w:r>
        <w:rPr>
          <w:spacing w:val="-1"/>
        </w:rPr>
        <w:t xml:space="preserve"> </w:t>
      </w:r>
      <w:r>
        <w:t>volcanicity, deposition and chemical weathering</w:t>
      </w:r>
    </w:p>
    <w:p w:rsidR="00393B54" w:rsidRDefault="00574D45">
      <w:pPr>
        <w:pStyle w:val="Heading1"/>
        <w:spacing w:before="5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</w:t>
      </w:r>
      <w:r>
        <w:t>ber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processes</w:t>
      </w:r>
    </w:p>
    <w:p w:rsidR="00393B54" w:rsidRDefault="00574D45">
      <w:pPr>
        <w:ind w:left="720" w:right="3151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either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Albert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Magadi.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lake and</w:t>
      </w:r>
      <w:r>
        <w:rPr>
          <w:spacing w:val="-2"/>
          <w:sz w:val="24"/>
        </w:rPr>
        <w:t xml:space="preserve"> </w:t>
      </w:r>
      <w:r>
        <w:rPr>
          <w:sz w:val="24"/>
        </w:rPr>
        <w:t>state the</w:t>
      </w:r>
      <w:r>
        <w:rPr>
          <w:spacing w:val="-2"/>
          <w:sz w:val="24"/>
        </w:rPr>
        <w:t xml:space="preserve"> </w:t>
      </w:r>
      <w:r>
        <w:rPr>
          <w:sz w:val="24"/>
        </w:rPr>
        <w:t>category,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 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its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2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A</w:t>
      </w:r>
      <w:r>
        <w:rPr>
          <w:spacing w:val="-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is a body</w:t>
      </w:r>
      <w:r>
        <w:rPr>
          <w:spacing w:val="-6"/>
        </w:rPr>
        <w:t xml:space="preserve"> </w:t>
      </w:r>
      <w:r>
        <w:t>of water contained in</w:t>
      </w:r>
      <w:r>
        <w:rPr>
          <w:spacing w:val="-1"/>
        </w:rPr>
        <w:t xml:space="preserve"> </w:t>
      </w:r>
      <w:r>
        <w:t>a hollow or</w:t>
      </w:r>
      <w:r>
        <w:rPr>
          <w:spacing w:val="1"/>
        </w:rPr>
        <w:t xml:space="preserve"> </w:t>
      </w:r>
      <w:r>
        <w:t>depression.</w:t>
      </w:r>
    </w:p>
    <w:p w:rsidR="00393B54" w:rsidRDefault="00574D45">
      <w:pPr>
        <w:pStyle w:val="BodyText"/>
        <w:ind w:right="170"/>
      </w:pPr>
      <w:r>
        <w:t>Lake Albert is a rift valley lake formed as a result of faulting- an endogenetic processes in which the</w:t>
      </w:r>
      <w:r>
        <w:rPr>
          <w:spacing w:val="-57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earth crust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fractured</w:t>
      </w:r>
      <w:r>
        <w:rPr>
          <w:spacing w:val="-1"/>
        </w:rPr>
        <w:t xml:space="preserve"> </w:t>
      </w:r>
      <w:r>
        <w:t>and rocks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displaced on</w:t>
      </w:r>
      <w:r>
        <w:rPr>
          <w:spacing w:val="-1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fault line.</w:t>
      </w:r>
    </w:p>
    <w:p w:rsidR="00393B54" w:rsidRDefault="00574D45">
      <w:pPr>
        <w:pStyle w:val="BodyText"/>
        <w:ind w:right="249"/>
      </w:pPr>
      <w:r>
        <w:t>The</w:t>
      </w:r>
      <w:r>
        <w:rPr>
          <w:spacing w:val="-2"/>
        </w:rPr>
        <w:t xml:space="preserve"> </w:t>
      </w:r>
      <w:r>
        <w:t>faulting</w:t>
      </w:r>
      <w:r>
        <w:rPr>
          <w:spacing w:val="-3"/>
        </w:rPr>
        <w:t xml:space="preserve"> </w:t>
      </w:r>
      <w:r>
        <w:t>that formed Lake</w:t>
      </w:r>
      <w:r>
        <w:rPr>
          <w:spacing w:val="-2"/>
        </w:rPr>
        <w:t xml:space="preserve"> </w:t>
      </w:r>
      <w:r>
        <w:t>Albert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 result of</w:t>
      </w:r>
      <w:r>
        <w:rPr>
          <w:spacing w:val="-1"/>
        </w:rPr>
        <w:t xml:space="preserve"> </w:t>
      </w:r>
      <w:r>
        <w:t>heating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radioactive decay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geo-chemical</w:t>
      </w:r>
      <w:r>
        <w:rPr>
          <w:spacing w:val="-57"/>
        </w:rPr>
        <w:t xml:space="preserve"> </w:t>
      </w:r>
      <w:r>
        <w:t>reactions in the core and mantle; resulting into development of convective currents which stressed,</w:t>
      </w:r>
      <w:r>
        <w:rPr>
          <w:spacing w:val="1"/>
        </w:rPr>
        <w:t xml:space="preserve"> </w:t>
      </w:r>
      <w:r>
        <w:t>strained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fractures the crust</w:t>
      </w:r>
      <w:r>
        <w:rPr>
          <w:spacing w:val="-1"/>
        </w:rPr>
        <w:t xml:space="preserve"> </w:t>
      </w:r>
      <w:r>
        <w:t>in f</w:t>
      </w:r>
      <w:r>
        <w:t>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tensional and</w:t>
      </w:r>
      <w:r>
        <w:rPr>
          <w:spacing w:val="-1"/>
        </w:rPr>
        <w:t xml:space="preserve"> </w:t>
      </w:r>
      <w:r>
        <w:t>compressional forces</w:t>
      </w:r>
      <w:r>
        <w:rPr>
          <w:spacing w:val="-1"/>
        </w:rPr>
        <w:t xml:space="preserve"> </w:t>
      </w:r>
      <w:r>
        <w:t>respectively.</w:t>
      </w:r>
    </w:p>
    <w:p w:rsidR="00393B54" w:rsidRDefault="00574D45">
      <w:pPr>
        <w:pStyle w:val="Heading1"/>
        <w:spacing w:before="6"/>
      </w:pPr>
      <w:r>
        <w:t>THEORIES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ALBERT</w:t>
      </w:r>
    </w:p>
    <w:p w:rsidR="00393B54" w:rsidRDefault="00574D45">
      <w:pPr>
        <w:pStyle w:val="BodyText"/>
        <w:spacing w:line="274" w:lineRule="exact"/>
      </w:pPr>
      <w:r>
        <w:t>That</w:t>
      </w:r>
      <w:r>
        <w:rPr>
          <w:spacing w:val="-2"/>
        </w:rPr>
        <w:t xml:space="preserve"> </w:t>
      </w:r>
      <w:r>
        <w:t>is;</w:t>
      </w:r>
      <w:r>
        <w:rPr>
          <w:spacing w:val="-2"/>
        </w:rPr>
        <w:t xml:space="preserve"> </w:t>
      </w:r>
      <w:r>
        <w:t>tensional</w:t>
      </w:r>
      <w:r>
        <w:rPr>
          <w:spacing w:val="-2"/>
        </w:rPr>
        <w:t xml:space="preserve"> </w:t>
      </w:r>
      <w:r>
        <w:t>theory, compressional</w:t>
      </w:r>
      <w:r>
        <w:rPr>
          <w:spacing w:val="-2"/>
        </w:rPr>
        <w:t xml:space="preserve"> </w:t>
      </w:r>
      <w:r>
        <w:t>theory,</w:t>
      </w:r>
      <w:r>
        <w:rPr>
          <w:spacing w:val="-2"/>
        </w:rPr>
        <w:t xml:space="preserve"> </w:t>
      </w:r>
      <w:r>
        <w:t>differential</w:t>
      </w:r>
      <w:r>
        <w:rPr>
          <w:spacing w:val="-2"/>
        </w:rPr>
        <w:t xml:space="preserve"> </w:t>
      </w:r>
      <w:r>
        <w:t>uplift</w:t>
      </w:r>
      <w:r>
        <w:rPr>
          <w:spacing w:val="-1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e.t.c</w:t>
      </w:r>
    </w:p>
    <w:p w:rsidR="00393B54" w:rsidRDefault="00574D45">
      <w:pPr>
        <w:ind w:left="720" w:right="833"/>
        <w:rPr>
          <w:sz w:val="24"/>
        </w:rPr>
      </w:pPr>
      <w:r>
        <w:rPr>
          <w:b/>
          <w:sz w:val="24"/>
        </w:rPr>
        <w:t>According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tension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theory;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heating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radioactive</w:t>
      </w:r>
      <w:r>
        <w:rPr>
          <w:spacing w:val="-2"/>
          <w:sz w:val="24"/>
        </w:rPr>
        <w:t xml:space="preserve"> </w:t>
      </w:r>
      <w:r>
        <w:rPr>
          <w:sz w:val="24"/>
        </w:rPr>
        <w:t>decay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geo-chemical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</w:t>
      </w:r>
      <w:r>
        <w:rPr>
          <w:spacing w:val="-57"/>
          <w:sz w:val="24"/>
        </w:rPr>
        <w:t xml:space="preserve"> </w:t>
      </w:r>
      <w:r>
        <w:rPr>
          <w:sz w:val="24"/>
        </w:rPr>
        <w:t>produced</w:t>
      </w:r>
      <w:r>
        <w:rPr>
          <w:spacing w:val="-1"/>
          <w:sz w:val="24"/>
        </w:rPr>
        <w:t xml:space="preserve"> </w:t>
      </w:r>
      <w:r>
        <w:rPr>
          <w:sz w:val="24"/>
        </w:rPr>
        <w:t>convective</w:t>
      </w:r>
      <w:r>
        <w:rPr>
          <w:spacing w:val="1"/>
          <w:sz w:val="24"/>
        </w:rPr>
        <w:t xml:space="preserve"> </w:t>
      </w:r>
      <w:r>
        <w:rPr>
          <w:sz w:val="24"/>
        </w:rPr>
        <w:t>currents,</w:t>
      </w:r>
    </w:p>
    <w:p w:rsidR="00393B54" w:rsidRDefault="00574D45">
      <w:pPr>
        <w:pStyle w:val="BodyText"/>
        <w:ind w:right="236"/>
      </w:pPr>
      <w:r>
        <w:t>When</w:t>
      </w:r>
      <w:r>
        <w:rPr>
          <w:spacing w:val="-1"/>
        </w:rPr>
        <w:t xml:space="preserve"> </w:t>
      </w:r>
      <w:r>
        <w:t>convective</w:t>
      </w:r>
      <w:r>
        <w:rPr>
          <w:spacing w:val="-2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the earth</w:t>
      </w:r>
      <w:r>
        <w:rPr>
          <w:spacing w:val="-1"/>
        </w:rPr>
        <w:t xml:space="preserve"> </w:t>
      </w:r>
      <w:r>
        <w:t>crust</w:t>
      </w:r>
      <w:r>
        <w:rPr>
          <w:spacing w:val="-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diverged 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tensional</w:t>
      </w:r>
      <w:r>
        <w:rPr>
          <w:spacing w:val="-57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normal faulting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crust.</w:t>
      </w:r>
    </w:p>
    <w:p w:rsidR="00393B54" w:rsidRDefault="00574D45">
      <w:pPr>
        <w:pStyle w:val="BodyText"/>
        <w:ind w:right="346"/>
      </w:pPr>
      <w:r>
        <w:t xml:space="preserve">Side blocks moved away from each other while the middle block sank </w:t>
      </w:r>
      <w:r>
        <w:t>under its own weight.</w:t>
      </w:r>
      <w:r>
        <w:rPr>
          <w:spacing w:val="1"/>
        </w:rPr>
        <w:t xml:space="preserve"> </w:t>
      </w:r>
      <w:r>
        <w:t>Continued convective</w:t>
      </w:r>
      <w:r>
        <w:rPr>
          <w:spacing w:val="-1"/>
        </w:rPr>
        <w:t xml:space="preserve"> </w:t>
      </w:r>
      <w:r>
        <w:t>currents resulted into secondary</w:t>
      </w:r>
      <w:r>
        <w:rPr>
          <w:spacing w:val="-5"/>
        </w:rPr>
        <w:t xml:space="preserve"> </w:t>
      </w:r>
      <w:r>
        <w:t>faulting</w:t>
      </w:r>
      <w:r>
        <w:rPr>
          <w:spacing w:val="-3"/>
        </w:rPr>
        <w:t xml:space="preserve"> </w:t>
      </w:r>
      <w:r>
        <w:t>and secondary</w:t>
      </w:r>
      <w:r>
        <w:rPr>
          <w:spacing w:val="-5"/>
        </w:rPr>
        <w:t xml:space="preserve"> </w:t>
      </w:r>
      <w:r>
        <w:t>sinking</w:t>
      </w:r>
      <w:r>
        <w:rPr>
          <w:spacing w:val="-3"/>
        </w:rPr>
        <w:t xml:space="preserve"> </w:t>
      </w:r>
      <w:r>
        <w:t>of rift valley</w:t>
      </w:r>
      <w:r>
        <w:rPr>
          <w:spacing w:val="-57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to form depression (secondary</w:t>
      </w:r>
      <w:r>
        <w:rPr>
          <w:spacing w:val="-5"/>
        </w:rPr>
        <w:t xml:space="preserve"> </w:t>
      </w:r>
      <w:r>
        <w:t>depression or</w:t>
      </w:r>
      <w:r>
        <w:rPr>
          <w:spacing w:val="1"/>
        </w:rPr>
        <w:t xml:space="preserve"> </w:t>
      </w:r>
      <w:r>
        <w:t>hollow)</w:t>
      </w:r>
    </w:p>
    <w:p w:rsidR="00393B54" w:rsidRDefault="00393B54">
      <w:pPr>
        <w:sectPr w:rsidR="00393B54">
          <w:headerReference w:type="default" r:id="rId171"/>
          <w:footerReference w:type="default" r:id="rId17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34"/>
        <w:rPr>
          <w:rFonts w:ascii="Calibri"/>
          <w:sz w:val="22"/>
        </w:rPr>
      </w:pPr>
      <w:r>
        <w:rPr>
          <w:spacing w:val="-1"/>
        </w:rPr>
        <w:lastRenderedPageBreak/>
        <w:t>Hollow</w:t>
      </w:r>
      <w:r>
        <w:t xml:space="preserve"> was filled by</w:t>
      </w:r>
      <w:r>
        <w:rPr>
          <w:spacing w:val="-5"/>
        </w:rPr>
        <w:t xml:space="preserve"> </w:t>
      </w:r>
      <w:r>
        <w:t>water from streams and rivers like</w:t>
      </w:r>
      <w:r>
        <w:rPr>
          <w:spacing w:val="-1"/>
        </w:rPr>
        <w:t xml:space="preserve"> </w:t>
      </w:r>
      <w:r>
        <w:t>Semliki, muzizi, Nkusi, Victoria</w:t>
      </w:r>
      <w:r>
        <w:rPr>
          <w:spacing w:val="-1"/>
        </w:rPr>
        <w:t xml:space="preserve"> </w:t>
      </w:r>
      <w:r>
        <w:t>Nile e.t.c</w:t>
      </w:r>
      <w:r>
        <w:rPr>
          <w:spacing w:val="-38"/>
        </w:rPr>
        <w:t xml:space="preserve"> </w:t>
      </w:r>
      <w:r>
        <w:rPr>
          <w:rFonts w:ascii="Calibri"/>
          <w:position w:val="18"/>
          <w:sz w:val="22"/>
        </w:rPr>
        <w:t>86</w:t>
      </w:r>
    </w:p>
    <w:p w:rsidR="00393B54" w:rsidRDefault="00574D45">
      <w:pPr>
        <w:pStyle w:val="BodyText"/>
      </w:pP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rain water.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lake</w:t>
      </w:r>
      <w:r>
        <w:rPr>
          <w:spacing w:val="-3"/>
        </w:rPr>
        <w:t xml:space="preserve"> </w:t>
      </w:r>
      <w:r>
        <w:t>formed is</w:t>
      </w:r>
      <w:r>
        <w:rPr>
          <w:spacing w:val="-1"/>
        </w:rPr>
        <w:t xml:space="preserve"> </w:t>
      </w:r>
      <w:r>
        <w:t>deep,</w:t>
      </w:r>
      <w:r>
        <w:rPr>
          <w:spacing w:val="1"/>
        </w:rPr>
        <w:t xml:space="preserve"> </w:t>
      </w:r>
      <w:r>
        <w:t>with steep</w:t>
      </w:r>
      <w:r>
        <w:rPr>
          <w:spacing w:val="-1"/>
        </w:rPr>
        <w:t xml:space="preserve"> </w:t>
      </w:r>
      <w:r>
        <w:t>banks,</w:t>
      </w:r>
      <w:r>
        <w:rPr>
          <w:spacing w:val="-1"/>
        </w:rPr>
        <w:t xml:space="preserve"> </w:t>
      </w:r>
      <w:r>
        <w:t>elongated, with</w:t>
      </w:r>
      <w:r>
        <w:rPr>
          <w:spacing w:val="-1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shoreline.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ind w:left="720" w:right="240"/>
        <w:rPr>
          <w:sz w:val="24"/>
        </w:rPr>
      </w:pPr>
      <w:r>
        <w:rPr>
          <w:b/>
          <w:sz w:val="24"/>
        </w:rPr>
        <w:t>According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compression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theory</w:t>
      </w:r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heating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radioactivity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geo-chemical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resulted into convective currents</w:t>
      </w:r>
    </w:p>
    <w:p w:rsidR="00393B54" w:rsidRDefault="00574D45">
      <w:pPr>
        <w:pStyle w:val="BodyText"/>
        <w:ind w:right="229"/>
      </w:pPr>
      <w:r>
        <w:t>When</w:t>
      </w:r>
      <w:r>
        <w:rPr>
          <w:spacing w:val="-1"/>
        </w:rPr>
        <w:t xml:space="preserve"> </w:t>
      </w:r>
      <w:r>
        <w:t>convective</w:t>
      </w:r>
      <w:r>
        <w:rPr>
          <w:spacing w:val="-2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reached the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crust, they</w:t>
      </w:r>
      <w:r>
        <w:rPr>
          <w:spacing w:val="-6"/>
        </w:rPr>
        <w:t xml:space="preserve"> </w:t>
      </w:r>
      <w:r>
        <w:t>tended</w:t>
      </w:r>
      <w:r>
        <w:rPr>
          <w:spacing w:val="-1"/>
        </w:rPr>
        <w:t xml:space="preserve"> </w:t>
      </w:r>
      <w:r>
        <w:t>to converge</w:t>
      </w:r>
      <w:r>
        <w:rPr>
          <w:spacing w:val="-2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 compressional</w:t>
      </w:r>
      <w:r>
        <w:rPr>
          <w:spacing w:val="-57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that led to</w:t>
      </w:r>
      <w:r>
        <w:rPr>
          <w:spacing w:val="2"/>
        </w:rPr>
        <w:t xml:space="preserve"> </w:t>
      </w:r>
      <w:r>
        <w:t>reverse faulting.</w:t>
      </w:r>
    </w:p>
    <w:p w:rsidR="00393B54" w:rsidRDefault="00574D45">
      <w:pPr>
        <w:pStyle w:val="BodyText"/>
        <w:ind w:right="669"/>
      </w:pPr>
      <w:r>
        <w:t>The</w:t>
      </w:r>
      <w:r>
        <w:rPr>
          <w:spacing w:val="-3"/>
        </w:rPr>
        <w:t xml:space="preserve"> </w:t>
      </w:r>
      <w:r>
        <w:t>side-way</w:t>
      </w:r>
      <w:r>
        <w:rPr>
          <w:spacing w:val="-3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tended to</w:t>
      </w:r>
      <w:r>
        <w:rPr>
          <w:spacing w:val="-1"/>
        </w:rPr>
        <w:t xml:space="preserve"> </w:t>
      </w:r>
      <w:r>
        <w:t>override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middle block</w:t>
      </w:r>
      <w:r>
        <w:rPr>
          <w:spacing w:val="-1"/>
        </w:rPr>
        <w:t xml:space="preserve"> </w:t>
      </w:r>
      <w:r>
        <w:t>which remained</w:t>
      </w:r>
      <w:r>
        <w:rPr>
          <w:spacing w:val="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as rift</w:t>
      </w:r>
      <w:r>
        <w:rPr>
          <w:spacing w:val="-1"/>
        </w:rPr>
        <w:t xml:space="preserve"> </w:t>
      </w:r>
      <w:r>
        <w:t>valley.</w:t>
      </w:r>
      <w:r>
        <w:rPr>
          <w:spacing w:val="-57"/>
        </w:rPr>
        <w:t xml:space="preserve"> </w:t>
      </w:r>
      <w:r>
        <w:t>As convective currents continued, there was secondary faulting that resulted into formation of</w:t>
      </w:r>
      <w:r>
        <w:rPr>
          <w:spacing w:val="1"/>
        </w:rPr>
        <w:t xml:space="preserve"> </w:t>
      </w:r>
      <w:r>
        <w:t>secondary</w:t>
      </w:r>
      <w:r>
        <w:rPr>
          <w:spacing w:val="-6"/>
        </w:rPr>
        <w:t xml:space="preserve"> </w:t>
      </w:r>
      <w:r>
        <w:t>depression or</w:t>
      </w:r>
      <w:r>
        <w:rPr>
          <w:spacing w:val="1"/>
        </w:rPr>
        <w:t xml:space="preserve"> </w:t>
      </w:r>
      <w:r>
        <w:t>hollow.</w:t>
      </w:r>
    </w:p>
    <w:p w:rsidR="00393B54" w:rsidRDefault="00574D45">
      <w:pPr>
        <w:pStyle w:val="BodyText"/>
        <w:ind w:right="139"/>
      </w:pPr>
      <w:r>
        <w:t>Hollow</w:t>
      </w:r>
      <w:r>
        <w:rPr>
          <w:spacing w:val="-1"/>
        </w:rPr>
        <w:t xml:space="preserve"> </w:t>
      </w:r>
      <w:r>
        <w:t>was filled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from streams and</w:t>
      </w:r>
      <w:r>
        <w:rPr>
          <w:spacing w:val="-1"/>
        </w:rPr>
        <w:t xml:space="preserve"> </w:t>
      </w:r>
      <w:r>
        <w:t>rivers like</w:t>
      </w:r>
      <w:r>
        <w:rPr>
          <w:spacing w:val="-1"/>
        </w:rPr>
        <w:t xml:space="preserve"> </w:t>
      </w:r>
      <w:r>
        <w:t>Semliki,</w:t>
      </w:r>
      <w:r>
        <w:t xml:space="preserve"> Muzizi,</w:t>
      </w:r>
      <w:r>
        <w:rPr>
          <w:spacing w:val="-3"/>
        </w:rPr>
        <w:t xml:space="preserve"> </w:t>
      </w:r>
      <w:r>
        <w:t>Nkusi, Victoria</w:t>
      </w:r>
      <w:r>
        <w:rPr>
          <w:spacing w:val="-1"/>
        </w:rPr>
        <w:t xml:space="preserve"> </w:t>
      </w:r>
      <w:r>
        <w:t>Nile</w:t>
      </w:r>
      <w:r>
        <w:rPr>
          <w:spacing w:val="-1"/>
        </w:rPr>
        <w:t xml:space="preserve"> </w:t>
      </w:r>
      <w:r>
        <w:t>e.t.c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rain</w:t>
      </w:r>
      <w:r>
        <w:rPr>
          <w:spacing w:val="2"/>
        </w:rPr>
        <w:t xml:space="preserve"> </w:t>
      </w:r>
      <w:r>
        <w:t>water.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formed is</w:t>
      </w:r>
      <w:r>
        <w:rPr>
          <w:spacing w:val="-1"/>
        </w:rPr>
        <w:t xml:space="preserve"> </w:t>
      </w:r>
      <w:r>
        <w:t>deep,</w:t>
      </w:r>
      <w:r>
        <w:rPr>
          <w:spacing w:val="1"/>
        </w:rPr>
        <w:t xml:space="preserve"> </w:t>
      </w:r>
      <w:r>
        <w:t>with steep</w:t>
      </w:r>
      <w:r>
        <w:rPr>
          <w:spacing w:val="-1"/>
        </w:rPr>
        <w:t xml:space="preserve"> </w:t>
      </w:r>
      <w:r>
        <w:t>banks,</w:t>
      </w:r>
      <w:r>
        <w:rPr>
          <w:spacing w:val="-1"/>
        </w:rPr>
        <w:t xml:space="preserve"> </w:t>
      </w:r>
      <w:r>
        <w:t>elongated, with</w:t>
      </w:r>
      <w:r>
        <w:rPr>
          <w:spacing w:val="-1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shoreline.</w:t>
      </w:r>
    </w:p>
    <w:p w:rsidR="00393B54" w:rsidRDefault="00574D45">
      <w:pPr>
        <w:pStyle w:val="Heading1"/>
        <w:spacing w:before="3"/>
      </w:pPr>
      <w:r>
        <w:t>Diagram</w:t>
      </w:r>
    </w:p>
    <w:p w:rsidR="00393B54" w:rsidRDefault="00574D45">
      <w:pPr>
        <w:ind w:left="720" w:right="262"/>
        <w:rPr>
          <w:sz w:val="24"/>
        </w:rPr>
      </w:pPr>
      <w:r>
        <w:rPr>
          <w:b/>
          <w:sz w:val="24"/>
        </w:rPr>
        <w:t xml:space="preserve">According to differential up-lift theory, </w:t>
      </w:r>
      <w:r>
        <w:rPr>
          <w:sz w:val="24"/>
        </w:rPr>
        <w:t>in the interior of earth, there was heating by radioactivity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geo-chemical reactions leading</w:t>
      </w:r>
      <w:r>
        <w:rPr>
          <w:spacing w:val="-2"/>
          <w:sz w:val="24"/>
        </w:rPr>
        <w:t xml:space="preserve"> </w:t>
      </w:r>
      <w:r>
        <w:rPr>
          <w:sz w:val="24"/>
        </w:rPr>
        <w:t>to convective</w:t>
      </w:r>
      <w:r>
        <w:rPr>
          <w:spacing w:val="1"/>
          <w:sz w:val="24"/>
        </w:rPr>
        <w:t xml:space="preserve"> </w:t>
      </w:r>
      <w:r>
        <w:rPr>
          <w:sz w:val="24"/>
        </w:rPr>
        <w:t>currents.</w:t>
      </w:r>
    </w:p>
    <w:p w:rsidR="00393B54" w:rsidRDefault="00574D45">
      <w:pPr>
        <w:pStyle w:val="BodyText"/>
        <w:ind w:right="495"/>
      </w:pPr>
      <w:r>
        <w:t>The</w:t>
      </w:r>
      <w:r>
        <w:rPr>
          <w:spacing w:val="-3"/>
        </w:rPr>
        <w:t xml:space="preserve"> </w:t>
      </w:r>
      <w:r>
        <w:t>convective</w:t>
      </w:r>
      <w:r>
        <w:rPr>
          <w:spacing w:val="-2"/>
        </w:rPr>
        <w:t xml:space="preserve"> </w:t>
      </w:r>
      <w:r>
        <w:t>currents resulted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faulting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the earth</w:t>
      </w:r>
      <w:r>
        <w:rPr>
          <w:spacing w:val="-1"/>
        </w:rPr>
        <w:t xml:space="preserve"> </w:t>
      </w:r>
      <w:r>
        <w:t>crust</w:t>
      </w:r>
      <w:r>
        <w:rPr>
          <w:spacing w:val="-1"/>
        </w:rPr>
        <w:t xml:space="preserve"> </w:t>
      </w:r>
      <w:r>
        <w:t>into blocks.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blocks</w:t>
      </w:r>
      <w:r>
        <w:rPr>
          <w:spacing w:val="-57"/>
        </w:rPr>
        <w:t xml:space="preserve"> </w:t>
      </w:r>
      <w:r>
        <w:t>rose</w:t>
      </w:r>
      <w:r>
        <w:rPr>
          <w:spacing w:val="-3"/>
        </w:rPr>
        <w:t xml:space="preserve"> </w:t>
      </w:r>
      <w:r>
        <w:t>faster while</w:t>
      </w:r>
      <w:r>
        <w:rPr>
          <w:spacing w:val="-1"/>
        </w:rPr>
        <w:t xml:space="preserve"> </w:t>
      </w:r>
      <w:r>
        <w:t>the middle block rose</w:t>
      </w:r>
      <w:r>
        <w:rPr>
          <w:spacing w:val="-2"/>
        </w:rPr>
        <w:t xml:space="preserve"> </w:t>
      </w:r>
      <w:r>
        <w:t>slowly</w:t>
      </w:r>
      <w:r>
        <w:rPr>
          <w:spacing w:val="-5"/>
        </w:rPr>
        <w:t xml:space="preserve"> </w:t>
      </w:r>
      <w:r>
        <w:t>to form the</w:t>
      </w:r>
      <w:r>
        <w:rPr>
          <w:spacing w:val="-1"/>
        </w:rPr>
        <w:t xml:space="preserve"> </w:t>
      </w:r>
      <w:r>
        <w:t>rift valley.</w:t>
      </w:r>
    </w:p>
    <w:p w:rsidR="00393B54" w:rsidRDefault="00574D45">
      <w:pPr>
        <w:pStyle w:val="BodyText"/>
        <w:ind w:right="441"/>
      </w:pPr>
      <w:r>
        <w:t>As</w:t>
      </w:r>
      <w:r>
        <w:rPr>
          <w:spacing w:val="-1"/>
        </w:rPr>
        <w:t xml:space="preserve"> </w:t>
      </w:r>
      <w:r>
        <w:t>convective currents</w:t>
      </w:r>
      <w:r>
        <w:rPr>
          <w:spacing w:val="-1"/>
        </w:rPr>
        <w:t xml:space="preserve"> </w:t>
      </w:r>
      <w:r>
        <w:t>conti</w:t>
      </w:r>
      <w:r>
        <w:t>nued rising,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 secondary</w:t>
      </w:r>
      <w:r>
        <w:rPr>
          <w:spacing w:val="-4"/>
        </w:rPr>
        <w:t xml:space="preserve"> </w:t>
      </w:r>
      <w:r>
        <w:t>faulting</w:t>
      </w:r>
      <w:r>
        <w:rPr>
          <w:spacing w:val="-3"/>
        </w:rPr>
        <w:t xml:space="preserve"> </w:t>
      </w:r>
      <w:r>
        <w:t>of 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rift</w:t>
      </w:r>
      <w:r>
        <w:rPr>
          <w:spacing w:val="1"/>
        </w:rPr>
        <w:t xml:space="preserve"> </w:t>
      </w:r>
      <w:r>
        <w:t>alley</w:t>
      </w:r>
      <w:r>
        <w:rPr>
          <w:spacing w:val="-4"/>
        </w:rPr>
        <w:t xml:space="preserve"> </w:t>
      </w:r>
      <w:r>
        <w:t>floor</w:t>
      </w:r>
      <w:r>
        <w:rPr>
          <w:spacing w:val="-57"/>
        </w:rPr>
        <w:t xml:space="preserve"> </w:t>
      </w:r>
      <w:r>
        <w:t>that resulted into secondary</w:t>
      </w:r>
      <w:r>
        <w:rPr>
          <w:spacing w:val="-5"/>
        </w:rPr>
        <w:t xml:space="preserve"> </w:t>
      </w:r>
      <w:r>
        <w:t>up-lift that formed a</w:t>
      </w:r>
      <w:r>
        <w:rPr>
          <w:spacing w:val="-2"/>
        </w:rPr>
        <w:t xml:space="preserve"> </w:t>
      </w:r>
      <w:r>
        <w:t>secondary</w:t>
      </w:r>
      <w:r>
        <w:rPr>
          <w:spacing w:val="-5"/>
        </w:rPr>
        <w:t xml:space="preserve"> </w:t>
      </w:r>
      <w:r>
        <w:t>depression or</w:t>
      </w:r>
      <w:r>
        <w:rPr>
          <w:spacing w:val="-1"/>
        </w:rPr>
        <w:t xml:space="preserve"> </w:t>
      </w:r>
      <w:r>
        <w:t>hollow.</w:t>
      </w:r>
    </w:p>
    <w:p w:rsidR="00393B54" w:rsidRDefault="00574D45">
      <w:pPr>
        <w:pStyle w:val="BodyText"/>
        <w:ind w:right="168"/>
      </w:pPr>
      <w:r>
        <w:t>Hollow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filled with water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streams and</w:t>
      </w:r>
      <w:r>
        <w:rPr>
          <w:spacing w:val="-1"/>
        </w:rPr>
        <w:t xml:space="preserve"> </w:t>
      </w:r>
      <w:r>
        <w:t>rivers</w:t>
      </w:r>
      <w:r>
        <w:rPr>
          <w:spacing w:val="-1"/>
        </w:rPr>
        <w:t xml:space="preserve"> </w:t>
      </w:r>
      <w:r>
        <w:t>like Semliki,</w:t>
      </w:r>
      <w:r>
        <w:rPr>
          <w:spacing w:val="-1"/>
        </w:rPr>
        <w:t xml:space="preserve"> </w:t>
      </w:r>
      <w:r>
        <w:t>muzizi,</w:t>
      </w:r>
      <w:r>
        <w:rPr>
          <w:spacing w:val="-2"/>
        </w:rPr>
        <w:t xml:space="preserve"> </w:t>
      </w:r>
      <w:r>
        <w:t>Nkusi,</w:t>
      </w:r>
      <w:r>
        <w:rPr>
          <w:spacing w:val="-1"/>
        </w:rPr>
        <w:t xml:space="preserve"> </w:t>
      </w:r>
      <w:r>
        <w:t>Victoria</w:t>
      </w:r>
      <w:r>
        <w:rPr>
          <w:spacing w:val="-1"/>
        </w:rPr>
        <w:t xml:space="preserve"> </w:t>
      </w:r>
      <w:r>
        <w:t>Nile</w:t>
      </w:r>
      <w:r>
        <w:rPr>
          <w:spacing w:val="-1"/>
        </w:rPr>
        <w:t xml:space="preserve"> </w:t>
      </w:r>
      <w:r>
        <w:t>e.t.c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rain</w:t>
      </w:r>
      <w:r>
        <w:rPr>
          <w:spacing w:val="2"/>
        </w:rPr>
        <w:t xml:space="preserve"> </w:t>
      </w:r>
      <w:r>
        <w:t>water.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lake</w:t>
      </w:r>
      <w:r>
        <w:rPr>
          <w:spacing w:val="-3"/>
        </w:rPr>
        <w:t xml:space="preserve"> </w:t>
      </w:r>
      <w:r>
        <w:t>formed is</w:t>
      </w:r>
      <w:r>
        <w:rPr>
          <w:spacing w:val="-1"/>
        </w:rPr>
        <w:t xml:space="preserve"> </w:t>
      </w:r>
      <w:r>
        <w:t>deep,</w:t>
      </w:r>
      <w:r>
        <w:rPr>
          <w:spacing w:val="1"/>
        </w:rPr>
        <w:t xml:space="preserve"> </w:t>
      </w:r>
      <w:r>
        <w:t>with steep</w:t>
      </w:r>
      <w:r>
        <w:rPr>
          <w:spacing w:val="-1"/>
        </w:rPr>
        <w:t xml:space="preserve"> </w:t>
      </w:r>
      <w:r>
        <w:t>banks,</w:t>
      </w:r>
      <w:r>
        <w:rPr>
          <w:spacing w:val="-1"/>
        </w:rPr>
        <w:t xml:space="preserve"> </w:t>
      </w:r>
      <w:r>
        <w:t>elongated, with</w:t>
      </w:r>
      <w:r>
        <w:rPr>
          <w:spacing w:val="-1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shoreline</w:t>
      </w:r>
    </w:p>
    <w:p w:rsidR="00393B54" w:rsidRDefault="00574D45">
      <w:pPr>
        <w:pStyle w:val="Heading1"/>
        <w:spacing w:before="3"/>
      </w:pPr>
      <w:r>
        <w:t>Diagram</w:t>
      </w:r>
    </w:p>
    <w:p w:rsidR="00393B54" w:rsidRDefault="00574D45">
      <w:pPr>
        <w:pStyle w:val="BodyText"/>
        <w:ind w:right="4624"/>
      </w:pPr>
      <w:r>
        <w:t>Note.</w:t>
      </w:r>
      <w:r>
        <w:rPr>
          <w:spacing w:val="-1"/>
        </w:rPr>
        <w:t xml:space="preserve"> </w:t>
      </w:r>
      <w:r>
        <w:t>Lake</w:t>
      </w:r>
      <w:r>
        <w:rPr>
          <w:spacing w:val="-4"/>
        </w:rPr>
        <w:t xml:space="preserve"> </w:t>
      </w:r>
      <w:r>
        <w:t>Magadi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treated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way.</w:t>
      </w:r>
      <w:r>
        <w:rPr>
          <w:spacing w:val="-57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Magadi has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characteristics.</w:t>
      </w:r>
    </w:p>
    <w:p w:rsidR="00393B54" w:rsidRDefault="00574D45">
      <w:pPr>
        <w:pStyle w:val="BodyText"/>
      </w:pPr>
      <w:r>
        <w:t>Elongated,</w:t>
      </w:r>
      <w:r>
        <w:rPr>
          <w:spacing w:val="-2"/>
        </w:rPr>
        <w:t xml:space="preserve"> </w:t>
      </w:r>
      <w:r>
        <w:t>narrow,</w:t>
      </w:r>
      <w:r>
        <w:rPr>
          <w:spacing w:val="-1"/>
        </w:rPr>
        <w:t xml:space="preserve"> </w:t>
      </w:r>
      <w:r>
        <w:t>steep banks,</w:t>
      </w:r>
      <w:r>
        <w:rPr>
          <w:spacing w:val="-1"/>
        </w:rPr>
        <w:t xml:space="preserve"> </w:t>
      </w:r>
      <w:r>
        <w:t>salty,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drainage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seasonal</w:t>
      </w:r>
      <w:r>
        <w:rPr>
          <w:spacing w:val="-1"/>
        </w:rPr>
        <w:t xml:space="preserve"> </w:t>
      </w:r>
      <w:r>
        <w:t>streams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shallow.</w:t>
      </w:r>
    </w:p>
    <w:p w:rsidR="00393B54" w:rsidRDefault="00574D45">
      <w:pPr>
        <w:pStyle w:val="Heading1"/>
        <w:spacing w:before="3" w:line="240" w:lineRule="auto"/>
      </w:pPr>
      <w:r>
        <w:t>Other</w:t>
      </w:r>
      <w:r>
        <w:rPr>
          <w:spacing w:val="-3"/>
        </w:rPr>
        <w:t xml:space="preserve"> </w:t>
      </w:r>
      <w:r>
        <w:t>theories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but at</w:t>
      </w:r>
      <w:r>
        <w:rPr>
          <w:spacing w:val="-2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two theories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given</w:t>
      </w:r>
    </w:p>
    <w:p w:rsidR="00393B54" w:rsidRDefault="00393B54">
      <w:pPr>
        <w:pStyle w:val="BodyText"/>
        <w:ind w:left="0"/>
        <w:rPr>
          <w:b/>
          <w:sz w:val="26"/>
        </w:rPr>
      </w:pPr>
    </w:p>
    <w:p w:rsidR="00393B54" w:rsidRDefault="00393B54">
      <w:pPr>
        <w:pStyle w:val="BodyText"/>
        <w:ind w:left="0"/>
        <w:rPr>
          <w:b/>
          <w:sz w:val="22"/>
        </w:rPr>
      </w:pPr>
    </w:p>
    <w:p w:rsidR="00393B54" w:rsidRDefault="00574D45">
      <w:pPr>
        <w:ind w:left="3338"/>
        <w:rPr>
          <w:b/>
          <w:sz w:val="24"/>
        </w:rPr>
      </w:pPr>
      <w:r>
        <w:rPr>
          <w:b/>
          <w:sz w:val="24"/>
        </w:rPr>
        <w:t>CORAL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LANDFORMS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Heading1"/>
        <w:spacing w:line="240" w:lineRule="auto"/>
        <w:ind w:right="3709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-2"/>
        </w:rPr>
        <w:t xml:space="preserve"> </w:t>
      </w:r>
      <w:r>
        <w:t>of coral</w:t>
      </w:r>
      <w:r>
        <w:rPr>
          <w:spacing w:val="-2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clearly</w:t>
      </w:r>
      <w:r>
        <w:rPr>
          <w:spacing w:val="-4"/>
          <w:sz w:val="24"/>
        </w:rPr>
        <w:t xml:space="preserve"> </w:t>
      </w: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formation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favor</w:t>
      </w:r>
      <w:r>
        <w:rPr>
          <w:spacing w:val="-1"/>
          <w:sz w:val="24"/>
        </w:rPr>
        <w:t xml:space="preserve"> </w:t>
      </w:r>
      <w:r>
        <w:rPr>
          <w:sz w:val="24"/>
        </w:rPr>
        <w:t>their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 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theories</w:t>
      </w:r>
      <w:r>
        <w:rPr>
          <w:spacing w:val="-1"/>
          <w:sz w:val="24"/>
        </w:rPr>
        <w:t xml:space="preserve"> </w:t>
      </w:r>
      <w:r>
        <w:rPr>
          <w:sz w:val="24"/>
        </w:rPr>
        <w:t>put forward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</w:p>
    <w:p w:rsidR="00393B54" w:rsidRDefault="00574D45">
      <w:pPr>
        <w:pStyle w:val="Heading1"/>
        <w:spacing w:before="6"/>
        <w:jc w:val="both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378"/>
        <w:jc w:val="both"/>
      </w:pPr>
      <w:r>
        <w:t>Coral</w:t>
      </w:r>
      <w:r>
        <w:rPr>
          <w:spacing w:val="-1"/>
        </w:rPr>
        <w:t xml:space="preserve"> </w:t>
      </w:r>
      <w:r>
        <w:t>landforms/</w:t>
      </w:r>
      <w:r>
        <w:rPr>
          <w:spacing w:val="-1"/>
        </w:rPr>
        <w:t xml:space="preserve"> </w:t>
      </w:r>
      <w:r>
        <w:t>reefs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offshore</w:t>
      </w:r>
      <w:r>
        <w:rPr>
          <w:spacing w:val="-2"/>
        </w:rPr>
        <w:t xml:space="preserve"> </w:t>
      </w:r>
      <w:r>
        <w:t>limestone</w:t>
      </w:r>
      <w:r>
        <w:rPr>
          <w:spacing w:val="-1"/>
        </w:rPr>
        <w:t xml:space="preserve"> </w:t>
      </w:r>
      <w:r>
        <w:t>rock</w:t>
      </w:r>
      <w:r>
        <w:rPr>
          <w:spacing w:val="1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deposition and</w:t>
      </w:r>
      <w:r>
        <w:rPr>
          <w:spacing w:val="-58"/>
        </w:rPr>
        <w:t xml:space="preserve"> </w:t>
      </w:r>
      <w:r>
        <w:t>accumulation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shells</w:t>
      </w:r>
      <w:r>
        <w:rPr>
          <w:spacing w:val="1"/>
        </w:rPr>
        <w:t xml:space="preserve"> </w:t>
      </w:r>
      <w:r>
        <w:t>or skeletons of</w:t>
      </w:r>
      <w:r>
        <w:rPr>
          <w:spacing w:val="-1"/>
        </w:rPr>
        <w:t xml:space="preserve"> </w:t>
      </w:r>
      <w:r>
        <w:t>small marine</w:t>
      </w:r>
      <w:r>
        <w:rPr>
          <w:spacing w:val="-1"/>
        </w:rPr>
        <w:t xml:space="preserve"> </w:t>
      </w:r>
      <w:r>
        <w:t>organisms</w:t>
      </w:r>
      <w:r>
        <w:rPr>
          <w:spacing w:val="-1"/>
        </w:rPr>
        <w:t xml:space="preserve"> </w:t>
      </w:r>
      <w:r>
        <w:t>known as</w:t>
      </w:r>
      <w:r>
        <w:rPr>
          <w:spacing w:val="-1"/>
        </w:rPr>
        <w:t xml:space="preserve"> </w:t>
      </w:r>
      <w:r>
        <w:t>coral polyps.</w:t>
      </w:r>
    </w:p>
    <w:p w:rsidR="00393B54" w:rsidRDefault="00574D45">
      <w:pPr>
        <w:pStyle w:val="BodyText"/>
        <w:ind w:right="246"/>
        <w:jc w:val="both"/>
      </w:pPr>
      <w:r>
        <w:t>Polyps are minute living organisms rich in calcium carbonate and when they die; their skeletons get</w:t>
      </w:r>
      <w:r>
        <w:rPr>
          <w:spacing w:val="-57"/>
        </w:rPr>
        <w:t xml:space="preserve"> </w:t>
      </w:r>
      <w:r>
        <w:t>deposited</w:t>
      </w:r>
      <w:r>
        <w:t xml:space="preserve"> and accumulate on the continental shelf where they are compacted and cemented together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 coral reefs.</w:t>
      </w:r>
    </w:p>
    <w:p w:rsidR="00393B54" w:rsidRDefault="00574D45">
      <w:pPr>
        <w:pStyle w:val="Heading1"/>
        <w:spacing w:before="2"/>
        <w:jc w:val="both"/>
      </w:pPr>
      <w:r>
        <w:t>The</w:t>
      </w:r>
      <w:r>
        <w:rPr>
          <w:spacing w:val="-3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of coral</w:t>
      </w:r>
      <w:r>
        <w:rPr>
          <w:spacing w:val="-2"/>
        </w:rPr>
        <w:t xml:space="preserve"> </w:t>
      </w:r>
      <w:r>
        <w:t>formation therefore</w:t>
      </w:r>
      <w:r>
        <w:rPr>
          <w:spacing w:val="-2"/>
        </w:rPr>
        <w:t xml:space="preserve"> </w:t>
      </w:r>
      <w:r>
        <w:t>involve;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53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death</w:t>
      </w:r>
      <w:r>
        <w:rPr>
          <w:spacing w:val="-1"/>
          <w:sz w:val="24"/>
        </w:rPr>
        <w:t xml:space="preserve"> </w:t>
      </w:r>
      <w:r>
        <w:rPr>
          <w:sz w:val="24"/>
        </w:rPr>
        <w:t>of coral</w:t>
      </w:r>
      <w:r>
        <w:rPr>
          <w:spacing w:val="-1"/>
          <w:sz w:val="24"/>
        </w:rPr>
        <w:t xml:space="preserve"> </w:t>
      </w:r>
      <w:r>
        <w:rPr>
          <w:sz w:val="24"/>
        </w:rPr>
        <w:t>polyps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skeletons rich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calcium carbonate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continen</w:t>
      </w:r>
      <w:r>
        <w:rPr>
          <w:sz w:val="24"/>
        </w:rPr>
        <w:t>tal</w:t>
      </w:r>
      <w:r>
        <w:rPr>
          <w:spacing w:val="-58"/>
          <w:sz w:val="24"/>
        </w:rPr>
        <w:t xml:space="preserve"> </w:t>
      </w:r>
      <w:r>
        <w:rPr>
          <w:sz w:val="24"/>
        </w:rPr>
        <w:t>shelf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30" w:firstLine="0"/>
        <w:jc w:val="both"/>
        <w:rPr>
          <w:sz w:val="24"/>
        </w:rPr>
      </w:pPr>
      <w:r>
        <w:rPr>
          <w:sz w:val="24"/>
        </w:rPr>
        <w:t>Over time, the coral deposits increase in weight, become compressed and compacted and cemented</w:t>
      </w:r>
      <w:r>
        <w:rPr>
          <w:spacing w:val="-58"/>
          <w:sz w:val="24"/>
        </w:rPr>
        <w:t xml:space="preserve"> </w:t>
      </w:r>
      <w:r>
        <w:rPr>
          <w:sz w:val="24"/>
        </w:rPr>
        <w:t>together</w:t>
      </w:r>
    </w:p>
    <w:p w:rsidR="00393B54" w:rsidRDefault="00393B54">
      <w:pPr>
        <w:jc w:val="both"/>
        <w:rPr>
          <w:sz w:val="24"/>
        </w:rPr>
        <w:sectPr w:rsidR="00393B54">
          <w:headerReference w:type="default" r:id="rId173"/>
          <w:footerReference w:type="default" r:id="rId17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  <w:tab w:val="right" w:pos="10444"/>
        </w:tabs>
        <w:spacing w:before="34"/>
        <w:ind w:left="808" w:hanging="89"/>
        <w:rPr>
          <w:rFonts w:ascii="Calibri" w:hAnsi="Calibri"/>
        </w:rPr>
      </w:pPr>
      <w:r>
        <w:rPr>
          <w:sz w:val="24"/>
        </w:rPr>
        <w:lastRenderedPageBreak/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way, large</w:t>
      </w:r>
      <w:r>
        <w:rPr>
          <w:spacing w:val="-2"/>
          <w:sz w:val="24"/>
        </w:rPr>
        <w:t xml:space="preserve"> </w:t>
      </w:r>
      <w:r>
        <w:rPr>
          <w:sz w:val="24"/>
        </w:rPr>
        <w:t>banks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consolidated rocks</w:t>
      </w:r>
      <w:r>
        <w:rPr>
          <w:spacing w:val="1"/>
          <w:sz w:val="24"/>
        </w:rPr>
        <w:t xml:space="preserve"> </w:t>
      </w:r>
      <w:r>
        <w:rPr>
          <w:sz w:val="24"/>
        </w:rPr>
        <w:t>are gradually</w:t>
      </w:r>
      <w:r>
        <w:rPr>
          <w:spacing w:val="-6"/>
          <w:sz w:val="24"/>
        </w:rPr>
        <w:t xml:space="preserve"> </w:t>
      </w:r>
      <w:r>
        <w:rPr>
          <w:sz w:val="24"/>
        </w:rPr>
        <w:t>built up,</w:t>
      </w:r>
      <w:r>
        <w:rPr>
          <w:spacing w:val="-1"/>
          <w:sz w:val="24"/>
        </w:rPr>
        <w:t xml:space="preserve"> </w:t>
      </w:r>
      <w:r>
        <w:rPr>
          <w:sz w:val="24"/>
        </w:rPr>
        <w:t>called coral</w:t>
      </w:r>
      <w:r>
        <w:rPr>
          <w:spacing w:val="-1"/>
          <w:sz w:val="24"/>
        </w:rPr>
        <w:t xml:space="preserve"> </w:t>
      </w:r>
      <w:r>
        <w:rPr>
          <w:sz w:val="24"/>
        </w:rPr>
        <w:t>reefs</w:t>
      </w:r>
      <w:r>
        <w:rPr>
          <w:sz w:val="24"/>
        </w:rPr>
        <w:tab/>
      </w:r>
      <w:r>
        <w:rPr>
          <w:rFonts w:ascii="Calibri" w:hAnsi="Calibri"/>
          <w:position w:val="18"/>
        </w:rPr>
        <w:t>87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2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cementation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consolidation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coral reefs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facilitated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organisms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57"/>
          <w:sz w:val="24"/>
        </w:rPr>
        <w:t xml:space="preserve"> </w:t>
      </w:r>
      <w:r>
        <w:rPr>
          <w:sz w:val="24"/>
        </w:rPr>
        <w:t>algae</w:t>
      </w:r>
      <w:r>
        <w:rPr>
          <w:spacing w:val="-3"/>
          <w:sz w:val="24"/>
        </w:rPr>
        <w:t xml:space="preserve"> </w:t>
      </w:r>
      <w:r>
        <w:rPr>
          <w:sz w:val="24"/>
        </w:rPr>
        <w:t>(calcareous</w:t>
      </w:r>
      <w:r>
        <w:rPr>
          <w:spacing w:val="2"/>
          <w:sz w:val="24"/>
        </w:rPr>
        <w:t xml:space="preserve"> </w:t>
      </w:r>
      <w:r>
        <w:rPr>
          <w:sz w:val="24"/>
        </w:rPr>
        <w:t>algae)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echinoderms.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243" w:firstLine="0"/>
        <w:rPr>
          <w:sz w:val="24"/>
        </w:rPr>
      </w:pPr>
      <w:r>
        <w:rPr>
          <w:sz w:val="24"/>
        </w:rPr>
        <w:t>The nature of the coral landforms formed depends on the position and shape of the landmass on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accumulated.</w:t>
      </w:r>
      <w:r>
        <w:rPr>
          <w:spacing w:val="-1"/>
          <w:sz w:val="24"/>
        </w:rPr>
        <w:t xml:space="preserve"> </w:t>
      </w: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three types</w:t>
      </w:r>
      <w:r>
        <w:rPr>
          <w:spacing w:val="-2"/>
          <w:sz w:val="24"/>
        </w:rPr>
        <w:t xml:space="preserve"> </w:t>
      </w:r>
      <w:r>
        <w:rPr>
          <w:sz w:val="24"/>
        </w:rPr>
        <w:t>of coral reefs</w:t>
      </w:r>
      <w:r>
        <w:rPr>
          <w:spacing w:val="-1"/>
          <w:sz w:val="24"/>
        </w:rPr>
        <w:t xml:space="preserve"> </w:t>
      </w:r>
      <w:r>
        <w:rPr>
          <w:sz w:val="24"/>
        </w:rPr>
        <w:t>namely;</w:t>
      </w:r>
      <w:r>
        <w:rPr>
          <w:spacing w:val="-1"/>
          <w:sz w:val="24"/>
        </w:rPr>
        <w:t xml:space="preserve"> </w:t>
      </w:r>
      <w:r>
        <w:rPr>
          <w:sz w:val="24"/>
        </w:rPr>
        <w:t>fringing,</w:t>
      </w:r>
      <w:r>
        <w:rPr>
          <w:spacing w:val="-2"/>
          <w:sz w:val="24"/>
        </w:rPr>
        <w:t xml:space="preserve"> </w:t>
      </w:r>
      <w:r>
        <w:rPr>
          <w:sz w:val="24"/>
        </w:rPr>
        <w:t>barrier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atoll</w:t>
      </w:r>
    </w:p>
    <w:p w:rsidR="00393B54" w:rsidRDefault="00574D45">
      <w:pPr>
        <w:pStyle w:val="Heading1"/>
        <w:spacing w:before="5"/>
      </w:pPr>
      <w:r>
        <w:t>Types</w:t>
      </w:r>
      <w:r>
        <w:rPr>
          <w:spacing w:val="-2"/>
        </w:rPr>
        <w:t xml:space="preserve"> </w:t>
      </w:r>
      <w:r>
        <w:t>of coral</w:t>
      </w:r>
      <w:r>
        <w:rPr>
          <w:spacing w:val="-1"/>
        </w:rPr>
        <w:t xml:space="preserve"> </w:t>
      </w:r>
      <w:r>
        <w:t>reefs</w:t>
      </w:r>
    </w:p>
    <w:p w:rsidR="00393B54" w:rsidRDefault="00574D45">
      <w:pPr>
        <w:pStyle w:val="BodyText"/>
        <w:ind w:right="204"/>
      </w:pPr>
      <w:r>
        <w:rPr>
          <w:b/>
        </w:rPr>
        <w:t>Fringing</w:t>
      </w:r>
      <w:r>
        <w:rPr>
          <w:b/>
          <w:spacing w:val="-1"/>
        </w:rPr>
        <w:t xml:space="preserve"> </w:t>
      </w:r>
      <w:r>
        <w:rPr>
          <w:b/>
        </w:rPr>
        <w:t>reef</w:t>
      </w:r>
      <w:r>
        <w:rPr>
          <w:b/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narrow coral platform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kilometer</w:t>
      </w:r>
      <w:r>
        <w:rPr>
          <w:spacing w:val="-1"/>
        </w:rPr>
        <w:t xml:space="preserve"> </w:t>
      </w:r>
      <w:r>
        <w:t>wide joined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coast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separated</w:t>
      </w:r>
      <w:r>
        <w:rPr>
          <w:spacing w:val="-57"/>
        </w:rPr>
        <w:t xml:space="preserve"> </w:t>
      </w:r>
      <w:r>
        <w:t>from it 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shallow</w:t>
      </w:r>
      <w:r>
        <w:rPr>
          <w:spacing w:val="-1"/>
        </w:rPr>
        <w:t xml:space="preserve"> </w:t>
      </w:r>
      <w:r>
        <w:t>lagoon which</w:t>
      </w:r>
      <w:r>
        <w:t xml:space="preserve"> may</w:t>
      </w:r>
      <w:r>
        <w:rPr>
          <w:spacing w:val="-5"/>
        </w:rPr>
        <w:t xml:space="preserve"> </w:t>
      </w:r>
      <w:r>
        <w:t>disappear</w:t>
      </w:r>
      <w:r>
        <w:rPr>
          <w:spacing w:val="1"/>
        </w:rPr>
        <w:t xml:space="preserve"> </w:t>
      </w:r>
      <w:r>
        <w:t>at low water</w:t>
      </w:r>
      <w:r>
        <w:rPr>
          <w:spacing w:val="-2"/>
        </w:rPr>
        <w:t xml:space="preserve"> </w:t>
      </w:r>
      <w:r>
        <w:t>level.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85" w:firstLine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fringing</w:t>
      </w:r>
      <w:r>
        <w:rPr>
          <w:spacing w:val="-3"/>
          <w:sz w:val="24"/>
        </w:rPr>
        <w:t xml:space="preserve"> </w:t>
      </w:r>
      <w:r>
        <w:rPr>
          <w:sz w:val="24"/>
        </w:rPr>
        <w:t>reef is</w:t>
      </w:r>
      <w:r>
        <w:rPr>
          <w:spacing w:val="-1"/>
          <w:sz w:val="24"/>
        </w:rPr>
        <w:t xml:space="preserve"> </w:t>
      </w:r>
      <w:r>
        <w:rPr>
          <w:sz w:val="24"/>
        </w:rPr>
        <w:t>formed very</w:t>
      </w:r>
      <w:r>
        <w:rPr>
          <w:spacing w:val="-5"/>
          <w:sz w:val="24"/>
        </w:rPr>
        <w:t xml:space="preserve"> </w:t>
      </w:r>
      <w:r>
        <w:rPr>
          <w:sz w:val="24"/>
        </w:rPr>
        <w:t>close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coast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its leeward edge</w:t>
      </w:r>
      <w:r>
        <w:rPr>
          <w:spacing w:val="-2"/>
          <w:sz w:val="24"/>
        </w:rPr>
        <w:t xml:space="preserve"> </w:t>
      </w:r>
      <w:r>
        <w:rPr>
          <w:sz w:val="24"/>
        </w:rPr>
        <w:t>sloping</w:t>
      </w:r>
      <w:r>
        <w:rPr>
          <w:spacing w:val="-3"/>
          <w:sz w:val="24"/>
        </w:rPr>
        <w:t xml:space="preserve"> </w:t>
      </w:r>
      <w:r>
        <w:rPr>
          <w:sz w:val="24"/>
        </w:rPr>
        <w:t>steeply</w:t>
      </w:r>
      <w:r>
        <w:rPr>
          <w:spacing w:val="-5"/>
          <w:sz w:val="24"/>
        </w:rPr>
        <w:t xml:space="preserve"> </w:t>
      </w:r>
      <w:r>
        <w:rPr>
          <w:sz w:val="24"/>
        </w:rPr>
        <w:t>into 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57"/>
          <w:sz w:val="24"/>
        </w:rPr>
        <w:t xml:space="preserve"> </w:t>
      </w:r>
      <w:r>
        <w:rPr>
          <w:sz w:val="24"/>
        </w:rPr>
        <w:t>floor.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59" w:firstLine="0"/>
        <w:rPr>
          <w:sz w:val="24"/>
        </w:rPr>
      </w:pPr>
      <w:r>
        <w:rPr>
          <w:sz w:val="24"/>
        </w:rPr>
        <w:t>Fringing</w:t>
      </w:r>
      <w:r>
        <w:rPr>
          <w:spacing w:val="-5"/>
          <w:sz w:val="24"/>
        </w:rPr>
        <w:t xml:space="preserve"> </w:t>
      </w:r>
      <w:r>
        <w:rPr>
          <w:sz w:val="24"/>
        </w:rPr>
        <w:t>reefs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seen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African</w:t>
      </w:r>
      <w:r>
        <w:rPr>
          <w:spacing w:val="1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Kilifi,</w:t>
      </w:r>
      <w:r>
        <w:rPr>
          <w:spacing w:val="-1"/>
          <w:sz w:val="24"/>
        </w:rPr>
        <w:t xml:space="preserve"> </w:t>
      </w:r>
      <w:r>
        <w:rPr>
          <w:sz w:val="24"/>
        </w:rPr>
        <w:t>Tiwi</w:t>
      </w:r>
      <w:r>
        <w:rPr>
          <w:spacing w:val="-1"/>
          <w:sz w:val="24"/>
        </w:rPr>
        <w:t xml:space="preserve"> </w:t>
      </w:r>
      <w:r>
        <w:rPr>
          <w:sz w:val="24"/>
        </w:rPr>
        <w:t>and Mombassa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Kenya and</w:t>
      </w:r>
      <w:r>
        <w:rPr>
          <w:spacing w:val="-57"/>
          <w:sz w:val="24"/>
        </w:rPr>
        <w:t xml:space="preserve"> </w:t>
      </w:r>
      <w:r>
        <w:rPr>
          <w:sz w:val="24"/>
        </w:rPr>
        <w:t>Oyster</w:t>
      </w:r>
      <w:r>
        <w:rPr>
          <w:spacing w:val="-1"/>
          <w:sz w:val="24"/>
        </w:rPr>
        <w:t xml:space="preserve"> </w:t>
      </w:r>
      <w:r>
        <w:rPr>
          <w:sz w:val="24"/>
        </w:rPr>
        <w:t>Bay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at </w:t>
      </w:r>
      <w:r>
        <w:rPr>
          <w:sz w:val="24"/>
        </w:rPr>
        <w:t>Dar es Salaam in Tanzania.</w:t>
      </w:r>
    </w:p>
    <w:p w:rsidR="00393B54" w:rsidRDefault="00574D45">
      <w:pPr>
        <w:pStyle w:val="Heading1"/>
        <w:spacing w:before="2"/>
      </w:pPr>
      <w:r>
        <w:t>Diagram</w:t>
      </w:r>
    </w:p>
    <w:p w:rsidR="00393B54" w:rsidRDefault="00574D45">
      <w:pPr>
        <w:pStyle w:val="BodyText"/>
        <w:ind w:right="327"/>
      </w:pPr>
      <w:r>
        <w:rPr>
          <w:b/>
        </w:rPr>
        <w:t>Barrier</w:t>
      </w:r>
      <w:r>
        <w:rPr>
          <w:b/>
          <w:spacing w:val="-3"/>
        </w:rPr>
        <w:t xml:space="preserve"> </w:t>
      </w:r>
      <w:r>
        <w:rPr>
          <w:b/>
        </w:rPr>
        <w:t>reef</w:t>
      </w:r>
      <w:r>
        <w:rPr>
          <w:b/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plat</w:t>
      </w:r>
      <w:r>
        <w:rPr>
          <w:spacing w:val="-1"/>
        </w:rPr>
        <w:t xml:space="preserve"> </w:t>
      </w:r>
      <w:r>
        <w:t>form formed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farther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kilometers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coast and</w:t>
      </w:r>
      <w:r>
        <w:rPr>
          <w:spacing w:val="-57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from it 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much deeper and</w:t>
      </w:r>
      <w:r>
        <w:rPr>
          <w:spacing w:val="2"/>
        </w:rPr>
        <w:t xml:space="preserve"> </w:t>
      </w:r>
      <w:r>
        <w:t>relatively</w:t>
      </w:r>
      <w:r>
        <w:rPr>
          <w:spacing w:val="-3"/>
        </w:rPr>
        <w:t xml:space="preserve"> </w:t>
      </w:r>
      <w:r>
        <w:t>wider lagoon.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Barrier</w:t>
      </w:r>
      <w:r>
        <w:rPr>
          <w:spacing w:val="-2"/>
          <w:sz w:val="24"/>
        </w:rPr>
        <w:t xml:space="preserve"> </w:t>
      </w:r>
      <w:r>
        <w:rPr>
          <w:sz w:val="24"/>
        </w:rPr>
        <w:t>reefs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cited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Mayotte</w:t>
      </w:r>
      <w:r>
        <w:rPr>
          <w:spacing w:val="1"/>
          <w:sz w:val="24"/>
        </w:rPr>
        <w:t xml:space="preserve"> </w:t>
      </w:r>
      <w:r>
        <w:rPr>
          <w:sz w:val="24"/>
        </w:rPr>
        <w:t>Island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Mozambique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Madagascar.</w:t>
      </w:r>
    </w:p>
    <w:p w:rsidR="00393B54" w:rsidRDefault="00574D45">
      <w:pPr>
        <w:pStyle w:val="Heading1"/>
        <w:spacing w:before="3"/>
      </w:pPr>
      <w:r>
        <w:t>Diagram</w:t>
      </w:r>
    </w:p>
    <w:p w:rsidR="00393B54" w:rsidRDefault="00574D45">
      <w:pPr>
        <w:pStyle w:val="BodyText"/>
        <w:ind w:right="491"/>
      </w:pPr>
      <w:r>
        <w:t>An</w:t>
      </w:r>
      <w:r>
        <w:rPr>
          <w:spacing w:val="-1"/>
        </w:rPr>
        <w:t xml:space="preserve"> </w:t>
      </w:r>
      <w:r>
        <w:t>atoll is</w:t>
      </w:r>
      <w:r>
        <w:rPr>
          <w:spacing w:val="-1"/>
        </w:rPr>
        <w:t xml:space="preserve"> </w:t>
      </w:r>
      <w:r>
        <w:t>a circular</w:t>
      </w:r>
      <w:r>
        <w:rPr>
          <w:spacing w:val="-3"/>
        </w:rPr>
        <w:t xml:space="preserve"> </w:t>
      </w:r>
      <w:r>
        <w:t>shaped coral</w:t>
      </w:r>
      <w:r>
        <w:rPr>
          <w:spacing w:val="1"/>
        </w:rPr>
        <w:t xml:space="preserve"> </w:t>
      </w:r>
      <w:r>
        <w:t>reef surrounding</w:t>
      </w:r>
      <w:r>
        <w:rPr>
          <w:spacing w:val="-3"/>
        </w:rPr>
        <w:t xml:space="preserve"> </w:t>
      </w:r>
      <w:r>
        <w:t>a wide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fairly</w:t>
      </w:r>
      <w:r>
        <w:rPr>
          <w:spacing w:val="-5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flat-floored lagoon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generally</w:t>
      </w:r>
      <w:r>
        <w:rPr>
          <w:spacing w:val="-5"/>
        </w:rPr>
        <w:t xml:space="preserve"> </w:t>
      </w:r>
      <w:r>
        <w:t>broken in places by</w:t>
      </w:r>
      <w:r>
        <w:rPr>
          <w:spacing w:val="-5"/>
        </w:rPr>
        <w:t xml:space="preserve"> </w:t>
      </w:r>
      <w:r>
        <w:t>narrow</w:t>
      </w:r>
      <w:r>
        <w:rPr>
          <w:spacing w:val="1"/>
        </w:rPr>
        <w:t xml:space="preserve"> </w:t>
      </w:r>
      <w:r>
        <w:t>channels.</w:t>
      </w:r>
    </w:p>
    <w:p w:rsidR="00393B54" w:rsidRDefault="00574D45">
      <w:pPr>
        <w:pStyle w:val="BodyText"/>
        <w:ind w:right="247"/>
      </w:pPr>
      <w:r>
        <w:t>Atolls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formed very</w:t>
      </w:r>
      <w:r>
        <w:rPr>
          <w:spacing w:val="-6"/>
        </w:rPr>
        <w:t xml:space="preserve"> </w:t>
      </w:r>
      <w:r>
        <w:t>far from</w:t>
      </w:r>
      <w:r>
        <w:rPr>
          <w:spacing w:val="-1"/>
        </w:rPr>
        <w:t xml:space="preserve"> </w:t>
      </w:r>
      <w:r>
        <w:t>the coast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Aldabra</w:t>
      </w:r>
      <w:r>
        <w:rPr>
          <w:spacing w:val="1"/>
        </w:rPr>
        <w:t xml:space="preserve"> </w:t>
      </w:r>
      <w:r>
        <w:t>atoll</w:t>
      </w:r>
      <w:r>
        <w:rPr>
          <w:spacing w:val="-1"/>
        </w:rPr>
        <w:t xml:space="preserve"> </w:t>
      </w:r>
      <w:r>
        <w:t>reef l</w:t>
      </w:r>
      <w:r>
        <w:t>ies 700 km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 coast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Africa, Chumbe</w:t>
      </w:r>
      <w:r>
        <w:rPr>
          <w:spacing w:val="1"/>
        </w:rPr>
        <w:t xml:space="preserve"> </w:t>
      </w:r>
      <w:r>
        <w:t>Island found on Zanzibar</w:t>
      </w:r>
    </w:p>
    <w:p w:rsidR="00393B54" w:rsidRDefault="00574D45">
      <w:pPr>
        <w:pStyle w:val="Heading1"/>
        <w:spacing w:before="3" w:line="240" w:lineRule="auto"/>
      </w:pPr>
      <w:r>
        <w:t>Diagram</w:t>
      </w:r>
    </w:p>
    <w:p w:rsidR="00393B54" w:rsidRDefault="00574D45">
      <w:pPr>
        <w:spacing w:line="274" w:lineRule="exact"/>
        <w:ind w:left="3101"/>
        <w:rPr>
          <w:b/>
          <w:sz w:val="24"/>
        </w:rPr>
      </w:pPr>
      <w:r>
        <w:rPr>
          <w:b/>
          <w:sz w:val="24"/>
        </w:rPr>
        <w:t>Conditions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favor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development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coral reefs</w:t>
      </w:r>
    </w:p>
    <w:p w:rsidR="00393B54" w:rsidRDefault="00574D45">
      <w:pPr>
        <w:pStyle w:val="BodyText"/>
        <w:spacing w:line="274" w:lineRule="exact"/>
      </w:pPr>
      <w:r>
        <w:t>The</w:t>
      </w:r>
      <w:r>
        <w:rPr>
          <w:spacing w:val="-4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landforms</w:t>
      </w:r>
      <w:r>
        <w:rPr>
          <w:spacing w:val="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African</w:t>
      </w:r>
      <w:r>
        <w:rPr>
          <w:spacing w:val="-1"/>
        </w:rPr>
        <w:t xml:space="preserve"> </w:t>
      </w:r>
      <w:r>
        <w:t>coast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facilitated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31" w:firstLine="0"/>
        <w:rPr>
          <w:sz w:val="24"/>
        </w:rPr>
      </w:pPr>
      <w:r>
        <w:rPr>
          <w:sz w:val="24"/>
        </w:rPr>
        <w:t>Warm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climate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20</w:t>
      </w:r>
      <w:r>
        <w:rPr>
          <w:sz w:val="24"/>
          <w:vertAlign w:val="superscript"/>
        </w:rPr>
        <w:t>0</w:t>
      </w:r>
      <w:r>
        <w:rPr>
          <w:sz w:val="24"/>
        </w:rPr>
        <w:t>c-30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ideal</w:t>
      </w:r>
      <w:r>
        <w:rPr>
          <w:spacing w:val="-1"/>
          <w:sz w:val="24"/>
        </w:rPr>
        <w:t xml:space="preserve"> </w:t>
      </w:r>
      <w:r>
        <w:rPr>
          <w:sz w:val="24"/>
        </w:rPr>
        <w:t>for growth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coral</w:t>
      </w:r>
      <w:r>
        <w:rPr>
          <w:spacing w:val="-2"/>
          <w:sz w:val="24"/>
        </w:rPr>
        <w:t xml:space="preserve"> </w:t>
      </w:r>
      <w:r>
        <w:rPr>
          <w:sz w:val="24"/>
        </w:rPr>
        <w:t>polyps.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applies</w:t>
      </w:r>
      <w:r>
        <w:rPr>
          <w:spacing w:val="-1"/>
          <w:sz w:val="24"/>
        </w:rPr>
        <w:t xml:space="preserve"> </w:t>
      </w:r>
      <w:r>
        <w:rPr>
          <w:sz w:val="24"/>
        </w:rPr>
        <w:t>to areas 30</w:t>
      </w:r>
      <w:r>
        <w:rPr>
          <w:sz w:val="24"/>
          <w:vertAlign w:val="superscript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and south of the</w:t>
      </w:r>
      <w:r>
        <w:rPr>
          <w:spacing w:val="-3"/>
          <w:sz w:val="24"/>
        </w:rPr>
        <w:t xml:space="preserve"> </w:t>
      </w:r>
      <w:r>
        <w:rPr>
          <w:sz w:val="24"/>
        </w:rPr>
        <w:t>equator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 coast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67"/>
        </w:tabs>
        <w:ind w:right="126" w:firstLine="0"/>
        <w:rPr>
          <w:sz w:val="24"/>
        </w:rPr>
      </w:pPr>
      <w:r>
        <w:rPr>
          <w:sz w:val="24"/>
        </w:rPr>
        <w:t>Availability of salty, well oxygenated seawater with a salinity level of 27-40 parts per 1000 parts of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ocean </w:t>
      </w:r>
      <w:r>
        <w:rPr>
          <w:sz w:val="24"/>
        </w:rPr>
        <w:t>water provides adequate calcium carbonate taken up from sea water by coral polyps used 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and harden their</w:t>
      </w:r>
      <w:r>
        <w:rPr>
          <w:spacing w:val="-1"/>
          <w:sz w:val="24"/>
        </w:rPr>
        <w:t xml:space="preserve"> </w:t>
      </w:r>
      <w:r>
        <w:rPr>
          <w:sz w:val="24"/>
        </w:rPr>
        <w:t>shells /skeletons.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clear,</w:t>
      </w:r>
      <w:r>
        <w:rPr>
          <w:spacing w:val="-1"/>
          <w:sz w:val="24"/>
        </w:rPr>
        <w:t xml:space="preserve"> </w:t>
      </w:r>
      <w:r>
        <w:rPr>
          <w:sz w:val="24"/>
        </w:rPr>
        <w:t>silt free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calm</w:t>
      </w:r>
      <w:r>
        <w:rPr>
          <w:spacing w:val="-1"/>
          <w:sz w:val="24"/>
        </w:rPr>
        <w:t xml:space="preserve"> </w:t>
      </w:r>
      <w:r>
        <w:rPr>
          <w:sz w:val="24"/>
        </w:rPr>
        <w:t>water away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2"/>
          <w:sz w:val="24"/>
        </w:rPr>
        <w:t xml:space="preserve"> </w:t>
      </w:r>
      <w:r>
        <w:rPr>
          <w:sz w:val="24"/>
        </w:rPr>
        <w:t>mouth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growth.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50" w:firstLine="0"/>
        <w:rPr>
          <w:sz w:val="24"/>
        </w:rPr>
      </w:pP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shallow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she</w:t>
      </w:r>
      <w:r>
        <w:rPr>
          <w:sz w:val="24"/>
        </w:rPr>
        <w:t>lf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depth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 60</w:t>
      </w:r>
      <w:r>
        <w:rPr>
          <w:spacing w:val="-1"/>
          <w:sz w:val="24"/>
        </w:rPr>
        <w:t xml:space="preserve"> </w:t>
      </w:r>
      <w:r>
        <w:rPr>
          <w:sz w:val="24"/>
        </w:rPr>
        <w:t>meters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penetration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bottom. This enables planktons</w:t>
      </w:r>
      <w:r>
        <w:rPr>
          <w:spacing w:val="-1"/>
          <w:sz w:val="24"/>
        </w:rPr>
        <w:t xml:space="preserve"> </w:t>
      </w:r>
      <w:r>
        <w:rPr>
          <w:sz w:val="24"/>
        </w:rPr>
        <w:t>on which polyps feed to carry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photosynthesis.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 plentiful</w:t>
      </w:r>
      <w:r>
        <w:rPr>
          <w:spacing w:val="-1"/>
          <w:sz w:val="24"/>
        </w:rPr>
        <w:t xml:space="preserve"> </w:t>
      </w:r>
      <w:r>
        <w:rPr>
          <w:sz w:val="24"/>
        </w:rPr>
        <w:t>supplies</w:t>
      </w:r>
      <w:r>
        <w:rPr>
          <w:spacing w:val="-1"/>
          <w:sz w:val="24"/>
        </w:rPr>
        <w:t xml:space="preserve"> </w:t>
      </w:r>
      <w:r>
        <w:rPr>
          <w:sz w:val="24"/>
        </w:rPr>
        <w:t>of planktons</w:t>
      </w:r>
      <w:r>
        <w:rPr>
          <w:spacing w:val="-1"/>
          <w:sz w:val="24"/>
        </w:rPr>
        <w:t xml:space="preserve"> </w:t>
      </w:r>
      <w:r>
        <w:rPr>
          <w:sz w:val="24"/>
        </w:rPr>
        <w:t>on which</w:t>
      </w:r>
      <w:r>
        <w:rPr>
          <w:spacing w:val="-1"/>
          <w:sz w:val="24"/>
        </w:rPr>
        <w:t xml:space="preserve"> </w:t>
      </w:r>
      <w:r>
        <w:rPr>
          <w:sz w:val="24"/>
        </w:rPr>
        <w:t>polyps feed</w:t>
      </w:r>
      <w:r>
        <w:rPr>
          <w:spacing w:val="-1"/>
          <w:sz w:val="24"/>
        </w:rPr>
        <w:t xml:space="preserve"> </w:t>
      </w:r>
      <w:r>
        <w:rPr>
          <w:sz w:val="24"/>
        </w:rPr>
        <w:t>and survive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87" w:firstLine="0"/>
        <w:rPr>
          <w:sz w:val="24"/>
        </w:rPr>
      </w:pPr>
      <w:r>
        <w:rPr>
          <w:sz w:val="24"/>
        </w:rPr>
        <w:t>Presence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solid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2"/>
          <w:sz w:val="24"/>
        </w:rPr>
        <w:t xml:space="preserve"> </w:t>
      </w:r>
      <w:r>
        <w:rPr>
          <w:sz w:val="24"/>
        </w:rPr>
        <w:t>bed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upon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coral</w:t>
      </w:r>
      <w:r>
        <w:rPr>
          <w:spacing w:val="1"/>
          <w:sz w:val="24"/>
        </w:rPr>
        <w:t xml:space="preserve"> </w:t>
      </w:r>
      <w:r>
        <w:rPr>
          <w:sz w:val="24"/>
        </w:rPr>
        <w:t>reefs</w:t>
      </w:r>
      <w:r>
        <w:rPr>
          <w:spacing w:val="-1"/>
          <w:sz w:val="24"/>
        </w:rPr>
        <w:t xml:space="preserve"> </w:t>
      </w:r>
      <w:r>
        <w:rPr>
          <w:sz w:val="24"/>
        </w:rPr>
        <w:t>grow.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57"/>
          <w:sz w:val="24"/>
        </w:rPr>
        <w:t xml:space="preserve"> </w:t>
      </w:r>
      <w:r>
        <w:rPr>
          <w:sz w:val="24"/>
        </w:rPr>
        <w:t>shelf</w:t>
      </w:r>
      <w:r>
        <w:rPr>
          <w:spacing w:val="-2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 coast is ideal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coral reefs.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01" w:firstLine="0"/>
        <w:rPr>
          <w:sz w:val="24"/>
        </w:rPr>
      </w:pPr>
      <w:r>
        <w:rPr>
          <w:sz w:val="24"/>
        </w:rPr>
        <w:t>Occurrence of sea-level changes/ isostatic adjustments. That is, increase in the sea level encourages</w:t>
      </w:r>
      <w:r>
        <w:rPr>
          <w:spacing w:val="-57"/>
          <w:sz w:val="24"/>
        </w:rPr>
        <w:t xml:space="preserve"> </w:t>
      </w: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 while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fall in 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 exposes the</w:t>
      </w:r>
      <w:r>
        <w:rPr>
          <w:spacing w:val="-2"/>
          <w:sz w:val="24"/>
        </w:rPr>
        <w:t xml:space="preserve"> </w:t>
      </w:r>
      <w:r>
        <w:rPr>
          <w:sz w:val="24"/>
        </w:rPr>
        <w:t>coral reefs.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823" w:firstLine="0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 calm/</w:t>
      </w:r>
      <w:r>
        <w:rPr>
          <w:spacing w:val="-1"/>
          <w:sz w:val="24"/>
        </w:rPr>
        <w:t xml:space="preserve"> </w:t>
      </w:r>
      <w:r>
        <w:rPr>
          <w:sz w:val="24"/>
        </w:rPr>
        <w:t>stable water</w:t>
      </w:r>
      <w:r>
        <w:rPr>
          <w:spacing w:val="-3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strong</w:t>
      </w:r>
      <w:r>
        <w:rPr>
          <w:spacing w:val="-2"/>
          <w:sz w:val="24"/>
        </w:rPr>
        <w:t xml:space="preserve"> </w:t>
      </w:r>
      <w:r>
        <w:rPr>
          <w:sz w:val="24"/>
        </w:rPr>
        <w:t>waves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typhoons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destabilize</w:t>
      </w:r>
      <w:r>
        <w:rPr>
          <w:spacing w:val="-2"/>
          <w:sz w:val="24"/>
        </w:rPr>
        <w:t xml:space="preserve"> </w:t>
      </w:r>
      <w:r>
        <w:rPr>
          <w:sz w:val="24"/>
        </w:rPr>
        <w:t>normal</w:t>
      </w:r>
      <w:r>
        <w:rPr>
          <w:spacing w:val="-57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and accumulation of</w:t>
      </w:r>
      <w:r>
        <w:rPr>
          <w:spacing w:val="-1"/>
          <w:sz w:val="24"/>
        </w:rPr>
        <w:t xml:space="preserve"> </w:t>
      </w:r>
      <w:r>
        <w:rPr>
          <w:sz w:val="24"/>
        </w:rPr>
        <w:t>coral reefs.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646" w:firstLine="0"/>
        <w:rPr>
          <w:sz w:val="24"/>
        </w:rPr>
      </w:pPr>
      <w:r>
        <w:rPr>
          <w:sz w:val="24"/>
        </w:rPr>
        <w:t>Presence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coral</w:t>
      </w:r>
      <w:r>
        <w:rPr>
          <w:spacing w:val="-2"/>
          <w:sz w:val="24"/>
        </w:rPr>
        <w:t xml:space="preserve"> </w:t>
      </w:r>
      <w:r>
        <w:rPr>
          <w:sz w:val="24"/>
        </w:rPr>
        <w:t>polyps in</w:t>
      </w:r>
      <w:r>
        <w:rPr>
          <w:spacing w:val="-2"/>
          <w:sz w:val="24"/>
        </w:rPr>
        <w:t xml:space="preserve"> </w:t>
      </w:r>
      <w:r>
        <w:rPr>
          <w:sz w:val="24"/>
        </w:rPr>
        <w:t>abundance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die;</w:t>
      </w:r>
      <w:r>
        <w:rPr>
          <w:spacing w:val="-2"/>
          <w:sz w:val="24"/>
        </w:rPr>
        <w:t xml:space="preserve"> </w:t>
      </w:r>
      <w:r>
        <w:rPr>
          <w:sz w:val="24"/>
        </w:rPr>
        <w:t>deposit</w:t>
      </w:r>
      <w:r>
        <w:rPr>
          <w:spacing w:val="-2"/>
          <w:sz w:val="24"/>
        </w:rPr>
        <w:t xml:space="preserve"> </w:t>
      </w:r>
      <w:r>
        <w:rPr>
          <w:sz w:val="24"/>
        </w:rPr>
        <w:t>skeletons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calcium</w:t>
      </w:r>
      <w:r>
        <w:rPr>
          <w:spacing w:val="-2"/>
          <w:sz w:val="24"/>
        </w:rPr>
        <w:t xml:space="preserve"> </w:t>
      </w:r>
      <w:r>
        <w:rPr>
          <w:sz w:val="24"/>
        </w:rPr>
        <w:t>carbonate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accumulate to form coral landforms.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2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Mozambique</w:t>
      </w:r>
      <w:r>
        <w:rPr>
          <w:spacing w:val="-2"/>
          <w:sz w:val="24"/>
        </w:rPr>
        <w:t xml:space="preserve"> </w:t>
      </w:r>
      <w:r>
        <w:rPr>
          <w:sz w:val="24"/>
        </w:rPr>
        <w:t>Ocean current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washes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African</w:t>
      </w:r>
      <w:r>
        <w:rPr>
          <w:spacing w:val="-1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2"/>
          <w:sz w:val="24"/>
        </w:rPr>
        <w:t xml:space="preserve"> </w:t>
      </w:r>
      <w:r>
        <w:rPr>
          <w:sz w:val="24"/>
        </w:rPr>
        <w:t>and thus</w:t>
      </w:r>
      <w:r>
        <w:rPr>
          <w:spacing w:val="-1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the polyps to</w:t>
      </w:r>
      <w:r>
        <w:rPr>
          <w:spacing w:val="-1"/>
          <w:sz w:val="24"/>
        </w:rPr>
        <w:t xml:space="preserve"> </w:t>
      </w:r>
      <w:r>
        <w:rPr>
          <w:sz w:val="24"/>
        </w:rPr>
        <w:t>survive.</w:t>
      </w:r>
    </w:p>
    <w:p w:rsidR="00393B54" w:rsidRDefault="00574D45">
      <w:pPr>
        <w:pStyle w:val="Heading1"/>
        <w:spacing w:before="5"/>
        <w:ind w:left="3941"/>
      </w:pPr>
      <w:r>
        <w:t>Theories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coral</w:t>
      </w:r>
      <w:r>
        <w:rPr>
          <w:spacing w:val="-2"/>
        </w:rPr>
        <w:t xml:space="preserve"> </w:t>
      </w:r>
      <w:r>
        <w:t>reef</w:t>
      </w:r>
      <w:r>
        <w:rPr>
          <w:spacing w:val="-1"/>
        </w:rPr>
        <w:t xml:space="preserve"> </w:t>
      </w:r>
      <w:r>
        <w:t>formation</w:t>
      </w:r>
    </w:p>
    <w:p w:rsidR="00393B54" w:rsidRDefault="00574D45">
      <w:pPr>
        <w:pStyle w:val="BodyText"/>
        <w:ind w:right="309"/>
      </w:pPr>
      <w:r>
        <w:t>The</w:t>
      </w:r>
      <w:r>
        <w:rPr>
          <w:spacing w:val="-3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barrier</w:t>
      </w:r>
      <w:r>
        <w:rPr>
          <w:spacing w:val="1"/>
        </w:rPr>
        <w:t xml:space="preserve"> </w:t>
      </w:r>
      <w:r>
        <w:t>reefs and atolls</w:t>
      </w:r>
      <w:r>
        <w:rPr>
          <w:spacing w:val="-1"/>
        </w:rPr>
        <w:t xml:space="preserve"> </w:t>
      </w:r>
      <w:r>
        <w:t>has created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controversy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found</w:t>
      </w:r>
      <w:r>
        <w:rPr>
          <w:spacing w:val="-1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far greater depths, in some areas exceeding 1000 meters; a level where polyps cannot survive. As a</w:t>
      </w:r>
      <w:r>
        <w:rPr>
          <w:spacing w:val="-57"/>
        </w:rPr>
        <w:t xml:space="preserve"> </w:t>
      </w:r>
      <w:r>
        <w:t>result, relevant theories have be</w:t>
      </w:r>
      <w:r>
        <w:t>en put forward to explain this anomaly. That is subsidence theory,</w:t>
      </w:r>
      <w:r>
        <w:rPr>
          <w:spacing w:val="1"/>
        </w:rPr>
        <w:t xml:space="preserve"> </w:t>
      </w:r>
      <w:r>
        <w:t>deglaciation</w:t>
      </w:r>
      <w:r>
        <w:rPr>
          <w:spacing w:val="-1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and antecedent theory.</w:t>
      </w:r>
    </w:p>
    <w:p w:rsidR="00393B54" w:rsidRDefault="00574D45">
      <w:pPr>
        <w:pStyle w:val="Heading1"/>
        <w:spacing w:before="2" w:line="240" w:lineRule="auto"/>
        <w:ind w:left="3370"/>
      </w:pPr>
      <w:r>
        <w:t>Subsidence</w:t>
      </w:r>
      <w:r>
        <w:rPr>
          <w:spacing w:val="-3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Charles</w:t>
      </w:r>
      <w:r>
        <w:rPr>
          <w:spacing w:val="-1"/>
        </w:rPr>
        <w:t xml:space="preserve"> </w:t>
      </w:r>
      <w:r>
        <w:t>Darwin 1842</w:t>
      </w:r>
    </w:p>
    <w:p w:rsidR="00393B54" w:rsidRDefault="00393B54">
      <w:pPr>
        <w:sectPr w:rsidR="00393B54">
          <w:headerReference w:type="default" r:id="rId175"/>
          <w:footerReference w:type="default" r:id="rId17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tabs>
          <w:tab w:val="left" w:pos="10218"/>
        </w:tabs>
        <w:spacing w:before="34"/>
        <w:rPr>
          <w:rFonts w:ascii="Calibri"/>
          <w:sz w:val="22"/>
        </w:rPr>
      </w:pPr>
      <w:r>
        <w:lastRenderedPageBreak/>
        <w:t>Charles</w:t>
      </w:r>
      <w:r>
        <w:rPr>
          <w:spacing w:val="-1"/>
        </w:rPr>
        <w:t xml:space="preserve"> </w:t>
      </w:r>
      <w:r>
        <w:t>Darwin</w:t>
      </w:r>
      <w:r>
        <w:rPr>
          <w:spacing w:val="-1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process of </w:t>
      </w:r>
      <w:r>
        <w:t>coral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gradual and</w:t>
      </w:r>
      <w:r>
        <w:rPr>
          <w:spacing w:val="-1"/>
        </w:rPr>
        <w:t xml:space="preserve"> </w:t>
      </w:r>
      <w:r>
        <w:t>occurred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tab/>
      </w:r>
      <w:r>
        <w:rPr>
          <w:rFonts w:ascii="Calibri"/>
          <w:position w:val="18"/>
          <w:sz w:val="22"/>
        </w:rPr>
        <w:t>88</w:t>
      </w:r>
    </w:p>
    <w:p w:rsidR="00393B54" w:rsidRDefault="00574D45">
      <w:pPr>
        <w:pStyle w:val="BodyText"/>
      </w:pPr>
      <w:r>
        <w:t>subsidence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volcanic island.</w:t>
      </w:r>
    </w:p>
    <w:p w:rsidR="00393B54" w:rsidRDefault="00574D45">
      <w:pPr>
        <w:pStyle w:val="BodyText"/>
        <w:ind w:right="575"/>
      </w:pPr>
      <w:r>
        <w:t>Darwin’s theory explains that volcanic eruption formed a volcanic island on the ocean floor.</w:t>
      </w:r>
      <w:r>
        <w:rPr>
          <w:spacing w:val="1"/>
        </w:rPr>
        <w:t xml:space="preserve"> </w:t>
      </w:r>
      <w:r>
        <w:t>Coral polyps established and colonized the edge of the volcano hence formed a f</w:t>
      </w:r>
      <w:r>
        <w:t>ringing reef.</w:t>
      </w:r>
      <w:r>
        <w:rPr>
          <w:spacing w:val="1"/>
        </w:rPr>
        <w:t xml:space="preserve"> </w:t>
      </w:r>
      <w:r>
        <w:t>The volcanic island slowly subsided due to isostatic re-adjustments that followed eruption. Such</w:t>
      </w:r>
      <w:r>
        <w:rPr>
          <w:spacing w:val="-58"/>
        </w:rPr>
        <w:t xml:space="preserve"> </w:t>
      </w:r>
      <w:r>
        <w:t>subsidence</w:t>
      </w:r>
      <w:r>
        <w:rPr>
          <w:spacing w:val="-2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 beyond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 at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polyps could</w:t>
      </w:r>
      <w:r>
        <w:rPr>
          <w:spacing w:val="-1"/>
        </w:rPr>
        <w:t xml:space="preserve"> </w:t>
      </w:r>
      <w:r>
        <w:t>survive.</w:t>
      </w:r>
    </w:p>
    <w:p w:rsidR="00393B54" w:rsidRDefault="00574D45">
      <w:pPr>
        <w:pStyle w:val="BodyText"/>
        <w:spacing w:before="1"/>
        <w:ind w:right="514"/>
      </w:pPr>
      <w:r>
        <w:t xml:space="preserve">Consequently, some polyps died while others </w:t>
      </w:r>
      <w:r>
        <w:t>survived on the flanks/ sides and started to grow to</w:t>
      </w:r>
      <w:r>
        <w:rPr>
          <w:spacing w:val="-57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pace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changes in the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depth.</w:t>
      </w:r>
    </w:p>
    <w:p w:rsidR="00393B54" w:rsidRDefault="00574D45">
      <w:pPr>
        <w:pStyle w:val="BodyText"/>
        <w:ind w:right="171"/>
      </w:pPr>
      <w:r>
        <w:t>The</w:t>
      </w:r>
      <w:r>
        <w:rPr>
          <w:spacing w:val="-3"/>
        </w:rPr>
        <w:t xml:space="preserve"> </w:t>
      </w:r>
      <w:r>
        <w:t>polyps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survived</w:t>
      </w:r>
      <w:r>
        <w:rPr>
          <w:spacing w:val="1"/>
        </w:rPr>
        <w:t xml:space="preserve"> </w:t>
      </w:r>
      <w:r>
        <w:t>grew</w:t>
      </w:r>
      <w:r>
        <w:rPr>
          <w:spacing w:val="-1"/>
        </w:rPr>
        <w:t xml:space="preserve"> </w:t>
      </w:r>
      <w:r>
        <w:t>vigorously</w:t>
      </w:r>
      <w:r>
        <w:rPr>
          <w:spacing w:val="-6"/>
        </w:rPr>
        <w:t xml:space="preserve"> </w:t>
      </w:r>
      <w:r>
        <w:t>upwards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outwards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transformed</w:t>
      </w:r>
      <w:r>
        <w:rPr>
          <w:spacing w:val="-1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barrier</w:t>
      </w:r>
      <w:r>
        <w:rPr>
          <w:spacing w:val="-1"/>
        </w:rPr>
        <w:t xml:space="preserve"> </w:t>
      </w:r>
      <w:r>
        <w:t>reefs and</w:t>
      </w:r>
      <w:r>
        <w:rPr>
          <w:spacing w:val="2"/>
        </w:rPr>
        <w:t xml:space="preserve"> </w:t>
      </w:r>
      <w:r>
        <w:t>eventually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 xml:space="preserve">atolls when the volcano </w:t>
      </w:r>
      <w:r>
        <w:t>completely</w:t>
      </w:r>
      <w:r>
        <w:rPr>
          <w:spacing w:val="-6"/>
        </w:rPr>
        <w:t xml:space="preserve"> </w:t>
      </w:r>
      <w:r>
        <w:t>submerged.</w:t>
      </w:r>
    </w:p>
    <w:p w:rsidR="00393B54" w:rsidRDefault="00574D45">
      <w:pPr>
        <w:pStyle w:val="Heading1"/>
        <w:spacing w:before="5" w:line="240" w:lineRule="auto"/>
      </w:pPr>
      <w:r>
        <w:t>N.B.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should show the</w:t>
      </w:r>
      <w:r>
        <w:rPr>
          <w:spacing w:val="-2"/>
        </w:rPr>
        <w:t xml:space="preserve"> </w:t>
      </w:r>
      <w:r>
        <w:t>upward</w:t>
      </w:r>
      <w:r>
        <w:rPr>
          <w:spacing w:val="-1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outward</w:t>
      </w:r>
      <w:r>
        <w:rPr>
          <w:spacing w:val="-1"/>
        </w:rPr>
        <w:t xml:space="preserve"> </w:t>
      </w:r>
      <w:r>
        <w:t>growth.</w:t>
      </w:r>
    </w:p>
    <w:p w:rsidR="00393B54" w:rsidRDefault="00574D45">
      <w:pPr>
        <w:spacing w:line="274" w:lineRule="exact"/>
        <w:ind w:left="4150"/>
        <w:rPr>
          <w:b/>
          <w:sz w:val="24"/>
        </w:rPr>
      </w:pPr>
      <w:r>
        <w:rPr>
          <w:b/>
          <w:sz w:val="24"/>
        </w:rPr>
        <w:t>Deglaciation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 Daly</w:t>
      </w:r>
    </w:p>
    <w:p w:rsidR="00393B54" w:rsidRDefault="00574D45">
      <w:pPr>
        <w:pStyle w:val="BodyText"/>
        <w:ind w:right="540"/>
      </w:pPr>
      <w:r>
        <w:t>Daly</w:t>
      </w:r>
      <w:r>
        <w:rPr>
          <w:spacing w:val="-6"/>
        </w:rPr>
        <w:t xml:space="preserve"> </w:t>
      </w:r>
      <w:r>
        <w:t>based his</w:t>
      </w:r>
      <w:r>
        <w:rPr>
          <w:spacing w:val="-1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changes during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after the</w:t>
      </w:r>
      <w:r>
        <w:rPr>
          <w:spacing w:val="-2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age,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subsidence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island.</w:t>
      </w:r>
    </w:p>
    <w:p w:rsidR="00393B54" w:rsidRDefault="00574D45">
      <w:pPr>
        <w:pStyle w:val="BodyText"/>
        <w:ind w:right="399"/>
      </w:pPr>
      <w:r>
        <w:t>According</w:t>
      </w:r>
      <w:r>
        <w:rPr>
          <w:spacing w:val="-4"/>
        </w:rPr>
        <w:t xml:space="preserve"> </w:t>
      </w:r>
      <w:r>
        <w:t>to Daly,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ice</w:t>
      </w:r>
      <w:r>
        <w:rPr>
          <w:spacing w:val="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or glaciation, fringing</w:t>
      </w:r>
      <w:r>
        <w:rPr>
          <w:spacing w:val="-2"/>
        </w:rPr>
        <w:t xml:space="preserve"> </w:t>
      </w:r>
      <w:r>
        <w:t>corals colonized</w:t>
      </w:r>
      <w:r>
        <w:rPr>
          <w:spacing w:val="-1"/>
        </w:rPr>
        <w:t xml:space="preserve"> </w:t>
      </w:r>
      <w:r>
        <w:t>the edge</w:t>
      </w:r>
      <w:r>
        <w:rPr>
          <w:spacing w:val="-2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Marine</w:t>
      </w:r>
      <w:r>
        <w:rPr>
          <w:spacing w:val="-57"/>
        </w:rPr>
        <w:t xml:space="preserve"> </w:t>
      </w:r>
      <w:r>
        <w:t>Island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warm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and other</w:t>
      </w:r>
      <w:r>
        <w:rPr>
          <w:spacing w:val="-3"/>
        </w:rPr>
        <w:t xml:space="preserve"> </w:t>
      </w:r>
      <w:r>
        <w:t>conditions that</w:t>
      </w:r>
      <w:r>
        <w:rPr>
          <w:spacing w:val="1"/>
        </w:rPr>
        <w:t xml:space="preserve"> </w:t>
      </w:r>
      <w:r>
        <w:t>favor</w:t>
      </w:r>
      <w:r>
        <w:rPr>
          <w:spacing w:val="-1"/>
        </w:rPr>
        <w:t xml:space="preserve"> </w:t>
      </w:r>
      <w:r>
        <w:t>coral</w:t>
      </w:r>
      <w:r>
        <w:rPr>
          <w:spacing w:val="2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development.</w:t>
      </w:r>
    </w:p>
    <w:p w:rsidR="00393B54" w:rsidRDefault="00574D45">
      <w:pPr>
        <w:pStyle w:val="BodyText"/>
        <w:ind w:right="239"/>
      </w:pPr>
      <w:r>
        <w:t xml:space="preserve">During the ice age/glaciation, a lot of water was locked up in ice-sheets and caused a fall in the </w:t>
      </w:r>
      <w:r>
        <w:t>sea</w:t>
      </w:r>
      <w:r>
        <w:rPr>
          <w:spacing w:val="1"/>
        </w:rPr>
        <w:t xml:space="preserve"> </w:t>
      </w:r>
      <w:r>
        <w:t>level.</w:t>
      </w:r>
      <w:r>
        <w:rPr>
          <w:spacing w:val="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cold conditions</w:t>
      </w:r>
      <w:r>
        <w:rPr>
          <w:spacing w:val="-1"/>
        </w:rPr>
        <w:t xml:space="preserve"> </w:t>
      </w:r>
      <w:r>
        <w:t>killed some coral</w:t>
      </w:r>
      <w:r>
        <w:rPr>
          <w:spacing w:val="-1"/>
        </w:rPr>
        <w:t xml:space="preserve"> </w:t>
      </w:r>
      <w:r>
        <w:t>polyps while</w:t>
      </w:r>
      <w:r>
        <w:rPr>
          <w:spacing w:val="-2"/>
        </w:rPr>
        <w:t xml:space="preserve"> </w:t>
      </w:r>
      <w:r>
        <w:t>maximum erosion</w:t>
      </w:r>
      <w:r>
        <w:rPr>
          <w:spacing w:val="-1"/>
        </w:rPr>
        <w:t xml:space="preserve"> </w:t>
      </w:r>
      <w:r>
        <w:t>removed the</w:t>
      </w:r>
      <w:r>
        <w:rPr>
          <w:spacing w:val="-2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island</w:t>
      </w:r>
      <w:r>
        <w:rPr>
          <w:spacing w:val="-1"/>
        </w:rPr>
        <w:t xml:space="preserve"> </w:t>
      </w:r>
      <w:r>
        <w:t>and the reef to form a wave</w:t>
      </w:r>
      <w:r>
        <w:rPr>
          <w:spacing w:val="1"/>
        </w:rPr>
        <w:t xml:space="preserve"> </w:t>
      </w:r>
      <w:r>
        <w:t>cut platform.</w:t>
      </w:r>
    </w:p>
    <w:p w:rsidR="00393B54" w:rsidRDefault="00574D45">
      <w:pPr>
        <w:pStyle w:val="BodyText"/>
        <w:ind w:right="256"/>
      </w:pP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age,</w:t>
      </w:r>
      <w:r>
        <w:rPr>
          <w:spacing w:val="-1"/>
        </w:rPr>
        <w:t xml:space="preserve"> </w:t>
      </w:r>
      <w:r>
        <w:t>the return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resulted into</w:t>
      </w:r>
      <w:r>
        <w:rPr>
          <w:spacing w:val="-1"/>
        </w:rPr>
        <w:t xml:space="preserve"> </w:t>
      </w:r>
      <w:r>
        <w:t>deglaciation, a</w:t>
      </w:r>
      <w:r>
        <w:rPr>
          <w:spacing w:val="-2"/>
        </w:rPr>
        <w:t xml:space="preserve"> </w:t>
      </w:r>
      <w:r>
        <w:t>rise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</w:t>
      </w:r>
      <w:r>
        <w:t>rowth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corals.</w:t>
      </w:r>
    </w:p>
    <w:p w:rsidR="00393B54" w:rsidRDefault="00574D45">
      <w:pPr>
        <w:pStyle w:val="BodyText"/>
        <w:ind w:right="1030"/>
      </w:pPr>
      <w:r>
        <w:t>As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 increased,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polyps that</w:t>
      </w:r>
      <w:r>
        <w:rPr>
          <w:spacing w:val="-1"/>
        </w:rPr>
        <w:t xml:space="preserve"> </w:t>
      </w:r>
      <w:r>
        <w:t>survived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flanks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wave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grew</w:t>
      </w:r>
      <w:r>
        <w:rPr>
          <w:spacing w:val="-57"/>
        </w:rPr>
        <w:t xml:space="preserve"> </w:t>
      </w:r>
      <w:r>
        <w:t>vigorously upwards and outwards to keep pace with the changes in the water depth and be</w:t>
      </w:r>
      <w:r>
        <w:rPr>
          <w:spacing w:val="1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water.</w:t>
      </w:r>
    </w:p>
    <w:p w:rsidR="00393B54" w:rsidRDefault="00574D45">
      <w:pPr>
        <w:pStyle w:val="BodyText"/>
        <w:ind w:right="423"/>
      </w:pPr>
      <w:r>
        <w:t xml:space="preserve">Through this process, </w:t>
      </w:r>
      <w:r>
        <w:t>coral reefs that colonized the flanks gradually transformed into barrier reefs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atolls when the</w:t>
      </w:r>
      <w:r>
        <w:rPr>
          <w:spacing w:val="-1"/>
        </w:rPr>
        <w:t xml:space="preserve"> </w:t>
      </w:r>
      <w:r>
        <w:t>island/ wave</w:t>
      </w:r>
      <w:r>
        <w:rPr>
          <w:spacing w:val="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platform submerged</w:t>
      </w:r>
      <w:r>
        <w:rPr>
          <w:spacing w:val="1"/>
        </w:rPr>
        <w:t xml:space="preserve"> </w:t>
      </w:r>
      <w:r>
        <w:t>completely.</w:t>
      </w:r>
    </w:p>
    <w:p w:rsidR="00393B54" w:rsidRDefault="00574D45">
      <w:pPr>
        <w:pStyle w:val="Heading1"/>
        <w:spacing w:before="3" w:line="240" w:lineRule="auto"/>
      </w:pPr>
      <w:r>
        <w:t>Diagram</w:t>
      </w:r>
    </w:p>
    <w:p w:rsidR="00393B54" w:rsidRDefault="00574D45">
      <w:pPr>
        <w:spacing w:line="274" w:lineRule="exact"/>
        <w:ind w:left="3617"/>
        <w:rPr>
          <w:b/>
          <w:sz w:val="24"/>
        </w:rPr>
      </w:pPr>
      <w:r>
        <w:rPr>
          <w:b/>
          <w:sz w:val="24"/>
        </w:rPr>
        <w:t>Antecedent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john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Murray</w:t>
      </w:r>
    </w:p>
    <w:p w:rsidR="00393B54" w:rsidRDefault="00574D45">
      <w:pPr>
        <w:pStyle w:val="BodyText"/>
        <w:ind w:right="209"/>
      </w:pPr>
      <w:r>
        <w:t>According to Murray, there existed stable submarine</w:t>
      </w:r>
      <w:r>
        <w:t xml:space="preserve"> plat forms on which pelagic deposits including</w:t>
      </w:r>
      <w:r>
        <w:rPr>
          <w:spacing w:val="-57"/>
        </w:rPr>
        <w:t xml:space="preserve"> </w:t>
      </w:r>
      <w:r>
        <w:t>corals accumulated at a depth below 60 meters. Barrier reefs and atolls began to form on these</w:t>
      </w:r>
      <w:r>
        <w:rPr>
          <w:spacing w:val="1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as fringing</w:t>
      </w:r>
      <w:r>
        <w:rPr>
          <w:spacing w:val="-3"/>
        </w:rPr>
        <w:t xml:space="preserve"> </w:t>
      </w:r>
      <w:r>
        <w:t>reefs.</w:t>
      </w:r>
    </w:p>
    <w:p w:rsidR="00393B54" w:rsidRDefault="00574D45">
      <w:pPr>
        <w:pStyle w:val="BodyText"/>
        <w:ind w:right="289"/>
      </w:pPr>
      <w:r>
        <w:t>As reefs grew upwards and outwards, they were pounded by waves such that masses of c</w:t>
      </w:r>
      <w:r>
        <w:t>oral</w:t>
      </w:r>
      <w:r>
        <w:rPr>
          <w:spacing w:val="1"/>
        </w:rPr>
        <w:t xml:space="preserve"> </w:t>
      </w:r>
      <w:r>
        <w:t>fragments</w:t>
      </w:r>
      <w:r>
        <w:rPr>
          <w:spacing w:val="-2"/>
        </w:rPr>
        <w:t xml:space="preserve"> </w:t>
      </w:r>
      <w:r>
        <w:t>accumulated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seaward</w:t>
      </w:r>
      <w:r>
        <w:rPr>
          <w:spacing w:val="-1"/>
        </w:rPr>
        <w:t xml:space="preserve"> </w:t>
      </w:r>
      <w:r>
        <w:t>side;</w:t>
      </w:r>
      <w:r>
        <w:rPr>
          <w:spacing w:val="-1"/>
        </w:rPr>
        <w:t xml:space="preserve"> </w:t>
      </w:r>
      <w:r>
        <w:t>cemented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consolidated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reefs</w:t>
      </w:r>
      <w:r>
        <w:rPr>
          <w:spacing w:val="-1"/>
        </w:rPr>
        <w:t xml:space="preserve"> </w:t>
      </w:r>
      <w:r>
        <w:t>.The polyps</w:t>
      </w:r>
      <w:r>
        <w:rPr>
          <w:spacing w:val="-57"/>
        </w:rPr>
        <w:t xml:space="preserve"> </w:t>
      </w:r>
      <w:r>
        <w:t>inside the reef however died due to lack of food and their skeletons dissolved in water to form a</w:t>
      </w:r>
      <w:r>
        <w:rPr>
          <w:spacing w:val="1"/>
        </w:rPr>
        <w:t xml:space="preserve"> </w:t>
      </w:r>
      <w:r>
        <w:t>lagoon</w:t>
      </w:r>
      <w:r>
        <w:rPr>
          <w:spacing w:val="-1"/>
        </w:rPr>
        <w:t xml:space="preserve"> </w:t>
      </w:r>
      <w:r>
        <w:t>inside the</w:t>
      </w:r>
      <w:r>
        <w:rPr>
          <w:spacing w:val="1"/>
        </w:rPr>
        <w:t xml:space="preserve"> </w:t>
      </w:r>
      <w:r>
        <w:t>reef.</w:t>
      </w:r>
    </w:p>
    <w:p w:rsidR="00393B54" w:rsidRDefault="00574D45">
      <w:pPr>
        <w:pStyle w:val="BodyText"/>
      </w:pPr>
      <w:r>
        <w:t>This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barrier reef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atoll.</w:t>
      </w:r>
    </w:p>
    <w:p w:rsidR="00393B54" w:rsidRDefault="00574D45">
      <w:pPr>
        <w:pStyle w:val="Heading1"/>
        <w:spacing w:before="3" w:line="240" w:lineRule="auto"/>
      </w:pPr>
      <w:r>
        <w:t>Diagram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relevance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Darwin’s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understanding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coral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landforms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East Africa.</w:t>
      </w:r>
    </w:p>
    <w:p w:rsidR="00393B54" w:rsidRDefault="00574D45">
      <w:pPr>
        <w:pStyle w:val="Heading1"/>
        <w:spacing w:before="1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clearly</w:t>
      </w:r>
      <w:r>
        <w:rPr>
          <w:spacing w:val="-4"/>
          <w:sz w:val="24"/>
        </w:rPr>
        <w:t xml:space="preserve"> </w:t>
      </w: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formation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favor</w:t>
      </w:r>
      <w:r>
        <w:rPr>
          <w:spacing w:val="-1"/>
          <w:sz w:val="24"/>
        </w:rPr>
        <w:t xml:space="preserve"> </w:t>
      </w:r>
      <w:r>
        <w:rPr>
          <w:sz w:val="24"/>
        </w:rPr>
        <w:t>their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coral</w:t>
      </w:r>
      <w:r>
        <w:rPr>
          <w:spacing w:val="-2"/>
          <w:sz w:val="24"/>
        </w:rPr>
        <w:t xml:space="preserve"> </w:t>
      </w:r>
      <w:r>
        <w:rPr>
          <w:sz w:val="24"/>
        </w:rPr>
        <w:t>reefs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reference to</w:t>
      </w:r>
      <w:r>
        <w:rPr>
          <w:spacing w:val="-2"/>
          <w:sz w:val="24"/>
        </w:rPr>
        <w:t xml:space="preserve"> </w:t>
      </w:r>
      <w:r>
        <w:rPr>
          <w:sz w:val="24"/>
        </w:rPr>
        <w:t>Darwin’s</w:t>
      </w:r>
      <w:r>
        <w:rPr>
          <w:spacing w:val="-1"/>
          <w:sz w:val="24"/>
        </w:rPr>
        <w:t xml:space="preserve"> </w:t>
      </w:r>
      <w:r>
        <w:rPr>
          <w:sz w:val="24"/>
        </w:rPr>
        <w:t>theory.</w:t>
      </w:r>
    </w:p>
    <w:p w:rsidR="00393B54" w:rsidRDefault="00574D45">
      <w:pPr>
        <w:pStyle w:val="Heading1"/>
        <w:spacing w:before="5"/>
        <w:ind w:left="2486"/>
      </w:pPr>
      <w:r>
        <w:t>Theories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coral</w:t>
      </w:r>
      <w:r>
        <w:rPr>
          <w:spacing w:val="-2"/>
        </w:rPr>
        <w:t xml:space="preserve"> </w:t>
      </w:r>
      <w:r>
        <w:t>reefs.</w:t>
      </w:r>
    </w:p>
    <w:p w:rsidR="00393B54" w:rsidRDefault="00574D45">
      <w:pPr>
        <w:pStyle w:val="BodyText"/>
        <w:ind w:right="221"/>
      </w:pPr>
      <w:r>
        <w:t>The formation of barrier reefs and atolls has created a lot of controversy as they have be</w:t>
      </w:r>
      <w:r>
        <w:t>en found at</w:t>
      </w:r>
      <w:r>
        <w:rPr>
          <w:spacing w:val="1"/>
        </w:rPr>
        <w:t xml:space="preserve"> </w:t>
      </w:r>
      <w:r>
        <w:t>far greater depths, in some areas exceeding 1000 meters, a level where polyps cannot survive. As a</w:t>
      </w:r>
      <w:r>
        <w:rPr>
          <w:spacing w:val="1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relevant theories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put forward to</w:t>
      </w:r>
      <w:r>
        <w:rPr>
          <w:spacing w:val="-1"/>
        </w:rPr>
        <w:t xml:space="preserve"> </w:t>
      </w:r>
      <w:r>
        <w:t>explain this</w:t>
      </w:r>
      <w:r>
        <w:rPr>
          <w:spacing w:val="-1"/>
        </w:rPr>
        <w:t xml:space="preserve"> </w:t>
      </w:r>
      <w:r>
        <w:t>anomaly</w:t>
      </w:r>
      <w:r>
        <w:rPr>
          <w:spacing w:val="-6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Darwin’s theory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subsidence</w:t>
      </w:r>
    </w:p>
    <w:p w:rsidR="00393B54" w:rsidRDefault="00393B54">
      <w:pPr>
        <w:sectPr w:rsidR="00393B54">
          <w:headerReference w:type="default" r:id="rId177"/>
          <w:footerReference w:type="default" r:id="rId17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ind w:right="797"/>
      </w:pPr>
      <w:r>
        <w:lastRenderedPageBreak/>
        <w:t>Charles</w:t>
      </w:r>
      <w:r>
        <w:rPr>
          <w:spacing w:val="-2"/>
        </w:rPr>
        <w:t xml:space="preserve"> </w:t>
      </w:r>
      <w:r>
        <w:t>Darwin</w:t>
      </w:r>
      <w:r>
        <w:rPr>
          <w:spacing w:val="-1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gradual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occurred</w:t>
      </w:r>
      <w:r>
        <w:rPr>
          <w:spacing w:val="-1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subsidence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volcanic</w:t>
      </w:r>
      <w:r>
        <w:rPr>
          <w:spacing w:val="1"/>
        </w:rPr>
        <w:t xml:space="preserve"> </w:t>
      </w:r>
      <w:r>
        <w:t>island.</w:t>
      </w:r>
    </w:p>
    <w:p w:rsidR="00393B54" w:rsidRDefault="00574D45">
      <w:pPr>
        <w:pStyle w:val="BodyText"/>
        <w:ind w:right="575"/>
      </w:pPr>
      <w:r>
        <w:t>Darwin’s theory explains that volcanic eruption formed a volcanic island on the ocean floor.</w:t>
      </w:r>
      <w:r>
        <w:rPr>
          <w:spacing w:val="1"/>
        </w:rPr>
        <w:t xml:space="preserve"> </w:t>
      </w:r>
      <w:r>
        <w:t xml:space="preserve">Coral </w:t>
      </w:r>
      <w:r>
        <w:t>polyps established and colonized the edge of the volcano hence formed a fringing reef.</w:t>
      </w:r>
      <w:r>
        <w:rPr>
          <w:spacing w:val="1"/>
        </w:rPr>
        <w:t xml:space="preserve"> </w:t>
      </w:r>
      <w:r>
        <w:t>The volcanic island slowly subsided due to isostatic re-adjustments that followed eruption. Such</w:t>
      </w:r>
      <w:r>
        <w:rPr>
          <w:spacing w:val="-58"/>
        </w:rPr>
        <w:t xml:space="preserve"> </w:t>
      </w:r>
      <w:r>
        <w:t>subsidence</w:t>
      </w:r>
      <w:r>
        <w:rPr>
          <w:spacing w:val="-2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 beyond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 at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polyps could</w:t>
      </w:r>
      <w:r>
        <w:rPr>
          <w:spacing w:val="-1"/>
        </w:rPr>
        <w:t xml:space="preserve"> </w:t>
      </w:r>
      <w:r>
        <w:t>survive.</w:t>
      </w:r>
    </w:p>
    <w:p w:rsidR="00393B54" w:rsidRDefault="00574D45">
      <w:pPr>
        <w:pStyle w:val="BodyText"/>
        <w:ind w:right="525"/>
      </w:pPr>
      <w:r>
        <w:t>Consequently,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polyps</w:t>
      </w:r>
      <w:r>
        <w:rPr>
          <w:spacing w:val="-1"/>
        </w:rPr>
        <w:t xml:space="preserve"> </w:t>
      </w:r>
      <w:r>
        <w:t>died</w:t>
      </w:r>
      <w:r>
        <w:rPr>
          <w:spacing w:val="-1"/>
        </w:rPr>
        <w:t xml:space="preserve"> </w:t>
      </w:r>
      <w:r>
        <w:t>while others</w:t>
      </w:r>
      <w:r>
        <w:rPr>
          <w:spacing w:val="1"/>
        </w:rPr>
        <w:t xml:space="preserve"> </w:t>
      </w:r>
      <w:r>
        <w:t>survived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flanks/</w:t>
      </w:r>
      <w:r>
        <w:rPr>
          <w:spacing w:val="-1"/>
        </w:rPr>
        <w:t xml:space="preserve"> </w:t>
      </w:r>
      <w:r>
        <w:t>sides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grow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pace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changes in the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depth.</w:t>
      </w:r>
    </w:p>
    <w:p w:rsidR="00393B54" w:rsidRDefault="00574D45">
      <w:pPr>
        <w:pStyle w:val="BodyText"/>
        <w:ind w:right="171"/>
      </w:pPr>
      <w:r>
        <w:t>The</w:t>
      </w:r>
      <w:r>
        <w:rPr>
          <w:spacing w:val="-3"/>
        </w:rPr>
        <w:t xml:space="preserve"> </w:t>
      </w:r>
      <w:r>
        <w:t>polyps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survived</w:t>
      </w:r>
      <w:r>
        <w:rPr>
          <w:spacing w:val="1"/>
        </w:rPr>
        <w:t xml:space="preserve"> </w:t>
      </w:r>
      <w:r>
        <w:t>grew</w:t>
      </w:r>
      <w:r>
        <w:rPr>
          <w:spacing w:val="-1"/>
        </w:rPr>
        <w:t xml:space="preserve"> </w:t>
      </w:r>
      <w:r>
        <w:t>vigorously</w:t>
      </w:r>
      <w:r>
        <w:rPr>
          <w:spacing w:val="-6"/>
        </w:rPr>
        <w:t xml:space="preserve"> </w:t>
      </w:r>
      <w:r>
        <w:t>upwards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outwards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transformed</w:t>
      </w:r>
      <w:r>
        <w:rPr>
          <w:spacing w:val="-1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barrier</w:t>
      </w:r>
      <w:r>
        <w:rPr>
          <w:spacing w:val="-1"/>
        </w:rPr>
        <w:t xml:space="preserve"> </w:t>
      </w:r>
      <w:r>
        <w:t>reefs and</w:t>
      </w:r>
      <w:r>
        <w:rPr>
          <w:spacing w:val="2"/>
        </w:rPr>
        <w:t xml:space="preserve"> </w:t>
      </w:r>
      <w:r>
        <w:t>eventually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atolls when the volcano</w:t>
      </w:r>
      <w:r>
        <w:rPr>
          <w:spacing w:val="3"/>
        </w:rPr>
        <w:t xml:space="preserve"> </w:t>
      </w:r>
      <w:r>
        <w:t>completely</w:t>
      </w:r>
      <w:r>
        <w:rPr>
          <w:spacing w:val="-6"/>
        </w:rPr>
        <w:t xml:space="preserve"> </w:t>
      </w:r>
      <w:r>
        <w:t>submerged.</w:t>
      </w:r>
    </w:p>
    <w:p w:rsidR="00393B54" w:rsidRDefault="00574D45">
      <w:pPr>
        <w:pStyle w:val="Heading1"/>
        <w:spacing w:line="240" w:lineRule="auto"/>
        <w:ind w:right="3312"/>
      </w:pPr>
      <w:r>
        <w:t>N.B. the diagrams should show the upward ad outward growth.</w:t>
      </w:r>
      <w:r>
        <w:rPr>
          <w:spacing w:val="-58"/>
        </w:rPr>
        <w:t xml:space="preserve"> </w:t>
      </w:r>
      <w:r>
        <w:t>Relevance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theory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075" w:firstLine="0"/>
        <w:rPr>
          <w:sz w:val="24"/>
        </w:rPr>
      </w:pPr>
      <w:r>
        <w:rPr>
          <w:sz w:val="24"/>
        </w:rPr>
        <w:t xml:space="preserve">The theory is relevant because there was actual submergence of the East </w:t>
      </w:r>
      <w:r>
        <w:rPr>
          <w:sz w:val="24"/>
        </w:rPr>
        <w:t>African coastline</w:t>
      </w:r>
      <w:r>
        <w:rPr>
          <w:spacing w:val="-57"/>
          <w:sz w:val="24"/>
        </w:rPr>
        <w:t xml:space="preserve"> </w:t>
      </w:r>
      <w:r>
        <w:rPr>
          <w:sz w:val="24"/>
        </w:rPr>
        <w:t>evidenced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rias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Mombassa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mud flats in</w:t>
      </w:r>
      <w:r>
        <w:rPr>
          <w:spacing w:val="-1"/>
          <w:sz w:val="24"/>
        </w:rPr>
        <w:t xml:space="preserve"> </w:t>
      </w:r>
      <w:r>
        <w:rPr>
          <w:sz w:val="24"/>
        </w:rPr>
        <w:t>submerged coastal</w:t>
      </w:r>
      <w:r>
        <w:rPr>
          <w:spacing w:val="-1"/>
          <w:sz w:val="24"/>
        </w:rPr>
        <w:t xml:space="preserve"> </w:t>
      </w:r>
      <w:r>
        <w:rPr>
          <w:sz w:val="24"/>
        </w:rPr>
        <w:t>areas.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islands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Ocean.</w:t>
      </w:r>
    </w:p>
    <w:p w:rsidR="00393B54" w:rsidRDefault="00574D45">
      <w:pPr>
        <w:pStyle w:val="Heading1"/>
        <w:spacing w:before="1" w:line="240" w:lineRule="auto"/>
        <w:ind w:right="240"/>
      </w:pPr>
      <w:r>
        <w:t>Examine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relevance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Daly’s</w:t>
      </w:r>
      <w:r>
        <w:rPr>
          <w:spacing w:val="-3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coral</w:t>
      </w:r>
      <w:r>
        <w:rPr>
          <w:spacing w:val="-57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East 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959"/>
          <w:tab w:val="left" w:pos="960"/>
        </w:tabs>
        <w:spacing w:line="274" w:lineRule="exact"/>
        <w:ind w:left="960" w:hanging="6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clearly</w:t>
      </w:r>
      <w:r>
        <w:rPr>
          <w:spacing w:val="-3"/>
          <w:sz w:val="24"/>
        </w:rPr>
        <w:t xml:space="preserve"> </w:t>
      </w:r>
      <w:r>
        <w:rPr>
          <w:sz w:val="24"/>
        </w:rPr>
        <w:t>coral landforms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formation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favor</w:t>
      </w:r>
      <w:r>
        <w:rPr>
          <w:spacing w:val="-1"/>
          <w:sz w:val="24"/>
        </w:rPr>
        <w:t xml:space="preserve"> </w:t>
      </w:r>
      <w:r>
        <w:rPr>
          <w:sz w:val="24"/>
        </w:rPr>
        <w:t>their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959"/>
          <w:tab w:val="left" w:pos="960"/>
        </w:tabs>
        <w:ind w:left="960" w:hanging="6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coral reefs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Daly’s theory</w:t>
      </w:r>
    </w:p>
    <w:p w:rsidR="00393B54" w:rsidRDefault="00574D45">
      <w:pPr>
        <w:pStyle w:val="Heading1"/>
        <w:spacing w:before="5"/>
        <w:ind w:left="2486"/>
      </w:pPr>
      <w:r>
        <w:t>Theories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coral</w:t>
      </w:r>
      <w:r>
        <w:rPr>
          <w:spacing w:val="-2"/>
        </w:rPr>
        <w:t xml:space="preserve"> </w:t>
      </w:r>
      <w:r>
        <w:t>reefs.</w:t>
      </w:r>
    </w:p>
    <w:p w:rsidR="00393B54" w:rsidRDefault="00574D45">
      <w:pPr>
        <w:pStyle w:val="BodyText"/>
        <w:ind w:right="309"/>
      </w:pPr>
      <w:r>
        <w:t>The</w:t>
      </w:r>
      <w:r>
        <w:rPr>
          <w:spacing w:val="-3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barrier</w:t>
      </w:r>
      <w:r>
        <w:rPr>
          <w:spacing w:val="1"/>
        </w:rPr>
        <w:t xml:space="preserve"> </w:t>
      </w:r>
      <w:r>
        <w:t>reefs and atolls</w:t>
      </w:r>
      <w:r>
        <w:rPr>
          <w:spacing w:val="-1"/>
        </w:rPr>
        <w:t xml:space="preserve"> </w:t>
      </w:r>
      <w:r>
        <w:t>has created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controversy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found</w:t>
      </w:r>
      <w:r>
        <w:rPr>
          <w:spacing w:val="-1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far greater depth, in some areas exceeding 1000 meters, a level where polyps c</w:t>
      </w:r>
      <w:r>
        <w:t>annot survive. As a</w:t>
      </w:r>
      <w:r>
        <w:rPr>
          <w:spacing w:val="1"/>
        </w:rPr>
        <w:t xml:space="preserve"> </w:t>
      </w:r>
      <w:r>
        <w:t>result, relevant theories have been put forward to explain this anomaly including Daly’s theory of</w:t>
      </w:r>
      <w:r>
        <w:rPr>
          <w:spacing w:val="1"/>
        </w:rPr>
        <w:t xml:space="preserve"> </w:t>
      </w:r>
      <w:r>
        <w:t>deglaciation</w:t>
      </w:r>
    </w:p>
    <w:p w:rsidR="00393B54" w:rsidRDefault="00574D45">
      <w:pPr>
        <w:pStyle w:val="Heading1"/>
        <w:spacing w:before="3"/>
        <w:ind w:left="4150"/>
      </w:pPr>
      <w:r>
        <w:t>Deglaciation</w:t>
      </w:r>
      <w:r>
        <w:rPr>
          <w:spacing w:val="-1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by Daly</w:t>
      </w:r>
    </w:p>
    <w:p w:rsidR="00393B54" w:rsidRDefault="00574D45">
      <w:pPr>
        <w:pStyle w:val="BodyText"/>
        <w:ind w:right="540"/>
      </w:pPr>
      <w:r>
        <w:t>Daly</w:t>
      </w:r>
      <w:r>
        <w:rPr>
          <w:spacing w:val="-6"/>
        </w:rPr>
        <w:t xml:space="preserve"> </w:t>
      </w:r>
      <w:r>
        <w:t>based his</w:t>
      </w:r>
      <w:r>
        <w:rPr>
          <w:spacing w:val="-1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changes during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after the</w:t>
      </w:r>
      <w:r>
        <w:rPr>
          <w:spacing w:val="-2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age,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subsidence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island.</w:t>
      </w:r>
    </w:p>
    <w:p w:rsidR="00393B54" w:rsidRDefault="00574D45">
      <w:pPr>
        <w:pStyle w:val="BodyText"/>
        <w:ind w:right="399"/>
      </w:pP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Daly, before</w:t>
      </w:r>
      <w:r>
        <w:rPr>
          <w:spacing w:val="-2"/>
        </w:rPr>
        <w:t xml:space="preserve"> </w:t>
      </w:r>
      <w:r>
        <w:t>the ice age</w:t>
      </w:r>
      <w:r>
        <w:rPr>
          <w:spacing w:val="-1"/>
        </w:rPr>
        <w:t xml:space="preserve"> </w:t>
      </w:r>
      <w:r>
        <w:t>or glaciation,</w:t>
      </w:r>
      <w:r>
        <w:rPr>
          <w:spacing w:val="-1"/>
        </w:rPr>
        <w:t xml:space="preserve"> </w:t>
      </w:r>
      <w:r>
        <w:t>fringing</w:t>
      </w:r>
      <w:r>
        <w:rPr>
          <w:spacing w:val="-1"/>
        </w:rPr>
        <w:t xml:space="preserve"> </w:t>
      </w:r>
      <w:r>
        <w:t>corals</w:t>
      </w:r>
      <w:r>
        <w:rPr>
          <w:spacing w:val="-1"/>
        </w:rPr>
        <w:t xml:space="preserve"> </w:t>
      </w:r>
      <w:r>
        <w:t>colonized the</w:t>
      </w:r>
      <w:r>
        <w:rPr>
          <w:spacing w:val="-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Marine</w:t>
      </w:r>
      <w:r>
        <w:rPr>
          <w:spacing w:val="-57"/>
        </w:rPr>
        <w:t xml:space="preserve"> </w:t>
      </w:r>
      <w:r>
        <w:t>Island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warm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and other</w:t>
      </w:r>
      <w:r>
        <w:rPr>
          <w:spacing w:val="-3"/>
        </w:rPr>
        <w:t xml:space="preserve"> </w:t>
      </w:r>
      <w:r>
        <w:t>conditions that</w:t>
      </w:r>
      <w:r>
        <w:rPr>
          <w:spacing w:val="1"/>
        </w:rPr>
        <w:t xml:space="preserve"> </w:t>
      </w:r>
      <w:r>
        <w:t>favor</w:t>
      </w:r>
      <w:r>
        <w:rPr>
          <w:spacing w:val="-1"/>
        </w:rPr>
        <w:t xml:space="preserve"> </w:t>
      </w:r>
      <w:r>
        <w:t>coral</w:t>
      </w:r>
      <w:r>
        <w:rPr>
          <w:spacing w:val="2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development.</w:t>
      </w:r>
    </w:p>
    <w:p w:rsidR="00393B54" w:rsidRDefault="00574D45">
      <w:pPr>
        <w:pStyle w:val="BodyText"/>
        <w:ind w:right="241"/>
      </w:pPr>
      <w:r>
        <w:t xml:space="preserve">During the ice age/glaciation, a lot of water </w:t>
      </w:r>
      <w:r>
        <w:t>was locked up in ice-sheets and caused a fall in the sea</w:t>
      </w:r>
      <w:r>
        <w:rPr>
          <w:spacing w:val="1"/>
        </w:rPr>
        <w:t xml:space="preserve"> </w:t>
      </w:r>
      <w:r>
        <w:t>level.</w:t>
      </w:r>
      <w:r>
        <w:rPr>
          <w:spacing w:val="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conditions killed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polyps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erosion removed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 the</w:t>
      </w:r>
      <w:r>
        <w:rPr>
          <w:spacing w:val="-57"/>
        </w:rPr>
        <w:t xml:space="preserve"> </w:t>
      </w:r>
      <w:r>
        <w:t>island</w:t>
      </w:r>
      <w:r>
        <w:rPr>
          <w:spacing w:val="-1"/>
        </w:rPr>
        <w:t xml:space="preserve"> </w:t>
      </w:r>
      <w:r>
        <w:t>and the reef to form a wave</w:t>
      </w:r>
      <w:r>
        <w:rPr>
          <w:spacing w:val="1"/>
        </w:rPr>
        <w:t xml:space="preserve"> </w:t>
      </w:r>
      <w:r>
        <w:t>cut platform.</w:t>
      </w:r>
    </w:p>
    <w:p w:rsidR="00393B54" w:rsidRDefault="00574D45">
      <w:pPr>
        <w:pStyle w:val="BodyText"/>
        <w:ind w:right="256"/>
      </w:pP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age,</w:t>
      </w:r>
      <w:r>
        <w:rPr>
          <w:spacing w:val="-1"/>
        </w:rPr>
        <w:t xml:space="preserve"> </w:t>
      </w:r>
      <w:r>
        <w:t>the return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resu</w:t>
      </w:r>
      <w:r>
        <w:t>lted into</w:t>
      </w:r>
      <w:r>
        <w:rPr>
          <w:spacing w:val="-1"/>
        </w:rPr>
        <w:t xml:space="preserve"> </w:t>
      </w:r>
      <w:r>
        <w:t>deglaciation, a</w:t>
      </w:r>
      <w:r>
        <w:rPr>
          <w:spacing w:val="-2"/>
        </w:rPr>
        <w:t xml:space="preserve"> </w:t>
      </w:r>
      <w:r>
        <w:t>rise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corals.</w:t>
      </w:r>
    </w:p>
    <w:p w:rsidR="00393B54" w:rsidRDefault="00574D45">
      <w:pPr>
        <w:pStyle w:val="BodyText"/>
        <w:ind w:right="1031"/>
      </w:pPr>
      <w:r>
        <w:t>As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increased, the</w:t>
      </w:r>
      <w:r>
        <w:rPr>
          <w:spacing w:val="-2"/>
        </w:rPr>
        <w:t xml:space="preserve"> </w:t>
      </w:r>
      <w:r>
        <w:t>polyps</w:t>
      </w:r>
      <w:r>
        <w:rPr>
          <w:spacing w:val="-1"/>
        </w:rPr>
        <w:t xml:space="preserve"> </w:t>
      </w:r>
      <w:r>
        <w:t>that survived</w:t>
      </w:r>
      <w:r>
        <w:rPr>
          <w:spacing w:val="-1"/>
        </w:rPr>
        <w:t xml:space="preserve"> </w:t>
      </w:r>
      <w:r>
        <w:t>on the flanks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wave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grew</w:t>
      </w:r>
      <w:r>
        <w:rPr>
          <w:spacing w:val="-57"/>
        </w:rPr>
        <w:t xml:space="preserve"> </w:t>
      </w:r>
      <w:r>
        <w:t>vigorously upwards and outwards to keep pace with the changes in the water depth and be</w:t>
      </w:r>
      <w:r>
        <w:rPr>
          <w:spacing w:val="1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water.</w:t>
      </w:r>
    </w:p>
    <w:p w:rsidR="00393B54" w:rsidRDefault="00574D45">
      <w:pPr>
        <w:pStyle w:val="BodyText"/>
        <w:ind w:right="439"/>
      </w:pPr>
      <w:r>
        <w:t>Through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coral</w:t>
      </w:r>
      <w:r>
        <w:rPr>
          <w:spacing w:val="-1"/>
        </w:rPr>
        <w:t xml:space="preserve"> </w:t>
      </w:r>
      <w:r>
        <w:t>reefs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colonized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flanks gradually</w:t>
      </w:r>
      <w:r>
        <w:rPr>
          <w:spacing w:val="-6"/>
        </w:rPr>
        <w:t xml:space="preserve"> </w:t>
      </w:r>
      <w:r>
        <w:t>transformed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barrier reefs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atolls when the</w:t>
      </w:r>
      <w:r>
        <w:rPr>
          <w:spacing w:val="-1"/>
        </w:rPr>
        <w:t xml:space="preserve"> </w:t>
      </w:r>
      <w:r>
        <w:t>island/ wave</w:t>
      </w:r>
      <w:r>
        <w:rPr>
          <w:spacing w:val="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platform submerged</w:t>
      </w:r>
      <w:r>
        <w:rPr>
          <w:spacing w:val="1"/>
        </w:rPr>
        <w:t xml:space="preserve"> </w:t>
      </w:r>
      <w:r>
        <w:t>completely.</w:t>
      </w:r>
    </w:p>
    <w:p w:rsidR="00393B54" w:rsidRDefault="00574D45">
      <w:pPr>
        <w:pStyle w:val="Heading1"/>
        <w:spacing w:before="3" w:line="240" w:lineRule="auto"/>
      </w:pPr>
      <w:r>
        <w:t>Diagram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Relevance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theory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Daly’s</w:t>
      </w:r>
      <w:r>
        <w:rPr>
          <w:spacing w:val="-1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eory</w:t>
      </w:r>
      <w:r>
        <w:rPr>
          <w:spacing w:val="-6"/>
          <w:sz w:val="24"/>
        </w:rPr>
        <w:t xml:space="preserve"> </w:t>
      </w:r>
      <w:r>
        <w:rPr>
          <w:sz w:val="24"/>
        </w:rPr>
        <w:t>explains</w:t>
      </w:r>
      <w:r>
        <w:rPr>
          <w:spacing w:val="-1"/>
          <w:sz w:val="24"/>
        </w:rPr>
        <w:t xml:space="preserve"> </w:t>
      </w:r>
      <w:r>
        <w:rPr>
          <w:sz w:val="24"/>
        </w:rPr>
        <w:t>why</w:t>
      </w:r>
      <w:r>
        <w:rPr>
          <w:spacing w:val="-6"/>
          <w:sz w:val="24"/>
        </w:rPr>
        <w:t xml:space="preserve"> </w:t>
      </w:r>
      <w:r>
        <w:rPr>
          <w:sz w:val="24"/>
        </w:rPr>
        <w:t>lagoons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coast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fairly</w:t>
      </w:r>
      <w:r>
        <w:rPr>
          <w:spacing w:val="-4"/>
          <w:sz w:val="24"/>
        </w:rPr>
        <w:t xml:space="preserve"> </w:t>
      </w:r>
      <w:r>
        <w:rPr>
          <w:sz w:val="24"/>
        </w:rPr>
        <w:t>flat</w:t>
      </w:r>
      <w:r>
        <w:rPr>
          <w:spacing w:val="-1"/>
          <w:sz w:val="24"/>
        </w:rPr>
        <w:t xml:space="preserve"> </w:t>
      </w:r>
      <w:r>
        <w:rPr>
          <w:sz w:val="24"/>
        </w:rPr>
        <w:t>floors.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4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 has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as evidenced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submergence</w:t>
      </w:r>
      <w:r>
        <w:rPr>
          <w:spacing w:val="-2"/>
          <w:sz w:val="24"/>
        </w:rPr>
        <w:t xml:space="preserve"> </w:t>
      </w:r>
      <w:r>
        <w:rPr>
          <w:sz w:val="24"/>
        </w:rPr>
        <w:t>landforms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rias, estuaries, creeks and</w:t>
      </w:r>
      <w:r>
        <w:rPr>
          <w:spacing w:val="-1"/>
          <w:sz w:val="24"/>
        </w:rPr>
        <w:t xml:space="preserve"> </w:t>
      </w:r>
      <w:r>
        <w:rPr>
          <w:sz w:val="24"/>
        </w:rPr>
        <w:t>emergent</w:t>
      </w:r>
      <w:r>
        <w:rPr>
          <w:spacing w:val="-1"/>
          <w:sz w:val="24"/>
        </w:rPr>
        <w:t xml:space="preserve"> </w:t>
      </w:r>
      <w:r>
        <w:rPr>
          <w:sz w:val="24"/>
        </w:rPr>
        <w:t>landforms like</w:t>
      </w:r>
      <w:r>
        <w:rPr>
          <w:spacing w:val="-1"/>
          <w:sz w:val="24"/>
        </w:rPr>
        <w:t xml:space="preserve"> </w:t>
      </w:r>
      <w:r>
        <w:rPr>
          <w:sz w:val="24"/>
        </w:rPr>
        <w:t>raised</w:t>
      </w:r>
      <w:r>
        <w:rPr>
          <w:spacing w:val="-1"/>
          <w:sz w:val="24"/>
        </w:rPr>
        <w:t xml:space="preserve"> </w:t>
      </w:r>
      <w:r>
        <w:rPr>
          <w:sz w:val="24"/>
        </w:rPr>
        <w:t>beaches,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cliffs </w:t>
      </w:r>
      <w:r>
        <w:rPr>
          <w:sz w:val="24"/>
        </w:rPr>
        <w:t>e.t.c</w:t>
      </w:r>
    </w:p>
    <w:p w:rsidR="00393B54" w:rsidRDefault="00393B54">
      <w:pPr>
        <w:rPr>
          <w:sz w:val="24"/>
        </w:rPr>
        <w:sectPr w:rsidR="00393B54">
          <w:headerReference w:type="default" r:id="rId179"/>
          <w:footerReference w:type="default" r:id="rId180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line="240" w:lineRule="auto"/>
        <w:ind w:left="840" w:right="7237" w:hanging="120"/>
      </w:pPr>
      <w:r>
        <w:lastRenderedPageBreak/>
        <w:t>landforms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East</w:t>
      </w:r>
      <w:r>
        <w:rPr>
          <w:spacing w:val="-5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959"/>
          <w:tab w:val="left" w:pos="960"/>
        </w:tabs>
        <w:spacing w:line="272" w:lineRule="exact"/>
        <w:ind w:left="960" w:hanging="6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clearly</w:t>
      </w:r>
      <w:r>
        <w:rPr>
          <w:spacing w:val="-4"/>
          <w:sz w:val="24"/>
        </w:rPr>
        <w:t xml:space="preserve"> </w:t>
      </w: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formation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favor</w:t>
      </w:r>
      <w:r>
        <w:rPr>
          <w:spacing w:val="-1"/>
          <w:sz w:val="24"/>
        </w:rPr>
        <w:t xml:space="preserve"> </w:t>
      </w:r>
      <w:r>
        <w:rPr>
          <w:sz w:val="24"/>
        </w:rPr>
        <w:t>their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959"/>
          <w:tab w:val="left" w:pos="960"/>
        </w:tabs>
        <w:ind w:left="960" w:hanging="6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coral</w:t>
      </w:r>
      <w:r>
        <w:rPr>
          <w:spacing w:val="-2"/>
          <w:sz w:val="24"/>
        </w:rPr>
        <w:t xml:space="preserve"> </w:t>
      </w:r>
      <w:r>
        <w:rPr>
          <w:sz w:val="24"/>
        </w:rPr>
        <w:t>reefs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Murray’s</w:t>
      </w:r>
      <w:r>
        <w:rPr>
          <w:spacing w:val="-1"/>
          <w:sz w:val="24"/>
        </w:rPr>
        <w:t xml:space="preserve"> </w:t>
      </w:r>
      <w:r>
        <w:rPr>
          <w:sz w:val="24"/>
        </w:rPr>
        <w:t>theory.</w:t>
      </w:r>
    </w:p>
    <w:p w:rsidR="00393B54" w:rsidRDefault="00574D45">
      <w:pPr>
        <w:pStyle w:val="Heading1"/>
        <w:spacing w:before="5" w:line="240" w:lineRule="auto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spacing w:line="274" w:lineRule="exact"/>
        <w:ind w:left="2486"/>
        <w:jc w:val="both"/>
        <w:rPr>
          <w:b/>
          <w:sz w:val="24"/>
        </w:rPr>
      </w:pPr>
      <w:r>
        <w:rPr>
          <w:b/>
          <w:sz w:val="24"/>
        </w:rPr>
        <w:t>Theories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reefs.</w:t>
      </w:r>
    </w:p>
    <w:p w:rsidR="00393B54" w:rsidRDefault="00574D45">
      <w:pPr>
        <w:pStyle w:val="BodyText"/>
        <w:ind w:right="314"/>
        <w:jc w:val="both"/>
      </w:pPr>
      <w:r>
        <w:t>The</w:t>
      </w:r>
      <w:r>
        <w:rPr>
          <w:spacing w:val="-3"/>
        </w:rPr>
        <w:t xml:space="preserve"> </w:t>
      </w:r>
      <w:r>
        <w:t>formation of</w:t>
      </w:r>
      <w:r>
        <w:rPr>
          <w:spacing w:val="-1"/>
        </w:rPr>
        <w:t xml:space="preserve"> </w:t>
      </w:r>
      <w:r>
        <w:t>barrier</w:t>
      </w:r>
      <w:r>
        <w:rPr>
          <w:spacing w:val="1"/>
        </w:rPr>
        <w:t xml:space="preserve"> </w:t>
      </w:r>
      <w:r>
        <w:t>reefs and atolls</w:t>
      </w:r>
      <w:r>
        <w:rPr>
          <w:spacing w:val="-1"/>
        </w:rPr>
        <w:t xml:space="preserve"> </w:t>
      </w:r>
      <w:r>
        <w:t>has created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controversy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found</w:t>
      </w:r>
      <w:r>
        <w:rPr>
          <w:spacing w:val="-1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far greater depths, in some areas exceeding 1000 meters, a level where polyps cannot survive. As a</w:t>
      </w:r>
      <w:r>
        <w:rPr>
          <w:spacing w:val="-57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relevant theories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put forward</w:t>
      </w:r>
      <w:r>
        <w:rPr>
          <w:spacing w:val="-1"/>
        </w:rPr>
        <w:t xml:space="preserve"> </w:t>
      </w:r>
      <w:r>
        <w:t>to explain</w:t>
      </w:r>
      <w:r>
        <w:rPr>
          <w:spacing w:val="-1"/>
        </w:rPr>
        <w:t xml:space="preserve"> </w:t>
      </w:r>
      <w:r>
        <w:t>this anomaly</w:t>
      </w:r>
      <w:r>
        <w:rPr>
          <w:spacing w:val="-5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Murray’s theory</w:t>
      </w:r>
    </w:p>
    <w:p w:rsidR="00393B54" w:rsidRDefault="00574D45">
      <w:pPr>
        <w:pStyle w:val="Heading1"/>
        <w:spacing w:before="2"/>
        <w:ind w:left="3617"/>
        <w:jc w:val="both"/>
      </w:pPr>
      <w:r>
        <w:t>Antecedent</w:t>
      </w:r>
      <w:r>
        <w:rPr>
          <w:spacing w:val="-1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sir</w:t>
      </w:r>
      <w:r>
        <w:rPr>
          <w:spacing w:val="-3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Murray</w:t>
      </w:r>
    </w:p>
    <w:p w:rsidR="00393B54" w:rsidRDefault="00574D45">
      <w:pPr>
        <w:pStyle w:val="BodyText"/>
        <w:ind w:right="209"/>
      </w:pPr>
      <w:r>
        <w:t>According to Murray, there existed stable submarine plat forms on which pelagic deposits including</w:t>
      </w:r>
      <w:r>
        <w:rPr>
          <w:spacing w:val="-58"/>
        </w:rPr>
        <w:t xml:space="preserve"> </w:t>
      </w:r>
      <w:r>
        <w:t>corals accumulated at a depth below 60 meters. Barrier reefs and atolls began to form on these</w:t>
      </w:r>
      <w:r>
        <w:rPr>
          <w:spacing w:val="1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as fringing</w:t>
      </w:r>
      <w:r>
        <w:rPr>
          <w:spacing w:val="-3"/>
        </w:rPr>
        <w:t xml:space="preserve"> </w:t>
      </w:r>
      <w:r>
        <w:t>reefs.</w:t>
      </w:r>
    </w:p>
    <w:p w:rsidR="00393B54" w:rsidRDefault="00574D45">
      <w:pPr>
        <w:pStyle w:val="BodyText"/>
        <w:ind w:right="290"/>
      </w:pPr>
      <w:r>
        <w:t xml:space="preserve">As reefs grew </w:t>
      </w:r>
      <w:r>
        <w:t>upwards and outwards, they were pounded by waves such that masses of coral</w:t>
      </w:r>
      <w:r>
        <w:rPr>
          <w:spacing w:val="1"/>
        </w:rPr>
        <w:t xml:space="preserve"> </w:t>
      </w:r>
      <w:r>
        <w:t>fragments</w:t>
      </w:r>
      <w:r>
        <w:rPr>
          <w:spacing w:val="-2"/>
        </w:rPr>
        <w:t xml:space="preserve"> </w:t>
      </w:r>
      <w:r>
        <w:t>accumulated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seaward</w:t>
      </w:r>
      <w:r>
        <w:rPr>
          <w:spacing w:val="-1"/>
        </w:rPr>
        <w:t xml:space="preserve"> </w:t>
      </w:r>
      <w:r>
        <w:t>side;</w:t>
      </w:r>
      <w:r>
        <w:rPr>
          <w:spacing w:val="-1"/>
        </w:rPr>
        <w:t xml:space="preserve"> </w:t>
      </w:r>
      <w:r>
        <w:t>cemented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consolidated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reefs</w:t>
      </w:r>
      <w:r>
        <w:rPr>
          <w:spacing w:val="-1"/>
        </w:rPr>
        <w:t xml:space="preserve"> </w:t>
      </w:r>
      <w:r>
        <w:t>.The polyps</w:t>
      </w:r>
      <w:r>
        <w:rPr>
          <w:spacing w:val="-57"/>
        </w:rPr>
        <w:t xml:space="preserve"> </w:t>
      </w:r>
      <w:r>
        <w:t xml:space="preserve">inside the reef however died due to lack of food and their skeletons dissolved in </w:t>
      </w:r>
      <w:r>
        <w:t>water to form a</w:t>
      </w:r>
      <w:r>
        <w:rPr>
          <w:spacing w:val="1"/>
        </w:rPr>
        <w:t xml:space="preserve"> </w:t>
      </w:r>
      <w:r>
        <w:t>lagoon</w:t>
      </w:r>
      <w:r>
        <w:rPr>
          <w:spacing w:val="-1"/>
        </w:rPr>
        <w:t xml:space="preserve"> </w:t>
      </w:r>
      <w:r>
        <w:t>inside the</w:t>
      </w:r>
      <w:r>
        <w:rPr>
          <w:spacing w:val="1"/>
        </w:rPr>
        <w:t xml:space="preserve"> </w:t>
      </w:r>
      <w:r>
        <w:t>reef.</w:t>
      </w:r>
    </w:p>
    <w:p w:rsidR="00393B54" w:rsidRDefault="00574D45">
      <w:pPr>
        <w:pStyle w:val="BodyText"/>
      </w:pPr>
      <w:r>
        <w:t>This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barrier reef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atoll.</w:t>
      </w:r>
    </w:p>
    <w:p w:rsidR="00393B54" w:rsidRDefault="00574D45">
      <w:pPr>
        <w:pStyle w:val="Heading1"/>
        <w:spacing w:before="3"/>
      </w:pPr>
      <w:r>
        <w:t>Relevance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theory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24" w:firstLine="0"/>
        <w:rPr>
          <w:sz w:val="24"/>
        </w:rPr>
      </w:pPr>
      <w:r>
        <w:rPr>
          <w:sz w:val="24"/>
        </w:rPr>
        <w:t>John</w:t>
      </w:r>
      <w:r>
        <w:rPr>
          <w:spacing w:val="-1"/>
          <w:sz w:val="24"/>
        </w:rPr>
        <w:t xml:space="preserve"> </w:t>
      </w:r>
      <w:r>
        <w:rPr>
          <w:sz w:val="24"/>
        </w:rPr>
        <w:t>Murray’s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relevant because</w:t>
      </w:r>
      <w:r>
        <w:rPr>
          <w:spacing w:val="-2"/>
          <w:sz w:val="24"/>
        </w:rPr>
        <w:t xml:space="preserve"> </w:t>
      </w:r>
      <w:r>
        <w:rPr>
          <w:sz w:val="24"/>
        </w:rPr>
        <w:t>it helps to</w:t>
      </w:r>
      <w:r>
        <w:rPr>
          <w:spacing w:val="-1"/>
          <w:sz w:val="24"/>
        </w:rPr>
        <w:t xml:space="preserve"> </w:t>
      </w:r>
      <w:r>
        <w:rPr>
          <w:sz w:val="24"/>
        </w:rPr>
        <w:t>explain why</w:t>
      </w:r>
      <w:r>
        <w:rPr>
          <w:spacing w:val="-8"/>
          <w:sz w:val="24"/>
        </w:rPr>
        <w:t xml:space="preserve"> </w:t>
      </w:r>
      <w:r>
        <w:rPr>
          <w:sz w:val="24"/>
        </w:rPr>
        <w:t>barrier</w:t>
      </w:r>
      <w:r>
        <w:rPr>
          <w:spacing w:val="-1"/>
          <w:sz w:val="24"/>
        </w:rPr>
        <w:t xml:space="preserve"> </w:t>
      </w:r>
      <w:r>
        <w:rPr>
          <w:sz w:val="24"/>
        </w:rPr>
        <w:t>reefs and atolls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found in</w:t>
      </w:r>
      <w:r>
        <w:rPr>
          <w:spacing w:val="-57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water over 60 meters deep.</w:t>
      </w:r>
    </w:p>
    <w:p w:rsidR="00393B54" w:rsidRDefault="00574D45">
      <w:pPr>
        <w:pStyle w:val="Heading1"/>
        <w:spacing w:before="3" w:line="240" w:lineRule="auto"/>
        <w:ind w:left="3761"/>
      </w:pPr>
      <w:r>
        <w:t>Economic</w:t>
      </w:r>
      <w:r>
        <w:rPr>
          <w:spacing w:val="-2"/>
        </w:rPr>
        <w:t xml:space="preserve"> </w:t>
      </w:r>
      <w:r>
        <w:t>impor</w:t>
      </w:r>
      <w:r>
        <w:t>tance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coral</w:t>
      </w:r>
      <w:r>
        <w:rPr>
          <w:spacing w:val="-2"/>
        </w:rPr>
        <w:t xml:space="preserve"> </w:t>
      </w:r>
      <w:r>
        <w:t>reefs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Positive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47" w:firstLine="0"/>
        <w:rPr>
          <w:sz w:val="24"/>
        </w:rPr>
      </w:pPr>
      <w:r>
        <w:rPr>
          <w:sz w:val="24"/>
        </w:rPr>
        <w:t>Coral reefs are tourist attractions because of their beautiful shapes and color which make them</w:t>
      </w:r>
      <w:r>
        <w:rPr>
          <w:spacing w:val="1"/>
          <w:sz w:val="24"/>
        </w:rPr>
        <w:t xml:space="preserve"> </w:t>
      </w:r>
      <w:r>
        <w:rPr>
          <w:sz w:val="24"/>
        </w:rPr>
        <w:t>unique</w:t>
      </w:r>
      <w:r>
        <w:rPr>
          <w:spacing w:val="-2"/>
          <w:sz w:val="24"/>
        </w:rPr>
        <w:t xml:space="preserve"> </w:t>
      </w:r>
      <w:r>
        <w:rPr>
          <w:sz w:val="24"/>
        </w:rPr>
        <w:t>hence a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foreign</w:t>
      </w:r>
      <w:r>
        <w:rPr>
          <w:spacing w:val="-1"/>
          <w:sz w:val="24"/>
        </w:rPr>
        <w:t xml:space="preserve"> </w:t>
      </w:r>
      <w:r>
        <w:rPr>
          <w:sz w:val="24"/>
        </w:rPr>
        <w:t>exchange for</w:t>
      </w:r>
      <w:r>
        <w:rPr>
          <w:spacing w:val="-3"/>
          <w:sz w:val="24"/>
        </w:rPr>
        <w:t xml:space="preserve"> </w:t>
      </w:r>
      <w:r>
        <w:rPr>
          <w:sz w:val="24"/>
        </w:rPr>
        <w:t>Kenya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Tanzania.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fringing</w:t>
      </w:r>
      <w:r>
        <w:rPr>
          <w:spacing w:val="-4"/>
          <w:sz w:val="24"/>
        </w:rPr>
        <w:t xml:space="preserve"> </w:t>
      </w:r>
      <w:r>
        <w:rPr>
          <w:sz w:val="24"/>
        </w:rPr>
        <w:t>reefs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Bamburi,</w:t>
      </w:r>
      <w:r>
        <w:rPr>
          <w:spacing w:val="-1"/>
          <w:sz w:val="24"/>
        </w:rPr>
        <w:t xml:space="preserve"> </w:t>
      </w:r>
      <w:r>
        <w:rPr>
          <w:sz w:val="24"/>
        </w:rPr>
        <w:t>Shungyu in Dar es Salaam.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84" w:firstLine="0"/>
        <w:rPr>
          <w:sz w:val="24"/>
        </w:rPr>
      </w:pPr>
      <w:r>
        <w:rPr>
          <w:sz w:val="24"/>
        </w:rPr>
        <w:t>Coral</w:t>
      </w:r>
      <w:r>
        <w:rPr>
          <w:spacing w:val="-2"/>
          <w:sz w:val="24"/>
        </w:rPr>
        <w:t xml:space="preserve"> </w:t>
      </w:r>
      <w:r>
        <w:rPr>
          <w:sz w:val="24"/>
        </w:rPr>
        <w:t>reefs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limestone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extracted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cement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57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1"/>
          <w:sz w:val="24"/>
        </w:rPr>
        <w:t xml:space="preserve"> </w:t>
      </w:r>
      <w:r>
        <w:rPr>
          <w:sz w:val="24"/>
        </w:rPr>
        <w:t>Bamburi cement.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44" w:firstLine="0"/>
        <w:rPr>
          <w:sz w:val="24"/>
        </w:rPr>
      </w:pPr>
      <w:r>
        <w:rPr>
          <w:sz w:val="24"/>
        </w:rPr>
        <w:t>Coral</w:t>
      </w:r>
      <w:r>
        <w:rPr>
          <w:spacing w:val="-2"/>
          <w:sz w:val="24"/>
        </w:rPr>
        <w:t xml:space="preserve"> </w:t>
      </w:r>
      <w:r>
        <w:rPr>
          <w:sz w:val="24"/>
        </w:rPr>
        <w:t>reefs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 education</w:t>
      </w:r>
      <w:r>
        <w:rPr>
          <w:spacing w:val="-1"/>
          <w:sz w:val="24"/>
        </w:rPr>
        <w:t xml:space="preserve"> </w:t>
      </w:r>
      <w:r>
        <w:rPr>
          <w:sz w:val="24"/>
        </w:rPr>
        <w:t>material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research.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oceanography,</w:t>
      </w:r>
      <w:r>
        <w:rPr>
          <w:spacing w:val="-57"/>
          <w:sz w:val="24"/>
        </w:rPr>
        <w:t xml:space="preserve"> </w:t>
      </w:r>
      <w:r>
        <w:rPr>
          <w:sz w:val="24"/>
        </w:rPr>
        <w:t>geomorphology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and search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oil prospects.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27" w:firstLine="0"/>
        <w:rPr>
          <w:sz w:val="24"/>
        </w:rPr>
      </w:pPr>
      <w:r>
        <w:rPr>
          <w:sz w:val="24"/>
        </w:rPr>
        <w:t>Coral reefs weather down into fertile soils which support crop cultivation for example coconuts,</w:t>
      </w:r>
      <w:r>
        <w:rPr>
          <w:spacing w:val="-58"/>
          <w:sz w:val="24"/>
        </w:rPr>
        <w:t xml:space="preserve"> </w:t>
      </w:r>
      <w:r>
        <w:rPr>
          <w:sz w:val="24"/>
        </w:rPr>
        <w:t>mangoes,</w:t>
      </w:r>
      <w:r>
        <w:rPr>
          <w:spacing w:val="-1"/>
          <w:sz w:val="24"/>
        </w:rPr>
        <w:t xml:space="preserve"> </w:t>
      </w:r>
      <w:r>
        <w:rPr>
          <w:sz w:val="24"/>
        </w:rPr>
        <w:t>citrus fruits</w:t>
      </w:r>
      <w:r>
        <w:rPr>
          <w:spacing w:val="-1"/>
          <w:sz w:val="24"/>
        </w:rPr>
        <w:t xml:space="preserve"> </w:t>
      </w:r>
      <w:r>
        <w:rPr>
          <w:sz w:val="24"/>
        </w:rPr>
        <w:t>and cashew</w:t>
      </w:r>
      <w:r>
        <w:rPr>
          <w:spacing w:val="-2"/>
          <w:sz w:val="24"/>
        </w:rPr>
        <w:t xml:space="preserve"> </w:t>
      </w:r>
      <w:r>
        <w:rPr>
          <w:sz w:val="24"/>
        </w:rPr>
        <w:t>nuts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cloves in Pemba, Mombasa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Zanzibar.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48" w:firstLine="0"/>
        <w:rPr>
          <w:sz w:val="24"/>
        </w:rPr>
      </w:pPr>
      <w:r>
        <w:rPr>
          <w:sz w:val="24"/>
        </w:rPr>
        <w:t>Coral</w:t>
      </w:r>
      <w:r>
        <w:rPr>
          <w:spacing w:val="-2"/>
          <w:sz w:val="24"/>
        </w:rPr>
        <w:t xml:space="preserve"> </w:t>
      </w:r>
      <w:r>
        <w:rPr>
          <w:sz w:val="24"/>
        </w:rPr>
        <w:t>reefs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limestone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3"/>
          <w:sz w:val="24"/>
        </w:rPr>
        <w:t xml:space="preserve"> </w:t>
      </w:r>
      <w:r>
        <w:rPr>
          <w:sz w:val="24"/>
        </w:rPr>
        <w:t>fertil</w:t>
      </w:r>
      <w:r>
        <w:rPr>
          <w:sz w:val="24"/>
        </w:rPr>
        <w:t>izers</w:t>
      </w:r>
      <w:r>
        <w:rPr>
          <w:spacing w:val="-2"/>
          <w:sz w:val="24"/>
        </w:rPr>
        <w:t xml:space="preserve"> </w:t>
      </w: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calcium</w:t>
      </w:r>
      <w:r>
        <w:rPr>
          <w:spacing w:val="-2"/>
          <w:sz w:val="24"/>
        </w:rPr>
        <w:t xml:space="preserve"> </w:t>
      </w:r>
      <w:r>
        <w:rPr>
          <w:sz w:val="24"/>
        </w:rPr>
        <w:t>carbonates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57"/>
          <w:sz w:val="24"/>
        </w:rPr>
        <w:t xml:space="preserve"> </w:t>
      </w:r>
      <w:r>
        <w:rPr>
          <w:sz w:val="24"/>
        </w:rPr>
        <w:t>boosts</w:t>
      </w:r>
      <w:r>
        <w:rPr>
          <w:spacing w:val="-1"/>
          <w:sz w:val="24"/>
        </w:rPr>
        <w:t xml:space="preserve"> </w:t>
      </w:r>
      <w:r>
        <w:rPr>
          <w:sz w:val="24"/>
        </w:rPr>
        <w:t>crop cultivation.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29" w:firstLine="0"/>
        <w:rPr>
          <w:sz w:val="24"/>
        </w:rPr>
      </w:pPr>
      <w:r>
        <w:rPr>
          <w:sz w:val="24"/>
        </w:rPr>
        <w:t>Fringing</w:t>
      </w:r>
      <w:r>
        <w:rPr>
          <w:spacing w:val="-4"/>
          <w:sz w:val="24"/>
        </w:rPr>
        <w:t xml:space="preserve"> </w:t>
      </w:r>
      <w:r>
        <w:rPr>
          <w:sz w:val="24"/>
        </w:rPr>
        <w:t>reefs have</w:t>
      </w:r>
      <w:r>
        <w:rPr>
          <w:spacing w:val="-1"/>
          <w:sz w:val="24"/>
        </w:rPr>
        <w:t xml:space="preserve"> </w:t>
      </w:r>
      <w:r>
        <w:rPr>
          <w:sz w:val="24"/>
        </w:rPr>
        <w:t>favored</w:t>
      </w:r>
      <w:r>
        <w:rPr>
          <w:spacing w:val="-1"/>
          <w:sz w:val="24"/>
        </w:rPr>
        <w:t xml:space="preserve"> </w:t>
      </w:r>
      <w:r>
        <w:rPr>
          <w:sz w:val="24"/>
        </w:rPr>
        <w:t>the development of</w:t>
      </w:r>
      <w:r>
        <w:rPr>
          <w:spacing w:val="-1"/>
          <w:sz w:val="24"/>
        </w:rPr>
        <w:t xml:space="preserve"> </w:t>
      </w:r>
      <w:r>
        <w:rPr>
          <w:sz w:val="24"/>
        </w:rPr>
        <w:t>ports by</w:t>
      </w:r>
      <w:r>
        <w:rPr>
          <w:spacing w:val="-5"/>
          <w:sz w:val="24"/>
        </w:rPr>
        <w:t xml:space="preserve"> </w:t>
      </w:r>
      <w:r>
        <w:rPr>
          <w:sz w:val="24"/>
        </w:rPr>
        <w:t>protecting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harbor from</w:t>
      </w:r>
      <w:r>
        <w:rPr>
          <w:spacing w:val="-1"/>
          <w:sz w:val="24"/>
        </w:rPr>
        <w:t xml:space="preserve"> </w:t>
      </w:r>
      <w:r>
        <w:rPr>
          <w:sz w:val="24"/>
        </w:rPr>
        <w:t>destructive</w:t>
      </w:r>
      <w:r>
        <w:rPr>
          <w:spacing w:val="-57"/>
          <w:sz w:val="24"/>
        </w:rPr>
        <w:t xml:space="preserve"> </w:t>
      </w:r>
      <w:r>
        <w:rPr>
          <w:sz w:val="24"/>
        </w:rPr>
        <w:t>waves which would otherwise have destroyed the coast through flooding. For example port</w:t>
      </w:r>
      <w:r>
        <w:rPr>
          <w:spacing w:val="1"/>
          <w:sz w:val="24"/>
        </w:rPr>
        <w:t xml:space="preserve"> </w:t>
      </w:r>
      <w:r>
        <w:rPr>
          <w:sz w:val="24"/>
        </w:rPr>
        <w:t>Mombasa</w:t>
      </w:r>
      <w:r>
        <w:rPr>
          <w:spacing w:val="-2"/>
          <w:sz w:val="24"/>
        </w:rPr>
        <w:t xml:space="preserve"> </w:t>
      </w:r>
      <w:r>
        <w:rPr>
          <w:sz w:val="24"/>
        </w:rPr>
        <w:t>and Dar es Salaam.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10" w:firstLine="0"/>
        <w:rPr>
          <w:sz w:val="24"/>
        </w:rPr>
      </w:pPr>
      <w:r>
        <w:rPr>
          <w:sz w:val="24"/>
        </w:rPr>
        <w:t>Fringing</w:t>
      </w:r>
      <w:r>
        <w:rPr>
          <w:spacing w:val="-4"/>
          <w:sz w:val="24"/>
        </w:rPr>
        <w:t xml:space="preserve"> </w:t>
      </w:r>
      <w:r>
        <w:rPr>
          <w:sz w:val="24"/>
        </w:rPr>
        <w:t>reefs also</w:t>
      </w:r>
      <w:r>
        <w:rPr>
          <w:spacing w:val="-2"/>
          <w:sz w:val="24"/>
        </w:rPr>
        <w:t xml:space="preserve"> </w:t>
      </w:r>
      <w:r>
        <w:rPr>
          <w:sz w:val="24"/>
        </w:rPr>
        <w:t>protect</w:t>
      </w:r>
      <w:r>
        <w:rPr>
          <w:spacing w:val="-1"/>
          <w:sz w:val="24"/>
        </w:rPr>
        <w:t xml:space="preserve"> </w:t>
      </w:r>
      <w:r>
        <w:rPr>
          <w:sz w:val="24"/>
        </w:rPr>
        <w:t>beach</w:t>
      </w:r>
      <w:r>
        <w:rPr>
          <w:spacing w:val="-1"/>
          <w:sz w:val="24"/>
        </w:rPr>
        <w:t xml:space="preserve"> </w:t>
      </w:r>
      <w:r>
        <w:rPr>
          <w:sz w:val="24"/>
        </w:rPr>
        <w:t>swimmers</w:t>
      </w:r>
      <w:r>
        <w:rPr>
          <w:spacing w:val="-1"/>
          <w:sz w:val="24"/>
        </w:rPr>
        <w:t xml:space="preserve"> </w:t>
      </w:r>
      <w:r>
        <w:rPr>
          <w:sz w:val="24"/>
        </w:rPr>
        <w:t>from dangerous</w:t>
      </w:r>
      <w:r>
        <w:rPr>
          <w:spacing w:val="-1"/>
          <w:sz w:val="24"/>
        </w:rPr>
        <w:t xml:space="preserve"> </w:t>
      </w:r>
      <w:r>
        <w:rPr>
          <w:sz w:val="24"/>
        </w:rPr>
        <w:t>marine</w:t>
      </w:r>
      <w:r>
        <w:rPr>
          <w:spacing w:val="-3"/>
          <w:sz w:val="24"/>
        </w:rPr>
        <w:t xml:space="preserve"> </w:t>
      </w:r>
      <w:r>
        <w:rPr>
          <w:sz w:val="24"/>
        </w:rPr>
        <w:t>organisms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crocodiles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hippos because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find it difficult to cross the reefs</w:t>
      </w:r>
      <w:r>
        <w:rPr>
          <w:spacing w:val="-1"/>
          <w:sz w:val="24"/>
        </w:rPr>
        <w:t xml:space="preserve"> </w:t>
      </w:r>
      <w:r>
        <w:rPr>
          <w:sz w:val="24"/>
        </w:rPr>
        <w:t>to the beach. This promotes tourism.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09" w:firstLine="0"/>
        <w:rPr>
          <w:sz w:val="24"/>
        </w:rPr>
      </w:pP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reefs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potential</w:t>
      </w:r>
      <w:r>
        <w:rPr>
          <w:spacing w:val="2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oi</w:t>
      </w:r>
      <w:r>
        <w:rPr>
          <w:sz w:val="24"/>
        </w:rPr>
        <w:t>l because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contain 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fats which</w:t>
      </w:r>
      <w:r>
        <w:rPr>
          <w:spacing w:val="-1"/>
          <w:sz w:val="24"/>
        </w:rPr>
        <w:t xml:space="preserve"> </w:t>
      </w:r>
      <w:r>
        <w:rPr>
          <w:sz w:val="24"/>
        </w:rPr>
        <w:t>sip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accumulate</w:t>
      </w:r>
      <w:r>
        <w:rPr>
          <w:spacing w:val="-1"/>
          <w:sz w:val="24"/>
        </w:rPr>
        <w:t xml:space="preserve"> </w:t>
      </w:r>
      <w:r>
        <w:rPr>
          <w:sz w:val="24"/>
        </w:rPr>
        <w:t>into rock strata to form oil wells.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Fishing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carried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lagoons.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fish,</w:t>
      </w:r>
      <w:r>
        <w:rPr>
          <w:spacing w:val="-1"/>
          <w:sz w:val="24"/>
        </w:rPr>
        <w:t xml:space="preserve"> </w:t>
      </w:r>
      <w:r>
        <w:rPr>
          <w:sz w:val="24"/>
        </w:rPr>
        <w:t>crabs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lobsters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921" w:firstLine="0"/>
        <w:rPr>
          <w:sz w:val="24"/>
        </w:rPr>
      </w:pPr>
      <w:r>
        <w:rPr>
          <w:sz w:val="24"/>
        </w:rPr>
        <w:t>Lagoons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recreation</w:t>
      </w:r>
      <w:r>
        <w:rPr>
          <w:spacing w:val="-1"/>
          <w:sz w:val="24"/>
        </w:rPr>
        <w:t xml:space="preserve"> </w:t>
      </w:r>
      <w:r>
        <w:rPr>
          <w:sz w:val="24"/>
        </w:rPr>
        <w:t>purposes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swimming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1"/>
          <w:sz w:val="24"/>
        </w:rPr>
        <w:t xml:space="preserve"> </w:t>
      </w:r>
      <w:r>
        <w:rPr>
          <w:sz w:val="24"/>
        </w:rPr>
        <w:t>bathing</w:t>
      </w:r>
      <w:r>
        <w:rPr>
          <w:spacing w:val="-4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7"/>
          <w:sz w:val="24"/>
        </w:rPr>
        <w:t xml:space="preserve"> </w:t>
      </w:r>
      <w:r>
        <w:rPr>
          <w:sz w:val="24"/>
        </w:rPr>
        <w:t>tourists.</w:t>
      </w:r>
    </w:p>
    <w:p w:rsidR="00393B54" w:rsidRDefault="00574D45">
      <w:pPr>
        <w:pStyle w:val="Heading1"/>
        <w:spacing w:before="3" w:line="240" w:lineRule="auto"/>
      </w:pPr>
      <w:r>
        <w:t>Negative</w:t>
      </w:r>
      <w:r>
        <w:rPr>
          <w:spacing w:val="-4"/>
        </w:rPr>
        <w:t xml:space="preserve"> </w:t>
      </w:r>
      <w:r>
        <w:t>effects</w:t>
      </w:r>
    </w:p>
    <w:p w:rsidR="00393B54" w:rsidRDefault="00393B54">
      <w:pPr>
        <w:sectPr w:rsidR="00393B54">
          <w:headerReference w:type="default" r:id="rId181"/>
          <w:footerReference w:type="default" r:id="rId182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91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22" w:lineRule="exact"/>
        <w:ind w:left="806"/>
        <w:rPr>
          <w:sz w:val="24"/>
        </w:rPr>
      </w:pP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reefs weather</w:t>
      </w:r>
      <w:r>
        <w:rPr>
          <w:spacing w:val="-2"/>
          <w:sz w:val="24"/>
        </w:rPr>
        <w:t xml:space="preserve"> </w:t>
      </w:r>
      <w:r>
        <w:rPr>
          <w:sz w:val="24"/>
        </w:rPr>
        <w:t>down into poor</w:t>
      </w:r>
      <w:r>
        <w:rPr>
          <w:spacing w:val="-1"/>
          <w:sz w:val="24"/>
        </w:rPr>
        <w:t xml:space="preserve"> </w:t>
      </w:r>
      <w:r>
        <w:rPr>
          <w:sz w:val="24"/>
        </w:rPr>
        <w:t>sandy</w:t>
      </w:r>
      <w:r>
        <w:rPr>
          <w:spacing w:val="-5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which discourage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crops</w:t>
      </w:r>
      <w:r>
        <w:rPr>
          <w:spacing w:val="1"/>
          <w:sz w:val="24"/>
        </w:rPr>
        <w:t xml:space="preserve"> </w:t>
      </w:r>
      <w:r>
        <w:rPr>
          <w:sz w:val="24"/>
        </w:rPr>
        <w:t>apart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</w:p>
    <w:p w:rsidR="00393B54" w:rsidRDefault="00574D45">
      <w:pPr>
        <w:pStyle w:val="BodyText"/>
      </w:pPr>
      <w:r>
        <w:t>coconut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cloves.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82" w:firstLine="0"/>
        <w:rPr>
          <w:sz w:val="24"/>
        </w:rPr>
      </w:pPr>
      <w:r>
        <w:rPr>
          <w:sz w:val="24"/>
        </w:rPr>
        <w:t>Fringing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barrier reefs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obstacles to</w:t>
      </w:r>
      <w:r>
        <w:rPr>
          <w:spacing w:val="-1"/>
          <w:sz w:val="24"/>
        </w:rPr>
        <w:t xml:space="preserve"> </w:t>
      </w:r>
      <w:r>
        <w:rPr>
          <w:sz w:val="24"/>
        </w:rPr>
        <w:t>marine</w:t>
      </w:r>
      <w:r>
        <w:rPr>
          <w:spacing w:val="-1"/>
          <w:sz w:val="24"/>
        </w:rPr>
        <w:t xml:space="preserve"> </w:t>
      </w:r>
      <w:r>
        <w:rPr>
          <w:sz w:val="24"/>
        </w:rPr>
        <w:t>transport and</w:t>
      </w:r>
      <w:r>
        <w:rPr>
          <w:spacing w:val="-1"/>
          <w:sz w:val="24"/>
        </w:rPr>
        <w:t xml:space="preserve"> </w:t>
      </w:r>
      <w:r>
        <w:rPr>
          <w:sz w:val="24"/>
        </w:rPr>
        <w:t>fishing</w:t>
      </w:r>
      <w:r>
        <w:rPr>
          <w:spacing w:val="-4"/>
          <w:sz w:val="24"/>
        </w:rPr>
        <w:t xml:space="preserve"> </w:t>
      </w:r>
      <w:r>
        <w:rPr>
          <w:sz w:val="24"/>
        </w:rPr>
        <w:t>because they</w:t>
      </w:r>
      <w:r>
        <w:rPr>
          <w:spacing w:val="-6"/>
          <w:sz w:val="24"/>
        </w:rPr>
        <w:t xml:space="preserve"> </w:t>
      </w:r>
      <w:r>
        <w:rPr>
          <w:sz w:val="24"/>
        </w:rPr>
        <w:t>form hard</w:t>
      </w:r>
      <w:r>
        <w:rPr>
          <w:spacing w:val="-57"/>
          <w:sz w:val="24"/>
        </w:rPr>
        <w:t xml:space="preserve"> </w:t>
      </w:r>
      <w:r>
        <w:rPr>
          <w:sz w:val="24"/>
        </w:rPr>
        <w:t>projecting</w:t>
      </w:r>
      <w:r>
        <w:rPr>
          <w:spacing w:val="-2"/>
          <w:sz w:val="24"/>
        </w:rPr>
        <w:t xml:space="preserve"> </w:t>
      </w:r>
      <w:r>
        <w:rPr>
          <w:sz w:val="24"/>
        </w:rPr>
        <w:t>rocks which</w:t>
      </w:r>
      <w:r>
        <w:rPr>
          <w:spacing w:val="1"/>
          <w:sz w:val="24"/>
        </w:rPr>
        <w:t xml:space="preserve"> </w:t>
      </w:r>
      <w:r>
        <w:rPr>
          <w:sz w:val="24"/>
        </w:rPr>
        <w:t>wreck ships, fishing</w:t>
      </w:r>
      <w:r>
        <w:rPr>
          <w:spacing w:val="-3"/>
          <w:sz w:val="24"/>
        </w:rPr>
        <w:t xml:space="preserve"> </w:t>
      </w:r>
      <w:r>
        <w:rPr>
          <w:sz w:val="24"/>
        </w:rPr>
        <w:t>boats</w:t>
      </w:r>
      <w:r>
        <w:rPr>
          <w:spacing w:val="2"/>
          <w:sz w:val="24"/>
        </w:rPr>
        <w:t xml:space="preserve"> </w:t>
      </w:r>
      <w:r>
        <w:rPr>
          <w:sz w:val="24"/>
        </w:rPr>
        <w:t>and nets.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757" w:firstLine="0"/>
        <w:rPr>
          <w:sz w:val="24"/>
        </w:rPr>
      </w:pPr>
      <w:r>
        <w:rPr>
          <w:sz w:val="24"/>
        </w:rPr>
        <w:t>Coral</w:t>
      </w:r>
      <w:r>
        <w:rPr>
          <w:spacing w:val="-1"/>
          <w:sz w:val="24"/>
        </w:rPr>
        <w:t xml:space="preserve"> </w:t>
      </w:r>
      <w:r>
        <w:rPr>
          <w:sz w:val="24"/>
        </w:rPr>
        <w:t>lagoons are</w:t>
      </w:r>
      <w:r>
        <w:rPr>
          <w:spacing w:val="-2"/>
          <w:sz w:val="24"/>
        </w:rPr>
        <w:t xml:space="preserve"> </w:t>
      </w:r>
      <w:r>
        <w:rPr>
          <w:sz w:val="24"/>
        </w:rPr>
        <w:t>colonized b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mangrove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 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low tides leading</w:t>
      </w:r>
      <w:r>
        <w:rPr>
          <w:spacing w:val="-4"/>
          <w:sz w:val="24"/>
        </w:rPr>
        <w:t xml:space="preserve"> </w:t>
      </w:r>
      <w:r>
        <w:rPr>
          <w:sz w:val="24"/>
        </w:rPr>
        <w:t>to spread of</w:t>
      </w:r>
      <w:r>
        <w:rPr>
          <w:spacing w:val="-57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vectors such as mosquitoes which cause malaria.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37" w:firstLine="0"/>
        <w:rPr>
          <w:sz w:val="24"/>
        </w:rPr>
      </w:pPr>
      <w:r>
        <w:rPr>
          <w:sz w:val="24"/>
        </w:rPr>
        <w:t>Fringing</w:t>
      </w:r>
      <w:r>
        <w:rPr>
          <w:spacing w:val="-4"/>
          <w:sz w:val="24"/>
        </w:rPr>
        <w:t xml:space="preserve"> </w:t>
      </w:r>
      <w:r>
        <w:rPr>
          <w:sz w:val="24"/>
        </w:rPr>
        <w:t>reefs</w:t>
      </w:r>
      <w:r>
        <w:rPr>
          <w:spacing w:val="-1"/>
          <w:sz w:val="24"/>
        </w:rPr>
        <w:t xml:space="preserve"> </w:t>
      </w:r>
      <w:r>
        <w:rPr>
          <w:sz w:val="24"/>
        </w:rPr>
        <w:t>limit 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 docking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Mombasa</w:t>
      </w:r>
      <w:r>
        <w:rPr>
          <w:spacing w:val="-3"/>
          <w:sz w:val="24"/>
        </w:rPr>
        <w:t xml:space="preserve"> </w:t>
      </w:r>
      <w:r>
        <w:rPr>
          <w:sz w:val="24"/>
        </w:rPr>
        <w:t>and Dar</w:t>
      </w:r>
      <w:r>
        <w:rPr>
          <w:spacing w:val="-1"/>
          <w:sz w:val="24"/>
        </w:rPr>
        <w:t xml:space="preserve"> </w:t>
      </w:r>
      <w:r>
        <w:rPr>
          <w:sz w:val="24"/>
        </w:rPr>
        <w:t>es Salaam</w:t>
      </w:r>
      <w:r>
        <w:rPr>
          <w:spacing w:val="-1"/>
          <w:sz w:val="24"/>
        </w:rPr>
        <w:t xml:space="preserve"> </w:t>
      </w:r>
      <w:r>
        <w:rPr>
          <w:sz w:val="24"/>
        </w:rPr>
        <w:t>Ports</w:t>
      </w:r>
      <w:r>
        <w:rPr>
          <w:spacing w:val="-1"/>
          <w:sz w:val="24"/>
        </w:rPr>
        <w:t xml:space="preserve"> </w:t>
      </w:r>
      <w:r>
        <w:rPr>
          <w:sz w:val="24"/>
        </w:rPr>
        <w:t>which results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congestion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ships and limited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ocean wagons.</w:t>
      </w:r>
    </w:p>
    <w:p w:rsidR="00393B54" w:rsidRDefault="00393B54">
      <w:pPr>
        <w:pStyle w:val="BodyText"/>
        <w:spacing w:before="4"/>
        <w:ind w:left="0"/>
      </w:pPr>
    </w:p>
    <w:p w:rsidR="00393B54" w:rsidRDefault="00574D45">
      <w:pPr>
        <w:pStyle w:val="Heading1"/>
        <w:spacing w:line="240" w:lineRule="auto"/>
        <w:ind w:left="869" w:right="270"/>
        <w:jc w:val="center"/>
      </w:pP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EUSTATISM</w:t>
      </w:r>
    </w:p>
    <w:p w:rsidR="00393B54" w:rsidRDefault="00574D45">
      <w:pPr>
        <w:pStyle w:val="ListParagraph"/>
        <w:numPr>
          <w:ilvl w:val="0"/>
          <w:numId w:val="44"/>
        </w:numPr>
        <w:tabs>
          <w:tab w:val="left" w:pos="1059"/>
        </w:tabs>
        <w:ind w:right="3567" w:firstLine="0"/>
        <w:rPr>
          <w:b/>
          <w:sz w:val="24"/>
        </w:rPr>
      </w:pPr>
      <w:r>
        <w:rPr>
          <w:b/>
          <w:sz w:val="24"/>
        </w:rPr>
        <w:t>Explain the causes of sea-level change in the coastal areas.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(b)Examine the landforms resulting from sea level changes.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change and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332" w:hanging="360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2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 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of both</w:t>
      </w:r>
      <w:r>
        <w:rPr>
          <w:spacing w:val="-1"/>
          <w:sz w:val="24"/>
        </w:rPr>
        <w:t xml:space="preserve"> </w:t>
      </w:r>
      <w:r>
        <w:rPr>
          <w:sz w:val="24"/>
        </w:rPr>
        <w:t>submerged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emerged</w:t>
      </w:r>
      <w:r>
        <w:rPr>
          <w:spacing w:val="-1"/>
          <w:sz w:val="24"/>
        </w:rPr>
        <w:t xml:space="preserve"> </w:t>
      </w:r>
      <w:r>
        <w:rPr>
          <w:sz w:val="24"/>
        </w:rPr>
        <w:t>coastal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 and low land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give examples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applicable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 and</w:t>
      </w:r>
      <w:r>
        <w:rPr>
          <w:spacing w:val="-1"/>
          <w:sz w:val="24"/>
        </w:rPr>
        <w:t xml:space="preserve"> </w:t>
      </w:r>
      <w:r>
        <w:rPr>
          <w:sz w:val="24"/>
        </w:rPr>
        <w:t>outside</w:t>
      </w:r>
      <w:r>
        <w:rPr>
          <w:spacing w:val="-3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ind w:left="720" w:right="256"/>
        <w:rPr>
          <w:sz w:val="24"/>
        </w:rPr>
      </w:pPr>
      <w:r>
        <w:rPr>
          <w:sz w:val="24"/>
        </w:rPr>
        <w:t xml:space="preserve">Sea level changes refer to </w:t>
      </w:r>
      <w:r>
        <w:rPr>
          <w:sz w:val="24"/>
        </w:rPr>
        <w:t>the rise and fall of the sea level in relation to the land along the coastal</w:t>
      </w:r>
      <w:r>
        <w:rPr>
          <w:spacing w:val="1"/>
          <w:sz w:val="24"/>
        </w:rPr>
        <w:t xml:space="preserve"> </w:t>
      </w:r>
      <w:r>
        <w:rPr>
          <w:sz w:val="24"/>
        </w:rPr>
        <w:t>areas.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Alternatively,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sea 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vertical</w:t>
      </w:r>
      <w:r>
        <w:rPr>
          <w:spacing w:val="-1"/>
          <w:sz w:val="24"/>
        </w:rPr>
        <w:t xml:space="preserve"> </w:t>
      </w: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relative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coastal</w:t>
      </w:r>
      <w:r>
        <w:rPr>
          <w:spacing w:val="2"/>
          <w:sz w:val="24"/>
        </w:rPr>
        <w:t xml:space="preserve"> </w:t>
      </w:r>
      <w:r>
        <w:rPr>
          <w:sz w:val="24"/>
        </w:rPr>
        <w:t>regions.</w:t>
      </w:r>
    </w:p>
    <w:p w:rsidR="00393B54" w:rsidRDefault="00574D45">
      <w:pPr>
        <w:ind w:left="720" w:right="223"/>
        <w:rPr>
          <w:sz w:val="24"/>
        </w:rPr>
      </w:pPr>
      <w:r>
        <w:rPr>
          <w:sz w:val="24"/>
        </w:rPr>
        <w:t xml:space="preserve">When sea level changes occur worldwide is called </w:t>
      </w:r>
      <w:r>
        <w:rPr>
          <w:b/>
          <w:sz w:val="24"/>
        </w:rPr>
        <w:t xml:space="preserve">eustatic or major change </w:t>
      </w:r>
      <w:r>
        <w:rPr>
          <w:sz w:val="24"/>
        </w:rPr>
        <w:t>and when it occurs on</w:t>
      </w:r>
      <w:r>
        <w:rPr>
          <w:spacing w:val="-57"/>
          <w:sz w:val="24"/>
        </w:rPr>
        <w:t xml:space="preserve"> </w:t>
      </w:r>
      <w:r>
        <w:rPr>
          <w:sz w:val="24"/>
        </w:rPr>
        <w:t>minor</w:t>
      </w:r>
      <w:r>
        <w:rPr>
          <w:spacing w:val="-1"/>
          <w:sz w:val="24"/>
        </w:rPr>
        <w:t xml:space="preserve"> </w:t>
      </w:r>
      <w:r>
        <w:rPr>
          <w:sz w:val="24"/>
        </w:rPr>
        <w:t>or local scale is</w:t>
      </w:r>
      <w:r>
        <w:rPr>
          <w:spacing w:val="2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isostatic change</w:t>
      </w:r>
      <w:r>
        <w:rPr>
          <w:sz w:val="24"/>
        </w:rPr>
        <w:t>.</w:t>
      </w:r>
    </w:p>
    <w:p w:rsidR="00393B54" w:rsidRDefault="00574D45">
      <w:pPr>
        <w:pStyle w:val="Heading1"/>
        <w:spacing w:before="2"/>
        <w:ind w:left="867" w:right="272"/>
        <w:jc w:val="center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CHANGES</w:t>
      </w:r>
    </w:p>
    <w:p w:rsidR="00393B54" w:rsidRDefault="00574D45">
      <w:pPr>
        <w:pStyle w:val="BodyText"/>
        <w:ind w:right="567"/>
      </w:pP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negative.</w:t>
      </w:r>
      <w:r>
        <w:rPr>
          <w:spacing w:val="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eustatism/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57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rises in</w:t>
      </w:r>
      <w:r>
        <w:rPr>
          <w:spacing w:val="-1"/>
        </w:rPr>
        <w:t xml:space="preserve"> </w:t>
      </w:r>
      <w:r>
        <w:t>relation to</w:t>
      </w:r>
      <w:r>
        <w:rPr>
          <w:spacing w:val="-1"/>
        </w:rPr>
        <w:t xml:space="preserve"> </w:t>
      </w:r>
      <w:r>
        <w:t>the land</w:t>
      </w:r>
      <w:r>
        <w:rPr>
          <w:spacing w:val="-1"/>
        </w:rPr>
        <w:t xml:space="preserve"> </w:t>
      </w:r>
      <w:r>
        <w:t>and produces</w:t>
      </w:r>
      <w:r>
        <w:rPr>
          <w:spacing w:val="-1"/>
        </w:rPr>
        <w:t xml:space="preserve"> </w:t>
      </w:r>
      <w:r>
        <w:t>submerged coasts</w:t>
      </w:r>
      <w:r>
        <w:rPr>
          <w:spacing w:val="-1"/>
        </w:rPr>
        <w:t xml:space="preserve"> </w:t>
      </w:r>
      <w:r>
        <w:t>and their</w:t>
      </w:r>
      <w:r>
        <w:rPr>
          <w:spacing w:val="-2"/>
        </w:rPr>
        <w:t xml:space="preserve"> </w:t>
      </w:r>
      <w:r>
        <w:t>related landforms.</w:t>
      </w:r>
    </w:p>
    <w:p w:rsidR="00393B54" w:rsidRDefault="00574D45">
      <w:pPr>
        <w:pStyle w:val="BodyText"/>
        <w:ind w:right="766"/>
      </w:pPr>
      <w:r>
        <w:t>Negative</w:t>
      </w:r>
      <w:r>
        <w:rPr>
          <w:spacing w:val="-3"/>
        </w:rPr>
        <w:t xml:space="preserve"> </w:t>
      </w:r>
      <w:r>
        <w:t>eustatism/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falls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land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produces</w:t>
      </w:r>
      <w:r>
        <w:rPr>
          <w:spacing w:val="-57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coasts and their</w:t>
      </w:r>
      <w:r>
        <w:rPr>
          <w:spacing w:val="1"/>
        </w:rPr>
        <w:t xml:space="preserve"> </w:t>
      </w:r>
      <w:r>
        <w:t>related landforms.</w:t>
      </w:r>
    </w:p>
    <w:p w:rsidR="00393B54" w:rsidRDefault="00574D45">
      <w:pPr>
        <w:pStyle w:val="Heading1"/>
        <w:spacing w:before="3"/>
        <w:ind w:left="869" w:right="271"/>
        <w:jc w:val="center"/>
      </w:pPr>
      <w:r>
        <w:t>CAUSES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CHANGES</w:t>
      </w:r>
    </w:p>
    <w:p w:rsidR="00393B54" w:rsidRDefault="00574D45">
      <w:pPr>
        <w:pStyle w:val="BodyText"/>
        <w:ind w:right="216"/>
      </w:pP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climate,</w:t>
      </w:r>
      <w:r>
        <w:rPr>
          <w:spacing w:val="1"/>
        </w:rPr>
        <w:t xml:space="preserve"> </w:t>
      </w:r>
      <w:r>
        <w:t>glaciation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deglaciation,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temperatures,</w:t>
      </w:r>
      <w:r>
        <w:rPr>
          <w:spacing w:val="-57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 earth movements, deposition of</w:t>
      </w:r>
      <w:r>
        <w:rPr>
          <w:spacing w:val="-2"/>
        </w:rPr>
        <w:t xml:space="preserve"> </w:t>
      </w:r>
      <w:r>
        <w:t>sediments and global warming.</w:t>
      </w:r>
    </w:p>
    <w:p w:rsidR="00393B54" w:rsidRDefault="00574D45">
      <w:pPr>
        <w:pStyle w:val="BodyText"/>
        <w:ind w:right="140"/>
      </w:pPr>
      <w:r>
        <w:t xml:space="preserve">Climatic changes. Pluviation period characterized by heavy </w:t>
      </w:r>
      <w:r>
        <w:t>rain fall such as El-Nino and monsoon</w:t>
      </w:r>
      <w:r>
        <w:rPr>
          <w:spacing w:val="1"/>
        </w:rPr>
        <w:t xml:space="preserve"> </w:t>
      </w:r>
      <w:r>
        <w:t>lead to the rise in sea level while desiccation/ prolonged drought period leads to a fall in sea level.</w:t>
      </w:r>
      <w:r>
        <w:rPr>
          <w:spacing w:val="1"/>
        </w:rPr>
        <w:t xml:space="preserve"> </w:t>
      </w:r>
      <w:r>
        <w:t>Glaciation and deglaciation. Glaciation during the last ice age caused a fall in sea level because huge</w:t>
      </w:r>
      <w:r>
        <w:rPr>
          <w:spacing w:val="-57"/>
        </w:rPr>
        <w:t xml:space="preserve"> </w:t>
      </w:r>
      <w:r>
        <w:t>quantities</w:t>
      </w:r>
      <w:r>
        <w:t xml:space="preserve"> of water froze into ice on high mountains and ice-sheets in Polar Regions. Deglaciation</w:t>
      </w:r>
      <w:r>
        <w:rPr>
          <w:spacing w:val="1"/>
        </w:rPr>
        <w:t xml:space="preserve"> </w:t>
      </w:r>
      <w:r>
        <w:t>during the inter-glacial period characterized by warmer conditions, melted thick ice sheets from</w:t>
      </w:r>
      <w:r>
        <w:rPr>
          <w:spacing w:val="1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landmasses,</w:t>
      </w:r>
      <w:r>
        <w:rPr>
          <w:spacing w:val="-1"/>
        </w:rPr>
        <w:t xml:space="preserve"> </w:t>
      </w:r>
      <w:r>
        <w:t>forming</w:t>
      </w:r>
      <w:r>
        <w:rPr>
          <w:spacing w:val="-3"/>
        </w:rPr>
        <w:t xml:space="preserve"> </w:t>
      </w:r>
      <w:r>
        <w:t>rivers;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drained huge</w:t>
      </w:r>
      <w:r>
        <w:rPr>
          <w:spacing w:val="-2"/>
        </w:rPr>
        <w:t xml:space="preserve"> </w:t>
      </w:r>
      <w:r>
        <w:t>volumes</w:t>
      </w:r>
      <w:r>
        <w:rPr>
          <w:spacing w:val="-1"/>
        </w:rPr>
        <w:t xml:space="preserve"> </w:t>
      </w:r>
      <w:r>
        <w:t xml:space="preserve">of </w:t>
      </w:r>
      <w:r>
        <w:t>water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sea;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level.</w:t>
      </w:r>
    </w:p>
    <w:p w:rsidR="00393B54" w:rsidRDefault="00574D45">
      <w:pPr>
        <w:pStyle w:val="BodyText"/>
        <w:ind w:right="137"/>
      </w:pPr>
      <w:r>
        <w:t>Change in ocean temperatures. When world temperatures increase for example due to volcanicity on</w:t>
      </w:r>
      <w:r>
        <w:rPr>
          <w:spacing w:val="-57"/>
        </w:rPr>
        <w:t xml:space="preserve"> </w:t>
      </w:r>
      <w:r>
        <w:t>the ocean floor, water in oceans expands and the volume of water increases causing a rise in sea</w:t>
      </w:r>
      <w:r>
        <w:rPr>
          <w:spacing w:val="1"/>
        </w:rPr>
        <w:t xml:space="preserve"> </w:t>
      </w:r>
      <w:r>
        <w:t>level.</w:t>
      </w:r>
      <w:r>
        <w:t xml:space="preserve"> On the other hand when temperature falls for example during winter, water in oceans contracts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volume falls; leading</w:t>
      </w:r>
      <w:r>
        <w:rPr>
          <w:spacing w:val="-2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fall in sea</w:t>
      </w:r>
      <w:r>
        <w:rPr>
          <w:spacing w:val="-2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relative to the</w:t>
      </w:r>
      <w:r>
        <w:rPr>
          <w:spacing w:val="-1"/>
        </w:rPr>
        <w:t xml:space="preserve"> </w:t>
      </w:r>
      <w:r>
        <w:t>land.</w:t>
      </w:r>
    </w:p>
    <w:p w:rsidR="00393B54" w:rsidRDefault="00574D45">
      <w:pPr>
        <w:pStyle w:val="BodyText"/>
        <w:ind w:right="170"/>
      </w:pPr>
      <w:r>
        <w:t>Influence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global warming</w:t>
      </w:r>
      <w:r>
        <w:rPr>
          <w:b/>
        </w:rPr>
        <w:t xml:space="preserve">. </w:t>
      </w:r>
      <w:r>
        <w:t>The</w:t>
      </w:r>
      <w:r>
        <w:rPr>
          <w:spacing w:val="-2"/>
        </w:rPr>
        <w:t xml:space="preserve"> </w:t>
      </w:r>
      <w:r>
        <w:t>steady</w:t>
      </w:r>
      <w:r>
        <w:rPr>
          <w:spacing w:val="-6"/>
        </w:rPr>
        <w:t xml:space="preserve"> </w:t>
      </w:r>
      <w:r>
        <w:t>rise in the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earth</w:t>
      </w:r>
      <w:r>
        <w:rPr>
          <w:spacing w:val="-57"/>
        </w:rPr>
        <w:t xml:space="preserve"> </w:t>
      </w:r>
      <w:r>
        <w:t>is affecting climate by melting ice on continental landmasses, bringing erratic rains and flooding</w:t>
      </w:r>
      <w:r>
        <w:rPr>
          <w:spacing w:val="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in sea</w:t>
      </w:r>
      <w:r>
        <w:rPr>
          <w:spacing w:val="-2"/>
        </w:rPr>
        <w:t xml:space="preserve"> </w:t>
      </w:r>
      <w:r>
        <w:t>level.</w:t>
      </w:r>
    </w:p>
    <w:p w:rsidR="00393B54" w:rsidRDefault="00574D45">
      <w:pPr>
        <w:pStyle w:val="BodyText"/>
        <w:ind w:right="395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hand,</w:t>
      </w:r>
      <w:r>
        <w:rPr>
          <w:spacing w:val="2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warming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accelerating</w:t>
      </w:r>
      <w:r>
        <w:rPr>
          <w:spacing w:val="-2"/>
        </w:rPr>
        <w:t xml:space="preserve"> </w:t>
      </w:r>
      <w:r>
        <w:t>evaporation and</w:t>
      </w:r>
      <w:r>
        <w:rPr>
          <w:spacing w:val="1"/>
        </w:rPr>
        <w:t xml:space="preserve"> </w:t>
      </w:r>
      <w:r>
        <w:t>aridity</w:t>
      </w:r>
      <w:r>
        <w:rPr>
          <w:spacing w:val="-6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in sea</w:t>
      </w:r>
      <w:r>
        <w:rPr>
          <w:spacing w:val="-57"/>
        </w:rPr>
        <w:t xml:space="preserve"> </w:t>
      </w:r>
      <w:r>
        <w:t>level.</w:t>
      </w:r>
    </w:p>
    <w:p w:rsidR="00393B54" w:rsidRDefault="00574D45">
      <w:pPr>
        <w:pStyle w:val="BodyText"/>
        <w:ind w:right="330"/>
      </w:pPr>
      <w:r>
        <w:t>Occurrence of earth movements/ tectonic movements at the coast. Earth movements are forces that</w:t>
      </w:r>
      <w:r>
        <w:rPr>
          <w:spacing w:val="-58"/>
        </w:rPr>
        <w:t xml:space="preserve"> </w:t>
      </w:r>
      <w:r>
        <w:t>originate from the interior of the earth due to plate tectonism for example faulting, warping and</w:t>
      </w:r>
      <w:r>
        <w:rPr>
          <w:spacing w:val="1"/>
        </w:rPr>
        <w:t xml:space="preserve"> </w:t>
      </w:r>
      <w:r>
        <w:t>volcanism.</w:t>
      </w:r>
    </w:p>
    <w:p w:rsidR="00393B54" w:rsidRDefault="00393B54">
      <w:pPr>
        <w:sectPr w:rsidR="00393B54">
          <w:headerReference w:type="default" r:id="rId183"/>
          <w:footerReference w:type="default" r:id="rId18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tabs>
          <w:tab w:val="right" w:pos="10444"/>
        </w:tabs>
        <w:spacing w:before="34"/>
        <w:rPr>
          <w:rFonts w:ascii="Calibri"/>
          <w:sz w:val="22"/>
        </w:rPr>
      </w:pPr>
      <w:r>
        <w:lastRenderedPageBreak/>
        <w:t>Earth</w:t>
      </w:r>
      <w:r>
        <w:rPr>
          <w:spacing w:val="-1"/>
        </w:rPr>
        <w:t xml:space="preserve"> </w:t>
      </w:r>
      <w:r>
        <w:t>movements are</w:t>
      </w:r>
      <w:r>
        <w:rPr>
          <w:spacing w:val="-1"/>
        </w:rPr>
        <w:t xml:space="preserve"> </w:t>
      </w:r>
      <w:r>
        <w:t>responsible for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 changes in the following</w:t>
      </w:r>
      <w:r>
        <w:rPr>
          <w:spacing w:val="-3"/>
        </w:rPr>
        <w:t xml:space="preserve"> </w:t>
      </w:r>
      <w:r>
        <w:t>ways;</w:t>
      </w:r>
      <w:r>
        <w:tab/>
      </w:r>
      <w:r>
        <w:rPr>
          <w:rFonts w:ascii="Calibri"/>
          <w:position w:val="18"/>
          <w:sz w:val="22"/>
        </w:rPr>
        <w:t>92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Warping</w:t>
      </w:r>
      <w:r>
        <w:rPr>
          <w:spacing w:val="-4"/>
          <w:sz w:val="24"/>
        </w:rPr>
        <w:t xml:space="preserve"> </w:t>
      </w:r>
      <w:r>
        <w:rPr>
          <w:sz w:val="24"/>
        </w:rPr>
        <w:t>movements-up-</w:t>
      </w:r>
      <w:r>
        <w:rPr>
          <w:spacing w:val="-1"/>
          <w:sz w:val="24"/>
        </w:rPr>
        <w:t xml:space="preserve"> </w:t>
      </w:r>
      <w:r>
        <w:rPr>
          <w:sz w:val="24"/>
        </w:rPr>
        <w:t>warping</w:t>
      </w:r>
      <w:r>
        <w:rPr>
          <w:spacing w:val="-3"/>
          <w:sz w:val="24"/>
        </w:rPr>
        <w:t xml:space="preserve"> </w:t>
      </w:r>
      <w:r>
        <w:rPr>
          <w:sz w:val="24"/>
        </w:rPr>
        <w:t>/ up lifting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coastal areas and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1"/>
          <w:sz w:val="24"/>
        </w:rPr>
        <w:t xml:space="preserve"> </w:t>
      </w:r>
      <w:r>
        <w:rPr>
          <w:sz w:val="24"/>
        </w:rPr>
        <w:t>warping</w:t>
      </w:r>
      <w:r>
        <w:rPr>
          <w:spacing w:val="-3"/>
          <w:sz w:val="24"/>
        </w:rPr>
        <w:t xml:space="preserve"> </w:t>
      </w:r>
      <w:r>
        <w:rPr>
          <w:sz w:val="24"/>
        </w:rPr>
        <w:t>of ocean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</w:p>
    <w:p w:rsidR="00393B54" w:rsidRDefault="00574D45">
      <w:pPr>
        <w:pStyle w:val="BodyText"/>
        <w:ind w:right="132"/>
      </w:pP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fall in</w:t>
      </w:r>
      <w:r>
        <w:rPr>
          <w:spacing w:val="-1"/>
        </w:rPr>
        <w:t xml:space="preserve"> </w:t>
      </w:r>
      <w:r>
        <w:t>sea-level</w:t>
      </w:r>
      <w:r>
        <w:rPr>
          <w:spacing w:val="1"/>
        </w:rPr>
        <w:t xml:space="preserve"> </w:t>
      </w:r>
      <w:r>
        <w:t>while up-warping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basins and</w:t>
      </w:r>
      <w:r>
        <w:rPr>
          <w:spacing w:val="-1"/>
        </w:rPr>
        <w:t xml:space="preserve"> </w:t>
      </w:r>
      <w:r>
        <w:t>do</w:t>
      </w:r>
      <w:r>
        <w:t>wn-warping</w:t>
      </w:r>
      <w:r>
        <w:rPr>
          <w:spacing w:val="-3"/>
        </w:rPr>
        <w:t xml:space="preserve"> </w:t>
      </w:r>
      <w:r>
        <w:t>of coastal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leads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rise in sea</w:t>
      </w:r>
      <w:r>
        <w:rPr>
          <w:spacing w:val="-2"/>
        </w:rPr>
        <w:t xml:space="preserve"> </w:t>
      </w:r>
      <w:r>
        <w:t>level.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627" w:firstLine="0"/>
        <w:rPr>
          <w:sz w:val="24"/>
        </w:rPr>
      </w:pPr>
      <w:r>
        <w:rPr>
          <w:sz w:val="24"/>
        </w:rPr>
        <w:t>Occurrence of Volcanicity on ocean floor. Volcanoes formed where tectonic plates meet at</w:t>
      </w:r>
      <w:r>
        <w:rPr>
          <w:spacing w:val="1"/>
          <w:sz w:val="24"/>
        </w:rPr>
        <w:t xml:space="preserve"> </w:t>
      </w:r>
      <w:r>
        <w:rPr>
          <w:sz w:val="24"/>
        </w:rPr>
        <w:t>convergent boundary/ subduction zones, displace water in oceans up-wards causing a rise in sea</w:t>
      </w:r>
      <w:r>
        <w:rPr>
          <w:spacing w:val="-58"/>
          <w:sz w:val="24"/>
        </w:rPr>
        <w:t xml:space="preserve"> </w:t>
      </w:r>
      <w:r>
        <w:rPr>
          <w:sz w:val="24"/>
        </w:rPr>
        <w:t>level.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92" w:firstLine="0"/>
        <w:rPr>
          <w:sz w:val="24"/>
        </w:rPr>
      </w:pPr>
      <w:r>
        <w:rPr>
          <w:sz w:val="24"/>
        </w:rPr>
        <w:t xml:space="preserve">Plate </w:t>
      </w:r>
      <w:r>
        <w:rPr>
          <w:sz w:val="24"/>
        </w:rPr>
        <w:t>tectonism. The divergence of oceanic plates at mid-ocean ridges leads to expansion/ widening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ocean</w:t>
      </w:r>
      <w:r>
        <w:rPr>
          <w:spacing w:val="2"/>
          <w:sz w:val="24"/>
        </w:rPr>
        <w:t xml:space="preserve"> </w:t>
      </w:r>
      <w:r>
        <w:rPr>
          <w:sz w:val="24"/>
        </w:rPr>
        <w:t>floor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fall in sea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 w:rsidR="00393B54" w:rsidRDefault="00574D45">
      <w:pPr>
        <w:pStyle w:val="BodyText"/>
        <w:ind w:right="295"/>
      </w:pP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convergence of</w:t>
      </w:r>
      <w:r>
        <w:rPr>
          <w:spacing w:val="-1"/>
        </w:rPr>
        <w:t xml:space="preserve"> </w:t>
      </w:r>
      <w:r>
        <w:t>tectonic</w:t>
      </w:r>
      <w:r>
        <w:rPr>
          <w:spacing w:val="-2"/>
        </w:rPr>
        <w:t xml:space="preserve"> </w:t>
      </w:r>
      <w:r>
        <w:t>plates</w:t>
      </w:r>
      <w:r>
        <w:rPr>
          <w:spacing w:val="-1"/>
        </w:rPr>
        <w:t xml:space="preserve"> </w:t>
      </w:r>
      <w:r>
        <w:t>leads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contraction/</w:t>
      </w:r>
      <w:r>
        <w:rPr>
          <w:spacing w:val="-1"/>
        </w:rPr>
        <w:t xml:space="preserve"> </w:t>
      </w:r>
      <w:r>
        <w:t>narrowing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ocean</w:t>
      </w:r>
      <w:r>
        <w:rPr>
          <w:spacing w:val="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rise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05" w:firstLine="0"/>
        <w:rPr>
          <w:sz w:val="24"/>
        </w:rPr>
      </w:pPr>
      <w:r>
        <w:rPr>
          <w:sz w:val="24"/>
        </w:rPr>
        <w:t>Faulting</w:t>
      </w:r>
      <w:r>
        <w:rPr>
          <w:sz w:val="24"/>
        </w:rPr>
        <w:t xml:space="preserve"> in coastal areas leads to down thrust of some parts causing a fall in the sea level.</w:t>
      </w:r>
      <w:r>
        <w:rPr>
          <w:spacing w:val="1"/>
          <w:sz w:val="24"/>
        </w:rPr>
        <w:t xml:space="preserve"> </w:t>
      </w:r>
      <w:r>
        <w:rPr>
          <w:sz w:val="24"/>
        </w:rPr>
        <w:t>Isostatic readjustments. When huge quantities of materials are added on to continental landmasses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ice</w:t>
      </w:r>
      <w:r>
        <w:rPr>
          <w:spacing w:val="-2"/>
          <w:sz w:val="24"/>
        </w:rPr>
        <w:t xml:space="preserve"> </w:t>
      </w:r>
      <w:r>
        <w:rPr>
          <w:sz w:val="24"/>
        </w:rPr>
        <w:t>sheets during</w:t>
      </w:r>
      <w:r>
        <w:rPr>
          <w:spacing w:val="-2"/>
          <w:sz w:val="24"/>
        </w:rPr>
        <w:t xml:space="preserve"> </w:t>
      </w:r>
      <w:r>
        <w:rPr>
          <w:sz w:val="24"/>
        </w:rPr>
        <w:t>the quaternary</w:t>
      </w:r>
      <w:r>
        <w:rPr>
          <w:spacing w:val="-5"/>
          <w:sz w:val="24"/>
        </w:rPr>
        <w:t xml:space="preserve"> </w:t>
      </w:r>
      <w:r>
        <w:rPr>
          <w:sz w:val="24"/>
        </w:rPr>
        <w:t>era,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 weight of</w:t>
      </w:r>
      <w:r>
        <w:rPr>
          <w:spacing w:val="1"/>
          <w:sz w:val="24"/>
        </w:rPr>
        <w:t xml:space="preserve"> </w:t>
      </w:r>
      <w:r>
        <w:rPr>
          <w:sz w:val="24"/>
        </w:rPr>
        <w:t>continents forcing</w:t>
      </w:r>
      <w:r>
        <w:rPr>
          <w:spacing w:val="-3"/>
          <w:sz w:val="24"/>
        </w:rPr>
        <w:t xml:space="preserve"> </w:t>
      </w:r>
      <w:r>
        <w:rPr>
          <w:sz w:val="24"/>
        </w:rPr>
        <w:t>them to</w:t>
      </w:r>
      <w:r>
        <w:rPr>
          <w:spacing w:val="-57"/>
          <w:sz w:val="24"/>
        </w:rPr>
        <w:t xml:space="preserve"> </w:t>
      </w:r>
      <w:r>
        <w:rPr>
          <w:sz w:val="24"/>
        </w:rPr>
        <w:t>sink</w:t>
      </w:r>
      <w:r>
        <w:rPr>
          <w:spacing w:val="-1"/>
          <w:sz w:val="24"/>
        </w:rPr>
        <w:t xml:space="preserve"> </w:t>
      </w:r>
      <w:r>
        <w:rPr>
          <w:sz w:val="24"/>
        </w:rPr>
        <w:t>down slowly, displacing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upwards hence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rise in sea</w:t>
      </w:r>
      <w:r>
        <w:rPr>
          <w:spacing w:val="2"/>
          <w:sz w:val="24"/>
        </w:rPr>
        <w:t xml:space="preserve"> </w:t>
      </w:r>
      <w:r>
        <w:rPr>
          <w:sz w:val="24"/>
        </w:rPr>
        <w:t>level.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529" w:firstLine="0"/>
        <w:rPr>
          <w:sz w:val="24"/>
        </w:rPr>
      </w:pPr>
      <w:r>
        <w:rPr>
          <w:sz w:val="24"/>
        </w:rPr>
        <w:t>Deglaciation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ice sheets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landmasses 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weight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and cause</w:t>
      </w:r>
      <w:r>
        <w:rPr>
          <w:spacing w:val="-2"/>
          <w:sz w:val="24"/>
        </w:rPr>
        <w:t xml:space="preserve"> </w:t>
      </w:r>
      <w:r>
        <w:rPr>
          <w:sz w:val="24"/>
        </w:rPr>
        <w:t>isostatic uplift of</w:t>
      </w:r>
      <w:r>
        <w:rPr>
          <w:spacing w:val="-1"/>
          <w:sz w:val="24"/>
        </w:rPr>
        <w:t xml:space="preserve"> </w:t>
      </w:r>
      <w:r>
        <w:rPr>
          <w:sz w:val="24"/>
        </w:rPr>
        <w:t>landmass which ultima</w:t>
      </w:r>
      <w:r>
        <w:rPr>
          <w:sz w:val="24"/>
        </w:rPr>
        <w:t>tely</w:t>
      </w:r>
      <w:r>
        <w:rPr>
          <w:spacing w:val="-6"/>
          <w:sz w:val="24"/>
        </w:rPr>
        <w:t xml:space="preserve"> </w:t>
      </w:r>
      <w:r>
        <w:rPr>
          <w:sz w:val="24"/>
        </w:rPr>
        <w:t>leads to a fall in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87" w:firstLine="0"/>
        <w:jc w:val="both"/>
        <w:rPr>
          <w:sz w:val="24"/>
        </w:rPr>
      </w:pPr>
      <w:r>
        <w:rPr>
          <w:sz w:val="24"/>
        </w:rPr>
        <w:t>Deposition of sediments on the ocean floor such as alluvium by rivers</w:t>
      </w:r>
      <w:r>
        <w:rPr>
          <w:b/>
          <w:sz w:val="24"/>
        </w:rPr>
        <w:t xml:space="preserve">, </w:t>
      </w:r>
      <w:r>
        <w:rPr>
          <w:sz w:val="24"/>
        </w:rPr>
        <w:t>construction works in water,</w:t>
      </w:r>
      <w:r>
        <w:rPr>
          <w:spacing w:val="-58"/>
          <w:sz w:val="24"/>
        </w:rPr>
        <w:t xml:space="preserve"> </w:t>
      </w:r>
      <w:r>
        <w:rPr>
          <w:sz w:val="24"/>
        </w:rPr>
        <w:t>cultivation along the coast e.t.c reduces the size of the ocean basin, displaces water upwards leading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rise</w:t>
      </w:r>
      <w:r>
        <w:rPr>
          <w:spacing w:val="-1"/>
          <w:sz w:val="24"/>
        </w:rPr>
        <w:t xml:space="preserve"> </w:t>
      </w:r>
      <w:r>
        <w:rPr>
          <w:sz w:val="24"/>
        </w:rPr>
        <w:t>in sea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 w:rsidR="00393B54" w:rsidRDefault="00574D45">
      <w:pPr>
        <w:pStyle w:val="Heading1"/>
        <w:spacing w:before="4"/>
        <w:ind w:left="2546"/>
      </w:pPr>
      <w:r>
        <w:t>LAND</w:t>
      </w:r>
      <w:r>
        <w:rPr>
          <w:spacing w:val="-2"/>
        </w:rPr>
        <w:t xml:space="preserve"> </w:t>
      </w:r>
      <w:r>
        <w:t>FORMS PRODUCED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CHANGES</w:t>
      </w:r>
    </w:p>
    <w:p w:rsidR="00393B54" w:rsidRDefault="00574D45">
      <w:pPr>
        <w:pStyle w:val="ListParagraph"/>
        <w:numPr>
          <w:ilvl w:val="0"/>
          <w:numId w:val="44"/>
        </w:numPr>
        <w:tabs>
          <w:tab w:val="left" w:pos="1001"/>
        </w:tabs>
        <w:ind w:right="383" w:firstLine="0"/>
        <w:jc w:val="both"/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 rise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highland</w:t>
      </w:r>
      <w:r>
        <w:rPr>
          <w:spacing w:val="-1"/>
          <w:sz w:val="24"/>
        </w:rPr>
        <w:t xml:space="preserve"> </w:t>
      </w:r>
      <w:r>
        <w:rPr>
          <w:sz w:val="24"/>
        </w:rPr>
        <w:t>coast,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submerged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landforms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created;</w:t>
      </w:r>
    </w:p>
    <w:p w:rsidR="00393B54" w:rsidRDefault="00574D45">
      <w:pPr>
        <w:pStyle w:val="BodyText"/>
        <w:ind w:right="335"/>
        <w:jc w:val="both"/>
      </w:pPr>
      <w:r>
        <w:rPr>
          <w:b/>
        </w:rPr>
        <w:t xml:space="preserve">Rias. </w:t>
      </w:r>
      <w:r>
        <w:t>A ria is a funnel shaped drowned river valley at the sea. Before submergence, the river flow</w:t>
      </w:r>
      <w:r>
        <w:t>s</w:t>
      </w:r>
      <w:r>
        <w:rPr>
          <w:spacing w:val="-57"/>
        </w:rPr>
        <w:t xml:space="preserve"> </w:t>
      </w:r>
      <w:r>
        <w:t>into the ocean through a valley. When the sea level rise, the river valley is flooded or submerged at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to form a</w:t>
      </w:r>
      <w:r>
        <w:rPr>
          <w:spacing w:val="1"/>
        </w:rPr>
        <w:t xml:space="preserve"> </w:t>
      </w:r>
      <w:r>
        <w:t>ria.</w:t>
      </w:r>
    </w:p>
    <w:p w:rsidR="00393B54" w:rsidRDefault="00574D45">
      <w:pPr>
        <w:pStyle w:val="BodyText"/>
        <w:ind w:right="708"/>
      </w:pPr>
      <w:r>
        <w:t>Rias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wider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deeper</w:t>
      </w:r>
      <w:r>
        <w:rPr>
          <w:spacing w:val="-2"/>
        </w:rPr>
        <w:t xml:space="preserve"> </w:t>
      </w:r>
      <w:r>
        <w:t>seawards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narrower and</w:t>
      </w:r>
      <w:r>
        <w:rPr>
          <w:spacing w:val="-1"/>
        </w:rPr>
        <w:t xml:space="preserve"> </w:t>
      </w:r>
      <w:r>
        <w:t>shallower</w:t>
      </w:r>
      <w:r>
        <w:rPr>
          <w:spacing w:val="-2"/>
        </w:rPr>
        <w:t xml:space="preserve"> </w:t>
      </w:r>
      <w:r>
        <w:t>landwards which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funnel</w:t>
      </w:r>
      <w:r>
        <w:rPr>
          <w:spacing w:val="-1"/>
        </w:rPr>
        <w:t xml:space="preserve"> </w:t>
      </w:r>
      <w:r>
        <w:t>shape.</w:t>
      </w:r>
    </w:p>
    <w:p w:rsidR="00393B54" w:rsidRDefault="00574D45">
      <w:pPr>
        <w:pStyle w:val="BodyText"/>
        <w:ind w:right="325"/>
      </w:pPr>
      <w:r>
        <w:t xml:space="preserve">Rias are formed on </w:t>
      </w:r>
      <w:r>
        <w:t>coastlands where hills and river valleys meet the sea approximately at right</w:t>
      </w:r>
      <w:r>
        <w:rPr>
          <w:spacing w:val="1"/>
        </w:rPr>
        <w:t xml:space="preserve"> </w:t>
      </w:r>
      <w:r>
        <w:t>angles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Kilindini</w:t>
      </w:r>
      <w:r>
        <w:rPr>
          <w:spacing w:val="-1"/>
        </w:rPr>
        <w:t xml:space="preserve"> </w:t>
      </w:r>
      <w:r>
        <w:t>harbor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Mombasa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is established,</w:t>
      </w:r>
      <w:r>
        <w:rPr>
          <w:spacing w:val="-1"/>
        </w:rPr>
        <w:t xml:space="preserve"> </w:t>
      </w:r>
      <w:r>
        <w:t>Mtwara,</w:t>
      </w:r>
      <w:r>
        <w:rPr>
          <w:spacing w:val="-1"/>
        </w:rPr>
        <w:t xml:space="preserve"> </w:t>
      </w:r>
      <w:r>
        <w:t>Tanga, Dar</w:t>
      </w:r>
      <w:r>
        <w:rPr>
          <w:spacing w:val="-1"/>
        </w:rPr>
        <w:t xml:space="preserve"> </w:t>
      </w:r>
      <w:r>
        <w:t>es</w:t>
      </w:r>
      <w:r>
        <w:rPr>
          <w:spacing w:val="-57"/>
        </w:rPr>
        <w:t xml:space="preserve"> </w:t>
      </w:r>
      <w:r>
        <w:t>Salaam, Lamu e.t.c along the East African coast. Rias also found on southern shores</w:t>
      </w:r>
      <w:r>
        <w:t xml:space="preserve"> of Lake</w:t>
      </w:r>
      <w:r>
        <w:rPr>
          <w:spacing w:val="1"/>
        </w:rPr>
        <w:t xml:space="preserve"> </w:t>
      </w:r>
      <w:r>
        <w:t>Victoria.</w:t>
      </w:r>
    </w:p>
    <w:p w:rsidR="00393B54" w:rsidRDefault="00574D45">
      <w:pPr>
        <w:pStyle w:val="BodyText"/>
        <w:ind w:right="222"/>
      </w:pPr>
      <w:r>
        <w:rPr>
          <w:b/>
        </w:rPr>
        <w:t>Dalmatian</w:t>
      </w:r>
      <w:r>
        <w:rPr>
          <w:b/>
          <w:spacing w:val="-1"/>
        </w:rPr>
        <w:t xml:space="preserve"> </w:t>
      </w:r>
      <w:r>
        <w:rPr>
          <w:b/>
        </w:rPr>
        <w:t>coast/</w:t>
      </w:r>
      <w:r>
        <w:rPr>
          <w:b/>
          <w:spacing w:val="-1"/>
        </w:rPr>
        <w:t xml:space="preserve"> </w:t>
      </w:r>
      <w:r>
        <w:rPr>
          <w:b/>
        </w:rPr>
        <w:t>longitudinal coastline</w:t>
      </w:r>
      <w:r>
        <w:t>.</w:t>
      </w:r>
      <w:r>
        <w:rPr>
          <w:spacing w:val="-1"/>
        </w:rPr>
        <w:t xml:space="preserve"> </w:t>
      </w:r>
      <w:r>
        <w:t>This is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coast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chain</w:t>
      </w:r>
      <w:r>
        <w:rPr>
          <w:spacing w:val="-1"/>
        </w:rPr>
        <w:t xml:space="preserve"> </w:t>
      </w:r>
      <w:r>
        <w:t>of off</w:t>
      </w:r>
      <w:r>
        <w:rPr>
          <w:spacing w:val="-1"/>
        </w:rPr>
        <w:t xml:space="preserve"> </w:t>
      </w:r>
      <w:r>
        <w:t>islands running</w:t>
      </w:r>
      <w:r>
        <w:rPr>
          <w:spacing w:val="-3"/>
        </w:rPr>
        <w:t xml:space="preserve"> </w:t>
      </w:r>
      <w:r>
        <w:t>parallel</w:t>
      </w:r>
      <w:r>
        <w:rPr>
          <w:spacing w:val="-57"/>
        </w:rPr>
        <w:t xml:space="preserve"> </w:t>
      </w:r>
      <w:r>
        <w:t>to it. A Dalmatian coast is Formed in areas where elongated hills / ridges and valleys lie parallel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coast before</w:t>
      </w:r>
      <w:r>
        <w:rPr>
          <w:spacing w:val="-2"/>
        </w:rPr>
        <w:t xml:space="preserve"> </w:t>
      </w:r>
      <w:r>
        <w:t>submergence.</w:t>
      </w:r>
    </w:p>
    <w:p w:rsidR="00393B54" w:rsidRDefault="00574D45">
      <w:pPr>
        <w:pStyle w:val="BodyText"/>
        <w:ind w:right="339"/>
      </w:pPr>
      <w:r>
        <w:t>Wh</w:t>
      </w:r>
      <w:r>
        <w:t>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rises, valleys are</w:t>
      </w:r>
      <w:r>
        <w:rPr>
          <w:spacing w:val="-1"/>
        </w:rPr>
        <w:t xml:space="preserve"> </w:t>
      </w:r>
      <w:r>
        <w:t>flooded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submerged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sounds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submerged</w:t>
      </w:r>
      <w:r>
        <w:rPr>
          <w:spacing w:val="-57"/>
        </w:rPr>
        <w:t xml:space="preserve"> </w:t>
      </w:r>
      <w:r>
        <w:t>hilltops form a chain of islands running parallel to the coast line. The submerged valleys/ sounds</w:t>
      </w:r>
      <w:r>
        <w:rPr>
          <w:spacing w:val="1"/>
        </w:rPr>
        <w:t xml:space="preserve"> </w:t>
      </w:r>
      <w:r>
        <w:t>separate islands from the main land to form a dalmatian coast.</w:t>
      </w:r>
      <w:r>
        <w:t xml:space="preserve"> For example, Smith sound on the</w:t>
      </w:r>
      <w:r>
        <w:rPr>
          <w:spacing w:val="1"/>
        </w:rPr>
        <w:t xml:space="preserve"> </w:t>
      </w:r>
      <w:r>
        <w:t>southern shores of Lake Victoria at Mwanza, Bamburi hills south of Bukoba on Lake Victoria,</w:t>
      </w:r>
      <w:r>
        <w:rPr>
          <w:spacing w:val="1"/>
        </w:rPr>
        <w:t xml:space="preserve"> </w:t>
      </w:r>
      <w:r>
        <w:t>Dalmatian</w:t>
      </w:r>
      <w:r>
        <w:rPr>
          <w:spacing w:val="-1"/>
        </w:rPr>
        <w:t xml:space="preserve"> </w:t>
      </w:r>
      <w:r>
        <w:t>coast of Pemba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Zanzibar</w:t>
      </w:r>
      <w:r>
        <w:rPr>
          <w:spacing w:val="-2"/>
        </w:rPr>
        <w:t xml:space="preserve"> </w:t>
      </w:r>
      <w:r>
        <w:t>islands of</w:t>
      </w:r>
      <w:r>
        <w:rPr>
          <w:spacing w:val="1"/>
        </w:rPr>
        <w:t xml:space="preserve"> </w:t>
      </w:r>
      <w:r>
        <w:t>Tanzania</w:t>
      </w:r>
      <w:r>
        <w:rPr>
          <w:spacing w:val="-1"/>
        </w:rPr>
        <w:t xml:space="preserve"> </w:t>
      </w:r>
      <w:r>
        <w:t>e.t.c.</w:t>
      </w:r>
    </w:p>
    <w:p w:rsidR="00393B54" w:rsidRDefault="00574D45">
      <w:pPr>
        <w:pStyle w:val="BodyText"/>
        <w:ind w:right="154"/>
      </w:pPr>
      <w:r>
        <w:rPr>
          <w:b/>
        </w:rPr>
        <w:t xml:space="preserve">Fiords </w:t>
      </w:r>
      <w:r>
        <w:t>are drowned u-shaped glacial troughs with steep walls seawa</w:t>
      </w:r>
      <w:r>
        <w:t>rds in highland coasts. Fiords</w:t>
      </w:r>
      <w:r>
        <w:rPr>
          <w:spacing w:val="1"/>
        </w:rPr>
        <w:t xml:space="preserve"> </w:t>
      </w:r>
      <w:r>
        <w:t>are Formed when sea level rises and floods glacial troughs/ valleys formed initially by glaciers over</w:t>
      </w:r>
      <w:r>
        <w:rPr>
          <w:spacing w:val="1"/>
        </w:rPr>
        <w:t xml:space="preserve"> </w:t>
      </w:r>
      <w:r>
        <w:t>deepening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valleys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Fiords</w:t>
      </w:r>
      <w:r>
        <w:rPr>
          <w:spacing w:val="-1"/>
        </w:rPr>
        <w:t xml:space="preserve"> </w:t>
      </w:r>
      <w:r>
        <w:t>have steep</w:t>
      </w:r>
      <w:r>
        <w:rPr>
          <w:spacing w:val="-1"/>
        </w:rPr>
        <w:t xml:space="preserve"> </w:t>
      </w:r>
      <w:r>
        <w:t>sides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deeper</w:t>
      </w:r>
      <w:r>
        <w:rPr>
          <w:spacing w:val="-1"/>
        </w:rPr>
        <w:t xml:space="preserve"> </w:t>
      </w:r>
      <w:r>
        <w:t>seawards.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coast</w:t>
      </w:r>
      <w:r>
        <w:rPr>
          <w:spacing w:val="-1"/>
        </w:rPr>
        <w:t xml:space="preserve"> </w:t>
      </w:r>
      <w:r>
        <w:t>of Norway,</w:t>
      </w:r>
      <w:r>
        <w:rPr>
          <w:spacing w:val="2"/>
        </w:rPr>
        <w:t xml:space="preserve"> </w:t>
      </w:r>
      <w:r>
        <w:t>Britis</w:t>
      </w:r>
      <w:r>
        <w:t>h Columbia, southern Chile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ind w:right="322"/>
      </w:pPr>
      <w:r>
        <w:rPr>
          <w:b/>
        </w:rPr>
        <w:t xml:space="preserve">Peninsulas. </w:t>
      </w:r>
      <w:r>
        <w:t>A peninsular is an elongated piece of land projecting seawards. They are formed in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highlands</w:t>
      </w:r>
      <w:r>
        <w:rPr>
          <w:spacing w:val="-1"/>
        </w:rPr>
        <w:t xml:space="preserve"> </w:t>
      </w:r>
      <w:r>
        <w:t>lie at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angles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coast.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rises,</w:t>
      </w:r>
      <w:r>
        <w:rPr>
          <w:spacing w:val="-1"/>
        </w:rPr>
        <w:t xml:space="preserve"> </w:t>
      </w:r>
      <w:r>
        <w:t>valleys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flooded</w:t>
      </w:r>
      <w:r>
        <w:rPr>
          <w:spacing w:val="-1"/>
        </w:rPr>
        <w:t xml:space="preserve"> </w:t>
      </w:r>
      <w:r>
        <w:t>/</w:t>
      </w:r>
      <w:r>
        <w:rPr>
          <w:spacing w:val="-57"/>
        </w:rPr>
        <w:t xml:space="preserve"> </w:t>
      </w:r>
      <w:r>
        <w:t xml:space="preserve">submerged leaving </w:t>
      </w:r>
      <w:r>
        <w:t>elongated pieces of land projecting seawards. For example Entebbe peninsular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Mweya</w:t>
      </w:r>
      <w:r>
        <w:rPr>
          <w:spacing w:val="-1"/>
        </w:rPr>
        <w:t xml:space="preserve"> </w:t>
      </w:r>
      <w:r>
        <w:t>peninsular.</w:t>
      </w:r>
    </w:p>
    <w:p w:rsidR="00393B54" w:rsidRDefault="00574D45">
      <w:pPr>
        <w:ind w:left="720" w:right="805"/>
        <w:rPr>
          <w:sz w:val="24"/>
        </w:rPr>
      </w:pPr>
      <w:r>
        <w:rPr>
          <w:b/>
          <w:sz w:val="24"/>
        </w:rPr>
        <w:t>Submerged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lowland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coasts.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lowland</w:t>
      </w:r>
      <w:r>
        <w:rPr>
          <w:spacing w:val="-2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submerged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3"/>
          <w:sz w:val="24"/>
        </w:rPr>
        <w:t xml:space="preserve"> </w:t>
      </w:r>
      <w:r>
        <w:rPr>
          <w:sz w:val="24"/>
        </w:rPr>
        <w:t>landforms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produced:</w:t>
      </w:r>
    </w:p>
    <w:p w:rsidR="00393B54" w:rsidRDefault="00393B54">
      <w:pPr>
        <w:rPr>
          <w:sz w:val="24"/>
        </w:rPr>
        <w:sectPr w:rsidR="00393B54">
          <w:headerReference w:type="default" r:id="rId185"/>
          <w:footerReference w:type="default" r:id="rId18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tabs>
          <w:tab w:val="left" w:pos="10218"/>
        </w:tabs>
        <w:spacing w:before="34"/>
        <w:ind w:right="113"/>
      </w:pPr>
      <w:r>
        <w:rPr>
          <w:b/>
        </w:rPr>
        <w:lastRenderedPageBreak/>
        <w:t>Estuaries-</w:t>
      </w:r>
      <w:r>
        <w:rPr>
          <w:b/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submerged river</w:t>
      </w:r>
      <w:r>
        <w:rPr>
          <w:spacing w:val="-1"/>
        </w:rPr>
        <w:t xml:space="preserve"> </w:t>
      </w:r>
      <w:r>
        <w:t>valleys</w:t>
      </w:r>
      <w:r>
        <w:rPr>
          <w:spacing w:val="-1"/>
        </w:rPr>
        <w:t xml:space="preserve"> </w:t>
      </w:r>
      <w:r>
        <w:t>in lowland</w:t>
      </w:r>
      <w:r>
        <w:rPr>
          <w:spacing w:val="1"/>
        </w:rPr>
        <w:t xml:space="preserve"> </w:t>
      </w:r>
      <w:r>
        <w:t>coasts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v-shaped cross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pointing</w:t>
      </w:r>
      <w:r>
        <w:tab/>
      </w:r>
      <w:r>
        <w:rPr>
          <w:rFonts w:ascii="Calibri"/>
          <w:spacing w:val="-1"/>
          <w:position w:val="18"/>
          <w:sz w:val="22"/>
        </w:rPr>
        <w:t>93</w:t>
      </w:r>
      <w:r>
        <w:rPr>
          <w:rFonts w:ascii="Calibri"/>
          <w:spacing w:val="-46"/>
          <w:position w:val="18"/>
          <w:sz w:val="22"/>
        </w:rPr>
        <w:t xml:space="preserve"> </w:t>
      </w:r>
      <w:r>
        <w:t>landwards. They are Formed when sea level rise along a lowland coast causing the sea to penetrate</w:t>
      </w:r>
      <w:r>
        <w:rPr>
          <w:spacing w:val="1"/>
        </w:rPr>
        <w:t xml:space="preserve"> </w:t>
      </w:r>
      <w:r>
        <w:t>inland to a considerable distance along river valleys. They</w:t>
      </w:r>
      <w:r>
        <w:t xml:space="preserve"> are wider and deeper landwards. 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Rufiji in</w:t>
      </w:r>
      <w:r>
        <w:rPr>
          <w:spacing w:val="-1"/>
        </w:rPr>
        <w:t xml:space="preserve"> </w:t>
      </w:r>
      <w:r>
        <w:t>Tanzania, river</w:t>
      </w:r>
      <w:r>
        <w:rPr>
          <w:spacing w:val="-2"/>
        </w:rPr>
        <w:t xml:space="preserve"> </w:t>
      </w:r>
      <w:r>
        <w:t>kibanga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Mombasa, estuaries</w:t>
      </w:r>
      <w:r>
        <w:rPr>
          <w:spacing w:val="-1"/>
        </w:rPr>
        <w:t xml:space="preserve"> </w:t>
      </w:r>
      <w:r>
        <w:t>of Thames e.t.c</w:t>
      </w:r>
    </w:p>
    <w:p w:rsidR="00393B54" w:rsidRDefault="00574D45">
      <w:pPr>
        <w:pStyle w:val="BodyText"/>
        <w:spacing w:before="1"/>
        <w:ind w:right="729"/>
      </w:pPr>
      <w:r>
        <w:rPr>
          <w:b/>
        </w:rPr>
        <w:t xml:space="preserve">Creeks </w:t>
      </w:r>
      <w:r>
        <w:t>-are narrow inlets at the coast formed by submergence/ drowning of small streams in</w:t>
      </w:r>
      <w:r>
        <w:rPr>
          <w:spacing w:val="1"/>
        </w:rPr>
        <w:t xml:space="preserve"> </w:t>
      </w:r>
      <w:r>
        <w:t>lowland coast due to rise in sea level. Fo</w:t>
      </w:r>
      <w:r>
        <w:t>r example Chake- chake, Mtwapa, Makupa e.t.c along</w:t>
      </w:r>
      <w:r>
        <w:rPr>
          <w:spacing w:val="-58"/>
        </w:rPr>
        <w:t xml:space="preserve"> </w:t>
      </w:r>
      <w:r>
        <w:t>Mombasa</w:t>
      </w:r>
      <w:r>
        <w:rPr>
          <w:spacing w:val="-2"/>
        </w:rPr>
        <w:t xml:space="preserve"> </w:t>
      </w:r>
      <w:r>
        <w:t>on Kenyan</w:t>
      </w:r>
      <w:r>
        <w:rPr>
          <w:spacing w:val="2"/>
        </w:rPr>
        <w:t xml:space="preserve"> </w:t>
      </w:r>
      <w:r>
        <w:t>coast.</w:t>
      </w:r>
    </w:p>
    <w:p w:rsidR="00393B54" w:rsidRDefault="00574D45">
      <w:pPr>
        <w:pStyle w:val="BodyText"/>
        <w:ind w:right="409"/>
      </w:pPr>
      <w:r>
        <w:rPr>
          <w:b/>
        </w:rPr>
        <w:t>Mud flats</w:t>
      </w:r>
      <w:r>
        <w:t xml:space="preserve">, </w:t>
      </w:r>
      <w:r>
        <w:rPr>
          <w:b/>
        </w:rPr>
        <w:t>lagoons and marshes</w:t>
      </w:r>
      <w:r>
        <w:t>. Mud flats are plat forms made of deposits of fine silt and</w:t>
      </w:r>
      <w:r>
        <w:rPr>
          <w:spacing w:val="1"/>
        </w:rPr>
        <w:t xml:space="preserve"> </w:t>
      </w:r>
      <w:r>
        <w:t>alluvium</w:t>
      </w:r>
      <w:r>
        <w:rPr>
          <w:spacing w:val="-1"/>
        </w:rPr>
        <w:t xml:space="preserve"> </w:t>
      </w:r>
      <w:r>
        <w:t>deposited by</w:t>
      </w:r>
      <w:r>
        <w:rPr>
          <w:spacing w:val="-5"/>
        </w:rPr>
        <w:t xml:space="preserve"> </w:t>
      </w:r>
      <w:r>
        <w:t>rivers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waves. Continuous</w:t>
      </w:r>
      <w:r>
        <w:rPr>
          <w:spacing w:val="-1"/>
        </w:rPr>
        <w:t xml:space="preserve"> </w:t>
      </w:r>
      <w:r>
        <w:t>deposition of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 xml:space="preserve">sediments builds </w:t>
      </w:r>
      <w:r>
        <w:t>sand</w:t>
      </w:r>
      <w:r>
        <w:rPr>
          <w:spacing w:val="-1"/>
        </w:rPr>
        <w:t xml:space="preserve"> </w:t>
      </w:r>
      <w:r>
        <w:t>spits</w:t>
      </w:r>
    </w:p>
    <w:p w:rsidR="00393B54" w:rsidRDefault="00574D45">
      <w:pPr>
        <w:pStyle w:val="BodyText"/>
        <w:ind w:right="114"/>
      </w:pPr>
      <w:r>
        <w:t>and</w:t>
      </w:r>
      <w:r>
        <w:rPr>
          <w:spacing w:val="-1"/>
        </w:rPr>
        <w:t xml:space="preserve"> </w:t>
      </w:r>
      <w:r>
        <w:t>bars. When</w:t>
      </w:r>
      <w:r>
        <w:rPr>
          <w:spacing w:val="-1"/>
        </w:rPr>
        <w:t xml:space="preserve"> </w:t>
      </w:r>
      <w:r>
        <w:t>the sea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rise, seawater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enclosed</w:t>
      </w:r>
      <w:r>
        <w:rPr>
          <w:spacing w:val="-1"/>
        </w:rPr>
        <w:t xml:space="preserve"> </w:t>
      </w:r>
      <w:r>
        <w:t>behind spits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bars to</w:t>
      </w:r>
      <w:r>
        <w:rPr>
          <w:spacing w:val="-1"/>
        </w:rPr>
        <w:t xml:space="preserve"> </w:t>
      </w:r>
      <w:r>
        <w:t>form a lagoon</w:t>
      </w:r>
      <w:r>
        <w:rPr>
          <w:spacing w:val="-1"/>
        </w:rPr>
        <w:t xml:space="preserve"> </w:t>
      </w:r>
      <w:r>
        <w:t>usually</w:t>
      </w:r>
      <w:r>
        <w:rPr>
          <w:spacing w:val="-57"/>
        </w:rPr>
        <w:t xml:space="preserve"> </w:t>
      </w:r>
      <w:r>
        <w:t>colonized by marshes and mangrove swamps. These features are Found at Mombasa, Dar es Salaam</w:t>
      </w:r>
      <w:r>
        <w:rPr>
          <w:spacing w:val="1"/>
        </w:rPr>
        <w:t xml:space="preserve"> </w:t>
      </w:r>
      <w:r>
        <w:t>e.t.c.</w:t>
      </w:r>
    </w:p>
    <w:p w:rsidR="00393B54" w:rsidRDefault="00574D45">
      <w:pPr>
        <w:pStyle w:val="Heading1"/>
        <w:spacing w:before="5"/>
        <w:ind w:left="2184"/>
      </w:pPr>
      <w:r>
        <w:t>Landforms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sea-l</w:t>
      </w:r>
      <w:r>
        <w:t>evel/</w:t>
      </w:r>
      <w:r>
        <w:rPr>
          <w:spacing w:val="-2"/>
        </w:rPr>
        <w:t xml:space="preserve"> </w:t>
      </w:r>
      <w:r>
        <w:t>Emerged</w:t>
      </w:r>
      <w:r>
        <w:rPr>
          <w:spacing w:val="-2"/>
        </w:rPr>
        <w:t xml:space="preserve"> </w:t>
      </w:r>
      <w:r>
        <w:t>landforms</w:t>
      </w:r>
    </w:p>
    <w:p w:rsidR="00393B54" w:rsidRDefault="00574D45">
      <w:pPr>
        <w:ind w:left="720" w:right="267"/>
        <w:rPr>
          <w:b/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falls the</w:t>
      </w:r>
      <w:r>
        <w:rPr>
          <w:spacing w:val="-1"/>
          <w:sz w:val="24"/>
        </w:rPr>
        <w:t xml:space="preserve"> </w:t>
      </w:r>
      <w:r>
        <w:rPr>
          <w:sz w:val="24"/>
        </w:rPr>
        <w:t>formally</w:t>
      </w:r>
      <w:r>
        <w:rPr>
          <w:spacing w:val="-5"/>
          <w:sz w:val="24"/>
        </w:rPr>
        <w:t xml:space="preserve"> </w:t>
      </w:r>
      <w:r>
        <w:rPr>
          <w:sz w:val="24"/>
        </w:rPr>
        <w:t>submerged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exposed</w:t>
      </w:r>
      <w:r>
        <w:rPr>
          <w:spacing w:val="-2"/>
          <w:sz w:val="24"/>
        </w:rPr>
        <w:t xml:space="preserve"> </w:t>
      </w:r>
      <w:r>
        <w:rPr>
          <w:sz w:val="24"/>
        </w:rPr>
        <w:t>to form</w:t>
      </w:r>
      <w:r>
        <w:rPr>
          <w:spacing w:val="-1"/>
          <w:sz w:val="24"/>
        </w:rPr>
        <w:t xml:space="preserve"> </w:t>
      </w:r>
      <w:r>
        <w:rPr>
          <w:sz w:val="24"/>
        </w:rPr>
        <w:t>emerged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highland and lowland coasts:</w:t>
      </w:r>
    </w:p>
    <w:p w:rsidR="00393B54" w:rsidRDefault="00574D45">
      <w:pPr>
        <w:pStyle w:val="Heading1"/>
        <w:spacing w:line="240" w:lineRule="auto"/>
      </w:pPr>
      <w:r>
        <w:t>Emerged</w:t>
      </w:r>
      <w:r>
        <w:rPr>
          <w:spacing w:val="-2"/>
        </w:rPr>
        <w:t xml:space="preserve"> </w:t>
      </w:r>
      <w:r>
        <w:t>landforms</w:t>
      </w:r>
      <w:r>
        <w:rPr>
          <w:spacing w:val="-2"/>
        </w:rPr>
        <w:t xml:space="preserve"> </w:t>
      </w:r>
      <w:r>
        <w:rPr>
          <w:b w:val="0"/>
        </w:rPr>
        <w:t xml:space="preserve">in </w:t>
      </w:r>
      <w:r>
        <w:t>highland</w:t>
      </w:r>
      <w:r>
        <w:rPr>
          <w:spacing w:val="-2"/>
        </w:rPr>
        <w:t xml:space="preserve"> </w:t>
      </w:r>
      <w:r>
        <w:t>coasts</w:t>
      </w:r>
    </w:p>
    <w:p w:rsidR="00393B54" w:rsidRDefault="00574D45">
      <w:pPr>
        <w:pStyle w:val="BodyText"/>
        <w:ind w:right="301"/>
      </w:pPr>
      <w:r>
        <w:rPr>
          <w:b/>
        </w:rPr>
        <w:t>Raised</w:t>
      </w:r>
      <w:r>
        <w:rPr>
          <w:b/>
          <w:spacing w:val="-1"/>
        </w:rPr>
        <w:t xml:space="preserve"> </w:t>
      </w:r>
      <w:r>
        <w:rPr>
          <w:b/>
        </w:rPr>
        <w:t>cliffs.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raised</w:t>
      </w:r>
      <w:r>
        <w:rPr>
          <w:b/>
          <w:spacing w:val="1"/>
        </w:rPr>
        <w:t xml:space="preserve"> </w:t>
      </w:r>
      <w:r>
        <w:t>cliff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rock</w:t>
      </w:r>
      <w:r>
        <w:rPr>
          <w:spacing w:val="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coast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 longer</w:t>
      </w:r>
      <w:r>
        <w:rPr>
          <w:spacing w:val="-1"/>
        </w:rPr>
        <w:t xml:space="preserve"> </w:t>
      </w:r>
      <w:r>
        <w:t>in contact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sea. Before submergence, waves attacked coastal rock and through processes of abrasion,</w:t>
      </w:r>
      <w:r>
        <w:rPr>
          <w:spacing w:val="1"/>
        </w:rPr>
        <w:t xml:space="preserve"> </w:t>
      </w:r>
      <w:r>
        <w:t>hydraulic action and solution, a notch formed, enlarged and deepened. With time, land above the</w:t>
      </w:r>
      <w:r>
        <w:rPr>
          <w:spacing w:val="1"/>
        </w:rPr>
        <w:t xml:space="preserve"> </w:t>
      </w:r>
      <w:r>
        <w:t>notch</w:t>
      </w:r>
      <w:r>
        <w:rPr>
          <w:spacing w:val="-1"/>
        </w:rPr>
        <w:t xml:space="preserve"> </w:t>
      </w:r>
      <w:r>
        <w:t>lost support and colla</w:t>
      </w:r>
      <w:r>
        <w:t>psed</w:t>
      </w:r>
      <w:r>
        <w:rPr>
          <w:spacing w:val="-1"/>
        </w:rPr>
        <w:t xml:space="preserve"> </w:t>
      </w:r>
      <w:r>
        <w:t>to form a cliff.</w:t>
      </w:r>
    </w:p>
    <w:p w:rsidR="00393B54" w:rsidRDefault="00574D45">
      <w:pPr>
        <w:pStyle w:val="BodyText"/>
        <w:ind w:right="179"/>
      </w:pPr>
      <w:r>
        <w:t>When sea level falls, new cliffs are created and the old cliffs that are no longer in contact with the</w:t>
      </w:r>
      <w:r>
        <w:rPr>
          <w:spacing w:val="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behind high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present water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name-raised. Raised</w:t>
      </w:r>
      <w:r>
        <w:rPr>
          <w:spacing w:val="-1"/>
        </w:rPr>
        <w:t xml:space="preserve"> </w:t>
      </w:r>
      <w:r>
        <w:t>cliffs are</w:t>
      </w:r>
      <w:r>
        <w:rPr>
          <w:spacing w:val="-2"/>
        </w:rPr>
        <w:t xml:space="preserve"> </w:t>
      </w:r>
      <w:r>
        <w:t>Found</w:t>
      </w:r>
      <w:r>
        <w:rPr>
          <w:spacing w:val="-5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Mombasa.</w:t>
      </w:r>
    </w:p>
    <w:p w:rsidR="00393B54" w:rsidRDefault="00574D45">
      <w:pPr>
        <w:pStyle w:val="BodyText"/>
        <w:ind w:right="135"/>
      </w:pPr>
      <w:r>
        <w:rPr>
          <w:b/>
        </w:rPr>
        <w:t xml:space="preserve">Raised terraces </w:t>
      </w:r>
      <w:r>
        <w:t>are former wave cut plat forms which are no longer in contact with the sea created</w:t>
      </w:r>
      <w:r>
        <w:rPr>
          <w:spacing w:val="1"/>
        </w:rPr>
        <w:t xml:space="preserve"> </w:t>
      </w:r>
      <w:r>
        <w:t>by materials eroded from the cliff. When sea level falls,</w:t>
      </w:r>
      <w:r>
        <w:rPr>
          <w:spacing w:val="1"/>
        </w:rPr>
        <w:t xml:space="preserve"> </w:t>
      </w:r>
      <w:r>
        <w:t>new wave cut plat forms are created and the</w:t>
      </w:r>
      <w:r>
        <w:rPr>
          <w:spacing w:val="-57"/>
        </w:rPr>
        <w:t xml:space="preserve"> </w:t>
      </w:r>
      <w:r>
        <w:t xml:space="preserve">old terraces which are no longer in contact with the sea and left high </w:t>
      </w:r>
      <w:r>
        <w:t>above the current sea level</w:t>
      </w:r>
      <w:r>
        <w:rPr>
          <w:spacing w:val="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the name raised terraces.</w:t>
      </w:r>
    </w:p>
    <w:p w:rsidR="00393B54" w:rsidRDefault="00574D45">
      <w:pPr>
        <w:pStyle w:val="BodyText"/>
        <w:ind w:right="387"/>
      </w:pPr>
      <w:r>
        <w:rPr>
          <w:b/>
        </w:rPr>
        <w:t>Raised</w:t>
      </w:r>
      <w:r>
        <w:rPr>
          <w:b/>
          <w:spacing w:val="-1"/>
        </w:rPr>
        <w:t xml:space="preserve"> </w:t>
      </w:r>
      <w:r>
        <w:rPr>
          <w:b/>
        </w:rPr>
        <w:t>beaches</w:t>
      </w:r>
      <w:r>
        <w:t>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beaches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 longer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contact with</w:t>
      </w:r>
      <w:r>
        <w:rPr>
          <w:spacing w:val="-1"/>
        </w:rPr>
        <w:t xml:space="preserve"> </w:t>
      </w:r>
      <w:r>
        <w:t>the sea</w:t>
      </w:r>
      <w:r>
        <w:rPr>
          <w:spacing w:val="-2"/>
        </w:rPr>
        <w:t xml:space="preserve"> </w:t>
      </w:r>
      <w:r>
        <w:t>left high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level.</w:t>
      </w:r>
    </w:p>
    <w:p w:rsidR="00393B54" w:rsidRDefault="00574D45">
      <w:pPr>
        <w:pStyle w:val="BodyText"/>
        <w:ind w:right="731"/>
      </w:pPr>
      <w:r>
        <w:t>Before</w:t>
      </w:r>
      <w:r>
        <w:rPr>
          <w:spacing w:val="-3"/>
        </w:rPr>
        <w:t xml:space="preserve"> </w:t>
      </w:r>
      <w:r>
        <w:t>submergence, sand</w:t>
      </w:r>
      <w:r>
        <w:rPr>
          <w:spacing w:val="-1"/>
        </w:rPr>
        <w:t xml:space="preserve"> </w:t>
      </w:r>
      <w:r>
        <w:t>and shingle materials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deposited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 xml:space="preserve">constructive </w:t>
      </w:r>
      <w:r>
        <w:t>waves</w:t>
      </w:r>
      <w:r>
        <w:rPr>
          <w:spacing w:val="-1"/>
        </w:rPr>
        <w:t xml:space="preserve"> </w:t>
      </w:r>
      <w:r>
        <w:t>to form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gently</w:t>
      </w:r>
      <w:r>
        <w:rPr>
          <w:spacing w:val="-6"/>
        </w:rPr>
        <w:t xml:space="preserve"> </w:t>
      </w:r>
      <w:r>
        <w:t>sloping</w:t>
      </w:r>
      <w:r>
        <w:rPr>
          <w:spacing w:val="-3"/>
        </w:rPr>
        <w:t xml:space="preserve"> </w:t>
      </w:r>
      <w:r>
        <w:t>platform called beach at the</w:t>
      </w:r>
      <w:r>
        <w:rPr>
          <w:spacing w:val="-1"/>
        </w:rPr>
        <w:t xml:space="preserve"> </w:t>
      </w:r>
      <w:r>
        <w:t>coast.</w:t>
      </w:r>
    </w:p>
    <w:p w:rsidR="00393B54" w:rsidRDefault="00574D45">
      <w:pPr>
        <w:pStyle w:val="BodyText"/>
        <w:ind w:right="104"/>
      </w:pPr>
      <w:r>
        <w:t>When sea level falls, the beach loses contact with the sea and left behind high above the current sea</w:t>
      </w:r>
      <w:r>
        <w:rPr>
          <w:spacing w:val="1"/>
        </w:rPr>
        <w:t xml:space="preserve"> </w:t>
      </w:r>
      <w:r>
        <w:t>level as a dry land hence the term-raised beach. For example Dar es salaam, Mombasa, Ta</w:t>
      </w:r>
      <w:r>
        <w:t>nga e.t.c</w:t>
      </w:r>
      <w:r>
        <w:rPr>
          <w:spacing w:val="1"/>
        </w:rPr>
        <w:t xml:space="preserve"> </w:t>
      </w:r>
      <w:r>
        <w:rPr>
          <w:b/>
        </w:rPr>
        <w:t>Raised caves, geos and blowholes</w:t>
      </w:r>
      <w:r>
        <w:t>. Continuous wave erosion against jointed coastal rock through</w:t>
      </w:r>
      <w:r>
        <w:rPr>
          <w:spacing w:val="1"/>
        </w:rPr>
        <w:t xml:space="preserve"> </w:t>
      </w:r>
      <w:r>
        <w:t>abrasion, hydraulic action and solution create large holes in the cliff face called caves. When the roof</w:t>
      </w:r>
      <w:r>
        <w:rPr>
          <w:spacing w:val="-57"/>
        </w:rPr>
        <w:t xml:space="preserve"> </w:t>
      </w:r>
      <w:r>
        <w:t>of the cave collapses, it forms a narrow inlet</w:t>
      </w:r>
      <w:r>
        <w:t xml:space="preserve"> called a geo and a blowhole when waves erode the roof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cave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surface.</w:t>
      </w:r>
    </w:p>
    <w:p w:rsidR="00393B54" w:rsidRDefault="00574D45">
      <w:pPr>
        <w:pStyle w:val="BodyText"/>
        <w:ind w:right="1157"/>
      </w:pPr>
      <w:r>
        <w:t>When sea level falls, all these features reappear behind high above the current water level.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fall in the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 in</w:t>
      </w:r>
      <w:r>
        <w:rPr>
          <w:spacing w:val="-1"/>
        </w:rPr>
        <w:t xml:space="preserve"> </w:t>
      </w:r>
      <w:r>
        <w:t>lowland coast creates</w:t>
      </w:r>
      <w:r>
        <w:rPr>
          <w:spacing w:val="1"/>
        </w:rPr>
        <w:t xml:space="preserve"> </w:t>
      </w:r>
      <w:r>
        <w:t>coastal plains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Fiards.</w:t>
      </w:r>
    </w:p>
    <w:p w:rsidR="00393B54" w:rsidRDefault="00574D45">
      <w:pPr>
        <w:pStyle w:val="BodyText"/>
        <w:ind w:right="125"/>
      </w:pPr>
      <w:r>
        <w:t>coas</w:t>
      </w:r>
      <w:r>
        <w:t>tal</w:t>
      </w:r>
      <w:r>
        <w:rPr>
          <w:spacing w:val="-1"/>
        </w:rPr>
        <w:t xml:space="preserve"> </w:t>
      </w:r>
      <w:r>
        <w:t>plains formed when the</w:t>
      </w:r>
      <w:r>
        <w:rPr>
          <w:spacing w:val="-1"/>
        </w:rPr>
        <w:t xml:space="preserve"> </w:t>
      </w:r>
      <w:r>
        <w:t>continental</w:t>
      </w:r>
      <w:r>
        <w:rPr>
          <w:spacing w:val="-1"/>
        </w:rPr>
        <w:t xml:space="preserve"> </w:t>
      </w:r>
      <w:r>
        <w:t>shelf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exposed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fall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coast</w:t>
      </w:r>
      <w:r>
        <w:rPr>
          <w:spacing w:val="-1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Coastal plains have</w:t>
      </w:r>
      <w:r>
        <w:rPr>
          <w:spacing w:val="-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bays</w:t>
      </w:r>
      <w:r>
        <w:rPr>
          <w:spacing w:val="2"/>
        </w:rPr>
        <w:t xml:space="preserve"> </w:t>
      </w:r>
      <w:r>
        <w:t>and head lands.</w:t>
      </w:r>
    </w:p>
    <w:p w:rsidR="00393B54" w:rsidRDefault="00574D45">
      <w:pPr>
        <w:pStyle w:val="BodyText"/>
        <w:ind w:right="174"/>
      </w:pPr>
      <w:r>
        <w:rPr>
          <w:b/>
        </w:rPr>
        <w:t>Fiards-are</w:t>
      </w:r>
      <w:r>
        <w:rPr>
          <w:b/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drowned u-shaped</w:t>
      </w:r>
      <w:r>
        <w:rPr>
          <w:spacing w:val="1"/>
        </w:rPr>
        <w:t xml:space="preserve"> </w:t>
      </w:r>
      <w:r>
        <w:t>glacial</w:t>
      </w:r>
      <w:r>
        <w:rPr>
          <w:spacing w:val="-1"/>
        </w:rPr>
        <w:t xml:space="preserve"> </w:t>
      </w:r>
      <w:r>
        <w:t>troughs/</w:t>
      </w:r>
      <w:r>
        <w:rPr>
          <w:spacing w:val="-1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lowland</w:t>
      </w:r>
      <w:r>
        <w:rPr>
          <w:spacing w:val="-1"/>
        </w:rPr>
        <w:t xml:space="preserve"> </w:t>
      </w:r>
      <w:r>
        <w:t>coasts.</w:t>
      </w:r>
      <w:r>
        <w:rPr>
          <w:spacing w:val="-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 a</w:t>
      </w:r>
      <w:r>
        <w:rPr>
          <w:spacing w:val="-57"/>
        </w:rPr>
        <w:t xml:space="preserve"> </w:t>
      </w:r>
      <w:r>
        <w:t xml:space="preserve">broader </w:t>
      </w:r>
      <w:r>
        <w:t>u-shaped profile than the fiord. For example the coast of south East Sweden, coast of Nova</w:t>
      </w:r>
      <w:r>
        <w:rPr>
          <w:spacing w:val="1"/>
        </w:rPr>
        <w:t xml:space="preserve"> </w:t>
      </w:r>
      <w:r>
        <w:t>Scotia</w:t>
      </w:r>
      <w:r>
        <w:rPr>
          <w:spacing w:val="-2"/>
        </w:rPr>
        <w:t xml:space="preserve"> </w:t>
      </w:r>
      <w:r>
        <w:t>and Maine</w:t>
      </w:r>
    </w:p>
    <w:p w:rsidR="00393B54" w:rsidRDefault="00574D45">
      <w:pPr>
        <w:pStyle w:val="Heading1"/>
        <w:spacing w:line="242" w:lineRule="auto"/>
        <w:ind w:right="220"/>
      </w:pPr>
      <w:r>
        <w:rPr>
          <w:b w:val="0"/>
        </w:rPr>
        <w:t>(a)</w:t>
      </w:r>
      <w:r>
        <w:t>Account for the development of sea level changes in the coastal areas of East Africa.</w:t>
      </w:r>
      <w:r>
        <w:rPr>
          <w:spacing w:val="1"/>
        </w:rPr>
        <w:t xml:space="preserve"> </w:t>
      </w:r>
      <w:r>
        <w:t>(b)Explain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sea level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landform</w:t>
      </w:r>
      <w:r>
        <w:rPr>
          <w:spacing w:val="-4"/>
        </w:rPr>
        <w:t xml:space="preserve"> </w:t>
      </w:r>
      <w:r>
        <w:t>deve</w:t>
      </w:r>
      <w:r>
        <w:t>lopment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coastal areas</w:t>
      </w:r>
      <w:r>
        <w:rPr>
          <w:spacing w:val="-1"/>
        </w:rPr>
        <w:t xml:space="preserve"> </w:t>
      </w:r>
      <w:r>
        <w:t>of East</w:t>
      </w:r>
      <w:r>
        <w:rPr>
          <w:spacing w:val="-57"/>
        </w:rPr>
        <w:t xml:space="preserve"> </w:t>
      </w:r>
      <w:r>
        <w:t>Africa.</w:t>
      </w:r>
    </w:p>
    <w:p w:rsidR="00393B54" w:rsidRDefault="00574D45">
      <w:pPr>
        <w:spacing w:line="270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changes and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 of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level changes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</w:p>
    <w:p w:rsidR="00393B54" w:rsidRDefault="00393B54">
      <w:pPr>
        <w:rPr>
          <w:sz w:val="24"/>
        </w:rPr>
        <w:sectPr w:rsidR="00393B54">
          <w:headerReference w:type="default" r:id="rId187"/>
          <w:footerReference w:type="default" r:id="rId18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34"/>
        <w:ind w:left="900"/>
        <w:rPr>
          <w:rFonts w:ascii="Calibri" w:hAnsi="Calibri"/>
        </w:rPr>
      </w:pPr>
      <w:r>
        <w:rPr>
          <w:spacing w:val="-1"/>
          <w:sz w:val="24"/>
        </w:rPr>
        <w:lastRenderedPageBreak/>
        <w:t>In</w:t>
      </w:r>
      <w:r>
        <w:rPr>
          <w:sz w:val="24"/>
        </w:rPr>
        <w:t xml:space="preserve"> </w:t>
      </w:r>
      <w:r>
        <w:rPr>
          <w:spacing w:val="-1"/>
          <w:sz w:val="24"/>
        </w:rPr>
        <w:t>part</w:t>
      </w:r>
      <w:r>
        <w:rPr>
          <w:sz w:val="24"/>
        </w:rPr>
        <w:t xml:space="preserve"> </w:t>
      </w:r>
      <w:r>
        <w:rPr>
          <w:spacing w:val="-1"/>
          <w:sz w:val="24"/>
        </w:rPr>
        <w:t>(b)</w:t>
      </w:r>
      <w:r>
        <w:rPr>
          <w:sz w:val="24"/>
        </w:rPr>
        <w:t xml:space="preserve"> </w:t>
      </w:r>
      <w:r>
        <w:rPr>
          <w:spacing w:val="-1"/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formation</w:t>
      </w:r>
      <w:r>
        <w:rPr>
          <w:spacing w:val="1"/>
          <w:sz w:val="24"/>
        </w:rPr>
        <w:t xml:space="preserve"> </w:t>
      </w:r>
      <w:r>
        <w:rPr>
          <w:sz w:val="24"/>
        </w:rPr>
        <w:t>of both submerged</w:t>
      </w:r>
      <w:r>
        <w:rPr>
          <w:spacing w:val="2"/>
          <w:sz w:val="24"/>
        </w:rPr>
        <w:t xml:space="preserve"> </w:t>
      </w:r>
      <w:r>
        <w:rPr>
          <w:sz w:val="24"/>
        </w:rPr>
        <w:t>and emerged coastal</w:t>
      </w:r>
      <w:r>
        <w:rPr>
          <w:spacing w:val="3"/>
          <w:sz w:val="24"/>
        </w:rPr>
        <w:t xml:space="preserve"> </w:t>
      </w:r>
      <w:r>
        <w:rPr>
          <w:sz w:val="24"/>
        </w:rPr>
        <w:t>landforms in highland</w:t>
      </w:r>
      <w:r>
        <w:rPr>
          <w:spacing w:val="-42"/>
          <w:sz w:val="24"/>
        </w:rPr>
        <w:t xml:space="preserve"> </w:t>
      </w:r>
      <w:r>
        <w:rPr>
          <w:rFonts w:ascii="Calibri" w:hAnsi="Calibri"/>
          <w:position w:val="18"/>
        </w:rPr>
        <w:t>94</w:t>
      </w:r>
    </w:p>
    <w:p w:rsidR="00393B54" w:rsidRDefault="00574D45">
      <w:pPr>
        <w:pStyle w:val="BodyText"/>
      </w:pPr>
      <w:r>
        <w:t>and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areas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BodyText"/>
        <w:spacing w:before="1"/>
        <w:ind w:right="457"/>
      </w:pPr>
      <w:r>
        <w:rPr>
          <w:b/>
        </w:rPr>
        <w:t xml:space="preserve">Causes </w:t>
      </w:r>
      <w:r>
        <w:t>include; Climatic changes in form of Pluviation and desiccation/ prolonged drought</w:t>
      </w:r>
      <w:r>
        <w:rPr>
          <w:spacing w:val="1"/>
        </w:rPr>
        <w:t xml:space="preserve"> </w:t>
      </w:r>
      <w:r>
        <w:t xml:space="preserve">Glaciation and </w:t>
      </w:r>
      <w:r>
        <w:t>deglaciation, Change in ocean temperatures, Influence of global warming</w:t>
      </w:r>
      <w:r>
        <w:rPr>
          <w:spacing w:val="1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movements/</w:t>
      </w:r>
      <w:r>
        <w:rPr>
          <w:spacing w:val="-1"/>
        </w:rPr>
        <w:t xml:space="preserve"> </w:t>
      </w:r>
      <w:r>
        <w:t>tectonic</w:t>
      </w:r>
      <w:r>
        <w:rPr>
          <w:spacing w:val="-2"/>
        </w:rPr>
        <w:t xml:space="preserve"> </w:t>
      </w:r>
      <w:r>
        <w:t>movements,</w:t>
      </w:r>
      <w:r>
        <w:rPr>
          <w:spacing w:val="-1"/>
        </w:rPr>
        <w:t xml:space="preserve"> </w:t>
      </w:r>
      <w:r>
        <w:t>Deposition of</w:t>
      </w:r>
      <w:r>
        <w:rPr>
          <w:spacing w:val="-2"/>
        </w:rPr>
        <w:t xml:space="preserve"> </w:t>
      </w:r>
      <w:r>
        <w:t>sediments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floor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Isostatic</w:t>
      </w:r>
      <w:r>
        <w:rPr>
          <w:spacing w:val="-1"/>
        </w:rPr>
        <w:t xml:space="preserve"> </w:t>
      </w:r>
      <w:r>
        <w:t>readjustments.</w:t>
      </w:r>
    </w:p>
    <w:p w:rsidR="00393B54" w:rsidRDefault="00574D45">
      <w:pPr>
        <w:pStyle w:val="Heading1"/>
        <w:spacing w:before="5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causes.</w:t>
      </w:r>
    </w:p>
    <w:p w:rsidR="00393B54" w:rsidRDefault="00574D45">
      <w:pPr>
        <w:pStyle w:val="BodyText"/>
        <w:spacing w:line="274" w:lineRule="exact"/>
      </w:pPr>
      <w:r>
        <w:t>Landforms</w:t>
      </w:r>
      <w:r>
        <w:rPr>
          <w:spacing w:val="-2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submerged</w:t>
      </w:r>
      <w:r>
        <w:rPr>
          <w:spacing w:val="1"/>
        </w:rPr>
        <w:t xml:space="preserve"> </w:t>
      </w:r>
      <w:r>
        <w:t>highland</w:t>
      </w:r>
      <w:r>
        <w:rPr>
          <w:spacing w:val="-2"/>
        </w:rPr>
        <w:t xml:space="preserve"> </w:t>
      </w:r>
      <w:r>
        <w:t>coasts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Heading1"/>
        <w:spacing w:before="4"/>
      </w:pPr>
      <w:r>
        <w:t>Rias,</w:t>
      </w:r>
      <w:r>
        <w:rPr>
          <w:spacing w:val="-2"/>
        </w:rPr>
        <w:t xml:space="preserve"> </w:t>
      </w:r>
      <w:r>
        <w:t>Dalmatian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longitudinal</w:t>
      </w:r>
      <w:r>
        <w:rPr>
          <w:spacing w:val="-2"/>
        </w:rPr>
        <w:t xml:space="preserve"> </w:t>
      </w:r>
      <w:r>
        <w:t>coast and</w:t>
      </w:r>
      <w:r>
        <w:rPr>
          <w:spacing w:val="-2"/>
        </w:rPr>
        <w:t xml:space="preserve"> </w:t>
      </w:r>
      <w:r>
        <w:t>peninsulas</w:t>
      </w:r>
    </w:p>
    <w:p w:rsidR="00393B54" w:rsidRDefault="00574D45">
      <w:pPr>
        <w:pStyle w:val="BodyText"/>
        <w:spacing w:line="274" w:lineRule="exact"/>
      </w:pPr>
      <w:r>
        <w:t>Landforms</w:t>
      </w:r>
      <w:r>
        <w:rPr>
          <w:spacing w:val="-2"/>
        </w:rPr>
        <w:t xml:space="preserve"> </w:t>
      </w:r>
      <w:r>
        <w:t>created a</w:t>
      </w:r>
      <w:r>
        <w:rPr>
          <w:spacing w:val="-2"/>
        </w:rPr>
        <w:t xml:space="preserve"> </w:t>
      </w:r>
      <w:r>
        <w:t>rise in</w:t>
      </w:r>
      <w:r>
        <w:rPr>
          <w:spacing w:val="-2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submerged</w:t>
      </w:r>
      <w:r>
        <w:rPr>
          <w:spacing w:val="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coasts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Heading1"/>
        <w:spacing w:before="5"/>
      </w:pPr>
      <w:r>
        <w:t>Estuaries,</w:t>
      </w:r>
      <w:r>
        <w:rPr>
          <w:spacing w:val="-2"/>
        </w:rPr>
        <w:t xml:space="preserve"> </w:t>
      </w:r>
      <w:r>
        <w:t>creeks,</w:t>
      </w:r>
      <w:r>
        <w:rPr>
          <w:spacing w:val="-1"/>
        </w:rPr>
        <w:t xml:space="preserve"> </w:t>
      </w:r>
      <w:r>
        <w:t>mudflats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lagoons</w:t>
      </w:r>
      <w:r>
        <w:rPr>
          <w:spacing w:val="-2"/>
        </w:rPr>
        <w:t xml:space="preserve"> </w:t>
      </w:r>
      <w:r>
        <w:t>colonized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marshes</w:t>
      </w:r>
      <w:r>
        <w:rPr>
          <w:spacing w:val="-1"/>
        </w:rPr>
        <w:t xml:space="preserve"> </w:t>
      </w:r>
      <w:r>
        <w:t>and mangrove</w:t>
      </w:r>
      <w:r>
        <w:rPr>
          <w:spacing w:val="-2"/>
        </w:rPr>
        <w:t xml:space="preserve"> </w:t>
      </w:r>
      <w:r>
        <w:t>veg</w:t>
      </w:r>
      <w:r>
        <w:t>etation.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sz w:val="24"/>
        </w:rPr>
        <w:t>Emergent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highland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coasts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include;</w:t>
      </w:r>
    </w:p>
    <w:p w:rsidR="00393B54" w:rsidRDefault="00574D45">
      <w:pPr>
        <w:pStyle w:val="BodyText"/>
        <w:ind w:right="2275"/>
        <w:rPr>
          <w:b/>
        </w:rPr>
      </w:pPr>
      <w:r>
        <w:t>raised</w:t>
      </w:r>
      <w:r>
        <w:rPr>
          <w:spacing w:val="-2"/>
        </w:rPr>
        <w:t xml:space="preserve"> </w:t>
      </w:r>
      <w:r>
        <w:t>cliffs, raised</w:t>
      </w:r>
      <w:r>
        <w:rPr>
          <w:spacing w:val="-2"/>
        </w:rPr>
        <w:t xml:space="preserve"> </w:t>
      </w:r>
      <w:r>
        <w:t>terraces,</w:t>
      </w:r>
      <w:r>
        <w:rPr>
          <w:spacing w:val="-1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beaches,</w:t>
      </w:r>
      <w:r>
        <w:rPr>
          <w:spacing w:val="-2"/>
        </w:rPr>
        <w:t xml:space="preserve"> </w:t>
      </w:r>
      <w:r>
        <w:t>raised caves, geos and</w:t>
      </w:r>
      <w:r>
        <w:rPr>
          <w:spacing w:val="-2"/>
        </w:rPr>
        <w:t xml:space="preserve"> </w:t>
      </w:r>
      <w:r>
        <w:t>blow</w:t>
      </w:r>
      <w:r>
        <w:rPr>
          <w:spacing w:val="-1"/>
        </w:rPr>
        <w:t xml:space="preserve"> </w:t>
      </w:r>
      <w:r>
        <w:t>holes.</w:t>
      </w:r>
      <w:r>
        <w:rPr>
          <w:spacing w:val="-57"/>
        </w:rPr>
        <w:t xml:space="preserve"> </w:t>
      </w:r>
      <w:r>
        <w:t>Emergent</w:t>
      </w:r>
      <w:r>
        <w:rPr>
          <w:spacing w:val="-1"/>
        </w:rPr>
        <w:t xml:space="preserve"> </w:t>
      </w:r>
      <w:r>
        <w:t>land forms in lowland</w:t>
      </w:r>
      <w:r>
        <w:rPr>
          <w:spacing w:val="1"/>
        </w:rPr>
        <w:t xml:space="preserve"> </w:t>
      </w:r>
      <w:r>
        <w:rPr>
          <w:b/>
        </w:rPr>
        <w:t>coasts include;</w:t>
      </w:r>
    </w:p>
    <w:p w:rsidR="00393B54" w:rsidRDefault="00574D45">
      <w:pPr>
        <w:pStyle w:val="Heading1"/>
        <w:spacing w:before="6"/>
      </w:pPr>
      <w:r>
        <w:t>Coastal</w:t>
      </w:r>
      <w:r>
        <w:rPr>
          <w:spacing w:val="-1"/>
        </w:rPr>
        <w:t xml:space="preserve"> </w:t>
      </w:r>
      <w:r>
        <w:t>plains</w:t>
      </w:r>
      <w:r>
        <w:rPr>
          <w:spacing w:val="-3"/>
        </w:rPr>
        <w:t xml:space="preserve"> </w:t>
      </w:r>
      <w:r>
        <w:t>with no</w:t>
      </w:r>
      <w:r>
        <w:rPr>
          <w:spacing w:val="-3"/>
        </w:rPr>
        <w:t xml:space="preserve"> </w:t>
      </w:r>
      <w:r>
        <w:t>bays and</w:t>
      </w:r>
      <w:r>
        <w:rPr>
          <w:spacing w:val="-2"/>
        </w:rPr>
        <w:t xml:space="preserve"> </w:t>
      </w:r>
      <w:r>
        <w:t>headlands.</w:t>
      </w:r>
    </w:p>
    <w:p w:rsidR="00393B54" w:rsidRDefault="00574D45">
      <w:pPr>
        <w:pStyle w:val="BodyText"/>
        <w:spacing w:line="274" w:lineRule="exact"/>
      </w:pPr>
      <w:r>
        <w:t>Exclude</w:t>
      </w:r>
      <w:r>
        <w:rPr>
          <w:spacing w:val="-1"/>
        </w:rPr>
        <w:t xml:space="preserve"> </w:t>
      </w:r>
      <w:r>
        <w:t>fiords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Fiards </w:t>
      </w:r>
      <w:r>
        <w:t>because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 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</w:p>
    <w:p w:rsidR="00393B54" w:rsidRDefault="00574D45">
      <w:pPr>
        <w:pStyle w:val="Heading1"/>
        <w:spacing w:before="5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forms</w:t>
      </w:r>
    </w:p>
    <w:p w:rsidR="00393B54" w:rsidRDefault="00574D45">
      <w:pPr>
        <w:ind w:left="720" w:right="2060"/>
        <w:rPr>
          <w:b/>
          <w:sz w:val="24"/>
        </w:rPr>
      </w:pPr>
      <w:r>
        <w:rPr>
          <w:b/>
          <w:sz w:val="24"/>
        </w:rPr>
        <w:t>(a)Explain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causes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coastal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(b)Describe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landforms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resulting 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 rise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level.</w:t>
      </w: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changes and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 of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level changes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 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submerged</w:t>
      </w:r>
      <w:r>
        <w:rPr>
          <w:spacing w:val="58"/>
          <w:sz w:val="24"/>
        </w:rPr>
        <w:t xml:space="preserve"> </w:t>
      </w:r>
      <w:r>
        <w:rPr>
          <w:sz w:val="24"/>
        </w:rPr>
        <w:t>landforms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 and</w:t>
      </w:r>
      <w:r>
        <w:rPr>
          <w:spacing w:val="-1"/>
          <w:sz w:val="24"/>
        </w:rPr>
        <w:t xml:space="preserve"> </w:t>
      </w:r>
      <w:r>
        <w:rPr>
          <w:sz w:val="24"/>
        </w:rPr>
        <w:t>lowland</w:t>
      </w:r>
      <w:r>
        <w:rPr>
          <w:spacing w:val="-1"/>
          <w:sz w:val="24"/>
        </w:rPr>
        <w:t xml:space="preserve"> </w:t>
      </w:r>
      <w:r>
        <w:rPr>
          <w:sz w:val="24"/>
        </w:rPr>
        <w:t>coasts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BodyText"/>
        <w:ind w:right="443"/>
      </w:pPr>
      <w:r>
        <w:rPr>
          <w:b/>
        </w:rPr>
        <w:t xml:space="preserve">Causes </w:t>
      </w:r>
      <w:r>
        <w:t>include; Climatic changes in form of Pluviation and desiccation/ prolonged drought</w:t>
      </w:r>
      <w:r>
        <w:rPr>
          <w:spacing w:val="1"/>
        </w:rPr>
        <w:t xml:space="preserve"> </w:t>
      </w:r>
      <w:r>
        <w:t>Glaciation and deglaciation, Change in ocean temperatures, Influence of global warming</w:t>
      </w:r>
      <w:r>
        <w:rPr>
          <w:spacing w:val="1"/>
        </w:rPr>
        <w:t xml:space="preserve"> </w:t>
      </w:r>
      <w:r>
        <w:t>Occurrence of earth movements/ tectonic movements, Deposition of sediments on the ocea</w:t>
      </w:r>
      <w:r>
        <w:t>n floor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Isostatic</w:t>
      </w:r>
      <w:r>
        <w:rPr>
          <w:spacing w:val="-1"/>
        </w:rPr>
        <w:t xml:space="preserve"> </w:t>
      </w:r>
      <w:r>
        <w:t>readjustments.</w:t>
      </w:r>
    </w:p>
    <w:p w:rsidR="00393B54" w:rsidRDefault="00574D45">
      <w:pPr>
        <w:pStyle w:val="Heading1"/>
        <w:spacing w:before="5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causes.</w:t>
      </w:r>
    </w:p>
    <w:p w:rsidR="00393B54" w:rsidRDefault="00574D45">
      <w:pPr>
        <w:ind w:left="720" w:right="4590"/>
        <w:rPr>
          <w:sz w:val="24"/>
        </w:rPr>
      </w:pPr>
      <w:r>
        <w:rPr>
          <w:sz w:val="24"/>
        </w:rPr>
        <w:t>submerged</w:t>
      </w:r>
      <w:r>
        <w:rPr>
          <w:spacing w:val="4"/>
          <w:sz w:val="24"/>
        </w:rPr>
        <w:t xml:space="preserve"> </w:t>
      </w:r>
      <w:r>
        <w:rPr>
          <w:sz w:val="24"/>
        </w:rPr>
        <w:t>landforms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highland</w:t>
      </w:r>
      <w:r>
        <w:rPr>
          <w:spacing w:val="5"/>
          <w:sz w:val="24"/>
        </w:rPr>
        <w:t xml:space="preserve"> </w:t>
      </w:r>
      <w:r>
        <w:rPr>
          <w:sz w:val="24"/>
        </w:rPr>
        <w:t>coasts</w:t>
      </w:r>
      <w:r>
        <w:rPr>
          <w:spacing w:val="5"/>
          <w:sz w:val="24"/>
        </w:rPr>
        <w:t xml:space="preserve"> </w:t>
      </w:r>
      <w:r>
        <w:rPr>
          <w:sz w:val="24"/>
        </w:rPr>
        <w:t>include;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Rias,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Dalmatian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longitudinal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peninsulas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submerged</w:t>
      </w:r>
      <w:r>
        <w:rPr>
          <w:spacing w:val="-1"/>
          <w:sz w:val="24"/>
        </w:rPr>
        <w:t xml:space="preserve"> </w:t>
      </w:r>
      <w:r>
        <w:rPr>
          <w:sz w:val="24"/>
        </w:rPr>
        <w:t>landforms in</w:t>
      </w:r>
      <w:r>
        <w:rPr>
          <w:spacing w:val="-1"/>
          <w:sz w:val="24"/>
        </w:rPr>
        <w:t xml:space="preserve"> </w:t>
      </w:r>
      <w:r>
        <w:rPr>
          <w:sz w:val="24"/>
        </w:rPr>
        <w:t>low land</w:t>
      </w:r>
      <w:r>
        <w:rPr>
          <w:spacing w:val="-1"/>
          <w:sz w:val="24"/>
        </w:rPr>
        <w:t xml:space="preserve"> </w:t>
      </w:r>
      <w:r>
        <w:rPr>
          <w:sz w:val="24"/>
        </w:rPr>
        <w:t>coasts include;</w:t>
      </w:r>
    </w:p>
    <w:p w:rsidR="00393B54" w:rsidRDefault="00574D45">
      <w:pPr>
        <w:pStyle w:val="Heading1"/>
        <w:spacing w:before="2" w:line="240" w:lineRule="auto"/>
      </w:pPr>
      <w:r>
        <w:t>Estuaries,</w:t>
      </w:r>
      <w:r>
        <w:rPr>
          <w:spacing w:val="-2"/>
        </w:rPr>
        <w:t xml:space="preserve"> </w:t>
      </w:r>
      <w:r>
        <w:t>creeks,</w:t>
      </w:r>
      <w:r>
        <w:rPr>
          <w:spacing w:val="-2"/>
        </w:rPr>
        <w:t xml:space="preserve"> </w:t>
      </w:r>
      <w:r>
        <w:t>mudflats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lagoons</w:t>
      </w:r>
      <w:r>
        <w:rPr>
          <w:spacing w:val="-2"/>
        </w:rPr>
        <w:t xml:space="preserve"> </w:t>
      </w:r>
      <w:r>
        <w:t>colonized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marshes</w:t>
      </w:r>
      <w:r>
        <w:rPr>
          <w:spacing w:val="-2"/>
        </w:rPr>
        <w:t xml:space="preserve"> </w:t>
      </w:r>
      <w:r>
        <w:t>and mangrove</w:t>
      </w:r>
      <w:r>
        <w:rPr>
          <w:spacing w:val="-3"/>
        </w:rPr>
        <w:t xml:space="preserve"> </w:t>
      </w:r>
      <w:r>
        <w:t>vegetation.</w:t>
      </w:r>
    </w:p>
    <w:p w:rsidR="00393B54" w:rsidRDefault="00574D45">
      <w:pPr>
        <w:ind w:left="720" w:right="3071"/>
        <w:rPr>
          <w:b/>
          <w:sz w:val="24"/>
        </w:rPr>
      </w:pPr>
      <w:r>
        <w:rPr>
          <w:rFonts w:ascii="Wingdings" w:hAnsi="Wingdings"/>
          <w:sz w:val="24"/>
        </w:rPr>
        <w:t></w:t>
      </w:r>
      <w:r>
        <w:rPr>
          <w:sz w:val="24"/>
        </w:rPr>
        <w:t xml:space="preserve"> </w:t>
      </w:r>
      <w:r>
        <w:rPr>
          <w:b/>
          <w:sz w:val="24"/>
        </w:rPr>
        <w:t>Remember to explain the formation of these land forms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(a)Differentiate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emergence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submergence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coastline.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(b)Describe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landforms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resulting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level.</w:t>
      </w:r>
    </w:p>
    <w:p w:rsidR="00393B54" w:rsidRDefault="00574D45">
      <w:pPr>
        <w:pStyle w:val="Heading1"/>
        <w:spacing w:before="1"/>
      </w:pPr>
      <w:r>
        <w:t>Approach.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emergence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submergence</w:t>
      </w:r>
      <w:r>
        <w:rPr>
          <w:spacing w:val="-2"/>
          <w:sz w:val="24"/>
        </w:rPr>
        <w:t xml:space="preserve"> </w:t>
      </w:r>
      <w:r>
        <w:rPr>
          <w:sz w:val="24"/>
        </w:rPr>
        <w:t>coastline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Outline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coastline.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submergence</w:t>
      </w:r>
      <w:r>
        <w:rPr>
          <w:spacing w:val="-2"/>
          <w:sz w:val="24"/>
        </w:rPr>
        <w:t xml:space="preserve"> </w:t>
      </w:r>
      <w:r>
        <w:rPr>
          <w:sz w:val="24"/>
        </w:rPr>
        <w:t>landforms,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91" w:firstLine="0"/>
        <w:rPr>
          <w:sz w:val="24"/>
        </w:rPr>
      </w:pPr>
      <w:r>
        <w:rPr>
          <w:sz w:val="24"/>
        </w:rPr>
        <w:t>Emergence coastlines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coastlines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risen</w:t>
      </w:r>
      <w:r>
        <w:rPr>
          <w:spacing w:val="-1"/>
          <w:sz w:val="24"/>
        </w:rPr>
        <w:t xml:space="preserve"> </w:t>
      </w:r>
      <w:r>
        <w:rPr>
          <w:sz w:val="24"/>
        </w:rPr>
        <w:t>relative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z w:val="24"/>
        </w:rPr>
        <w:t xml:space="preserve"> the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57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fallen relative to the</w:t>
      </w:r>
      <w:r>
        <w:rPr>
          <w:spacing w:val="1"/>
          <w:sz w:val="24"/>
        </w:rPr>
        <w:t xml:space="preserve"> </w:t>
      </w:r>
      <w:r>
        <w:rPr>
          <w:sz w:val="24"/>
        </w:rPr>
        <w:t>adjacent land.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area formerly</w:t>
      </w:r>
      <w:r>
        <w:rPr>
          <w:spacing w:val="-3"/>
          <w:sz w:val="24"/>
        </w:rPr>
        <w:t xml:space="preserve"> </w:t>
      </w:r>
      <w:r>
        <w:rPr>
          <w:sz w:val="24"/>
        </w:rPr>
        <w:t>under water</w:t>
      </w:r>
      <w:r>
        <w:rPr>
          <w:spacing w:val="-1"/>
          <w:sz w:val="24"/>
        </w:rPr>
        <w:t xml:space="preserve"> </w:t>
      </w:r>
      <w:r>
        <w:rPr>
          <w:sz w:val="24"/>
        </w:rPr>
        <w:t>become dry</w:t>
      </w:r>
      <w:r>
        <w:rPr>
          <w:spacing w:val="-4"/>
          <w:sz w:val="24"/>
        </w:rPr>
        <w:t xml:space="preserve"> </w:t>
      </w:r>
      <w:r>
        <w:rPr>
          <w:sz w:val="24"/>
        </w:rPr>
        <w:t>land/ exposed.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09" w:firstLine="0"/>
        <w:rPr>
          <w:sz w:val="24"/>
        </w:rPr>
      </w:pPr>
      <w:r>
        <w:rPr>
          <w:sz w:val="24"/>
        </w:rPr>
        <w:t>Emergence</w:t>
      </w:r>
      <w:r>
        <w:rPr>
          <w:spacing w:val="-1"/>
          <w:sz w:val="24"/>
        </w:rPr>
        <w:t xml:space="preserve"> </w:t>
      </w:r>
      <w:r>
        <w:rPr>
          <w:sz w:val="24"/>
        </w:rPr>
        <w:t>coastline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produced</w:t>
      </w:r>
      <w:r>
        <w:rPr>
          <w:spacing w:val="-1"/>
          <w:sz w:val="24"/>
        </w:rPr>
        <w:t xml:space="preserve"> </w:t>
      </w:r>
      <w:r>
        <w:rPr>
          <w:sz w:val="24"/>
        </w:rPr>
        <w:t>by:</w:t>
      </w:r>
      <w:r>
        <w:rPr>
          <w:spacing w:val="-2"/>
          <w:sz w:val="24"/>
        </w:rPr>
        <w:t xml:space="preserve"> </w:t>
      </w:r>
      <w:r>
        <w:rPr>
          <w:sz w:val="24"/>
        </w:rPr>
        <w:t>desiccation/</w:t>
      </w:r>
      <w:r>
        <w:rPr>
          <w:spacing w:val="1"/>
          <w:sz w:val="24"/>
        </w:rPr>
        <w:t xml:space="preserve"> </w:t>
      </w:r>
      <w:r>
        <w:rPr>
          <w:sz w:val="24"/>
        </w:rPr>
        <w:t>prolonged</w:t>
      </w:r>
      <w:r>
        <w:rPr>
          <w:spacing w:val="-2"/>
          <w:sz w:val="24"/>
        </w:rPr>
        <w:t xml:space="preserve"> </w:t>
      </w:r>
      <w:r>
        <w:rPr>
          <w:sz w:val="24"/>
        </w:rPr>
        <w:t>drought,</w:t>
      </w:r>
      <w:r>
        <w:rPr>
          <w:spacing w:val="-1"/>
          <w:sz w:val="24"/>
        </w:rPr>
        <w:t xml:space="preserve"> </w:t>
      </w:r>
      <w:r>
        <w:rPr>
          <w:sz w:val="24"/>
        </w:rPr>
        <w:t>fall in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ocean</w:t>
      </w:r>
      <w:r>
        <w:rPr>
          <w:spacing w:val="-57"/>
          <w:sz w:val="24"/>
        </w:rPr>
        <w:t xml:space="preserve"> </w:t>
      </w:r>
      <w:r>
        <w:rPr>
          <w:sz w:val="24"/>
        </w:rPr>
        <w:t>water, down warping of</w:t>
      </w:r>
      <w:r>
        <w:rPr>
          <w:sz w:val="24"/>
        </w:rPr>
        <w:t xml:space="preserve"> ocean basins and up warping of the coast, expansion of sea floor and</w:t>
      </w:r>
      <w:r>
        <w:rPr>
          <w:spacing w:val="1"/>
          <w:sz w:val="24"/>
        </w:rPr>
        <w:t xml:space="preserve"> </w:t>
      </w:r>
      <w:r>
        <w:rPr>
          <w:sz w:val="24"/>
        </w:rPr>
        <w:t>Glaciation.</w:t>
      </w:r>
    </w:p>
    <w:p w:rsidR="00393B54" w:rsidRDefault="00574D45">
      <w:pPr>
        <w:pStyle w:val="Heading1"/>
        <w:spacing w:before="3" w:line="240" w:lineRule="auto"/>
      </w:pPr>
      <w:r>
        <w:t>While</w:t>
      </w:r>
    </w:p>
    <w:p w:rsidR="00393B54" w:rsidRDefault="00393B54">
      <w:pPr>
        <w:sectPr w:rsidR="00393B54">
          <w:headerReference w:type="default" r:id="rId189"/>
          <w:footerReference w:type="default" r:id="rId19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  <w:tab w:val="left" w:pos="10218"/>
        </w:tabs>
        <w:spacing w:before="34"/>
        <w:ind w:left="806"/>
        <w:rPr>
          <w:rFonts w:ascii="Calibri" w:hAnsi="Calibri"/>
        </w:rPr>
      </w:pPr>
      <w:r>
        <w:rPr>
          <w:sz w:val="24"/>
        </w:rPr>
        <w:lastRenderedPageBreak/>
        <w:t>Submergence</w:t>
      </w:r>
      <w:r>
        <w:rPr>
          <w:spacing w:val="-2"/>
          <w:sz w:val="24"/>
        </w:rPr>
        <w:t xml:space="preserve"> </w:t>
      </w:r>
      <w:r>
        <w:rPr>
          <w:sz w:val="24"/>
        </w:rPr>
        <w:t>coastlines are</w:t>
      </w:r>
      <w:r>
        <w:rPr>
          <w:spacing w:val="-2"/>
          <w:sz w:val="24"/>
        </w:rPr>
        <w:t xml:space="preserve"> </w:t>
      </w:r>
      <w:r>
        <w:rPr>
          <w:sz w:val="24"/>
        </w:rPr>
        <w:t>coastlines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has risen</w:t>
      </w:r>
      <w:r>
        <w:rPr>
          <w:spacing w:val="2"/>
          <w:sz w:val="24"/>
        </w:rPr>
        <w:t xml:space="preserve"> </w:t>
      </w:r>
      <w:r>
        <w:rPr>
          <w:sz w:val="24"/>
        </w:rPr>
        <w:t>relative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coast or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z w:val="24"/>
        </w:rPr>
        <w:tab/>
      </w:r>
      <w:r>
        <w:rPr>
          <w:rFonts w:ascii="Calibri" w:hAnsi="Calibri"/>
          <w:position w:val="18"/>
        </w:rPr>
        <w:t>95</w:t>
      </w:r>
    </w:p>
    <w:p w:rsidR="00393B54" w:rsidRDefault="00574D45">
      <w:pPr>
        <w:pStyle w:val="BodyText"/>
      </w:pPr>
      <w:r>
        <w:t>coast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fallen</w:t>
      </w:r>
      <w:r>
        <w:rPr>
          <w:spacing w:val="1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results into flooding</w:t>
      </w:r>
      <w:r>
        <w:rPr>
          <w:spacing w:val="-3"/>
          <w:sz w:val="24"/>
        </w:rPr>
        <w:t xml:space="preserve"> </w:t>
      </w:r>
      <w:r>
        <w:rPr>
          <w:sz w:val="24"/>
        </w:rPr>
        <w:t>or submergence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formally</w:t>
      </w:r>
      <w:r>
        <w:rPr>
          <w:spacing w:val="-5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land.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313" w:firstLine="0"/>
        <w:jc w:val="both"/>
        <w:rPr>
          <w:sz w:val="24"/>
        </w:rPr>
      </w:pPr>
      <w:r>
        <w:rPr>
          <w:sz w:val="24"/>
        </w:rPr>
        <w:t>Submergence</w:t>
      </w:r>
      <w:r>
        <w:rPr>
          <w:spacing w:val="-2"/>
          <w:sz w:val="24"/>
        </w:rPr>
        <w:t xml:space="preserve"> </w:t>
      </w:r>
      <w:r>
        <w:rPr>
          <w:sz w:val="24"/>
        </w:rPr>
        <w:t>coastlines are</w:t>
      </w:r>
      <w:r>
        <w:rPr>
          <w:spacing w:val="-3"/>
          <w:sz w:val="24"/>
        </w:rPr>
        <w:t xml:space="preserve"> </w:t>
      </w:r>
      <w:r>
        <w:rPr>
          <w:sz w:val="24"/>
        </w:rPr>
        <w:t>produced by</w:t>
      </w:r>
      <w:r>
        <w:rPr>
          <w:spacing w:val="-6"/>
          <w:sz w:val="24"/>
        </w:rPr>
        <w:t xml:space="preserve"> </w:t>
      </w:r>
      <w:r>
        <w:rPr>
          <w:sz w:val="24"/>
        </w:rPr>
        <w:t>deglaciation, Pluviation,</w:t>
      </w:r>
      <w:r>
        <w:rPr>
          <w:spacing w:val="-1"/>
          <w:sz w:val="24"/>
        </w:rPr>
        <w:t xml:space="preserve"> </w:t>
      </w:r>
      <w:r>
        <w:rPr>
          <w:sz w:val="24"/>
        </w:rPr>
        <w:t>up warping</w:t>
      </w:r>
      <w:r>
        <w:rPr>
          <w:spacing w:val="-4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57"/>
          <w:sz w:val="24"/>
        </w:rPr>
        <w:t xml:space="preserve"> </w:t>
      </w:r>
      <w:r>
        <w:rPr>
          <w:sz w:val="24"/>
        </w:rPr>
        <w:t>warping of the coast, rise of ocean water temperatures, contraction</w:t>
      </w:r>
      <w:r>
        <w:rPr>
          <w:sz w:val="24"/>
        </w:rPr>
        <w:t xml:space="preserve"> of sea floor, sedimentation e.t.c</w:t>
      </w:r>
      <w:r>
        <w:rPr>
          <w:spacing w:val="-57"/>
          <w:sz w:val="24"/>
        </w:rPr>
        <w:t xml:space="preserve"> </w:t>
      </w:r>
      <w:r>
        <w:rPr>
          <w:sz w:val="24"/>
        </w:rPr>
        <w:t>(b)A</w:t>
      </w:r>
      <w:r>
        <w:rPr>
          <w:spacing w:val="-1"/>
          <w:sz w:val="24"/>
        </w:rPr>
        <w:t xml:space="preserve"> </w:t>
      </w:r>
      <w:r>
        <w:rPr>
          <w:sz w:val="24"/>
        </w:rPr>
        <w:t>rise in sea</w:t>
      </w:r>
      <w:r>
        <w:rPr>
          <w:spacing w:val="-1"/>
          <w:sz w:val="24"/>
        </w:rPr>
        <w:t xml:space="preserve"> </w:t>
      </w:r>
      <w:r>
        <w:rPr>
          <w:sz w:val="24"/>
        </w:rPr>
        <w:t>level creates submerged landforms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ind w:left="720" w:right="4590"/>
        <w:rPr>
          <w:sz w:val="24"/>
        </w:rPr>
      </w:pPr>
      <w:r>
        <w:rPr>
          <w:sz w:val="24"/>
        </w:rPr>
        <w:t>submerged</w:t>
      </w:r>
      <w:r>
        <w:rPr>
          <w:spacing w:val="4"/>
          <w:sz w:val="24"/>
        </w:rPr>
        <w:t xml:space="preserve"> </w:t>
      </w:r>
      <w:r>
        <w:rPr>
          <w:sz w:val="24"/>
        </w:rPr>
        <w:t>landforms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highland</w:t>
      </w:r>
      <w:r>
        <w:rPr>
          <w:spacing w:val="5"/>
          <w:sz w:val="24"/>
        </w:rPr>
        <w:t xml:space="preserve"> </w:t>
      </w:r>
      <w:r>
        <w:rPr>
          <w:sz w:val="24"/>
        </w:rPr>
        <w:t>coasts</w:t>
      </w:r>
      <w:r>
        <w:rPr>
          <w:spacing w:val="5"/>
          <w:sz w:val="24"/>
        </w:rPr>
        <w:t xml:space="preserve"> </w:t>
      </w:r>
      <w:r>
        <w:rPr>
          <w:sz w:val="24"/>
        </w:rPr>
        <w:t>include;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Rias,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Dalmatian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longitudinal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peninsulas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submerged</w:t>
      </w:r>
      <w:r>
        <w:rPr>
          <w:spacing w:val="-1"/>
          <w:sz w:val="24"/>
        </w:rPr>
        <w:t xml:space="preserve"> </w:t>
      </w:r>
      <w:r>
        <w:rPr>
          <w:sz w:val="24"/>
        </w:rPr>
        <w:t>landforms in</w:t>
      </w:r>
      <w:r>
        <w:rPr>
          <w:spacing w:val="-1"/>
          <w:sz w:val="24"/>
        </w:rPr>
        <w:t xml:space="preserve"> </w:t>
      </w:r>
      <w:r>
        <w:rPr>
          <w:sz w:val="24"/>
        </w:rPr>
        <w:t>low land</w:t>
      </w:r>
      <w:r>
        <w:rPr>
          <w:spacing w:val="-1"/>
          <w:sz w:val="24"/>
        </w:rPr>
        <w:t xml:space="preserve"> </w:t>
      </w:r>
      <w:r>
        <w:rPr>
          <w:sz w:val="24"/>
        </w:rPr>
        <w:t>coasts include;</w:t>
      </w:r>
    </w:p>
    <w:p w:rsidR="00393B54" w:rsidRDefault="00574D45">
      <w:pPr>
        <w:pStyle w:val="Heading1"/>
        <w:spacing w:before="5" w:line="240" w:lineRule="auto"/>
      </w:pPr>
      <w:r>
        <w:t>Estuaries,</w:t>
      </w:r>
      <w:r>
        <w:rPr>
          <w:spacing w:val="-2"/>
        </w:rPr>
        <w:t xml:space="preserve"> </w:t>
      </w:r>
      <w:r>
        <w:t>creeks,</w:t>
      </w:r>
      <w:r>
        <w:rPr>
          <w:spacing w:val="-2"/>
        </w:rPr>
        <w:t xml:space="preserve"> </w:t>
      </w:r>
      <w:r>
        <w:t>mudflats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lagoons</w:t>
      </w:r>
      <w:r>
        <w:rPr>
          <w:spacing w:val="-2"/>
        </w:rPr>
        <w:t xml:space="preserve"> </w:t>
      </w:r>
      <w:r>
        <w:t>colonized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marshes</w:t>
      </w:r>
      <w:r>
        <w:rPr>
          <w:spacing w:val="-2"/>
        </w:rPr>
        <w:t xml:space="preserve"> </w:t>
      </w:r>
      <w:r>
        <w:t>and mangrove</w:t>
      </w:r>
      <w:r>
        <w:rPr>
          <w:spacing w:val="-3"/>
        </w:rPr>
        <w:t xml:space="preserve"> </w:t>
      </w:r>
      <w:r>
        <w:t>vegetation.</w:t>
      </w:r>
    </w:p>
    <w:p w:rsidR="00393B54" w:rsidRDefault="00574D45">
      <w:pPr>
        <w:ind w:left="720"/>
        <w:rPr>
          <w:b/>
          <w:sz w:val="24"/>
        </w:rPr>
      </w:pPr>
      <w:r>
        <w:rPr>
          <w:rFonts w:ascii="Wingdings" w:hAnsi="Wingdings"/>
          <w:sz w:val="24"/>
        </w:rPr>
        <w:t>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Remember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forms</w:t>
      </w:r>
    </w:p>
    <w:p w:rsidR="00393B54" w:rsidRDefault="00574D45">
      <w:pPr>
        <w:pStyle w:val="Heading1"/>
        <w:spacing w:line="240" w:lineRule="auto"/>
        <w:ind w:right="2635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landforms</w:t>
      </w:r>
      <w:r>
        <w:rPr>
          <w:spacing w:val="1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Outline</w:t>
      </w:r>
      <w:r>
        <w:rPr>
          <w:spacing w:val="57"/>
          <w:sz w:val="24"/>
        </w:rPr>
        <w:t xml:space="preserve"> </w:t>
      </w:r>
      <w:r>
        <w:rPr>
          <w:sz w:val="24"/>
        </w:rPr>
        <w:t>the 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sea level</w:t>
      </w:r>
      <w:r>
        <w:rPr>
          <w:spacing w:val="-1"/>
          <w:sz w:val="24"/>
        </w:rPr>
        <w:t xml:space="preserve"> </w:t>
      </w:r>
      <w:r>
        <w:rPr>
          <w:sz w:val="24"/>
        </w:rPr>
        <w:t>changes with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566" w:hanging="360"/>
        <w:rPr>
          <w:sz w:val="24"/>
        </w:rPr>
      </w:pPr>
      <w:r>
        <w:tab/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submerged</w:t>
      </w:r>
      <w:r>
        <w:rPr>
          <w:spacing w:val="-1"/>
          <w:sz w:val="24"/>
        </w:rPr>
        <w:t xml:space="preserve"> </w:t>
      </w:r>
      <w:r>
        <w:rPr>
          <w:sz w:val="24"/>
        </w:rPr>
        <w:t>and emerged</w:t>
      </w:r>
      <w:r>
        <w:rPr>
          <w:spacing w:val="-1"/>
          <w:sz w:val="24"/>
        </w:rPr>
        <w:t xml:space="preserve"> </w:t>
      </w:r>
      <w:r>
        <w:rPr>
          <w:sz w:val="24"/>
        </w:rPr>
        <w:t>coastal</w:t>
      </w:r>
      <w:r>
        <w:rPr>
          <w:spacing w:val="-1"/>
          <w:sz w:val="24"/>
        </w:rPr>
        <w:t xml:space="preserve"> </w:t>
      </w:r>
      <w:r>
        <w:rPr>
          <w:sz w:val="24"/>
        </w:rPr>
        <w:t>landforms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57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BodyText"/>
        <w:ind w:right="457"/>
      </w:pPr>
      <w:r>
        <w:rPr>
          <w:b/>
        </w:rPr>
        <w:t xml:space="preserve">Causes </w:t>
      </w:r>
      <w:r>
        <w:t>include; Climatic cha</w:t>
      </w:r>
      <w:r>
        <w:t>nges in form of Pluviation and desiccation/ prolonged drought</w:t>
      </w:r>
      <w:r>
        <w:rPr>
          <w:spacing w:val="1"/>
        </w:rPr>
        <w:t xml:space="preserve"> </w:t>
      </w:r>
      <w:r>
        <w:t>Glaciation and deglaciation, Change in ocean temperatures, Influence of global warming</w:t>
      </w:r>
      <w:r>
        <w:rPr>
          <w:spacing w:val="1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movements/</w:t>
      </w:r>
      <w:r>
        <w:rPr>
          <w:spacing w:val="-1"/>
        </w:rPr>
        <w:t xml:space="preserve"> </w:t>
      </w:r>
      <w:r>
        <w:t>tectonic</w:t>
      </w:r>
      <w:r>
        <w:rPr>
          <w:spacing w:val="-2"/>
        </w:rPr>
        <w:t xml:space="preserve"> </w:t>
      </w:r>
      <w:r>
        <w:t>movements,</w:t>
      </w:r>
      <w:r>
        <w:rPr>
          <w:spacing w:val="-1"/>
        </w:rPr>
        <w:t xml:space="preserve"> </w:t>
      </w:r>
      <w:r>
        <w:t>Deposition of</w:t>
      </w:r>
      <w:r>
        <w:rPr>
          <w:spacing w:val="-2"/>
        </w:rPr>
        <w:t xml:space="preserve"> </w:t>
      </w:r>
      <w:r>
        <w:t>sediments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floor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Isostatic</w:t>
      </w:r>
      <w:r>
        <w:t xml:space="preserve"> readjustments.</w:t>
      </w:r>
    </w:p>
    <w:p w:rsidR="00393B54" w:rsidRDefault="00574D45">
      <w:pPr>
        <w:pStyle w:val="Heading1"/>
        <w:spacing w:before="5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causes.</w:t>
      </w:r>
    </w:p>
    <w:p w:rsidR="00393B54" w:rsidRDefault="00574D45">
      <w:pPr>
        <w:pStyle w:val="BodyText"/>
        <w:spacing w:line="274" w:lineRule="exact"/>
      </w:pPr>
      <w:r>
        <w:t>Landforms</w:t>
      </w:r>
      <w:r>
        <w:rPr>
          <w:spacing w:val="-2"/>
        </w:rPr>
        <w:t xml:space="preserve"> </w:t>
      </w:r>
      <w:r>
        <w:t>created a</w:t>
      </w:r>
      <w:r>
        <w:rPr>
          <w:spacing w:val="-2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submerged</w:t>
      </w:r>
      <w:r>
        <w:rPr>
          <w:spacing w:val="1"/>
        </w:rPr>
        <w:t xml:space="preserve"> </w:t>
      </w:r>
      <w:r>
        <w:t>highland</w:t>
      </w:r>
      <w:r>
        <w:rPr>
          <w:spacing w:val="-2"/>
        </w:rPr>
        <w:t xml:space="preserve"> </w:t>
      </w:r>
      <w:r>
        <w:t>coasts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Heading1"/>
        <w:spacing w:before="5"/>
      </w:pPr>
      <w:r>
        <w:t>Rias,</w:t>
      </w:r>
      <w:r>
        <w:rPr>
          <w:spacing w:val="-2"/>
        </w:rPr>
        <w:t xml:space="preserve"> </w:t>
      </w:r>
      <w:r>
        <w:t>Dalmatian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longitudinal</w:t>
      </w:r>
      <w:r>
        <w:rPr>
          <w:spacing w:val="-2"/>
        </w:rPr>
        <w:t xml:space="preserve"> </w:t>
      </w:r>
      <w:r>
        <w:t>coast and</w:t>
      </w:r>
      <w:r>
        <w:rPr>
          <w:spacing w:val="-2"/>
        </w:rPr>
        <w:t xml:space="preserve"> </w:t>
      </w:r>
      <w:r>
        <w:t>peninsulas</w:t>
      </w:r>
    </w:p>
    <w:p w:rsidR="00393B54" w:rsidRDefault="00574D45">
      <w:pPr>
        <w:pStyle w:val="BodyText"/>
        <w:spacing w:line="274" w:lineRule="exact"/>
      </w:pPr>
      <w:r>
        <w:t>Landforms</w:t>
      </w:r>
      <w:r>
        <w:rPr>
          <w:spacing w:val="-1"/>
        </w:rPr>
        <w:t xml:space="preserve"> </w:t>
      </w:r>
      <w:r>
        <w:t>created a</w:t>
      </w:r>
      <w:r>
        <w:rPr>
          <w:spacing w:val="-2"/>
        </w:rPr>
        <w:t xml:space="preserve"> </w:t>
      </w:r>
      <w:r>
        <w:t>rise in</w:t>
      </w:r>
      <w:r>
        <w:rPr>
          <w:spacing w:val="-1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submerged</w:t>
      </w:r>
      <w:r>
        <w:rPr>
          <w:spacing w:val="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coasts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Heading1"/>
        <w:spacing w:before="5"/>
      </w:pPr>
      <w:r>
        <w:t>Estuaries,</w:t>
      </w:r>
      <w:r>
        <w:rPr>
          <w:spacing w:val="-2"/>
        </w:rPr>
        <w:t xml:space="preserve"> </w:t>
      </w:r>
      <w:r>
        <w:t>creeks,</w:t>
      </w:r>
      <w:r>
        <w:rPr>
          <w:spacing w:val="-2"/>
        </w:rPr>
        <w:t xml:space="preserve"> </w:t>
      </w:r>
      <w:r>
        <w:t>mudflats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lagoons</w:t>
      </w:r>
      <w:r>
        <w:rPr>
          <w:spacing w:val="-2"/>
        </w:rPr>
        <w:t xml:space="preserve"> </w:t>
      </w:r>
      <w:r>
        <w:t>colonized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marshes</w:t>
      </w:r>
      <w:r>
        <w:rPr>
          <w:spacing w:val="-2"/>
        </w:rPr>
        <w:t xml:space="preserve"> </w:t>
      </w:r>
      <w:r>
        <w:t>and mangrove</w:t>
      </w:r>
      <w:r>
        <w:rPr>
          <w:spacing w:val="-3"/>
        </w:rPr>
        <w:t xml:space="preserve"> </w:t>
      </w:r>
      <w:r>
        <w:t>vegetation.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sz w:val="24"/>
        </w:rPr>
        <w:t>Emergent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highland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coasts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include;</w:t>
      </w:r>
    </w:p>
    <w:p w:rsidR="00393B54" w:rsidRDefault="00574D45">
      <w:pPr>
        <w:pStyle w:val="BodyText"/>
        <w:ind w:right="2275"/>
        <w:rPr>
          <w:b/>
        </w:rPr>
      </w:pPr>
      <w:r>
        <w:t>raised</w:t>
      </w:r>
      <w:r>
        <w:rPr>
          <w:spacing w:val="-2"/>
        </w:rPr>
        <w:t xml:space="preserve"> </w:t>
      </w:r>
      <w:r>
        <w:t>cliffs, raised</w:t>
      </w:r>
      <w:r>
        <w:rPr>
          <w:spacing w:val="-2"/>
        </w:rPr>
        <w:t xml:space="preserve"> </w:t>
      </w:r>
      <w:r>
        <w:t>terraces,</w:t>
      </w:r>
      <w:r>
        <w:rPr>
          <w:spacing w:val="-1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beaches,</w:t>
      </w:r>
      <w:r>
        <w:rPr>
          <w:spacing w:val="-2"/>
        </w:rPr>
        <w:t xml:space="preserve"> </w:t>
      </w:r>
      <w:r>
        <w:t>raised caves, geos and</w:t>
      </w:r>
      <w:r>
        <w:rPr>
          <w:spacing w:val="-2"/>
        </w:rPr>
        <w:t xml:space="preserve"> </w:t>
      </w:r>
      <w:r>
        <w:t>blow</w:t>
      </w:r>
      <w:r>
        <w:rPr>
          <w:spacing w:val="-1"/>
        </w:rPr>
        <w:t xml:space="preserve"> </w:t>
      </w:r>
      <w:r>
        <w:t>holes.</w:t>
      </w:r>
      <w:r>
        <w:rPr>
          <w:spacing w:val="-57"/>
        </w:rPr>
        <w:t xml:space="preserve"> </w:t>
      </w:r>
      <w:r>
        <w:t>Emergent</w:t>
      </w:r>
      <w:r>
        <w:rPr>
          <w:spacing w:val="-1"/>
        </w:rPr>
        <w:t xml:space="preserve"> </w:t>
      </w:r>
      <w:r>
        <w:t>land forms in lowland</w:t>
      </w:r>
      <w:r>
        <w:rPr>
          <w:spacing w:val="1"/>
        </w:rPr>
        <w:t xml:space="preserve"> </w:t>
      </w:r>
      <w:r>
        <w:rPr>
          <w:b/>
        </w:rPr>
        <w:t>coasts i</w:t>
      </w:r>
      <w:r>
        <w:rPr>
          <w:b/>
        </w:rPr>
        <w:t>nclude;</w:t>
      </w:r>
    </w:p>
    <w:p w:rsidR="00393B54" w:rsidRDefault="00574D45">
      <w:pPr>
        <w:pStyle w:val="Heading1"/>
        <w:spacing w:before="5"/>
      </w:pPr>
      <w:r>
        <w:t>Coastal</w:t>
      </w:r>
      <w:r>
        <w:rPr>
          <w:spacing w:val="-1"/>
        </w:rPr>
        <w:t xml:space="preserve"> </w:t>
      </w:r>
      <w:r>
        <w:t>plains</w:t>
      </w:r>
      <w:r>
        <w:rPr>
          <w:spacing w:val="-3"/>
        </w:rPr>
        <w:t xml:space="preserve"> </w:t>
      </w:r>
      <w:r>
        <w:t>with no</w:t>
      </w:r>
      <w:r>
        <w:rPr>
          <w:spacing w:val="-3"/>
        </w:rPr>
        <w:t xml:space="preserve"> </w:t>
      </w:r>
      <w:r>
        <w:t>bays and</w:t>
      </w:r>
      <w:r>
        <w:rPr>
          <w:spacing w:val="-2"/>
        </w:rPr>
        <w:t xml:space="preserve"> </w:t>
      </w:r>
      <w:r>
        <w:t>headlands.</w:t>
      </w:r>
    </w:p>
    <w:p w:rsidR="00393B54" w:rsidRDefault="00574D45">
      <w:pPr>
        <w:pStyle w:val="BodyText"/>
        <w:spacing w:line="274" w:lineRule="exact"/>
      </w:pPr>
      <w:r>
        <w:t>Exclude</w:t>
      </w:r>
      <w:r>
        <w:rPr>
          <w:spacing w:val="-1"/>
        </w:rPr>
        <w:t xml:space="preserve"> </w:t>
      </w:r>
      <w:r>
        <w:t>fiords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Fiards because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 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</w:p>
    <w:p w:rsidR="00393B54" w:rsidRDefault="00574D45">
      <w:pPr>
        <w:pStyle w:val="Heading1"/>
        <w:spacing w:before="5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forms</w:t>
      </w:r>
    </w:p>
    <w:p w:rsidR="00393B54" w:rsidRDefault="00574D45">
      <w:pPr>
        <w:pStyle w:val="ListParagraph"/>
        <w:numPr>
          <w:ilvl w:val="0"/>
          <w:numId w:val="45"/>
        </w:numPr>
        <w:tabs>
          <w:tab w:val="left" w:pos="1059"/>
        </w:tabs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occurrence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eustatic changes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Heading1"/>
        <w:numPr>
          <w:ilvl w:val="0"/>
          <w:numId w:val="45"/>
        </w:numPr>
        <w:tabs>
          <w:tab w:val="left" w:pos="1074"/>
        </w:tabs>
        <w:spacing w:line="240" w:lineRule="auto"/>
        <w:ind w:left="720" w:right="1369" w:firstLine="0"/>
      </w:pP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eustatic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landform</w:t>
      </w:r>
      <w:r>
        <w:rPr>
          <w:spacing w:val="-5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eustatic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eustatic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Outline</w:t>
      </w:r>
      <w:r>
        <w:rPr>
          <w:spacing w:val="57"/>
          <w:sz w:val="24"/>
        </w:rPr>
        <w:t xml:space="preserve"> </w:t>
      </w:r>
      <w:r>
        <w:rPr>
          <w:sz w:val="24"/>
        </w:rPr>
        <w:t>the 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eustatic</w:t>
      </w:r>
      <w:r>
        <w:rPr>
          <w:spacing w:val="-1"/>
          <w:sz w:val="24"/>
        </w:rPr>
        <w:t xml:space="preserve"> </w:t>
      </w:r>
      <w:r>
        <w:rPr>
          <w:sz w:val="24"/>
        </w:rPr>
        <w:t>changes with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407" w:hanging="360"/>
        <w:rPr>
          <w:sz w:val="24"/>
        </w:rPr>
      </w:pPr>
      <w:r>
        <w:tab/>
      </w:r>
      <w:r>
        <w:rPr>
          <w:sz w:val="24"/>
        </w:rPr>
        <w:t xml:space="preserve">In part (b) describe the formation of both submerged and emerged </w:t>
      </w:r>
      <w:r>
        <w:rPr>
          <w:sz w:val="24"/>
        </w:rPr>
        <w:t>coastal landforms in highland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 land areas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BodyText"/>
        <w:ind w:right="514"/>
      </w:pPr>
      <w:r>
        <w:t>Eustatic</w:t>
      </w:r>
      <w:r>
        <w:rPr>
          <w:spacing w:val="-2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(sea</w:t>
      </w:r>
      <w:r>
        <w:rPr>
          <w:spacing w:val="-2"/>
        </w:rPr>
        <w:t xml:space="preserve"> </w:t>
      </w:r>
      <w:r>
        <w:t>level change)</w:t>
      </w:r>
      <w:r>
        <w:rPr>
          <w:spacing w:val="-2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in relation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</w:t>
      </w:r>
      <w:r>
        <w:rPr>
          <w:spacing w:val="-57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coastal areas.</w:t>
      </w:r>
    </w:p>
    <w:p w:rsidR="00393B54" w:rsidRDefault="00574D45">
      <w:pPr>
        <w:ind w:left="720"/>
        <w:rPr>
          <w:sz w:val="24"/>
        </w:rPr>
      </w:pPr>
      <w:r>
        <w:rPr>
          <w:sz w:val="24"/>
        </w:rPr>
        <w:t>Eustatism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worldwide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eustatic 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major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minor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</w:p>
    <w:p w:rsidR="00393B54" w:rsidRDefault="00574D45">
      <w:pPr>
        <w:pStyle w:val="Heading1"/>
        <w:spacing w:line="240" w:lineRule="auto"/>
        <w:rPr>
          <w:b w:val="0"/>
        </w:rPr>
      </w:pPr>
      <w:r>
        <w:t>isostatic</w:t>
      </w:r>
      <w:r>
        <w:rPr>
          <w:spacing w:val="-2"/>
        </w:rPr>
        <w:t xml:space="preserve"> </w:t>
      </w:r>
      <w:r>
        <w:t>change</w:t>
      </w:r>
      <w:r>
        <w:rPr>
          <w:b w:val="0"/>
        </w:rPr>
        <w:t>.</w:t>
      </w:r>
    </w:p>
    <w:p w:rsidR="00393B54" w:rsidRDefault="00574D45">
      <w:pPr>
        <w:pStyle w:val="BodyText"/>
      </w:pPr>
      <w:r>
        <w:t>Eustatism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or negative.</w:t>
      </w:r>
    </w:p>
    <w:p w:rsidR="00393B54" w:rsidRDefault="00574D45">
      <w:pPr>
        <w:pStyle w:val="BodyText"/>
        <w:spacing w:before="1"/>
        <w:ind w:right="830"/>
      </w:pPr>
      <w:r>
        <w:t>Positive</w:t>
      </w:r>
      <w:r>
        <w:rPr>
          <w:spacing w:val="-1"/>
        </w:rPr>
        <w:t xml:space="preserve"> </w:t>
      </w:r>
      <w:r>
        <w:t>eustatism/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rises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produces</w:t>
      </w:r>
      <w:r>
        <w:rPr>
          <w:spacing w:val="-57"/>
        </w:rPr>
        <w:t xml:space="preserve"> </w:t>
      </w:r>
      <w:r>
        <w:t>submerged</w:t>
      </w:r>
      <w:r>
        <w:rPr>
          <w:spacing w:val="-1"/>
        </w:rPr>
        <w:t xml:space="preserve"> </w:t>
      </w:r>
      <w:r>
        <w:t xml:space="preserve">coasts and their </w:t>
      </w:r>
      <w:r>
        <w:t>related landforms.</w:t>
      </w:r>
    </w:p>
    <w:p w:rsidR="00393B54" w:rsidRDefault="00574D45">
      <w:pPr>
        <w:pStyle w:val="BodyText"/>
        <w:ind w:right="766"/>
      </w:pPr>
      <w:r>
        <w:t>Negative</w:t>
      </w:r>
      <w:r>
        <w:rPr>
          <w:spacing w:val="-3"/>
        </w:rPr>
        <w:t xml:space="preserve"> </w:t>
      </w:r>
      <w:r>
        <w:t>eustatism/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falls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land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produces</w:t>
      </w:r>
      <w:r>
        <w:rPr>
          <w:spacing w:val="-57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coasts and their</w:t>
      </w:r>
      <w:r>
        <w:rPr>
          <w:spacing w:val="1"/>
        </w:rPr>
        <w:t xml:space="preserve"> </w:t>
      </w:r>
      <w:r>
        <w:t>related landforms.</w:t>
      </w:r>
    </w:p>
    <w:p w:rsidR="00393B54" w:rsidRDefault="00393B54">
      <w:pPr>
        <w:sectPr w:rsidR="00393B54">
          <w:headerReference w:type="default" r:id="rId191"/>
          <w:footerReference w:type="default" r:id="rId19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tabs>
          <w:tab w:val="right" w:pos="10444"/>
        </w:tabs>
        <w:spacing w:before="34"/>
        <w:rPr>
          <w:rFonts w:ascii="Calibri"/>
          <w:sz w:val="22"/>
        </w:rPr>
      </w:pPr>
      <w:r>
        <w:rPr>
          <w:b/>
        </w:rPr>
        <w:lastRenderedPageBreak/>
        <w:t>Causes</w:t>
      </w:r>
      <w:r>
        <w:rPr>
          <w:b/>
          <w:spacing w:val="-1"/>
        </w:rPr>
        <w:t xml:space="preserve"> </w:t>
      </w:r>
      <w:r>
        <w:t>include;</w:t>
      </w:r>
      <w:r>
        <w:rPr>
          <w:spacing w:val="-1"/>
        </w:rPr>
        <w:t xml:space="preserve"> </w:t>
      </w:r>
      <w:r>
        <w:t>Climatic changes</w:t>
      </w:r>
      <w:r>
        <w:rPr>
          <w:spacing w:val="-1"/>
        </w:rPr>
        <w:t xml:space="preserve"> </w:t>
      </w:r>
      <w:r>
        <w:t xml:space="preserve">in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Pluviation</w:t>
      </w:r>
      <w:r>
        <w:rPr>
          <w:spacing w:val="1"/>
        </w:rPr>
        <w:t xml:space="preserve"> </w:t>
      </w:r>
      <w:r>
        <w:t>and desiccation/</w:t>
      </w:r>
      <w:r>
        <w:rPr>
          <w:spacing w:val="-1"/>
        </w:rPr>
        <w:t xml:space="preserve"> </w:t>
      </w:r>
      <w:r>
        <w:t>prolonged</w:t>
      </w:r>
      <w:r>
        <w:rPr>
          <w:spacing w:val="-1"/>
        </w:rPr>
        <w:t xml:space="preserve"> </w:t>
      </w:r>
      <w:r>
        <w:t>drought</w:t>
      </w:r>
      <w:r>
        <w:tab/>
      </w:r>
      <w:r>
        <w:rPr>
          <w:rFonts w:ascii="Calibri"/>
          <w:position w:val="18"/>
          <w:sz w:val="22"/>
        </w:rPr>
        <w:t>96</w:t>
      </w:r>
    </w:p>
    <w:p w:rsidR="00393B54" w:rsidRDefault="00574D45">
      <w:pPr>
        <w:pStyle w:val="BodyText"/>
        <w:ind w:right="457"/>
      </w:pPr>
      <w:r>
        <w:t>Glaciation and deglaciation, Change in ocean temperatures, Influence of global warming</w:t>
      </w:r>
      <w:r>
        <w:rPr>
          <w:spacing w:val="1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movements/</w:t>
      </w:r>
      <w:r>
        <w:rPr>
          <w:spacing w:val="-1"/>
        </w:rPr>
        <w:t xml:space="preserve"> </w:t>
      </w:r>
      <w:r>
        <w:t>tectonic</w:t>
      </w:r>
      <w:r>
        <w:rPr>
          <w:spacing w:val="-2"/>
        </w:rPr>
        <w:t xml:space="preserve"> </w:t>
      </w:r>
      <w:r>
        <w:t>movements,</w:t>
      </w:r>
      <w:r>
        <w:rPr>
          <w:spacing w:val="-1"/>
        </w:rPr>
        <w:t xml:space="preserve"> </w:t>
      </w:r>
      <w:r>
        <w:t>Deposition of</w:t>
      </w:r>
      <w:r>
        <w:rPr>
          <w:spacing w:val="-2"/>
        </w:rPr>
        <w:t xml:space="preserve"> </w:t>
      </w:r>
      <w:r>
        <w:t>sediments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floor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Isostatic</w:t>
      </w:r>
      <w:r>
        <w:rPr>
          <w:spacing w:val="-1"/>
        </w:rPr>
        <w:t xml:space="preserve"> </w:t>
      </w:r>
      <w:r>
        <w:t>read</w:t>
      </w:r>
      <w:r>
        <w:t>justments.</w:t>
      </w:r>
    </w:p>
    <w:p w:rsidR="00393B54" w:rsidRDefault="00574D45">
      <w:pPr>
        <w:pStyle w:val="Heading1"/>
        <w:spacing w:before="6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causes.</w:t>
      </w:r>
    </w:p>
    <w:p w:rsidR="00393B54" w:rsidRDefault="00574D45">
      <w:pPr>
        <w:pStyle w:val="BodyText"/>
        <w:spacing w:line="274" w:lineRule="exact"/>
      </w:pPr>
      <w:r>
        <w:t>Landforms</w:t>
      </w:r>
      <w:r>
        <w:rPr>
          <w:spacing w:val="-2"/>
        </w:rPr>
        <w:t xml:space="preserve"> </w:t>
      </w:r>
      <w:r>
        <w:t>created a</w:t>
      </w:r>
      <w:r>
        <w:rPr>
          <w:spacing w:val="-2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submerged</w:t>
      </w:r>
      <w:r>
        <w:rPr>
          <w:spacing w:val="1"/>
        </w:rPr>
        <w:t xml:space="preserve"> </w:t>
      </w:r>
      <w:r>
        <w:t>highland</w:t>
      </w:r>
      <w:r>
        <w:rPr>
          <w:spacing w:val="-2"/>
        </w:rPr>
        <w:t xml:space="preserve"> </w:t>
      </w:r>
      <w:r>
        <w:t>coasts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Heading1"/>
        <w:spacing w:before="4"/>
      </w:pPr>
      <w:r>
        <w:t>Rias,</w:t>
      </w:r>
      <w:r>
        <w:rPr>
          <w:spacing w:val="-2"/>
        </w:rPr>
        <w:t xml:space="preserve"> </w:t>
      </w:r>
      <w:r>
        <w:t>Dalmatian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longitudinal</w:t>
      </w:r>
      <w:r>
        <w:rPr>
          <w:spacing w:val="-2"/>
        </w:rPr>
        <w:t xml:space="preserve"> </w:t>
      </w:r>
      <w:r>
        <w:t>coast and</w:t>
      </w:r>
      <w:r>
        <w:rPr>
          <w:spacing w:val="-2"/>
        </w:rPr>
        <w:t xml:space="preserve"> </w:t>
      </w:r>
      <w:r>
        <w:t>peninsulas</w:t>
      </w:r>
    </w:p>
    <w:p w:rsidR="00393B54" w:rsidRDefault="00574D45">
      <w:pPr>
        <w:pStyle w:val="BodyText"/>
        <w:spacing w:line="274" w:lineRule="exact"/>
      </w:pPr>
      <w:r>
        <w:t>Landforms</w:t>
      </w:r>
      <w:r>
        <w:rPr>
          <w:spacing w:val="-2"/>
        </w:rPr>
        <w:t xml:space="preserve"> </w:t>
      </w:r>
      <w:r>
        <w:t>created a</w:t>
      </w:r>
      <w:r>
        <w:rPr>
          <w:spacing w:val="-2"/>
        </w:rPr>
        <w:t xml:space="preserve"> </w:t>
      </w:r>
      <w:r>
        <w:t>rise in</w:t>
      </w:r>
      <w:r>
        <w:rPr>
          <w:spacing w:val="-2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submerged</w:t>
      </w:r>
      <w:r>
        <w:rPr>
          <w:spacing w:val="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coasts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Heading1"/>
        <w:spacing w:before="5"/>
      </w:pPr>
      <w:r>
        <w:t>Estuaries,</w:t>
      </w:r>
      <w:r>
        <w:rPr>
          <w:spacing w:val="-2"/>
        </w:rPr>
        <w:t xml:space="preserve"> </w:t>
      </w:r>
      <w:r>
        <w:t>creeks,</w:t>
      </w:r>
      <w:r>
        <w:rPr>
          <w:spacing w:val="-1"/>
        </w:rPr>
        <w:t xml:space="preserve"> </w:t>
      </w:r>
      <w:r>
        <w:t>mudflats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lagoons</w:t>
      </w:r>
      <w:r>
        <w:rPr>
          <w:spacing w:val="-2"/>
        </w:rPr>
        <w:t xml:space="preserve"> </w:t>
      </w:r>
      <w:r>
        <w:t>colonized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marshes</w:t>
      </w:r>
      <w:r>
        <w:rPr>
          <w:spacing w:val="-1"/>
        </w:rPr>
        <w:t xml:space="preserve"> </w:t>
      </w:r>
      <w:r>
        <w:t>and mangrove</w:t>
      </w:r>
      <w:r>
        <w:rPr>
          <w:spacing w:val="-2"/>
        </w:rPr>
        <w:t xml:space="preserve"> </w:t>
      </w:r>
      <w:r>
        <w:t>vegetation.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sz w:val="24"/>
        </w:rPr>
        <w:t>Emergent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highland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coasts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include;</w:t>
      </w:r>
    </w:p>
    <w:p w:rsidR="00393B54" w:rsidRDefault="00574D45">
      <w:pPr>
        <w:pStyle w:val="BodyText"/>
        <w:ind w:right="2275"/>
        <w:rPr>
          <w:b/>
        </w:rPr>
      </w:pPr>
      <w:r>
        <w:t>raised</w:t>
      </w:r>
      <w:r>
        <w:rPr>
          <w:spacing w:val="-2"/>
        </w:rPr>
        <w:t xml:space="preserve"> </w:t>
      </w:r>
      <w:r>
        <w:t>cliffs, raised</w:t>
      </w:r>
      <w:r>
        <w:rPr>
          <w:spacing w:val="-2"/>
        </w:rPr>
        <w:t xml:space="preserve"> </w:t>
      </w:r>
      <w:r>
        <w:t>terraces,</w:t>
      </w:r>
      <w:r>
        <w:rPr>
          <w:spacing w:val="-1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beaches,</w:t>
      </w:r>
      <w:r>
        <w:rPr>
          <w:spacing w:val="-2"/>
        </w:rPr>
        <w:t xml:space="preserve"> </w:t>
      </w:r>
      <w:r>
        <w:t>raised caves, geos and</w:t>
      </w:r>
      <w:r>
        <w:rPr>
          <w:spacing w:val="-2"/>
        </w:rPr>
        <w:t xml:space="preserve"> </w:t>
      </w:r>
      <w:r>
        <w:t>blow</w:t>
      </w:r>
      <w:r>
        <w:rPr>
          <w:spacing w:val="-1"/>
        </w:rPr>
        <w:t xml:space="preserve"> </w:t>
      </w:r>
      <w:r>
        <w:t>holes.</w:t>
      </w:r>
      <w:r>
        <w:rPr>
          <w:spacing w:val="-57"/>
        </w:rPr>
        <w:t xml:space="preserve"> </w:t>
      </w:r>
      <w:r>
        <w:t>Emergent</w:t>
      </w:r>
      <w:r>
        <w:rPr>
          <w:spacing w:val="-1"/>
        </w:rPr>
        <w:t xml:space="preserve"> </w:t>
      </w:r>
      <w:r>
        <w:t>land forms in lowland</w:t>
      </w:r>
      <w:r>
        <w:rPr>
          <w:spacing w:val="1"/>
        </w:rPr>
        <w:t xml:space="preserve"> </w:t>
      </w:r>
      <w:r>
        <w:rPr>
          <w:b/>
        </w:rPr>
        <w:t xml:space="preserve">coasts </w:t>
      </w:r>
      <w:r>
        <w:rPr>
          <w:b/>
        </w:rPr>
        <w:t>include;</w:t>
      </w:r>
    </w:p>
    <w:p w:rsidR="00393B54" w:rsidRDefault="00574D45">
      <w:pPr>
        <w:pStyle w:val="Heading1"/>
        <w:spacing w:before="5"/>
      </w:pPr>
      <w:r>
        <w:t>Coastal</w:t>
      </w:r>
      <w:r>
        <w:rPr>
          <w:spacing w:val="-1"/>
        </w:rPr>
        <w:t xml:space="preserve"> </w:t>
      </w:r>
      <w:r>
        <w:t>plains</w:t>
      </w:r>
      <w:r>
        <w:rPr>
          <w:spacing w:val="-3"/>
        </w:rPr>
        <w:t xml:space="preserve"> </w:t>
      </w:r>
      <w:r>
        <w:t>with no</w:t>
      </w:r>
      <w:r>
        <w:rPr>
          <w:spacing w:val="-3"/>
        </w:rPr>
        <w:t xml:space="preserve"> </w:t>
      </w:r>
      <w:r>
        <w:t>bays and</w:t>
      </w:r>
      <w:r>
        <w:rPr>
          <w:spacing w:val="-2"/>
        </w:rPr>
        <w:t xml:space="preserve"> </w:t>
      </w:r>
      <w:r>
        <w:t>headlands.</w:t>
      </w:r>
    </w:p>
    <w:p w:rsidR="00393B54" w:rsidRDefault="00574D45">
      <w:pPr>
        <w:pStyle w:val="BodyText"/>
        <w:spacing w:line="274" w:lineRule="exact"/>
      </w:pPr>
      <w:r>
        <w:t>Exclude</w:t>
      </w:r>
      <w:r>
        <w:rPr>
          <w:spacing w:val="-1"/>
        </w:rPr>
        <w:t xml:space="preserve"> </w:t>
      </w:r>
      <w:r>
        <w:t>fiords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Fiards because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 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</w:p>
    <w:p w:rsidR="00393B54" w:rsidRDefault="00574D45">
      <w:pPr>
        <w:pStyle w:val="Heading1"/>
        <w:spacing w:before="5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forms</w:t>
      </w:r>
    </w:p>
    <w:p w:rsidR="00393B54" w:rsidRDefault="00574D45">
      <w:pPr>
        <w:ind w:left="869" w:right="268"/>
        <w:jc w:val="center"/>
        <w:rPr>
          <w:b/>
          <w:sz w:val="24"/>
        </w:rPr>
      </w:pPr>
      <w:r>
        <w:rPr>
          <w:b/>
          <w:sz w:val="24"/>
        </w:rPr>
        <w:t>WAVE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</w:p>
    <w:p w:rsidR="00393B54" w:rsidRDefault="00574D45">
      <w:pPr>
        <w:pStyle w:val="Heading1"/>
        <w:spacing w:before="1"/>
        <w:ind w:left="865" w:right="272"/>
        <w:jc w:val="center"/>
      </w:pP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WAVES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LAND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pStyle w:val="BodyText"/>
        <w:ind w:right="509"/>
      </w:pPr>
      <w:r>
        <w:t xml:space="preserve">Waves are </w:t>
      </w:r>
      <w:r>
        <w:t>Oscillations or ripples on water caused by wind, earth quakes such as Tsunami, heavy</w:t>
      </w:r>
      <w:r>
        <w:rPr>
          <w:spacing w:val="-57"/>
        </w:rPr>
        <w:t xml:space="preserve"> </w:t>
      </w:r>
      <w:r>
        <w:t>marine</w:t>
      </w:r>
      <w:r>
        <w:rPr>
          <w:spacing w:val="-1"/>
        </w:rPr>
        <w:t xml:space="preserve"> </w:t>
      </w:r>
      <w:r>
        <w:t>vessels such</w:t>
      </w:r>
      <w:r>
        <w:rPr>
          <w:spacing w:val="1"/>
        </w:rPr>
        <w:t xml:space="preserve"> </w:t>
      </w:r>
      <w:r>
        <w:t>as ships, whale e.t.c</w:t>
      </w:r>
    </w:p>
    <w:p w:rsidR="00393B54" w:rsidRDefault="00574D45">
      <w:pPr>
        <w:pStyle w:val="BodyText"/>
      </w:pPr>
      <w:r>
        <w:rPr>
          <w:b/>
        </w:rPr>
        <w:t>Waves</w:t>
      </w:r>
      <w:r>
        <w:rPr>
          <w:b/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effective agents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create both</w:t>
      </w:r>
      <w:r>
        <w:rPr>
          <w:spacing w:val="2"/>
        </w:rPr>
        <w:t xml:space="preserve"> </w:t>
      </w:r>
      <w:r>
        <w:t>erosional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depositional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forms.</w:t>
      </w:r>
    </w:p>
    <w:p w:rsidR="00393B54" w:rsidRDefault="00574D45">
      <w:pPr>
        <w:pStyle w:val="Heading1"/>
        <w:spacing w:before="2" w:line="240" w:lineRule="auto"/>
        <w:ind w:left="869" w:right="269"/>
        <w:jc w:val="center"/>
      </w:pPr>
      <w:r>
        <w:t>WAVE</w:t>
      </w:r>
      <w:r>
        <w:rPr>
          <w:spacing w:val="-2"/>
        </w:rPr>
        <w:t xml:space="preserve"> </w:t>
      </w:r>
      <w:r>
        <w:t>EROSIONAL</w:t>
      </w:r>
      <w:r>
        <w:rPr>
          <w:spacing w:val="-2"/>
        </w:rPr>
        <w:t xml:space="preserve"> </w:t>
      </w:r>
      <w:r>
        <w:t>FEATURES</w:t>
      </w:r>
    </w:p>
    <w:p w:rsidR="00393B54" w:rsidRDefault="00574D45">
      <w:pPr>
        <w:spacing w:before="4" w:line="235" w:lineRule="auto"/>
        <w:ind w:left="720" w:right="421"/>
        <w:rPr>
          <w:sz w:val="24"/>
        </w:rPr>
      </w:pPr>
      <w:r>
        <w:rPr>
          <w:b/>
          <w:sz w:val="24"/>
        </w:rPr>
        <w:t xml:space="preserve">Discuss </w:t>
      </w:r>
      <w:r>
        <w:rPr>
          <w:b/>
          <w:sz w:val="24"/>
        </w:rPr>
        <w:t>the processes responsible for the formation of erosional features on the coast of East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Africa</w:t>
      </w:r>
      <w:r>
        <w:rPr>
          <w:sz w:val="24"/>
        </w:rPr>
        <w:t>.</w:t>
      </w:r>
    </w:p>
    <w:p w:rsidR="00393B54" w:rsidRDefault="00574D45">
      <w:pPr>
        <w:pStyle w:val="Heading1"/>
        <w:spacing w:before="7" w:line="240" w:lineRule="auto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waves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explain the processes of wave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301" w:hanging="360"/>
        <w:rPr>
          <w:sz w:val="24"/>
        </w:rPr>
      </w:pPr>
      <w:r>
        <w:tab/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wave</w:t>
      </w:r>
      <w:r>
        <w:rPr>
          <w:spacing w:val="-3"/>
          <w:sz w:val="24"/>
        </w:rPr>
        <w:t xml:space="preserve"> </w:t>
      </w:r>
      <w:r>
        <w:rPr>
          <w:sz w:val="24"/>
        </w:rPr>
        <w:t>erosional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relation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57"/>
          <w:sz w:val="24"/>
        </w:rPr>
        <w:t xml:space="preserve"> </w:t>
      </w:r>
      <w:r>
        <w:rPr>
          <w:sz w:val="24"/>
        </w:rPr>
        <w:t>above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509"/>
      </w:pPr>
      <w:r>
        <w:t>Waves are Oscillations or ripples on water caused by wind, earth quakes such as Tsunami, heavy</w:t>
      </w:r>
      <w:r>
        <w:rPr>
          <w:spacing w:val="-58"/>
        </w:rPr>
        <w:t xml:space="preserve"> </w:t>
      </w:r>
      <w:r>
        <w:t>marine</w:t>
      </w:r>
      <w:r>
        <w:rPr>
          <w:spacing w:val="-1"/>
        </w:rPr>
        <w:t xml:space="preserve"> </w:t>
      </w:r>
      <w:r>
        <w:t>vessels such</w:t>
      </w:r>
      <w:r>
        <w:rPr>
          <w:spacing w:val="1"/>
        </w:rPr>
        <w:t xml:space="preserve"> </w:t>
      </w:r>
      <w:r>
        <w:t>as ships, whale e.t.c</w:t>
      </w:r>
    </w:p>
    <w:p w:rsidR="00393B54" w:rsidRDefault="00574D45">
      <w:pPr>
        <w:pStyle w:val="BodyText"/>
        <w:ind w:right="152"/>
      </w:pPr>
      <w:r>
        <w:rPr>
          <w:b/>
        </w:rPr>
        <w:t>Waves</w:t>
      </w:r>
      <w:r>
        <w:rPr>
          <w:b/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effective agents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erosion</w:t>
      </w:r>
      <w:r>
        <w:t>.</w:t>
      </w:r>
      <w:r>
        <w:rPr>
          <w:spacing w:val="-1"/>
        </w:rPr>
        <w:t xml:space="preserve"> </w:t>
      </w:r>
      <w:r>
        <w:t>Waves</w:t>
      </w:r>
      <w:r>
        <w:rPr>
          <w:spacing w:val="-1"/>
        </w:rPr>
        <w:t xml:space="preserve"> </w:t>
      </w:r>
      <w:r>
        <w:t>erode</w:t>
      </w:r>
      <w:r>
        <w:rPr>
          <w:spacing w:val="-3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erosional</w:t>
      </w:r>
      <w:r>
        <w:rPr>
          <w:spacing w:val="-57"/>
        </w:rPr>
        <w:t xml:space="preserve"> </w:t>
      </w:r>
      <w:r>
        <w:t>landforms. That is hydraulic</w:t>
      </w:r>
      <w:r>
        <w:rPr>
          <w:spacing w:val="-1"/>
        </w:rPr>
        <w:t xml:space="preserve"> </w:t>
      </w:r>
      <w:r>
        <w:t>action,</w:t>
      </w:r>
      <w:r>
        <w:rPr>
          <w:spacing w:val="-1"/>
        </w:rPr>
        <w:t xml:space="preserve"> </w:t>
      </w:r>
      <w:r>
        <w:t>solution, attrition and abrasion.</w:t>
      </w:r>
    </w:p>
    <w:p w:rsidR="00393B54" w:rsidRDefault="00574D45">
      <w:pPr>
        <w:pStyle w:val="BodyText"/>
        <w:ind w:right="493"/>
      </w:pPr>
      <w:r>
        <w:rPr>
          <w:b/>
        </w:rPr>
        <w:t>Solution</w:t>
      </w:r>
      <w:r>
        <w:rPr>
          <w:b/>
          <w:spacing w:val="-1"/>
        </w:rPr>
        <w:t xml:space="preserve"> </w:t>
      </w:r>
      <w:r>
        <w:rPr>
          <w:b/>
        </w:rPr>
        <w:t>/</w:t>
      </w:r>
      <w:r>
        <w:rPr>
          <w:b/>
          <w:spacing w:val="-1"/>
        </w:rPr>
        <w:t xml:space="preserve"> </w:t>
      </w:r>
      <w:r>
        <w:rPr>
          <w:b/>
        </w:rPr>
        <w:t>corrosion</w:t>
      </w:r>
      <w:r>
        <w:rPr>
          <w:b/>
          <w:spacing w:val="2"/>
        </w:rPr>
        <w:t xml:space="preserve"> </w:t>
      </w:r>
      <w:r>
        <w:t>-takes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coasts</w:t>
      </w:r>
      <w:r>
        <w:rPr>
          <w:spacing w:val="-1"/>
        </w:rPr>
        <w:t xml:space="preserve"> </w:t>
      </w:r>
      <w:r>
        <w:t>dominated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limestone</w:t>
      </w:r>
      <w:r>
        <w:rPr>
          <w:spacing w:val="-1"/>
        </w:rPr>
        <w:t xml:space="preserve"> </w:t>
      </w:r>
      <w:r>
        <w:t>rocks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calcium</w:t>
      </w:r>
      <w:r>
        <w:rPr>
          <w:spacing w:val="-57"/>
        </w:rPr>
        <w:t xml:space="preserve"> </w:t>
      </w:r>
      <w:r>
        <w:t>carbonate</w:t>
      </w:r>
      <w:r>
        <w:rPr>
          <w:spacing w:val="-2"/>
        </w:rPr>
        <w:t xml:space="preserve"> </w:t>
      </w:r>
      <w:r>
        <w:t xml:space="preserve">which dissolves </w:t>
      </w:r>
      <w:r>
        <w:t>in water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carried away</w:t>
      </w:r>
      <w:r>
        <w:rPr>
          <w:spacing w:val="-5"/>
        </w:rPr>
        <w:t xml:space="preserve"> </w:t>
      </w:r>
      <w:r>
        <w:t>in solution.</w:t>
      </w:r>
    </w:p>
    <w:p w:rsidR="00393B54" w:rsidRDefault="00574D45">
      <w:pPr>
        <w:pStyle w:val="BodyText"/>
        <w:ind w:right="355"/>
      </w:pPr>
      <w:r>
        <w:rPr>
          <w:b/>
        </w:rPr>
        <w:t>Hydraulic</w:t>
      </w:r>
      <w:r>
        <w:rPr>
          <w:b/>
          <w:spacing w:val="-3"/>
        </w:rPr>
        <w:t xml:space="preserve"> </w:t>
      </w:r>
      <w:r>
        <w:rPr>
          <w:b/>
        </w:rPr>
        <w:t>action-</w:t>
      </w:r>
      <w:r>
        <w:rPr>
          <w:b/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when breaking</w:t>
      </w:r>
      <w:r>
        <w:rPr>
          <w:spacing w:val="-2"/>
        </w:rPr>
        <w:t xml:space="preserve"> </w:t>
      </w:r>
      <w:r>
        <w:t>waves</w:t>
      </w:r>
      <w:r>
        <w:rPr>
          <w:spacing w:val="-1"/>
        </w:rPr>
        <w:t xml:space="preserve"> </w:t>
      </w:r>
      <w:r>
        <w:t>exert</w:t>
      </w:r>
      <w:r>
        <w:rPr>
          <w:spacing w:val="-1"/>
        </w:rPr>
        <w:t xml:space="preserve"> </w:t>
      </w:r>
      <w:r>
        <w:t>enormous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jointed</w:t>
      </w:r>
      <w:r>
        <w:rPr>
          <w:spacing w:val="-2"/>
        </w:rPr>
        <w:t xml:space="preserve"> </w:t>
      </w:r>
      <w:r>
        <w:t>rock.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Waves hit the</w:t>
      </w:r>
      <w:r>
        <w:rPr>
          <w:spacing w:val="-1"/>
        </w:rPr>
        <w:t xml:space="preserve"> </w:t>
      </w:r>
      <w:r>
        <w:t>joints air is compressed.</w:t>
      </w:r>
    </w:p>
    <w:p w:rsidR="00393B54" w:rsidRDefault="00574D45">
      <w:pPr>
        <w:pStyle w:val="BodyText"/>
        <w:ind w:right="589" w:firstLine="60"/>
      </w:pPr>
      <w:r>
        <w:t>As</w:t>
      </w:r>
      <w:r>
        <w:rPr>
          <w:spacing w:val="-1"/>
        </w:rPr>
        <w:t xml:space="preserve"> </w:t>
      </w:r>
      <w:r>
        <w:t>waves</w:t>
      </w:r>
      <w:r>
        <w:rPr>
          <w:spacing w:val="-1"/>
        </w:rPr>
        <w:t xml:space="preserve"> </w:t>
      </w:r>
      <w:r>
        <w:t>retreat,</w:t>
      </w:r>
      <w:r>
        <w:rPr>
          <w:spacing w:val="-2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expands</w:t>
      </w:r>
      <w:r>
        <w:rPr>
          <w:spacing w:val="-1"/>
        </w:rPr>
        <w:t xml:space="preserve"> </w:t>
      </w:r>
      <w:r>
        <w:t>rapidly.</w:t>
      </w:r>
      <w:r>
        <w:rPr>
          <w:spacing w:val="-1"/>
        </w:rPr>
        <w:t xml:space="preserve"> </w:t>
      </w:r>
      <w:r>
        <w:t>Eventually, repeated</w:t>
      </w:r>
      <w:r>
        <w:rPr>
          <w:spacing w:val="-1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expansion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joints break /shatter</w:t>
      </w:r>
      <w:r>
        <w:rPr>
          <w:spacing w:val="1"/>
        </w:rPr>
        <w:t xml:space="preserve"> </w:t>
      </w:r>
      <w:r>
        <w:t>coastal</w:t>
      </w:r>
      <w:r>
        <w:rPr>
          <w:spacing w:val="-1"/>
        </w:rPr>
        <w:t xml:space="preserve"> </w:t>
      </w:r>
      <w:r>
        <w:t>rocks</w:t>
      </w:r>
      <w:r>
        <w:rPr>
          <w:spacing w:val="2"/>
        </w:rPr>
        <w:t xml:space="preserve"> </w:t>
      </w:r>
      <w:r>
        <w:t>and enlarge</w:t>
      </w:r>
      <w:r>
        <w:rPr>
          <w:spacing w:val="1"/>
        </w:rPr>
        <w:t xml:space="preserve"> </w:t>
      </w:r>
      <w:r>
        <w:t>joints deeper.</w:t>
      </w:r>
    </w:p>
    <w:p w:rsidR="00393B54" w:rsidRDefault="00574D45">
      <w:pPr>
        <w:pStyle w:val="BodyText"/>
        <w:ind w:right="271"/>
      </w:pPr>
      <w:r>
        <w:rPr>
          <w:b/>
        </w:rPr>
        <w:t>Abrasion/corrosion-</w:t>
      </w:r>
      <w:r>
        <w:rPr>
          <w:b/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waves</w:t>
      </w:r>
      <w:r>
        <w:rPr>
          <w:spacing w:val="-1"/>
        </w:rPr>
        <w:t xml:space="preserve"> </w:t>
      </w:r>
      <w:r>
        <w:t>use materials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pebbles,</w:t>
      </w:r>
      <w:r>
        <w:rPr>
          <w:spacing w:val="-1"/>
        </w:rPr>
        <w:t xml:space="preserve"> </w:t>
      </w:r>
      <w:r>
        <w:t>boulders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sand to scratch against and wear</w:t>
      </w:r>
      <w:r>
        <w:rPr>
          <w:spacing w:val="-1"/>
        </w:rPr>
        <w:t xml:space="preserve"> </w:t>
      </w:r>
      <w:r>
        <w:t>down coastal rocks.</w:t>
      </w:r>
    </w:p>
    <w:p w:rsidR="00393B54" w:rsidRDefault="00574D45">
      <w:pPr>
        <w:pStyle w:val="BodyText"/>
        <w:ind w:right="743"/>
      </w:pPr>
      <w:r>
        <w:rPr>
          <w:b/>
        </w:rPr>
        <w:t>Attrition-</w:t>
      </w:r>
      <w:r>
        <w:t>takes place when pebbles and rock fragments being carried by waves keep knocking</w:t>
      </w:r>
      <w:r>
        <w:rPr>
          <w:spacing w:val="-57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each other and</w:t>
      </w:r>
      <w:r>
        <w:rPr>
          <w:spacing w:val="2"/>
        </w:rPr>
        <w:t xml:space="preserve"> </w:t>
      </w:r>
      <w:r>
        <w:t>eventually</w:t>
      </w:r>
      <w:r>
        <w:rPr>
          <w:spacing w:val="-5"/>
        </w:rPr>
        <w:t xml:space="preserve"> </w:t>
      </w:r>
      <w:r>
        <w:t>wear down by</w:t>
      </w:r>
      <w:r>
        <w:rPr>
          <w:spacing w:val="-6"/>
        </w:rPr>
        <w:t xml:space="preserve"> </w:t>
      </w:r>
      <w:r>
        <w:t>friction to smaller pieces.</w:t>
      </w:r>
    </w:p>
    <w:p w:rsidR="00393B54" w:rsidRDefault="00574D45">
      <w:pPr>
        <w:pStyle w:val="BodyText"/>
        <w:ind w:right="223"/>
        <w:jc w:val="both"/>
      </w:pPr>
      <w:r>
        <w:t>Through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wave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cliffs,</w:t>
      </w:r>
      <w:r>
        <w:rPr>
          <w:spacing w:val="-1"/>
        </w:rPr>
        <w:t xml:space="preserve"> </w:t>
      </w:r>
      <w:r>
        <w:t>wave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plat</w:t>
      </w:r>
      <w:r>
        <w:rPr>
          <w:spacing w:val="-1"/>
        </w:rPr>
        <w:t xml:space="preserve"> </w:t>
      </w:r>
      <w:r>
        <w:t>forms,</w:t>
      </w:r>
      <w:r>
        <w:rPr>
          <w:spacing w:val="-2"/>
        </w:rPr>
        <w:t xml:space="preserve"> </w:t>
      </w:r>
      <w:r>
        <w:t>bays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headlands,</w:t>
      </w:r>
      <w:r>
        <w:rPr>
          <w:spacing w:val="-1"/>
        </w:rPr>
        <w:t xml:space="preserve"> </w:t>
      </w:r>
      <w:r>
        <w:t>caves,</w:t>
      </w:r>
      <w:r>
        <w:rPr>
          <w:spacing w:val="-2"/>
        </w:rPr>
        <w:t xml:space="preserve"> </w:t>
      </w:r>
      <w:r>
        <w:t>arches,</w:t>
      </w:r>
      <w:r>
        <w:rPr>
          <w:spacing w:val="-57"/>
        </w:rPr>
        <w:t xml:space="preserve"> </w:t>
      </w:r>
      <w:r>
        <w:t>stacks, stumps, blow hole and</w:t>
      </w:r>
      <w:r>
        <w:rPr>
          <w:spacing w:val="1"/>
        </w:rPr>
        <w:t xml:space="preserve"> </w:t>
      </w:r>
      <w:r>
        <w:t>geos common along the shores of lake Victoria and the coast of East</w:t>
      </w:r>
      <w:r>
        <w:rPr>
          <w:spacing w:val="-57"/>
        </w:rPr>
        <w:t xml:space="preserve"> </w:t>
      </w:r>
      <w:r>
        <w:t>Africa</w:t>
      </w:r>
    </w:p>
    <w:p w:rsidR="00393B54" w:rsidRDefault="00574D45">
      <w:pPr>
        <w:pStyle w:val="BodyText"/>
        <w:jc w:val="both"/>
      </w:pPr>
      <w:r>
        <w:t>Wave</w:t>
      </w:r>
      <w:r>
        <w:rPr>
          <w:spacing w:val="-2"/>
        </w:rPr>
        <w:t xml:space="preserve"> </w:t>
      </w:r>
      <w:r>
        <w:t>erosional</w:t>
      </w:r>
      <w:r>
        <w:rPr>
          <w:spacing w:val="-1"/>
        </w:rPr>
        <w:t xml:space="preserve"> </w:t>
      </w:r>
      <w:r>
        <w:t>landforms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and low</w:t>
      </w:r>
      <w:r>
        <w:rPr>
          <w:spacing w:val="-1"/>
        </w:rPr>
        <w:t xml:space="preserve"> </w:t>
      </w:r>
      <w:r>
        <w:t>tide</w:t>
      </w:r>
      <w:r>
        <w:rPr>
          <w:spacing w:val="-2"/>
        </w:rPr>
        <w:t xml:space="preserve"> </w:t>
      </w:r>
      <w:r>
        <w:t>level.</w:t>
      </w:r>
    </w:p>
    <w:p w:rsidR="00393B54" w:rsidRDefault="00574D45">
      <w:pPr>
        <w:pStyle w:val="BodyText"/>
        <w:ind w:right="178"/>
        <w:jc w:val="both"/>
      </w:pPr>
      <w:r>
        <w:rPr>
          <w:b/>
        </w:rPr>
        <w:t>Cliffs</w:t>
      </w:r>
      <w:r>
        <w:t xml:space="preserve">. A cliff is a steep rock face along the sea coast or lake shore above high </w:t>
      </w:r>
      <w:r>
        <w:t>tide level. A cliff may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high or low</w:t>
      </w:r>
      <w:r>
        <w:rPr>
          <w:spacing w:val="-1"/>
        </w:rPr>
        <w:t xml:space="preserve"> </w:t>
      </w:r>
      <w:r>
        <w:t>in height.</w:t>
      </w:r>
    </w:p>
    <w:p w:rsidR="00393B54" w:rsidRDefault="00393B54">
      <w:pPr>
        <w:jc w:val="both"/>
        <w:sectPr w:rsidR="00393B54">
          <w:headerReference w:type="default" r:id="rId193"/>
          <w:footerReference w:type="default" r:id="rId19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97</w:t>
      </w:r>
    </w:p>
    <w:p w:rsidR="00393B54" w:rsidRDefault="00574D45">
      <w:pPr>
        <w:pStyle w:val="BodyText"/>
        <w:spacing w:line="222" w:lineRule="exact"/>
      </w:pPr>
      <w:r>
        <w:t>Cliffs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wave</w:t>
      </w:r>
      <w:r>
        <w:rPr>
          <w:spacing w:val="-2"/>
        </w:rPr>
        <w:t xml:space="preserve"> </w:t>
      </w:r>
      <w:r>
        <w:t>cut a</w:t>
      </w:r>
      <w:r>
        <w:rPr>
          <w:spacing w:val="-1"/>
        </w:rPr>
        <w:t xml:space="preserve"> </w:t>
      </w:r>
      <w:r>
        <w:t>notch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coastal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tide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abrasion.</w:t>
      </w:r>
      <w:r>
        <w:rPr>
          <w:spacing w:val="-1"/>
        </w:rPr>
        <w:t xml:space="preserve"> </w:t>
      </w:r>
      <w:r>
        <w:t>Gradually,</w:t>
      </w:r>
    </w:p>
    <w:p w:rsidR="00393B54" w:rsidRDefault="00574D45">
      <w:pPr>
        <w:pStyle w:val="BodyText"/>
        <w:ind w:right="336"/>
      </w:pPr>
      <w:r>
        <w:t xml:space="preserve">the notch is enlarged by hydraulic action </w:t>
      </w:r>
      <w:r>
        <w:t>and solution deeper inland. Eventually the land above the</w:t>
      </w:r>
      <w:r>
        <w:rPr>
          <w:spacing w:val="-57"/>
        </w:rPr>
        <w:t xml:space="preserve"> </w:t>
      </w:r>
      <w:r>
        <w:t>notch loses support and collapses into water and a steep rock face is left behind. Cliffs are found at</w:t>
      </w:r>
      <w:r>
        <w:rPr>
          <w:spacing w:val="-58"/>
        </w:rPr>
        <w:t xml:space="preserve"> </w:t>
      </w:r>
      <w:r>
        <w:t>Lutembe beach and Botanical gardens in Entebbe along the shore of Lake Victoria, Fort Jesus at</w:t>
      </w:r>
      <w:r>
        <w:rPr>
          <w:spacing w:val="1"/>
        </w:rPr>
        <w:t xml:space="preserve"> </w:t>
      </w:r>
      <w:r>
        <w:t>Mombasa,</w:t>
      </w:r>
      <w:r>
        <w:rPr>
          <w:spacing w:val="-1"/>
        </w:rPr>
        <w:t xml:space="preserve"> </w:t>
      </w:r>
      <w:r>
        <w:t>Watamu at Kenyan</w:t>
      </w:r>
      <w:r>
        <w:rPr>
          <w:spacing w:val="1"/>
        </w:rPr>
        <w:t xml:space="preserve"> </w:t>
      </w:r>
      <w:r>
        <w:t>coast and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Salaam and Kilwa.</w:t>
      </w:r>
    </w:p>
    <w:p w:rsidR="00393B54" w:rsidRDefault="00574D45">
      <w:pPr>
        <w:pStyle w:val="BodyText"/>
        <w:spacing w:before="1"/>
        <w:ind w:right="454"/>
      </w:pPr>
      <w:r>
        <w:rPr>
          <w:b/>
        </w:rPr>
        <w:t>Wave</w:t>
      </w:r>
      <w:r>
        <w:rPr>
          <w:b/>
          <w:spacing w:val="-2"/>
        </w:rPr>
        <w:t xml:space="preserve"> </w:t>
      </w:r>
      <w:r>
        <w:rPr>
          <w:b/>
        </w:rPr>
        <w:t>cut</w:t>
      </w:r>
      <w:r>
        <w:rPr>
          <w:b/>
          <w:spacing w:val="-1"/>
        </w:rPr>
        <w:t xml:space="preserve"> </w:t>
      </w:r>
      <w:r>
        <w:rPr>
          <w:b/>
        </w:rPr>
        <w:t>plat</w:t>
      </w:r>
      <w:r>
        <w:rPr>
          <w:b/>
          <w:spacing w:val="-1"/>
        </w:rPr>
        <w:t xml:space="preserve"> </w:t>
      </w:r>
      <w:r>
        <w:rPr>
          <w:b/>
        </w:rPr>
        <w:t>form-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surface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debris sloping</w:t>
      </w:r>
      <w:r>
        <w:rPr>
          <w:spacing w:val="-4"/>
        </w:rPr>
        <w:t xml:space="preserve"> </w:t>
      </w:r>
      <w:r>
        <w:t>seawards</w:t>
      </w:r>
      <w:r>
        <w:rPr>
          <w:spacing w:val="-1"/>
        </w:rPr>
        <w:t xml:space="preserve"> </w:t>
      </w:r>
      <w:r>
        <w:t>below the cliff</w:t>
      </w:r>
      <w:r>
        <w:rPr>
          <w:spacing w:val="-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 tide</w:t>
      </w:r>
      <w:r>
        <w:rPr>
          <w:spacing w:val="-1"/>
        </w:rPr>
        <w:t xml:space="preserve"> </w:t>
      </w:r>
      <w:r>
        <w:t>level.</w:t>
      </w:r>
    </w:p>
    <w:p w:rsidR="00393B54" w:rsidRDefault="00574D45">
      <w:pPr>
        <w:pStyle w:val="BodyText"/>
        <w:ind w:right="329"/>
      </w:pPr>
      <w:r>
        <w:t>It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materials eroded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cliff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abrasion</w:t>
      </w:r>
      <w:r>
        <w:rPr>
          <w:spacing w:val="-1"/>
        </w:rPr>
        <w:t xml:space="preserve"> </w:t>
      </w:r>
      <w:r>
        <w:t>and hydraulic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deposited below</w:t>
      </w:r>
      <w:r>
        <w:rPr>
          <w:spacing w:val="-57"/>
        </w:rPr>
        <w:t xml:space="preserve"> </w:t>
      </w:r>
      <w:r>
        <w:t>the base of the cliff</w:t>
      </w:r>
      <w:r>
        <w:rPr>
          <w:spacing w:val="1"/>
        </w:rPr>
        <w:t xml:space="preserve"> </w:t>
      </w:r>
      <w:r>
        <w:t>by breaking waves and accumulate seawards to form a bench like platform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cut platform.</w:t>
      </w:r>
    </w:p>
    <w:p w:rsidR="00393B54" w:rsidRDefault="00574D45">
      <w:pPr>
        <w:pStyle w:val="BodyText"/>
        <w:ind w:right="409"/>
      </w:pPr>
      <w:r>
        <w:t>Wave cut platforms are exposed during low tide and submerged during high tides. They are found</w:t>
      </w:r>
      <w:r>
        <w:rPr>
          <w:spacing w:val="-57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fort Jesus at</w:t>
      </w:r>
      <w:r>
        <w:t xml:space="preserve"> Mombasa</w:t>
      </w:r>
      <w:r>
        <w:rPr>
          <w:spacing w:val="-1"/>
        </w:rPr>
        <w:t xml:space="preserve"> </w:t>
      </w:r>
      <w:r>
        <w:t>and Gereza</w:t>
      </w:r>
      <w:r>
        <w:rPr>
          <w:spacing w:val="1"/>
        </w:rPr>
        <w:t xml:space="preserve"> </w:t>
      </w:r>
      <w:r>
        <w:t>at Kilwa.</w:t>
      </w:r>
    </w:p>
    <w:p w:rsidR="00393B54" w:rsidRDefault="00574D45">
      <w:pPr>
        <w:pStyle w:val="BodyText"/>
        <w:ind w:right="285"/>
      </w:pPr>
      <w:r>
        <w:rPr>
          <w:b/>
        </w:rPr>
        <w:t xml:space="preserve">Headland </w:t>
      </w:r>
      <w:r>
        <w:t>is an elongated piece of land projecting into the sea. It is produced by differential wave</w:t>
      </w:r>
      <w:r>
        <w:rPr>
          <w:spacing w:val="1"/>
        </w:rPr>
        <w:t xml:space="preserve"> </w:t>
      </w:r>
      <w:r>
        <w:t>erosion at the coast were hard and soft rocks alternate. Through wave abrasion and solution, soft</w:t>
      </w:r>
      <w:r>
        <w:rPr>
          <w:spacing w:val="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eroded away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 bays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 hard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resist erosion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remain standing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head</w:t>
      </w:r>
      <w:r>
        <w:rPr>
          <w:spacing w:val="-57"/>
        </w:rPr>
        <w:t xml:space="preserve"> </w:t>
      </w:r>
      <w:r>
        <w:t>lands. For example Kibanga headland on Entebbe peninsular on Lake Victoria shores and Watamu</w:t>
      </w:r>
      <w:r>
        <w:rPr>
          <w:spacing w:val="1"/>
        </w:rPr>
        <w:t xml:space="preserve"> </w:t>
      </w:r>
      <w:r>
        <w:t>headland</w:t>
      </w:r>
      <w:r>
        <w:rPr>
          <w:spacing w:val="-1"/>
        </w:rPr>
        <w:t xml:space="preserve"> </w:t>
      </w:r>
      <w:r>
        <w:t>on Kenyan coast.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ind w:right="298"/>
      </w:pPr>
      <w:r>
        <w:rPr>
          <w:b/>
        </w:rPr>
        <w:t>Bays</w:t>
      </w:r>
      <w:r>
        <w:t xml:space="preserve">. A bay is extension of the sea or lake into coastland or </w:t>
      </w:r>
      <w:r>
        <w:t>an inlet of water projecting into the</w:t>
      </w:r>
      <w:r>
        <w:rPr>
          <w:spacing w:val="1"/>
        </w:rPr>
        <w:t xml:space="preserve"> </w:t>
      </w:r>
      <w:r>
        <w:t>adjacent coastland.</w:t>
      </w:r>
      <w:r>
        <w:rPr>
          <w:spacing w:val="-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weak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are eroded</w:t>
      </w:r>
      <w:r>
        <w:rPr>
          <w:spacing w:val="-1"/>
        </w:rPr>
        <w:t xml:space="preserve"> </w:t>
      </w:r>
      <w:r>
        <w:t>away</w:t>
      </w:r>
      <w:r>
        <w:rPr>
          <w:spacing w:val="-6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wave</w:t>
      </w:r>
      <w:r>
        <w:rPr>
          <w:spacing w:val="-1"/>
        </w:rPr>
        <w:t xml:space="preserve"> </w:t>
      </w:r>
      <w:r>
        <w:t>abrasion and</w:t>
      </w:r>
      <w:r>
        <w:rPr>
          <w:spacing w:val="-1"/>
        </w:rPr>
        <w:t xml:space="preserve"> </w:t>
      </w:r>
      <w:r>
        <w:t>solution.</w:t>
      </w:r>
      <w:r>
        <w:rPr>
          <w:spacing w:val="-57"/>
        </w:rPr>
        <w:t xml:space="preserve"> </w:t>
      </w:r>
      <w:r>
        <w:t>For example Kavirondo Gulf in Kenya on Lake Victoria, Sango, Murchison and Napoleon bay on</w:t>
      </w:r>
      <w:r>
        <w:rPr>
          <w:spacing w:val="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Victoria</w:t>
      </w:r>
      <w:r>
        <w:rPr>
          <w:spacing w:val="-1"/>
        </w:rPr>
        <w:t xml:space="preserve"> </w:t>
      </w:r>
      <w:r>
        <w:t>in Uganda.</w:t>
      </w:r>
    </w:p>
    <w:p w:rsidR="00393B54" w:rsidRDefault="00574D45">
      <w:pPr>
        <w:pStyle w:val="BodyText"/>
        <w:spacing w:before="1"/>
        <w:ind w:right="120"/>
      </w:pPr>
      <w:r>
        <w:rPr>
          <w:b/>
        </w:rPr>
        <w:t>Caves</w:t>
      </w:r>
      <w:r>
        <w:t xml:space="preserve">. </w:t>
      </w:r>
      <w:r>
        <w:t>A cave is a huge hole in cliff face with a wide entrance and narrow end. Caves develop from</w:t>
      </w:r>
      <w:r>
        <w:rPr>
          <w:spacing w:val="1"/>
        </w:rPr>
        <w:t xml:space="preserve"> </w:t>
      </w:r>
      <w:r>
        <w:t>waves</w:t>
      </w:r>
      <w:r>
        <w:rPr>
          <w:spacing w:val="-1"/>
        </w:rPr>
        <w:t xml:space="preserve"> </w:t>
      </w:r>
      <w:r>
        <w:t>enlarging</w:t>
      </w:r>
      <w:r>
        <w:rPr>
          <w:spacing w:val="-4"/>
        </w:rPr>
        <w:t xml:space="preserve"> </w:t>
      </w:r>
      <w:r>
        <w:t>joints,</w:t>
      </w:r>
      <w:r>
        <w:rPr>
          <w:spacing w:val="-1"/>
        </w:rPr>
        <w:t xml:space="preserve"> </w:t>
      </w:r>
      <w:r>
        <w:t>fault lines,</w:t>
      </w:r>
      <w:r>
        <w:rPr>
          <w:spacing w:val="-1"/>
        </w:rPr>
        <w:t xml:space="preserve"> </w:t>
      </w:r>
      <w:r>
        <w:t>cracks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weakness in</w:t>
      </w:r>
      <w:r>
        <w:rPr>
          <w:spacing w:val="-1"/>
        </w:rPr>
        <w:t xml:space="preserve"> </w:t>
      </w:r>
      <w:r>
        <w:t>coastal</w:t>
      </w:r>
      <w:r>
        <w:rPr>
          <w:spacing w:val="-1"/>
        </w:rPr>
        <w:t xml:space="preserve"> </w:t>
      </w:r>
      <w:r>
        <w:t>rock by</w:t>
      </w:r>
      <w:r>
        <w:rPr>
          <w:spacing w:val="-6"/>
        </w:rPr>
        <w:t xml:space="preserve"> </w:t>
      </w:r>
      <w:r>
        <w:t>abrasion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hydraulic action. For example limestone caves near Mombasa, </w:t>
      </w:r>
      <w:r>
        <w:t>Kiwi and Kilifi beaches in Kenya,</w:t>
      </w:r>
      <w:r>
        <w:rPr>
          <w:spacing w:val="1"/>
        </w:rPr>
        <w:t xml:space="preserve"> </w:t>
      </w:r>
      <w:r>
        <w:t>Botanical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Lutembe</w:t>
      </w:r>
      <w:r>
        <w:rPr>
          <w:spacing w:val="-1"/>
        </w:rPr>
        <w:t xml:space="preserve"> </w:t>
      </w:r>
      <w:r>
        <w:t>beaches in Uganda.</w:t>
      </w:r>
    </w:p>
    <w:p w:rsidR="00393B54" w:rsidRDefault="00574D45">
      <w:pPr>
        <w:pStyle w:val="BodyText"/>
        <w:ind w:right="523"/>
      </w:pPr>
      <w:r>
        <w:rPr>
          <w:b/>
        </w:rPr>
        <w:t>Sea arches</w:t>
      </w:r>
      <w:r>
        <w:t>. A sea arch is a tunnel through a headland. Formed either when two caves from the</w:t>
      </w:r>
      <w:r>
        <w:rPr>
          <w:spacing w:val="1"/>
        </w:rPr>
        <w:t xml:space="preserve"> </w:t>
      </w:r>
      <w:r>
        <w:t>opposite side of a headland join together due to prolonged wave abrasion, hydraulic acti</w:t>
      </w:r>
      <w:r>
        <w:t>on and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sides and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waves erode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cave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breaks</w:t>
      </w:r>
      <w:r>
        <w:rPr>
          <w:spacing w:val="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headland</w:t>
      </w:r>
      <w:r>
        <w:rPr>
          <w:spacing w:val="-57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abrasion, hydraulic</w:t>
      </w:r>
      <w:r>
        <w:rPr>
          <w:spacing w:val="-1"/>
        </w:rPr>
        <w:t xml:space="preserve"> </w:t>
      </w:r>
      <w:r>
        <w:t>action and</w:t>
      </w:r>
      <w:r>
        <w:rPr>
          <w:spacing w:val="2"/>
        </w:rPr>
        <w:t xml:space="preserve"> </w:t>
      </w:r>
      <w:r>
        <w:t>solution.</w:t>
      </w:r>
    </w:p>
    <w:p w:rsidR="00393B54" w:rsidRDefault="00574D45">
      <w:pPr>
        <w:pStyle w:val="BodyText"/>
        <w:ind w:right="176"/>
      </w:pPr>
      <w:r>
        <w:rPr>
          <w:b/>
        </w:rPr>
        <w:t>Stacks</w:t>
      </w:r>
      <w:r>
        <w:t>. A stack is an isolated pillar of rock rising from the sea cut from the headland. A stack is</w:t>
      </w:r>
      <w:r>
        <w:rPr>
          <w:spacing w:val="1"/>
        </w:rPr>
        <w:t xml:space="preserve"> </w:t>
      </w:r>
      <w:r>
        <w:t>Formed when the roof of sea arch collapses into water due to prolonged wave erosion. For example</w:t>
      </w:r>
      <w:r>
        <w:rPr>
          <w:spacing w:val="1"/>
        </w:rPr>
        <w:t xml:space="preserve"> </w:t>
      </w:r>
      <w:r>
        <w:t>stacks in Lake Victoria at Entebbe. Huge stacks form islands for example islands of Mafia, Zanzibar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Pemba.</w:t>
      </w:r>
    </w:p>
    <w:p w:rsidR="00393B54" w:rsidRDefault="00574D45">
      <w:pPr>
        <w:pStyle w:val="BodyText"/>
        <w:ind w:right="767"/>
        <w:jc w:val="both"/>
      </w:pPr>
      <w:r>
        <w:rPr>
          <w:b/>
        </w:rPr>
        <w:t xml:space="preserve">Stumps </w:t>
      </w:r>
      <w:r>
        <w:t xml:space="preserve">are ruminants of eroded stacks. They are </w:t>
      </w:r>
      <w:r>
        <w:t>Formed due to prolonged wave abrasion and</w:t>
      </w:r>
      <w:r>
        <w:rPr>
          <w:spacing w:val="-58"/>
        </w:rPr>
        <w:t xml:space="preserve"> </w:t>
      </w:r>
      <w:r>
        <w:t>hydraulic action until stacks are reduced to the size of being submerged during high tides. 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Ssese</w:t>
      </w:r>
      <w:r>
        <w:rPr>
          <w:spacing w:val="-1"/>
        </w:rPr>
        <w:t xml:space="preserve"> </w:t>
      </w:r>
      <w:r>
        <w:t>stumps in</w:t>
      </w:r>
      <w:r>
        <w:rPr>
          <w:spacing w:val="-3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Victoria</w:t>
      </w:r>
      <w:r>
        <w:rPr>
          <w:spacing w:val="-1"/>
        </w:rPr>
        <w:t xml:space="preserve"> </w:t>
      </w:r>
      <w:r>
        <w:t>and Watamu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Kenyan coast.</w:t>
      </w:r>
    </w:p>
    <w:p w:rsidR="00393B54" w:rsidRDefault="00574D45">
      <w:pPr>
        <w:pStyle w:val="BodyText"/>
        <w:ind w:right="211"/>
      </w:pPr>
      <w:r>
        <w:rPr>
          <w:b/>
        </w:rPr>
        <w:t>Blow holes</w:t>
      </w:r>
      <w:r>
        <w:t xml:space="preserve">. A blow hole is a cylindrical hole / </w:t>
      </w:r>
      <w:r>
        <w:t>opening drilled from the roof of a cave to surface or</w:t>
      </w:r>
      <w:r>
        <w:rPr>
          <w:spacing w:val="1"/>
        </w:rPr>
        <w:t xml:space="preserve"> </w:t>
      </w:r>
      <w:r>
        <w:t>top of a</w:t>
      </w:r>
      <w:r>
        <w:rPr>
          <w:spacing w:val="-2"/>
        </w:rPr>
        <w:t xml:space="preserve"> </w:t>
      </w:r>
      <w:r>
        <w:t>cliff.</w:t>
      </w:r>
      <w:r>
        <w:rPr>
          <w:spacing w:val="2"/>
        </w:rPr>
        <w:t xml:space="preserve"> </w:t>
      </w:r>
      <w:r>
        <w:t>Formed by</w:t>
      </w:r>
      <w:r>
        <w:rPr>
          <w:spacing w:val="-2"/>
        </w:rPr>
        <w:t xml:space="preserve"> </w:t>
      </w:r>
      <w:r>
        <w:t>wave</w:t>
      </w:r>
      <w:r>
        <w:rPr>
          <w:spacing w:val="-1"/>
        </w:rPr>
        <w:t xml:space="preserve"> </w:t>
      </w:r>
      <w:r>
        <w:t>abrasion, hydraulic</w:t>
      </w:r>
      <w:r>
        <w:rPr>
          <w:spacing w:val="-1"/>
        </w:rPr>
        <w:t xml:space="preserve"> </w:t>
      </w:r>
      <w:r>
        <w:t>action and solution</w:t>
      </w:r>
      <w:r>
        <w:rPr>
          <w:spacing w:val="1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water splashing</w:t>
      </w:r>
      <w:r>
        <w:rPr>
          <w:spacing w:val="-3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cave roof. They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 Malindi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Watamu, botanical</w:t>
      </w:r>
      <w:r>
        <w:rPr>
          <w:spacing w:val="1"/>
        </w:rPr>
        <w:t xml:space="preserve"> </w:t>
      </w:r>
      <w:r>
        <w:t>gardens on</w:t>
      </w:r>
      <w:r>
        <w:rPr>
          <w:spacing w:val="-1"/>
        </w:rPr>
        <w:t xml:space="preserve"> </w:t>
      </w:r>
      <w:r>
        <w:t>Entebbe</w:t>
      </w:r>
      <w:r>
        <w:rPr>
          <w:spacing w:val="-2"/>
        </w:rPr>
        <w:t xml:space="preserve"> </w:t>
      </w:r>
      <w:r>
        <w:t>peninsular.</w:t>
      </w:r>
    </w:p>
    <w:p w:rsidR="00393B54" w:rsidRDefault="00574D45">
      <w:pPr>
        <w:pStyle w:val="BodyText"/>
        <w:spacing w:before="1"/>
        <w:ind w:right="207"/>
        <w:jc w:val="both"/>
      </w:pPr>
      <w:r>
        <w:rPr>
          <w:b/>
        </w:rPr>
        <w:t>Geos</w:t>
      </w:r>
      <w:r>
        <w:t>. A</w:t>
      </w:r>
      <w:r>
        <w:t xml:space="preserve"> geo is a deep and narrow steep sided inlet found in the cliff. Forms when the roof of a cave</w:t>
      </w:r>
      <w:r>
        <w:rPr>
          <w:spacing w:val="-57"/>
        </w:rPr>
        <w:t xml:space="preserve"> </w:t>
      </w:r>
      <w:r>
        <w:t>collapses into water due to prolonged wave erosion through solution. Found at Malindi and Watamu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Kenyan</w:t>
      </w:r>
      <w:r>
        <w:rPr>
          <w:spacing w:val="2"/>
        </w:rPr>
        <w:t xml:space="preserve"> </w:t>
      </w:r>
      <w:r>
        <w:t>coast.</w:t>
      </w:r>
    </w:p>
    <w:p w:rsidR="00393B54" w:rsidRDefault="00574D45">
      <w:pPr>
        <w:pStyle w:val="Heading1"/>
        <w:spacing w:before="5" w:line="240" w:lineRule="auto"/>
        <w:ind w:left="2683"/>
      </w:pPr>
      <w:r>
        <w:t>LAND</w:t>
      </w:r>
      <w:r>
        <w:rPr>
          <w:spacing w:val="-2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WAVE</w:t>
      </w:r>
      <w:r>
        <w:rPr>
          <w:spacing w:val="-1"/>
        </w:rPr>
        <w:t xml:space="preserve"> </w:t>
      </w:r>
      <w:r>
        <w:t>DEPOSITION</w:t>
      </w:r>
    </w:p>
    <w:p w:rsidR="00393B54" w:rsidRDefault="00574D45">
      <w:pPr>
        <w:ind w:left="720" w:right="2352"/>
        <w:rPr>
          <w:b/>
          <w:sz w:val="24"/>
        </w:rPr>
      </w:pPr>
      <w:r>
        <w:rPr>
          <w:b/>
          <w:sz w:val="24"/>
        </w:rPr>
        <w:t>Accou</w:t>
      </w:r>
      <w:r>
        <w:rPr>
          <w:b/>
          <w:sz w:val="24"/>
        </w:rPr>
        <w:t>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depositional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landforms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wave</w:t>
      </w:r>
      <w:r>
        <w:rPr>
          <w:spacing w:val="-2"/>
          <w:sz w:val="24"/>
        </w:rPr>
        <w:t xml:space="preserve"> </w:t>
      </w:r>
      <w:r>
        <w:rPr>
          <w:sz w:val="24"/>
        </w:rPr>
        <w:t>deposition.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landforms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 formed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wave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and 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Heading1"/>
        <w:spacing w:before="5" w:line="240" w:lineRule="auto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393B54">
      <w:pPr>
        <w:sectPr w:rsidR="00393B54">
          <w:headerReference w:type="default" r:id="rId195"/>
          <w:footerReference w:type="default" r:id="rId19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3"/>
        <w:jc w:val="right"/>
        <w:rPr>
          <w:rFonts w:ascii="Calibri"/>
        </w:rPr>
      </w:pPr>
      <w:r>
        <w:rPr>
          <w:rFonts w:ascii="Calibri"/>
        </w:rPr>
        <w:lastRenderedPageBreak/>
        <w:t>98</w:t>
      </w:r>
    </w:p>
    <w:p w:rsidR="00393B54" w:rsidRDefault="00574D45">
      <w:pPr>
        <w:pStyle w:val="BodyText"/>
        <w:spacing w:line="222" w:lineRule="exact"/>
      </w:pPr>
      <w:r>
        <w:t>Deposition</w:t>
      </w:r>
      <w:r>
        <w:rPr>
          <w:spacing w:val="-1"/>
        </w:rPr>
        <w:t xml:space="preserve"> </w:t>
      </w:r>
      <w:r>
        <w:t>takes place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materials or debris are</w:t>
      </w:r>
      <w:r>
        <w:rPr>
          <w:spacing w:val="-2"/>
        </w:rPr>
        <w:t xml:space="preserve"> </w:t>
      </w:r>
      <w:r>
        <w:t>moved along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shores by</w:t>
      </w:r>
      <w:r>
        <w:rPr>
          <w:spacing w:val="-5"/>
        </w:rPr>
        <w:t xml:space="preserve"> </w:t>
      </w:r>
      <w:r>
        <w:t>waves and</w:t>
      </w:r>
      <w:r>
        <w:rPr>
          <w:spacing w:val="-2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shore</w:t>
      </w:r>
    </w:p>
    <w:p w:rsidR="00393B54" w:rsidRDefault="00574D45">
      <w:pPr>
        <w:pStyle w:val="BodyText"/>
        <w:ind w:right="603"/>
      </w:pPr>
      <w:r>
        <w:t>drift, a mechanism by which waves transport eroded materials before they are deposited to form</w:t>
      </w:r>
      <w:r>
        <w:rPr>
          <w:spacing w:val="-5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landforms.</w:t>
      </w:r>
    </w:p>
    <w:p w:rsidR="00393B54" w:rsidRDefault="00574D45">
      <w:pPr>
        <w:ind w:left="720" w:right="3379"/>
        <w:rPr>
          <w:sz w:val="24"/>
        </w:rPr>
      </w:pPr>
      <w:r>
        <w:rPr>
          <w:b/>
          <w:sz w:val="24"/>
        </w:rPr>
        <w:t xml:space="preserve">The major </w:t>
      </w:r>
      <w:r>
        <w:rPr>
          <w:b/>
          <w:sz w:val="24"/>
        </w:rPr>
        <w:t>wave depositional landforms in East Africa include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Beaches -such as barrier</w:t>
      </w:r>
      <w:r>
        <w:rPr>
          <w:spacing w:val="1"/>
          <w:sz w:val="24"/>
        </w:rPr>
        <w:t xml:space="preserve"> </w:t>
      </w:r>
      <w:r>
        <w:rPr>
          <w:sz w:val="24"/>
        </w:rPr>
        <w:t>beach</w:t>
      </w:r>
      <w:r>
        <w:rPr>
          <w:spacing w:val="2"/>
          <w:sz w:val="24"/>
        </w:rPr>
        <w:t xml:space="preserve"> </w:t>
      </w:r>
      <w:r>
        <w:rPr>
          <w:sz w:val="24"/>
        </w:rPr>
        <w:t>and Bay</w:t>
      </w:r>
      <w:r>
        <w:rPr>
          <w:spacing w:val="-5"/>
          <w:sz w:val="24"/>
        </w:rPr>
        <w:t xml:space="preserve"> </w:t>
      </w:r>
      <w:r>
        <w:rPr>
          <w:sz w:val="24"/>
        </w:rPr>
        <w:t>head beach,</w:t>
      </w:r>
    </w:p>
    <w:p w:rsidR="00393B54" w:rsidRDefault="00574D45">
      <w:pPr>
        <w:pStyle w:val="BodyText"/>
        <w:spacing w:before="1"/>
        <w:ind w:right="3437"/>
      </w:pPr>
      <w:r>
        <w:t>Bars -such</w:t>
      </w:r>
      <w:r>
        <w:rPr>
          <w:spacing w:val="-1"/>
        </w:rPr>
        <w:t xml:space="preserve"> </w:t>
      </w:r>
      <w:r>
        <w:t>as bay</w:t>
      </w:r>
      <w:r>
        <w:rPr>
          <w:spacing w:val="-6"/>
        </w:rPr>
        <w:t xml:space="preserve"> </w:t>
      </w:r>
      <w:r>
        <w:t>bar, off shore</w:t>
      </w:r>
      <w:r>
        <w:rPr>
          <w:spacing w:val="-2"/>
        </w:rPr>
        <w:t xml:space="preserve"> </w:t>
      </w:r>
      <w:r>
        <w:t>bar, fore</w:t>
      </w:r>
      <w:r>
        <w:rPr>
          <w:spacing w:val="-1"/>
        </w:rPr>
        <w:t xml:space="preserve"> </w:t>
      </w:r>
      <w:r>
        <w:t>shore</w:t>
      </w:r>
      <w:r>
        <w:rPr>
          <w:spacing w:val="-2"/>
        </w:rPr>
        <w:t xml:space="preserve"> </w:t>
      </w:r>
      <w:r>
        <w:t>bar, barrier</w:t>
      </w:r>
      <w:r>
        <w:rPr>
          <w:spacing w:val="-3"/>
        </w:rPr>
        <w:t xml:space="preserve"> </w:t>
      </w:r>
      <w:r>
        <w:t>islands,</w:t>
      </w:r>
      <w:r>
        <w:rPr>
          <w:spacing w:val="-57"/>
        </w:rPr>
        <w:t xml:space="preserve"> </w:t>
      </w:r>
      <w:r>
        <w:t>Spits</w:t>
      </w:r>
      <w:r>
        <w:rPr>
          <w:spacing w:val="-1"/>
        </w:rPr>
        <w:t xml:space="preserve"> </w:t>
      </w:r>
      <w:r>
        <w:t>-such</w:t>
      </w:r>
      <w:r>
        <w:rPr>
          <w:spacing w:val="-1"/>
        </w:rPr>
        <w:t xml:space="preserve"> </w:t>
      </w:r>
      <w:r>
        <w:t>as hooked spits,</w:t>
      </w:r>
      <w:r>
        <w:rPr>
          <w:spacing w:val="-1"/>
        </w:rPr>
        <w:t xml:space="preserve"> </w:t>
      </w:r>
      <w:r>
        <w:t>cuspate spit and winged</w:t>
      </w:r>
      <w:r>
        <w:rPr>
          <w:spacing w:val="-1"/>
        </w:rPr>
        <w:t xml:space="preserve"> </w:t>
      </w:r>
      <w:r>
        <w:t>spit</w:t>
      </w:r>
    </w:p>
    <w:p w:rsidR="00393B54" w:rsidRDefault="00574D45">
      <w:pPr>
        <w:pStyle w:val="BodyText"/>
      </w:pPr>
      <w:r>
        <w:t>Tombolo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Mud</w:t>
      </w:r>
      <w:r>
        <w:rPr>
          <w:spacing w:val="-1"/>
        </w:rPr>
        <w:t xml:space="preserve"> </w:t>
      </w:r>
      <w:r>
        <w:t>flats.</w:t>
      </w:r>
    </w:p>
    <w:p w:rsidR="00393B54" w:rsidRDefault="00574D45">
      <w:pPr>
        <w:pStyle w:val="BodyText"/>
        <w:ind w:right="689"/>
      </w:pPr>
      <w:r>
        <w:rPr>
          <w:b/>
        </w:rPr>
        <w:t>B</w:t>
      </w:r>
      <w:r>
        <w:rPr>
          <w:b/>
        </w:rPr>
        <w:t xml:space="preserve">eaches- a beach </w:t>
      </w:r>
      <w:r>
        <w:t>refers to the accumulation of sand, mud, shingle, pebbles and other</w:t>
      </w:r>
      <w:r>
        <w:rPr>
          <w:spacing w:val="1"/>
        </w:rPr>
        <w:t xml:space="preserve"> </w:t>
      </w:r>
      <w:r>
        <w:t>unconsolidated materials forming a gently sloping plat- form on a low-lying coast. Beaches are</w:t>
      </w:r>
      <w:r>
        <w:rPr>
          <w:spacing w:val="-57"/>
        </w:rPr>
        <w:t xml:space="preserve"> </w:t>
      </w:r>
      <w:r>
        <w:t>normally</w:t>
      </w:r>
      <w:r>
        <w:rPr>
          <w:spacing w:val="-6"/>
        </w:rPr>
        <w:t xml:space="preserve"> </w:t>
      </w:r>
      <w:r>
        <w:t>formed between the low tide</w:t>
      </w:r>
      <w:r>
        <w:rPr>
          <w:spacing w:val="-1"/>
        </w:rPr>
        <w:t xml:space="preserve"> </w:t>
      </w:r>
      <w:r>
        <w:t>level and high tide</w:t>
      </w:r>
      <w:r>
        <w:rPr>
          <w:spacing w:val="-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gentle</w:t>
      </w:r>
      <w:r>
        <w:rPr>
          <w:spacing w:val="-1"/>
        </w:rPr>
        <w:t xml:space="preserve"> </w:t>
      </w:r>
      <w:r>
        <w:t>slop</w:t>
      </w:r>
      <w:r>
        <w:t>ing</w:t>
      </w:r>
      <w:r>
        <w:rPr>
          <w:spacing w:val="-3"/>
        </w:rPr>
        <w:t xml:space="preserve"> </w:t>
      </w:r>
      <w:r>
        <w:t>coastline.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280" w:firstLine="0"/>
        <w:rPr>
          <w:sz w:val="24"/>
        </w:rPr>
      </w:pPr>
      <w:r>
        <w:rPr>
          <w:sz w:val="24"/>
        </w:rPr>
        <w:t>beaches are</w:t>
      </w:r>
      <w:r>
        <w:rPr>
          <w:spacing w:val="-1"/>
          <w:sz w:val="24"/>
        </w:rPr>
        <w:t xml:space="preserve"> </w:t>
      </w:r>
      <w:r>
        <w:rPr>
          <w:sz w:val="24"/>
        </w:rPr>
        <w:t>formed are formed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Constructive</w:t>
      </w:r>
      <w:r>
        <w:rPr>
          <w:spacing w:val="-2"/>
          <w:sz w:val="24"/>
        </w:rPr>
        <w:t xml:space="preserve"> </w:t>
      </w:r>
      <w:r>
        <w:rPr>
          <w:sz w:val="24"/>
        </w:rPr>
        <w:t>waves remove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bottom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and deposit them at the</w:t>
      </w:r>
      <w:r>
        <w:rPr>
          <w:spacing w:val="-1"/>
          <w:sz w:val="24"/>
        </w:rPr>
        <w:t xml:space="preserve"> </w:t>
      </w:r>
      <w:r>
        <w:rPr>
          <w:sz w:val="24"/>
        </w:rPr>
        <w:t>shore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accumulate.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781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materials 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submerged or</w:t>
      </w:r>
      <w:r>
        <w:rPr>
          <w:spacing w:val="1"/>
          <w:sz w:val="24"/>
        </w:rPr>
        <w:t xml:space="preserve"> </w:t>
      </w:r>
      <w:r>
        <w:rPr>
          <w:sz w:val="24"/>
        </w:rPr>
        <w:t>exposed by</w:t>
      </w:r>
      <w:r>
        <w:rPr>
          <w:spacing w:val="-6"/>
          <w:sz w:val="24"/>
        </w:rPr>
        <w:t xml:space="preserve"> </w:t>
      </w:r>
      <w:r>
        <w:rPr>
          <w:sz w:val="24"/>
        </w:rPr>
        <w:t>tides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Nyeri beach in Kenya near</w:t>
      </w:r>
      <w:r>
        <w:rPr>
          <w:spacing w:val="-57"/>
          <w:sz w:val="24"/>
        </w:rPr>
        <w:t xml:space="preserve"> </w:t>
      </w:r>
      <w:r>
        <w:rPr>
          <w:sz w:val="24"/>
        </w:rPr>
        <w:t>Mombasa.</w:t>
      </w:r>
    </w:p>
    <w:p w:rsidR="00393B54" w:rsidRDefault="00574D45">
      <w:pPr>
        <w:pStyle w:val="Heading1"/>
        <w:spacing w:before="5"/>
      </w:pPr>
      <w:r>
        <w:t>Types</w:t>
      </w:r>
      <w:r>
        <w:rPr>
          <w:spacing w:val="-2"/>
        </w:rPr>
        <w:t xml:space="preserve"> </w:t>
      </w:r>
      <w:r>
        <w:t>of beaches</w:t>
      </w:r>
    </w:p>
    <w:p w:rsidR="00393B54" w:rsidRDefault="00574D45">
      <w:pPr>
        <w:pStyle w:val="BodyText"/>
        <w:ind w:right="222"/>
      </w:pPr>
      <w:r>
        <w:rPr>
          <w:b/>
        </w:rPr>
        <w:t xml:space="preserve">Barrier beach- </w:t>
      </w:r>
      <w:r>
        <w:t>refers to a long shore ridge of sand deposits lying parallel to the coast and often</w:t>
      </w:r>
      <w:r>
        <w:rPr>
          <w:spacing w:val="1"/>
        </w:rPr>
        <w:t xml:space="preserve"> </w:t>
      </w:r>
      <w:r>
        <w:t>separated from coast by a lagoon on gentle sloping coastline by long shore drift and waves breaking</w:t>
      </w:r>
      <w:r>
        <w:rPr>
          <w:spacing w:val="-58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shore</w:t>
      </w:r>
      <w:r>
        <w:rPr>
          <w:spacing w:val="1"/>
        </w:rPr>
        <w:t xml:space="preserve"> </w:t>
      </w:r>
      <w:r>
        <w:t>(before</w:t>
      </w:r>
      <w:r>
        <w:rPr>
          <w:spacing w:val="-2"/>
        </w:rPr>
        <w:t xml:space="preserve"> </w:t>
      </w:r>
      <w:r>
        <w:t>reaching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coast).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303" w:firstLine="0"/>
        <w:rPr>
          <w:sz w:val="24"/>
        </w:rPr>
      </w:pPr>
      <w:r>
        <w:rPr>
          <w:sz w:val="24"/>
        </w:rPr>
        <w:t>Barrier beach usually develops from Materials deposited on the continental shelf as off shore sand</w:t>
      </w:r>
      <w:r>
        <w:rPr>
          <w:spacing w:val="-57"/>
          <w:sz w:val="24"/>
        </w:rPr>
        <w:t xml:space="preserve"> </w:t>
      </w:r>
      <w:r>
        <w:rPr>
          <w:sz w:val="24"/>
        </w:rPr>
        <w:t>bars.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 increases the</w:t>
      </w:r>
      <w:r>
        <w:rPr>
          <w:spacing w:val="-1"/>
          <w:sz w:val="24"/>
        </w:rPr>
        <w:t xml:space="preserve"> </w:t>
      </w:r>
      <w:r>
        <w:rPr>
          <w:sz w:val="24"/>
        </w:rPr>
        <w:t>height of the bar</w:t>
      </w:r>
      <w:r>
        <w:rPr>
          <w:spacing w:val="-1"/>
          <w:sz w:val="24"/>
        </w:rPr>
        <w:t xml:space="preserve"> </w:t>
      </w:r>
      <w:r>
        <w:rPr>
          <w:sz w:val="24"/>
        </w:rPr>
        <w:t>until it appears above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300" w:firstLine="0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tides and</w:t>
      </w:r>
      <w:r>
        <w:rPr>
          <w:spacing w:val="-1"/>
          <w:sz w:val="24"/>
        </w:rPr>
        <w:t xml:space="preserve"> </w:t>
      </w:r>
      <w:r>
        <w:rPr>
          <w:sz w:val="24"/>
        </w:rPr>
        <w:t>wave</w:t>
      </w:r>
      <w:r>
        <w:rPr>
          <w:spacing w:val="-1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gradually</w:t>
      </w:r>
      <w:r>
        <w:rPr>
          <w:spacing w:val="-5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the 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mainland to</w:t>
      </w:r>
      <w:r>
        <w:rPr>
          <w:spacing w:val="-1"/>
          <w:sz w:val="24"/>
        </w:rPr>
        <w:t xml:space="preserve"> </w:t>
      </w:r>
      <w:r>
        <w:rPr>
          <w:sz w:val="24"/>
        </w:rPr>
        <w:t>form barrier beaches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at Mombasa.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spacing w:line="244" w:lineRule="auto"/>
        <w:ind w:right="3075" w:firstLine="0"/>
        <w:rPr>
          <w:b/>
          <w:sz w:val="24"/>
        </w:rPr>
      </w:pPr>
      <w:r>
        <w:rPr>
          <w:sz w:val="24"/>
        </w:rPr>
        <w:t xml:space="preserve">When the deposit is not joined to the coast is called </w:t>
      </w:r>
      <w:r>
        <w:rPr>
          <w:b/>
          <w:sz w:val="24"/>
        </w:rPr>
        <w:t>a barrier island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b/>
          <w:sz w:val="24"/>
        </w:rPr>
        <w:t>Diagram</w:t>
      </w:r>
    </w:p>
    <w:p w:rsidR="00393B54" w:rsidRDefault="00574D45">
      <w:pPr>
        <w:pStyle w:val="BodyText"/>
        <w:spacing w:line="265" w:lineRule="exact"/>
      </w:pPr>
      <w:r>
        <w:rPr>
          <w:b/>
        </w:rPr>
        <w:t>Bay</w:t>
      </w:r>
      <w:r>
        <w:rPr>
          <w:b/>
          <w:spacing w:val="-1"/>
        </w:rPr>
        <w:t xml:space="preserve"> </w:t>
      </w:r>
      <w:r>
        <w:rPr>
          <w:b/>
        </w:rPr>
        <w:t>head beach-</w:t>
      </w:r>
      <w:r>
        <w:rPr>
          <w:b/>
          <w:spacing w:val="-1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crescent</w:t>
      </w:r>
      <w:r>
        <w:rPr>
          <w:spacing w:val="-1"/>
        </w:rPr>
        <w:t xml:space="preserve"> </w:t>
      </w:r>
      <w:r>
        <w:t>of sand and shingle lying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headlands.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201" w:firstLine="0"/>
        <w:rPr>
          <w:sz w:val="24"/>
        </w:rPr>
      </w:pPr>
      <w:r>
        <w:rPr>
          <w:sz w:val="24"/>
        </w:rPr>
        <w:t>Bay head beaches are formed wh</w:t>
      </w:r>
      <w:r>
        <w:rPr>
          <w:sz w:val="24"/>
        </w:rPr>
        <w:t>en long shore drift and constructive waves deposit materials at the</w:t>
      </w:r>
      <w:r>
        <w:rPr>
          <w:spacing w:val="-57"/>
          <w:sz w:val="24"/>
        </w:rPr>
        <w:t xml:space="preserve"> </w:t>
      </w:r>
      <w:r>
        <w:rPr>
          <w:sz w:val="24"/>
        </w:rPr>
        <w:t>heads of bays between headlands. Bay head beaches do not extend to the headlands where wave</w:t>
      </w:r>
      <w:r>
        <w:rPr>
          <w:spacing w:val="1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is dominant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Examples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include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Ggaba, Lutembe,</w:t>
      </w:r>
      <w:r>
        <w:rPr>
          <w:spacing w:val="-1"/>
          <w:sz w:val="24"/>
        </w:rPr>
        <w:t xml:space="preserve"> </w:t>
      </w:r>
      <w:r>
        <w:rPr>
          <w:sz w:val="24"/>
        </w:rPr>
        <w:t>and Lido</w:t>
      </w:r>
      <w:r>
        <w:rPr>
          <w:spacing w:val="-1"/>
          <w:sz w:val="24"/>
        </w:rPr>
        <w:t xml:space="preserve"> </w:t>
      </w:r>
      <w:r>
        <w:rPr>
          <w:sz w:val="24"/>
        </w:rPr>
        <w:t>beach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Entebbe on 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Victoria.</w:t>
      </w:r>
    </w:p>
    <w:p w:rsidR="00393B54" w:rsidRDefault="00574D45">
      <w:pPr>
        <w:pStyle w:val="Heading1"/>
        <w:spacing w:before="3"/>
      </w:pPr>
      <w:r>
        <w:t>Diagram</w:t>
      </w:r>
    </w:p>
    <w:p w:rsidR="00393B54" w:rsidRDefault="00574D45">
      <w:pPr>
        <w:pStyle w:val="BodyText"/>
        <w:ind w:right="335" w:firstLine="60"/>
      </w:pP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spit</w:t>
      </w:r>
      <w:r>
        <w:rPr>
          <w:b/>
          <w:spacing w:val="-1"/>
        </w:rPr>
        <w:t xml:space="preserve"> </w:t>
      </w:r>
      <w:r>
        <w:t>-refers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narrow</w:t>
      </w:r>
      <w:r>
        <w:rPr>
          <w:spacing w:val="1"/>
        </w:rPr>
        <w:t xml:space="preserve"> </w:t>
      </w:r>
      <w:r>
        <w:t>ridge</w:t>
      </w:r>
      <w:r>
        <w:rPr>
          <w:spacing w:val="-3"/>
        </w:rPr>
        <w:t xml:space="preserve"> </w:t>
      </w:r>
      <w:r>
        <w:t>of sand</w:t>
      </w:r>
      <w:r>
        <w:rPr>
          <w:spacing w:val="-1"/>
        </w:rPr>
        <w:t xml:space="preserve"> </w:t>
      </w:r>
      <w:r>
        <w:t>or shingle</w:t>
      </w:r>
      <w:r>
        <w:rPr>
          <w:spacing w:val="-1"/>
        </w:rPr>
        <w:t xml:space="preserve"> </w:t>
      </w:r>
      <w:r>
        <w:t>joined/ attached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mainland</w:t>
      </w:r>
      <w:r>
        <w:rPr>
          <w:spacing w:val="-1"/>
        </w:rPr>
        <w:t xml:space="preserve"> </w:t>
      </w:r>
      <w:r>
        <w:t>at one end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end extending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sea.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302" w:firstLine="0"/>
        <w:rPr>
          <w:sz w:val="24"/>
        </w:rPr>
      </w:pPr>
      <w:r>
        <w:rPr>
          <w:sz w:val="24"/>
        </w:rPr>
        <w:t>a spit develops where the river deposit large quantities of materials into an estuary and then long</w:t>
      </w:r>
      <w:r>
        <w:rPr>
          <w:spacing w:val="1"/>
          <w:sz w:val="24"/>
        </w:rPr>
        <w:t xml:space="preserve"> </w:t>
      </w:r>
      <w:r>
        <w:rPr>
          <w:sz w:val="24"/>
        </w:rPr>
        <w:t>shore</w:t>
      </w:r>
      <w:r>
        <w:rPr>
          <w:spacing w:val="-3"/>
          <w:sz w:val="24"/>
        </w:rPr>
        <w:t xml:space="preserve"> </w:t>
      </w:r>
      <w:r>
        <w:rPr>
          <w:sz w:val="24"/>
        </w:rPr>
        <w:t>drift</w:t>
      </w:r>
      <w:r>
        <w:rPr>
          <w:spacing w:val="59"/>
          <w:sz w:val="24"/>
        </w:rPr>
        <w:t xml:space="preserve"> </w:t>
      </w:r>
      <w:r>
        <w:rPr>
          <w:sz w:val="24"/>
        </w:rPr>
        <w:t>moves the</w:t>
      </w:r>
      <w:r>
        <w:rPr>
          <w:spacing w:val="-1"/>
          <w:sz w:val="24"/>
        </w:rPr>
        <w:t xml:space="preserve"> </w:t>
      </w:r>
      <w:r>
        <w:rPr>
          <w:sz w:val="24"/>
        </w:rPr>
        <w:t>materials to form</w:t>
      </w:r>
      <w:r>
        <w:rPr>
          <w:spacing w:val="-1"/>
          <w:sz w:val="24"/>
        </w:rPr>
        <w:t xml:space="preserve"> </w:t>
      </w:r>
      <w:r>
        <w:rPr>
          <w:sz w:val="24"/>
        </w:rPr>
        <w:t>a linear</w:t>
      </w:r>
      <w:r>
        <w:rPr>
          <w:spacing w:val="-1"/>
          <w:sz w:val="24"/>
        </w:rPr>
        <w:t xml:space="preserve"> </w:t>
      </w:r>
      <w:r>
        <w:rPr>
          <w:sz w:val="24"/>
        </w:rPr>
        <w:t>shape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one end joined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mainland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extending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or lake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Spits</w:t>
      </w:r>
      <w:r>
        <w:rPr>
          <w:spacing w:val="-2"/>
          <w:sz w:val="24"/>
        </w:rPr>
        <w:t xml:space="preserve"> </w:t>
      </w:r>
      <w:r>
        <w:rPr>
          <w:sz w:val="24"/>
        </w:rPr>
        <w:t>exist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Kaiso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Tonya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Lake Albert,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Ras</w:t>
      </w:r>
      <w:r>
        <w:rPr>
          <w:spacing w:val="1"/>
          <w:sz w:val="24"/>
        </w:rPr>
        <w:t xml:space="preserve"> </w:t>
      </w:r>
      <w:r>
        <w:rPr>
          <w:sz w:val="24"/>
        </w:rPr>
        <w:t>Luale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Dar</w:t>
      </w:r>
      <w:r>
        <w:rPr>
          <w:spacing w:val="-1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Salaam.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spacing w:line="244" w:lineRule="auto"/>
        <w:ind w:right="4552" w:firstLine="0"/>
        <w:rPr>
          <w:b/>
          <w:sz w:val="24"/>
        </w:rPr>
      </w:pPr>
      <w:r>
        <w:rPr>
          <w:sz w:val="24"/>
        </w:rPr>
        <w:t xml:space="preserve">A spit May link the two headlands to form </w:t>
      </w:r>
      <w:r>
        <w:rPr>
          <w:b/>
          <w:sz w:val="24"/>
        </w:rPr>
        <w:t>a bay bar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Diagram</w:t>
      </w:r>
    </w:p>
    <w:p w:rsidR="00393B54" w:rsidRDefault="00574D45">
      <w:pPr>
        <w:pStyle w:val="Heading1"/>
        <w:spacing w:line="268" w:lineRule="exact"/>
      </w:pPr>
      <w:r>
        <w:t>Types</w:t>
      </w:r>
      <w:r>
        <w:rPr>
          <w:spacing w:val="-2"/>
        </w:rPr>
        <w:t xml:space="preserve"> </w:t>
      </w:r>
      <w:r>
        <w:t>of spits</w:t>
      </w:r>
    </w:p>
    <w:p w:rsidR="00393B54" w:rsidRDefault="00574D45">
      <w:pPr>
        <w:pStyle w:val="BodyText"/>
        <w:ind w:right="398"/>
      </w:pPr>
      <w:r>
        <w:rPr>
          <w:b/>
        </w:rPr>
        <w:t>Hooked spit</w:t>
      </w:r>
      <w:r>
        <w:rPr>
          <w:b/>
          <w:spacing w:val="-2"/>
        </w:rPr>
        <w:t xml:space="preserve"> </w:t>
      </w:r>
      <w:r>
        <w:t>/curve</w:t>
      </w:r>
      <w:r>
        <w:rPr>
          <w:spacing w:val="-2"/>
        </w:rPr>
        <w:t xml:space="preserve"> </w:t>
      </w:r>
      <w:r>
        <w:t>spit -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narrow</w:t>
      </w:r>
      <w:r>
        <w:rPr>
          <w:spacing w:val="-1"/>
        </w:rPr>
        <w:t xml:space="preserve"> </w:t>
      </w:r>
      <w:r>
        <w:t>embankment of</w:t>
      </w:r>
      <w:r>
        <w:rPr>
          <w:spacing w:val="-2"/>
        </w:rPr>
        <w:t xml:space="preserve"> </w:t>
      </w:r>
      <w:r>
        <w:t>sand</w:t>
      </w:r>
      <w:r>
        <w:rPr>
          <w:spacing w:val="-2"/>
        </w:rPr>
        <w:t xml:space="preserve"> </w:t>
      </w:r>
      <w:r>
        <w:t>or shingle</w:t>
      </w:r>
      <w:r>
        <w:rPr>
          <w:spacing w:val="-1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to land</w:t>
      </w:r>
      <w:r>
        <w:rPr>
          <w:spacing w:val="-1"/>
        </w:rPr>
        <w:t xml:space="preserve"> </w:t>
      </w:r>
      <w:r>
        <w:t>one end</w:t>
      </w:r>
      <w:r>
        <w:rPr>
          <w:spacing w:val="-57"/>
        </w:rPr>
        <w:t xml:space="preserve"> </w:t>
      </w:r>
      <w:r>
        <w:t>with the other end extending to the sea being curved across a bay or an estuary by</w:t>
      </w:r>
      <w:r>
        <w:t xml:space="preserve"> the longshore</w:t>
      </w:r>
      <w:r>
        <w:rPr>
          <w:spacing w:val="1"/>
        </w:rPr>
        <w:t xml:space="preserve"> </w:t>
      </w:r>
      <w:r>
        <w:t>drift.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673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hooked spit</w:t>
      </w:r>
      <w:r>
        <w:rPr>
          <w:spacing w:val="-1"/>
          <w:sz w:val="24"/>
        </w:rPr>
        <w:t xml:space="preserve"> </w:t>
      </w:r>
      <w:r>
        <w:rPr>
          <w:sz w:val="24"/>
        </w:rPr>
        <w:t>is formed when</w:t>
      </w:r>
      <w:r>
        <w:rPr>
          <w:spacing w:val="-1"/>
          <w:sz w:val="24"/>
        </w:rPr>
        <w:t xml:space="preserve"> </w:t>
      </w:r>
      <w:r>
        <w:rPr>
          <w:sz w:val="24"/>
        </w:rPr>
        <w:t>waves moving</w:t>
      </w:r>
      <w:r>
        <w:rPr>
          <w:spacing w:val="-3"/>
          <w:sz w:val="24"/>
        </w:rPr>
        <w:t xml:space="preserve"> </w:t>
      </w:r>
      <w:r>
        <w:rPr>
          <w:sz w:val="24"/>
        </w:rPr>
        <w:t>obliquely</w:t>
      </w:r>
      <w:r>
        <w:rPr>
          <w:spacing w:val="-6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shore/</w:t>
      </w:r>
      <w:r>
        <w:rPr>
          <w:spacing w:val="-1"/>
          <w:sz w:val="24"/>
        </w:rPr>
        <w:t xml:space="preserve"> </w:t>
      </w:r>
      <w:r>
        <w:rPr>
          <w:sz w:val="24"/>
        </w:rPr>
        <w:t>longshore</w:t>
      </w:r>
      <w:r>
        <w:rPr>
          <w:spacing w:val="-1"/>
          <w:sz w:val="24"/>
        </w:rPr>
        <w:t xml:space="preserve"> </w:t>
      </w:r>
      <w:r>
        <w:rPr>
          <w:sz w:val="24"/>
        </w:rPr>
        <w:t>drift tends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swing around the end of the spit extending to the sea and curves it toward the shore, or waves</w:t>
      </w:r>
      <w:r>
        <w:rPr>
          <w:spacing w:val="1"/>
          <w:sz w:val="24"/>
        </w:rPr>
        <w:t xml:space="preserve"> </w:t>
      </w:r>
      <w:r>
        <w:rPr>
          <w:sz w:val="24"/>
        </w:rPr>
        <w:t>approaching</w:t>
      </w:r>
      <w:r>
        <w:rPr>
          <w:spacing w:val="-4"/>
          <w:sz w:val="24"/>
        </w:rPr>
        <w:t xml:space="preserve"> </w:t>
      </w:r>
      <w:r>
        <w:rPr>
          <w:sz w:val="24"/>
        </w:rPr>
        <w:t>the shore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several directions</w:t>
      </w:r>
    </w:p>
    <w:p w:rsidR="00393B54" w:rsidRDefault="00574D45">
      <w:pPr>
        <w:pStyle w:val="BodyText"/>
        <w:ind w:right="331"/>
      </w:pPr>
      <w:r>
        <w:t>For example Kaiso on the Eastern shore of Lake Albert and Ras Luale near Dar es Salaam.</w:t>
      </w:r>
      <w:r>
        <w:rPr>
          <w:spacing w:val="1"/>
        </w:rPr>
        <w:t xml:space="preserve"> </w:t>
      </w:r>
      <w:r>
        <w:rPr>
          <w:b/>
        </w:rPr>
        <w:t>Cuspate</w:t>
      </w:r>
      <w:r>
        <w:rPr>
          <w:b/>
          <w:spacing w:val="-2"/>
        </w:rPr>
        <w:t xml:space="preserve"> </w:t>
      </w:r>
      <w:r>
        <w:rPr>
          <w:b/>
        </w:rPr>
        <w:t>spit-</w:t>
      </w:r>
      <w:r>
        <w:rPr>
          <w:b/>
          <w:spacing w:val="-2"/>
        </w:rPr>
        <w:t xml:space="preserve"> </w:t>
      </w:r>
      <w:r>
        <w:rPr>
          <w:b/>
        </w:rPr>
        <w:t>this is</w:t>
      </w:r>
      <w:r>
        <w:rPr>
          <w:b/>
          <w:spacing w:val="-1"/>
        </w:rPr>
        <w:t xml:space="preserve"> </w:t>
      </w:r>
      <w:r>
        <w:rPr>
          <w:b/>
        </w:rPr>
        <w:t>applied</w:t>
      </w:r>
      <w:r>
        <w:rPr>
          <w:b/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spits converging</w:t>
      </w:r>
      <w:r>
        <w:rPr>
          <w:spacing w:val="-4"/>
        </w:rPr>
        <w:t xml:space="preserve"> </w:t>
      </w:r>
      <w:r>
        <w:t>off shore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when longshore</w:t>
      </w:r>
      <w:r>
        <w:rPr>
          <w:spacing w:val="-2"/>
        </w:rPr>
        <w:t xml:space="preserve"> </w:t>
      </w:r>
      <w:r>
        <w:t>drift recurve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hooked</w:t>
      </w:r>
      <w:r>
        <w:rPr>
          <w:spacing w:val="-1"/>
        </w:rPr>
        <w:t xml:space="preserve"> </w:t>
      </w:r>
      <w:r>
        <w:t>spit  until it becomes attached/ joined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shore</w:t>
      </w:r>
      <w:r>
        <w:rPr>
          <w:spacing w:val="-2"/>
        </w:rPr>
        <w:t xml:space="preserve"> </w:t>
      </w:r>
      <w:r>
        <w:t xml:space="preserve">at both </w:t>
      </w:r>
      <w:r>
        <w:t>ends.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Tonya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Albert</w:t>
      </w:r>
    </w:p>
    <w:p w:rsidR="00393B54" w:rsidRDefault="00393B54">
      <w:pPr>
        <w:rPr>
          <w:sz w:val="24"/>
        </w:rPr>
        <w:sectPr w:rsidR="00393B54">
          <w:headerReference w:type="default" r:id="rId197"/>
          <w:footerReference w:type="default" r:id="rId19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Heading1"/>
        <w:tabs>
          <w:tab w:val="right" w:pos="10444"/>
        </w:tabs>
        <w:spacing w:before="39" w:line="439" w:lineRule="exact"/>
        <w:rPr>
          <w:rFonts w:ascii="Calibri"/>
          <w:b w:val="0"/>
          <w:sz w:val="22"/>
        </w:rPr>
      </w:pPr>
      <w:r>
        <w:lastRenderedPageBreak/>
        <w:t>Diagram</w:t>
      </w:r>
      <w:r>
        <w:tab/>
      </w:r>
      <w:r>
        <w:rPr>
          <w:rFonts w:ascii="Calibri"/>
          <w:b w:val="0"/>
          <w:position w:val="18"/>
          <w:sz w:val="22"/>
        </w:rPr>
        <w:t>99</w:t>
      </w:r>
    </w:p>
    <w:p w:rsidR="00393B54" w:rsidRDefault="00574D45">
      <w:pPr>
        <w:spacing w:line="274" w:lineRule="exact"/>
        <w:ind w:left="720"/>
        <w:rPr>
          <w:sz w:val="24"/>
        </w:rPr>
      </w:pPr>
      <w:r>
        <w:rPr>
          <w:b/>
          <w:sz w:val="24"/>
        </w:rPr>
        <w:t>Winged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headland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spit-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spits attached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both sides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headlands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longshore</w:t>
      </w:r>
      <w:r>
        <w:rPr>
          <w:spacing w:val="-2"/>
          <w:sz w:val="24"/>
        </w:rPr>
        <w:t xml:space="preserve"> </w:t>
      </w:r>
      <w:r>
        <w:rPr>
          <w:sz w:val="24"/>
        </w:rPr>
        <w:t>drift.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91"/>
        </w:tabs>
        <w:ind w:left="890"/>
        <w:rPr>
          <w:sz w:val="24"/>
        </w:rPr>
      </w:pP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shore</w:t>
      </w:r>
      <w:r>
        <w:rPr>
          <w:spacing w:val="-1"/>
          <w:sz w:val="24"/>
        </w:rPr>
        <w:t xml:space="preserve"> </w:t>
      </w:r>
      <w:r>
        <w:rPr>
          <w:sz w:val="24"/>
        </w:rPr>
        <w:t>drift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Kaiso spit</w:t>
      </w:r>
      <w:r>
        <w:rPr>
          <w:spacing w:val="-1"/>
          <w:sz w:val="24"/>
        </w:rPr>
        <w:t xml:space="preserve"> </w:t>
      </w:r>
      <w:r>
        <w:rPr>
          <w:sz w:val="24"/>
        </w:rPr>
        <w:t>and Tonya</w:t>
      </w:r>
      <w:r>
        <w:rPr>
          <w:spacing w:val="-1"/>
          <w:sz w:val="24"/>
        </w:rPr>
        <w:t xml:space="preserve"> </w:t>
      </w:r>
      <w:r>
        <w:rPr>
          <w:sz w:val="24"/>
        </w:rPr>
        <w:t>spit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Albert.</w:t>
      </w:r>
    </w:p>
    <w:p w:rsidR="00393B54" w:rsidRDefault="00574D45">
      <w:pPr>
        <w:pStyle w:val="Heading1"/>
        <w:spacing w:before="5" w:line="240" w:lineRule="auto"/>
      </w:pPr>
      <w:r>
        <w:t>Diagram</w:t>
      </w:r>
    </w:p>
    <w:p w:rsidR="00393B54" w:rsidRDefault="00574D45">
      <w:pPr>
        <w:pStyle w:val="BodyText"/>
        <w:ind w:right="243"/>
      </w:pPr>
      <w:r>
        <w:rPr>
          <w:b/>
        </w:rPr>
        <w:t>Bar</w:t>
      </w:r>
      <w:r>
        <w:t>s- a bar refers to a ridge of sand, mud, gravel and shingle deposited off shore and lies parallel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coast.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Bars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gently</w:t>
      </w:r>
      <w:r>
        <w:rPr>
          <w:spacing w:val="-5"/>
          <w:sz w:val="24"/>
        </w:rPr>
        <w:t xml:space="preserve"> </w:t>
      </w:r>
      <w:r>
        <w:rPr>
          <w:sz w:val="24"/>
        </w:rPr>
        <w:t>sloping</w:t>
      </w:r>
      <w:r>
        <w:rPr>
          <w:spacing w:val="-2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irregular</w:t>
      </w:r>
      <w:r>
        <w:rPr>
          <w:spacing w:val="-3"/>
          <w:sz w:val="24"/>
        </w:rPr>
        <w:t xml:space="preserve"> </w:t>
      </w:r>
      <w:r>
        <w:rPr>
          <w:sz w:val="24"/>
        </w:rPr>
        <w:t>shorelines.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598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Formation 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 xml:space="preserve"> 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formation of barrier</w:t>
      </w:r>
      <w:r>
        <w:rPr>
          <w:spacing w:val="-2"/>
          <w:sz w:val="24"/>
        </w:rPr>
        <w:t xml:space="preserve"> </w:t>
      </w:r>
      <w:r>
        <w:rPr>
          <w:sz w:val="24"/>
        </w:rPr>
        <w:t>beach where</w:t>
      </w:r>
      <w:r>
        <w:rPr>
          <w:spacing w:val="-3"/>
          <w:sz w:val="24"/>
        </w:rPr>
        <w:t xml:space="preserve"> </w:t>
      </w:r>
      <w:r>
        <w:rPr>
          <w:sz w:val="24"/>
        </w:rPr>
        <w:t>waves moving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drifting</w:t>
      </w:r>
      <w:r>
        <w:rPr>
          <w:spacing w:val="-57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to the shore</w:t>
      </w:r>
      <w:r>
        <w:rPr>
          <w:spacing w:val="-2"/>
          <w:sz w:val="24"/>
        </w:rPr>
        <w:t xml:space="preserve"> </w:t>
      </w:r>
      <w:r>
        <w:rPr>
          <w:sz w:val="24"/>
        </w:rPr>
        <w:t>break off</w:t>
      </w:r>
      <w:r>
        <w:rPr>
          <w:spacing w:val="-2"/>
          <w:sz w:val="24"/>
        </w:rPr>
        <w:t xml:space="preserve"> </w:t>
      </w:r>
      <w:r>
        <w:rPr>
          <w:sz w:val="24"/>
        </w:rPr>
        <w:t>shore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 the</w:t>
      </w:r>
      <w:r>
        <w:rPr>
          <w:spacing w:val="1"/>
          <w:sz w:val="24"/>
        </w:rPr>
        <w:t xml:space="preserve"> </w:t>
      </w:r>
      <w:r>
        <w:rPr>
          <w:sz w:val="24"/>
        </w:rPr>
        <w:t>materials being</w:t>
      </w:r>
      <w:r>
        <w:rPr>
          <w:spacing w:val="-4"/>
          <w:sz w:val="24"/>
        </w:rPr>
        <w:t xml:space="preserve"> </w:t>
      </w:r>
      <w:r>
        <w:rPr>
          <w:sz w:val="24"/>
        </w:rPr>
        <w:t>carried under the</w:t>
      </w:r>
      <w:r>
        <w:rPr>
          <w:spacing w:val="-2"/>
          <w:sz w:val="24"/>
        </w:rPr>
        <w:t xml:space="preserve"> </w:t>
      </w:r>
      <w:r>
        <w:rPr>
          <w:sz w:val="24"/>
        </w:rPr>
        <w:t>water.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442" w:firstLine="0"/>
        <w:rPr>
          <w:sz w:val="24"/>
        </w:rPr>
      </w:pPr>
      <w:r>
        <w:rPr>
          <w:sz w:val="24"/>
        </w:rPr>
        <w:t>Repeated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accumulation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embankment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sand</w:t>
      </w:r>
      <w:r>
        <w:rPr>
          <w:spacing w:val="-1"/>
          <w:sz w:val="24"/>
        </w:rPr>
        <w:t xml:space="preserve"> </w:t>
      </w:r>
      <w:r>
        <w:rPr>
          <w:sz w:val="24"/>
        </w:rPr>
        <w:t>called a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57"/>
          <w:sz w:val="24"/>
        </w:rPr>
        <w:t xml:space="preserve"> </w:t>
      </w:r>
      <w:r>
        <w:rPr>
          <w:sz w:val="24"/>
        </w:rPr>
        <w:t>separated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coast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lagoon.</w:t>
      </w:r>
    </w:p>
    <w:p w:rsidR="00393B54" w:rsidRDefault="00574D45">
      <w:pPr>
        <w:pStyle w:val="Heading1"/>
      </w:pPr>
      <w:r>
        <w:t>Types</w:t>
      </w:r>
      <w:r>
        <w:rPr>
          <w:spacing w:val="-1"/>
        </w:rPr>
        <w:t xml:space="preserve"> </w:t>
      </w:r>
      <w:r>
        <w:t>of bars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Bay</w:t>
      </w:r>
      <w:r>
        <w:rPr>
          <w:b/>
          <w:spacing w:val="-1"/>
        </w:rPr>
        <w:t xml:space="preserve"> </w:t>
      </w:r>
      <w:r>
        <w:rPr>
          <w:b/>
        </w:rPr>
        <w:t xml:space="preserve">bar </w:t>
      </w:r>
      <w:r>
        <w:t>–this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ridge of</w:t>
      </w:r>
      <w:r>
        <w:rPr>
          <w:spacing w:val="-1"/>
        </w:rPr>
        <w:t xml:space="preserve"> </w:t>
      </w:r>
      <w:r>
        <w:t>sandy</w:t>
      </w:r>
      <w:r>
        <w:rPr>
          <w:spacing w:val="-5"/>
        </w:rPr>
        <w:t xml:space="preserve"> </w:t>
      </w:r>
      <w:r>
        <w:t>material joining</w:t>
      </w:r>
      <w:r>
        <w:rPr>
          <w:spacing w:val="-1"/>
        </w:rPr>
        <w:t xml:space="preserve"> </w:t>
      </w:r>
      <w:r>
        <w:t>the land</w:t>
      </w:r>
      <w:r>
        <w:rPr>
          <w:spacing w:val="-1"/>
        </w:rPr>
        <w:t xml:space="preserve"> </w:t>
      </w:r>
      <w:r>
        <w:t>at both ends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bay.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122" w:firstLine="0"/>
        <w:rPr>
          <w:sz w:val="24"/>
        </w:rPr>
      </w:pPr>
      <w:r>
        <w:rPr>
          <w:sz w:val="24"/>
        </w:rPr>
        <w:t>Bay bar is Formed where a spit is built across a bay continues to grow lengthwise until it is attached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two headlands </w:t>
      </w:r>
      <w:r>
        <w:rPr>
          <w:sz w:val="24"/>
        </w:rPr>
        <w:t>enclosing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lagoon and marshes.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spacing w:before="1"/>
        <w:ind w:left="830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 Lake Nabugabo</w:t>
      </w:r>
      <w:r>
        <w:rPr>
          <w:spacing w:val="2"/>
          <w:sz w:val="24"/>
        </w:rPr>
        <w:t xml:space="preserve"> </w:t>
      </w:r>
      <w:r>
        <w:rPr>
          <w:sz w:val="24"/>
        </w:rPr>
        <w:t>enclosed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Lwamunda</w:t>
      </w:r>
      <w:r>
        <w:rPr>
          <w:spacing w:val="-2"/>
          <w:sz w:val="24"/>
        </w:rPr>
        <w:t xml:space="preserve"> </w:t>
      </w:r>
      <w:r>
        <w:rPr>
          <w:sz w:val="24"/>
        </w:rPr>
        <w:t>swamp.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spacing w:line="274" w:lineRule="exact"/>
        <w:ind w:left="720"/>
        <w:rPr>
          <w:sz w:val="24"/>
        </w:rPr>
      </w:pPr>
      <w:r>
        <w:rPr>
          <w:b/>
          <w:sz w:val="24"/>
        </w:rPr>
        <w:t>Off shore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sand bar-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applied to temporary</w:t>
      </w:r>
      <w:r>
        <w:rPr>
          <w:spacing w:val="-5"/>
          <w:sz w:val="24"/>
        </w:rPr>
        <w:t xml:space="preserve"> </w:t>
      </w:r>
      <w:r>
        <w:rPr>
          <w:sz w:val="24"/>
        </w:rPr>
        <w:t>submerged</w:t>
      </w:r>
      <w:r>
        <w:rPr>
          <w:spacing w:val="-1"/>
          <w:sz w:val="24"/>
        </w:rPr>
        <w:t xml:space="preserve"> </w:t>
      </w:r>
      <w:r>
        <w:rPr>
          <w:sz w:val="24"/>
        </w:rPr>
        <w:t>sandbar.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290" w:firstLine="0"/>
        <w:rPr>
          <w:sz w:val="24"/>
        </w:rPr>
      </w:pP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on gently</w:t>
      </w:r>
      <w:r>
        <w:rPr>
          <w:spacing w:val="-5"/>
          <w:sz w:val="24"/>
        </w:rPr>
        <w:t xml:space="preserve"> </w:t>
      </w:r>
      <w:r>
        <w:rPr>
          <w:sz w:val="24"/>
        </w:rPr>
        <w:t>sloping</w:t>
      </w:r>
      <w:r>
        <w:rPr>
          <w:spacing w:val="-4"/>
          <w:sz w:val="24"/>
        </w:rPr>
        <w:t xml:space="preserve"> </w:t>
      </w:r>
      <w:r>
        <w:rPr>
          <w:sz w:val="24"/>
        </w:rPr>
        <w:t>coasts where</w:t>
      </w:r>
      <w:r>
        <w:rPr>
          <w:spacing w:val="-2"/>
          <w:sz w:val="24"/>
        </w:rPr>
        <w:t xml:space="preserve"> </w:t>
      </w:r>
      <w:r>
        <w:rPr>
          <w:sz w:val="24"/>
        </w:rPr>
        <w:t>waves break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2"/>
          <w:sz w:val="24"/>
        </w:rPr>
        <w:t xml:space="preserve"> </w:t>
      </w:r>
      <w:r>
        <w:rPr>
          <w:sz w:val="24"/>
        </w:rPr>
        <w:t>shore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back wash</w:t>
      </w:r>
      <w:r>
        <w:rPr>
          <w:spacing w:val="-1"/>
          <w:sz w:val="24"/>
        </w:rPr>
        <w:t xml:space="preserve"> </w:t>
      </w:r>
      <w:r>
        <w:rPr>
          <w:sz w:val="24"/>
        </w:rPr>
        <w:t>deposit materials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57"/>
          <w:sz w:val="24"/>
        </w:rPr>
        <w:t xml:space="preserve"> </w:t>
      </w:r>
      <w:r>
        <w:rPr>
          <w:sz w:val="24"/>
        </w:rPr>
        <w:t>shore.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268" w:firstLine="0"/>
        <w:rPr>
          <w:sz w:val="24"/>
        </w:rPr>
      </w:pPr>
      <w:r>
        <w:rPr>
          <w:sz w:val="24"/>
        </w:rPr>
        <w:t>Repeated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embankment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sand</w:t>
      </w:r>
      <w:r>
        <w:rPr>
          <w:spacing w:val="-1"/>
          <w:sz w:val="24"/>
        </w:rPr>
        <w:t xml:space="preserve"> </w:t>
      </w:r>
      <w:r>
        <w:rPr>
          <w:sz w:val="24"/>
        </w:rPr>
        <w:t>off the</w:t>
      </w:r>
      <w:r>
        <w:rPr>
          <w:spacing w:val="-3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off shore</w:t>
      </w:r>
      <w:r>
        <w:rPr>
          <w:spacing w:val="-2"/>
          <w:sz w:val="24"/>
        </w:rPr>
        <w:t xml:space="preserve"> </w:t>
      </w:r>
      <w:r>
        <w:rPr>
          <w:sz w:val="24"/>
        </w:rPr>
        <w:t>sand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Tanga</w:t>
      </w:r>
      <w:r>
        <w:rPr>
          <w:spacing w:val="-2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coast of</w:t>
      </w:r>
      <w:r>
        <w:rPr>
          <w:spacing w:val="1"/>
          <w:sz w:val="24"/>
        </w:rPr>
        <w:t xml:space="preserve"> </w:t>
      </w:r>
      <w:r>
        <w:rPr>
          <w:sz w:val="24"/>
        </w:rPr>
        <w:t>Tanzania and</w:t>
      </w:r>
      <w:r>
        <w:rPr>
          <w:spacing w:val="2"/>
          <w:sz w:val="24"/>
        </w:rPr>
        <w:t xml:space="preserve"> </w:t>
      </w:r>
      <w:r>
        <w:rPr>
          <w:sz w:val="24"/>
        </w:rPr>
        <w:t>Lamu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Kenyan</w:t>
      </w:r>
      <w:r>
        <w:rPr>
          <w:spacing w:val="2"/>
          <w:sz w:val="24"/>
        </w:rPr>
        <w:t xml:space="preserve"> </w:t>
      </w:r>
      <w:r>
        <w:rPr>
          <w:sz w:val="24"/>
        </w:rPr>
        <w:t>coast.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expanse</w:t>
      </w:r>
      <w:r>
        <w:rPr>
          <w:spacing w:val="-1"/>
          <w:sz w:val="24"/>
        </w:rPr>
        <w:t xml:space="preserve"> </w:t>
      </w:r>
      <w:r>
        <w:rPr>
          <w:sz w:val="24"/>
        </w:rPr>
        <w:t>of sea water enclosed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1"/>
          <w:sz w:val="24"/>
        </w:rPr>
        <w:t xml:space="preserve"> </w:t>
      </w:r>
      <w:r>
        <w:rPr>
          <w:sz w:val="24"/>
        </w:rPr>
        <w:t>shore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land 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z w:val="24"/>
        </w:rPr>
        <w:t xml:space="preserve"> a</w:t>
      </w:r>
      <w:r>
        <w:rPr>
          <w:spacing w:val="-2"/>
          <w:sz w:val="24"/>
        </w:rPr>
        <w:t xml:space="preserve"> </w:t>
      </w:r>
      <w:r>
        <w:rPr>
          <w:sz w:val="24"/>
        </w:rPr>
        <w:t>sound.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pStyle w:val="BodyText"/>
        <w:ind w:right="345"/>
      </w:pPr>
      <w:r>
        <w:rPr>
          <w:b/>
        </w:rPr>
        <w:t>Fore</w:t>
      </w:r>
      <w:r>
        <w:rPr>
          <w:b/>
          <w:spacing w:val="-2"/>
        </w:rPr>
        <w:t xml:space="preserve"> </w:t>
      </w:r>
      <w:r>
        <w:rPr>
          <w:b/>
        </w:rPr>
        <w:t>shore</w:t>
      </w:r>
      <w:r>
        <w:rPr>
          <w:b/>
          <w:spacing w:val="-1"/>
        </w:rPr>
        <w:t xml:space="preserve"> </w:t>
      </w:r>
      <w:r>
        <w:rPr>
          <w:b/>
        </w:rPr>
        <w:t>sand bar-</w:t>
      </w:r>
      <w:r>
        <w:rPr>
          <w:b/>
          <w:spacing w:val="-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constant accumulation of sand</w:t>
      </w:r>
      <w:r>
        <w:rPr>
          <w:spacing w:val="-1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shore</w:t>
      </w:r>
      <w:r>
        <w:rPr>
          <w:spacing w:val="-2"/>
        </w:rPr>
        <w:t xml:space="preserve"> </w:t>
      </w:r>
      <w:r>
        <w:t>sand bars</w:t>
      </w:r>
      <w:r>
        <w:rPr>
          <w:spacing w:val="-1"/>
        </w:rPr>
        <w:t xml:space="preserve"> </w:t>
      </w:r>
      <w:r>
        <w:t>to rise</w:t>
      </w:r>
      <w:r>
        <w:rPr>
          <w:spacing w:val="-57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water surface.</w:t>
      </w:r>
    </w:p>
    <w:p w:rsidR="00393B54" w:rsidRDefault="00574D45">
      <w:pPr>
        <w:pStyle w:val="BodyText"/>
        <w:ind w:right="264"/>
      </w:pPr>
      <w:r>
        <w:rPr>
          <w:b/>
        </w:rPr>
        <w:t>Barrier</w:t>
      </w:r>
      <w:r>
        <w:rPr>
          <w:b/>
          <w:spacing w:val="-3"/>
        </w:rPr>
        <w:t xml:space="preserve"> </w:t>
      </w:r>
      <w:r>
        <w:rPr>
          <w:b/>
        </w:rPr>
        <w:t xml:space="preserve">islands </w:t>
      </w:r>
      <w:r>
        <w:t>applied</w:t>
      </w:r>
      <w:r>
        <w:rPr>
          <w:spacing w:val="-1"/>
        </w:rPr>
        <w:t xml:space="preserve"> </w:t>
      </w:r>
      <w:r>
        <w:t>to bars</w:t>
      </w:r>
      <w:r>
        <w:rPr>
          <w:spacing w:val="-1"/>
        </w:rPr>
        <w:t xml:space="preserve"> </w:t>
      </w:r>
      <w:r>
        <w:t>which gradually</w:t>
      </w:r>
      <w:r>
        <w:rPr>
          <w:spacing w:val="-6"/>
        </w:rPr>
        <w:t xml:space="preserve"> </w:t>
      </w:r>
      <w:r>
        <w:t>move inland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wave attack and</w:t>
      </w:r>
      <w:r>
        <w:rPr>
          <w:spacing w:val="-1"/>
        </w:rPr>
        <w:t xml:space="preserve"> </w:t>
      </w:r>
      <w:r>
        <w:t>enclose</w:t>
      </w:r>
      <w:r>
        <w:rPr>
          <w:spacing w:val="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shallow</w:t>
      </w:r>
      <w:r>
        <w:rPr>
          <w:spacing w:val="-1"/>
        </w:rPr>
        <w:t xml:space="preserve"> </w:t>
      </w:r>
      <w:r>
        <w:t>water (sounds)</w:t>
      </w:r>
      <w:r>
        <w:rPr>
          <w:spacing w:val="-1"/>
        </w:rPr>
        <w:t xml:space="preserve"> </w:t>
      </w:r>
      <w:r>
        <w:t>and have</w:t>
      </w:r>
      <w:r>
        <w:rPr>
          <w:spacing w:val="-1"/>
        </w:rPr>
        <w:t xml:space="preserve"> </w:t>
      </w:r>
      <w:r>
        <w:t>no connection to the</w:t>
      </w:r>
      <w:r>
        <w:rPr>
          <w:spacing w:val="-1"/>
        </w:rPr>
        <w:t xml:space="preserve"> </w:t>
      </w:r>
      <w:r>
        <w:t>mainland.</w:t>
      </w:r>
    </w:p>
    <w:p w:rsidR="00393B54" w:rsidRDefault="00574D45">
      <w:pPr>
        <w:pStyle w:val="BodyText"/>
      </w:pPr>
      <w:r>
        <w:rPr>
          <w:b/>
        </w:rPr>
        <w:t xml:space="preserve">Tombolo </w:t>
      </w:r>
      <w:r>
        <w:t>-refers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shingle or</w:t>
      </w:r>
      <w:r>
        <w:rPr>
          <w:spacing w:val="-3"/>
        </w:rPr>
        <w:t xml:space="preserve"> </w:t>
      </w:r>
      <w:r>
        <w:t>sand</w:t>
      </w:r>
      <w:r>
        <w:rPr>
          <w:spacing w:val="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joining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island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mainland.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1"/>
        </w:tabs>
        <w:ind w:right="1120" w:firstLine="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Tombolo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 Lambu</w:t>
      </w:r>
      <w:r>
        <w:rPr>
          <w:spacing w:val="-1"/>
          <w:sz w:val="24"/>
        </w:rPr>
        <w:t xml:space="preserve"> </w:t>
      </w:r>
      <w:r>
        <w:rPr>
          <w:sz w:val="24"/>
        </w:rPr>
        <w:t>islands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Masaka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Lambu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Bukakata.</w:t>
      </w:r>
    </w:p>
    <w:p w:rsidR="00393B54" w:rsidRDefault="00574D45">
      <w:pPr>
        <w:pStyle w:val="BodyText"/>
      </w:pPr>
      <w:r>
        <w:rPr>
          <w:b/>
        </w:rPr>
        <w:t>Cuspate</w:t>
      </w:r>
      <w:r>
        <w:rPr>
          <w:b/>
          <w:spacing w:val="-2"/>
        </w:rPr>
        <w:t xml:space="preserve"> </w:t>
      </w:r>
      <w:r>
        <w:rPr>
          <w:b/>
        </w:rPr>
        <w:t>fore</w:t>
      </w:r>
      <w:r>
        <w:rPr>
          <w:b/>
          <w:spacing w:val="-2"/>
        </w:rPr>
        <w:t xml:space="preserve"> </w:t>
      </w:r>
      <w:r>
        <w:rPr>
          <w:b/>
        </w:rPr>
        <w:t>head</w:t>
      </w:r>
      <w:r>
        <w:rPr>
          <w:b/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refers to</w:t>
      </w:r>
      <w:r>
        <w:rPr>
          <w:spacing w:val="-1"/>
        </w:rPr>
        <w:t xml:space="preserve"> </w:t>
      </w:r>
      <w:r>
        <w:t>triangular</w:t>
      </w:r>
      <w:r>
        <w:rPr>
          <w:spacing w:val="-1"/>
        </w:rPr>
        <w:t xml:space="preserve"> </w:t>
      </w:r>
      <w:r>
        <w:t>shaped deposit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sand</w:t>
      </w:r>
      <w:r>
        <w:rPr>
          <w:spacing w:val="-2"/>
        </w:rPr>
        <w:t xml:space="preserve"> </w:t>
      </w:r>
      <w:r>
        <w:t>and shingle projecting</w:t>
      </w:r>
      <w:r>
        <w:rPr>
          <w:spacing w:val="-4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wards</w:t>
      </w:r>
    </w:p>
    <w:p w:rsidR="00393B54" w:rsidRDefault="00574D45">
      <w:pPr>
        <w:pStyle w:val="ListParagraph"/>
        <w:numPr>
          <w:ilvl w:val="0"/>
          <w:numId w:val="46"/>
        </w:numPr>
        <w:tabs>
          <w:tab w:val="left" w:pos="833"/>
        </w:tabs>
        <w:ind w:right="443" w:firstLine="0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convergence/</w:t>
      </w:r>
      <w:r>
        <w:rPr>
          <w:spacing w:val="-1"/>
          <w:sz w:val="24"/>
        </w:rPr>
        <w:t xml:space="preserve"> </w:t>
      </w:r>
      <w:r>
        <w:rPr>
          <w:sz w:val="24"/>
        </w:rPr>
        <w:t>coalescence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apex of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separate curved</w:t>
      </w:r>
      <w:r>
        <w:rPr>
          <w:spacing w:val="-1"/>
          <w:sz w:val="24"/>
        </w:rPr>
        <w:t xml:space="preserve"> </w:t>
      </w:r>
      <w:r>
        <w:rPr>
          <w:sz w:val="24"/>
        </w:rPr>
        <w:t>spits</w:t>
      </w:r>
      <w:r>
        <w:rPr>
          <w:spacing w:val="-1"/>
          <w:sz w:val="24"/>
        </w:rPr>
        <w:t xml:space="preserve"> </w:t>
      </w:r>
      <w:r>
        <w:rPr>
          <w:sz w:val="24"/>
        </w:rPr>
        <w:t>broadly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57"/>
          <w:sz w:val="24"/>
        </w:rPr>
        <w:t xml:space="preserve"> </w:t>
      </w:r>
      <w:r>
        <w:rPr>
          <w:sz w:val="24"/>
        </w:rPr>
        <w:t>angles</w:t>
      </w:r>
      <w:r>
        <w:rPr>
          <w:spacing w:val="-1"/>
          <w:sz w:val="24"/>
        </w:rPr>
        <w:t xml:space="preserve"> </w:t>
      </w:r>
      <w:r>
        <w:rPr>
          <w:sz w:val="24"/>
        </w:rPr>
        <w:t>or by</w:t>
      </w:r>
      <w:r>
        <w:rPr>
          <w:spacing w:val="-5"/>
          <w:sz w:val="24"/>
        </w:rPr>
        <w:t xml:space="preserve"> </w:t>
      </w:r>
      <w:r>
        <w:rPr>
          <w:sz w:val="24"/>
        </w:rPr>
        <w:t>two sets of</w:t>
      </w:r>
      <w:r>
        <w:rPr>
          <w:spacing w:val="2"/>
          <w:sz w:val="24"/>
        </w:rPr>
        <w:t xml:space="preserve"> </w:t>
      </w:r>
      <w:r>
        <w:rPr>
          <w:sz w:val="24"/>
        </w:rPr>
        <w:t>constructive</w:t>
      </w:r>
      <w:r>
        <w:rPr>
          <w:spacing w:val="-1"/>
          <w:sz w:val="24"/>
        </w:rPr>
        <w:t xml:space="preserve"> </w:t>
      </w:r>
      <w:r>
        <w:rPr>
          <w:sz w:val="24"/>
        </w:rPr>
        <w:t>waves.</w:t>
      </w:r>
    </w:p>
    <w:p w:rsidR="00393B54" w:rsidRDefault="00574D45">
      <w:pPr>
        <w:pStyle w:val="BodyText"/>
      </w:pPr>
      <w:r>
        <w:t>Gradually</w:t>
      </w:r>
      <w:r>
        <w:rPr>
          <w:spacing w:val="-6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enlarged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forming</w:t>
      </w:r>
      <w:r>
        <w:rPr>
          <w:spacing w:val="-3"/>
        </w:rPr>
        <w:t xml:space="preserve"> </w:t>
      </w:r>
      <w:r>
        <w:t>beach</w:t>
      </w:r>
      <w:r>
        <w:rPr>
          <w:spacing w:val="1"/>
        </w:rPr>
        <w:t xml:space="preserve"> </w:t>
      </w:r>
      <w:r>
        <w:t>ridges</w:t>
      </w:r>
    </w:p>
    <w:p w:rsidR="00393B54" w:rsidRDefault="00574D45">
      <w:pPr>
        <w:pStyle w:val="BodyText"/>
        <w:ind w:right="142"/>
      </w:pPr>
      <w:r>
        <w:rPr>
          <w:b/>
        </w:rPr>
        <w:t xml:space="preserve">Mud flats </w:t>
      </w:r>
      <w:r>
        <w:t>-are plat forms made of deposits of fine silt and alluvium deposited by rivers or waves.</w:t>
      </w:r>
      <w:r>
        <w:rPr>
          <w:spacing w:val="1"/>
        </w:rPr>
        <w:t xml:space="preserve"> </w:t>
      </w:r>
      <w:r>
        <w:t>Continuous deposition of these sediments builds sand spits and bars. When the sea level rise,</w:t>
      </w:r>
      <w:r>
        <w:rPr>
          <w:spacing w:val="1"/>
        </w:rPr>
        <w:t xml:space="preserve"> </w:t>
      </w:r>
      <w:r>
        <w:t>seawater is enclosed behind spits and bars</w:t>
      </w:r>
      <w:r>
        <w:t xml:space="preserve"> to form a lagoon, colonized later by marshes and swamps.</w:t>
      </w:r>
      <w:r>
        <w:rPr>
          <w:spacing w:val="-57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 Mombasa, Dar</w:t>
      </w:r>
      <w:r>
        <w:rPr>
          <w:spacing w:val="1"/>
        </w:rPr>
        <w:t xml:space="preserve"> </w:t>
      </w:r>
      <w:r>
        <w:t>es Salaam e.t.c.</w:t>
      </w:r>
    </w:p>
    <w:p w:rsidR="00393B54" w:rsidRDefault="00393B54">
      <w:pPr>
        <w:pStyle w:val="BodyText"/>
        <w:spacing w:before="3"/>
        <w:ind w:left="0"/>
      </w:pPr>
    </w:p>
    <w:p w:rsidR="00393B54" w:rsidRDefault="00574D45">
      <w:pPr>
        <w:pStyle w:val="Heading1"/>
        <w:spacing w:before="1" w:line="240" w:lineRule="auto"/>
        <w:ind w:left="4059"/>
      </w:pPr>
      <w:r>
        <w:t>WEATHER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CLIMATE</w:t>
      </w:r>
    </w:p>
    <w:p w:rsidR="00393B54" w:rsidRDefault="00574D45">
      <w:pPr>
        <w:pStyle w:val="ListParagraph"/>
        <w:numPr>
          <w:ilvl w:val="0"/>
          <w:numId w:val="47"/>
        </w:numPr>
        <w:tabs>
          <w:tab w:val="left" w:pos="1059"/>
        </w:tabs>
        <w:rPr>
          <w:b/>
          <w:sz w:val="24"/>
        </w:rPr>
      </w:pPr>
      <w:r>
        <w:rPr>
          <w:b/>
          <w:sz w:val="24"/>
        </w:rPr>
        <w:t>Distinguish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climate</w:t>
      </w:r>
    </w:p>
    <w:p w:rsidR="00393B54" w:rsidRDefault="00574D45">
      <w:pPr>
        <w:pStyle w:val="Heading1"/>
        <w:numPr>
          <w:ilvl w:val="0"/>
          <w:numId w:val="47"/>
        </w:numPr>
        <w:tabs>
          <w:tab w:val="left" w:pos="1074"/>
        </w:tabs>
        <w:ind w:left="1073" w:hanging="354"/>
      </w:pPr>
      <w:r>
        <w:t>Explain</w:t>
      </w:r>
      <w:r>
        <w:rPr>
          <w:spacing w:val="-4"/>
        </w:rPr>
        <w:t xml:space="preserve"> </w:t>
      </w:r>
      <w:r>
        <w:t>how any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are measured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station.</w:t>
      </w:r>
    </w:p>
    <w:p w:rsidR="00393B54" w:rsidRDefault="00574D45">
      <w:pPr>
        <w:pStyle w:val="BodyText"/>
        <w:spacing w:line="274" w:lineRule="exact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concepts</w:t>
      </w:r>
      <w:r>
        <w:rPr>
          <w:spacing w:val="-1"/>
          <w:sz w:val="24"/>
        </w:rPr>
        <w:t xml:space="preserve"> </w:t>
      </w:r>
      <w:r>
        <w:rPr>
          <w:sz w:val="24"/>
        </w:rPr>
        <w:t>and give</w:t>
      </w:r>
      <w:r>
        <w:rPr>
          <w:spacing w:val="-2"/>
          <w:sz w:val="24"/>
        </w:rPr>
        <w:t xml:space="preserve"> </w:t>
      </w:r>
      <w:r>
        <w:rPr>
          <w:sz w:val="24"/>
        </w:rPr>
        <w:t>their elements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and select any</w:t>
      </w:r>
      <w:r>
        <w:rPr>
          <w:spacing w:val="-5"/>
          <w:sz w:val="24"/>
        </w:rPr>
        <w:t xml:space="preserve"> </w:t>
      </w:r>
      <w:r>
        <w:rPr>
          <w:sz w:val="24"/>
        </w:rPr>
        <w:t>two elements and describe</w:t>
      </w:r>
      <w:r>
        <w:rPr>
          <w:spacing w:val="-1"/>
          <w:sz w:val="24"/>
        </w:rPr>
        <w:t xml:space="preserve"> </w:t>
      </w:r>
      <w:r>
        <w:rPr>
          <w:sz w:val="24"/>
        </w:rPr>
        <w:t>how 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measured</w:t>
      </w:r>
      <w:r>
        <w:rPr>
          <w:spacing w:val="2"/>
          <w:sz w:val="24"/>
        </w:rPr>
        <w:t xml:space="preserve"> </w:t>
      </w:r>
      <w:r>
        <w:rPr>
          <w:sz w:val="24"/>
        </w:rPr>
        <w:t>at a weather</w:t>
      </w:r>
      <w:r>
        <w:rPr>
          <w:spacing w:val="-2"/>
          <w:sz w:val="24"/>
        </w:rPr>
        <w:t xml:space="preserve"> </w:t>
      </w:r>
      <w:r>
        <w:rPr>
          <w:sz w:val="24"/>
        </w:rPr>
        <w:t>station.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 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apparatus</w:t>
      </w:r>
      <w:r>
        <w:rPr>
          <w:spacing w:val="-1"/>
          <w:sz w:val="24"/>
        </w:rPr>
        <w:t xml:space="preserve"> </w:t>
      </w:r>
      <w:r>
        <w:rPr>
          <w:sz w:val="24"/>
        </w:rPr>
        <w:t>used and the</w:t>
      </w:r>
      <w:r>
        <w:rPr>
          <w:spacing w:val="-1"/>
          <w:sz w:val="24"/>
        </w:rPr>
        <w:t xml:space="preserve"> </w:t>
      </w:r>
      <w:r>
        <w:rPr>
          <w:sz w:val="24"/>
        </w:rPr>
        <w:t>units used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1"/>
        </w:tabs>
        <w:spacing w:line="274" w:lineRule="exact"/>
        <w:ind w:left="900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or condition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atmosphere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 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3"/>
        </w:tabs>
        <w:ind w:left="902" w:hanging="183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recorded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of time.</w:t>
      </w:r>
    </w:p>
    <w:p w:rsidR="00393B54" w:rsidRDefault="00393B54">
      <w:pPr>
        <w:rPr>
          <w:sz w:val="24"/>
        </w:rPr>
        <w:sectPr w:rsidR="00393B54">
          <w:headerReference w:type="default" r:id="rId199"/>
          <w:footerReference w:type="default" r:id="rId20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1"/>
        </w:tabs>
        <w:spacing w:before="200"/>
        <w:ind w:firstLine="0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rainfall,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2"/>
          <w:sz w:val="24"/>
        </w:rPr>
        <w:t xml:space="preserve"> </w:t>
      </w:r>
      <w:r>
        <w:rPr>
          <w:sz w:val="24"/>
        </w:rPr>
        <w:t>wind</w:t>
      </w:r>
      <w:r>
        <w:rPr>
          <w:spacing w:val="-2"/>
          <w:sz w:val="24"/>
        </w:rPr>
        <w:t xml:space="preserve"> </w:t>
      </w:r>
      <w:r>
        <w:rPr>
          <w:sz w:val="24"/>
        </w:rPr>
        <w:t>speed and</w:t>
      </w:r>
      <w:r>
        <w:rPr>
          <w:spacing w:val="-1"/>
          <w:sz w:val="24"/>
        </w:rPr>
        <w:t xml:space="preserve"> </w:t>
      </w:r>
      <w:r>
        <w:rPr>
          <w:sz w:val="24"/>
        </w:rPr>
        <w:t>direction,</w:t>
      </w:r>
      <w:r>
        <w:rPr>
          <w:spacing w:val="-2"/>
          <w:sz w:val="24"/>
        </w:rPr>
        <w:t xml:space="preserve"> </w:t>
      </w:r>
      <w:r>
        <w:rPr>
          <w:sz w:val="24"/>
        </w:rPr>
        <w:t>humidity,</w:t>
      </w:r>
      <w:r>
        <w:rPr>
          <w:spacing w:val="-57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pressure, cloud </w:t>
      </w:r>
      <w:r>
        <w:rPr>
          <w:sz w:val="24"/>
        </w:rPr>
        <w:t>cover and sunshine.</w:t>
      </w:r>
    </w:p>
    <w:p w:rsidR="00393B54" w:rsidRDefault="00574D45">
      <w:pPr>
        <w:spacing w:before="39"/>
        <w:ind w:left="711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100</w:t>
      </w:r>
    </w:p>
    <w:p w:rsidR="00393B54" w:rsidRDefault="00393B54">
      <w:pPr>
        <w:rPr>
          <w:rFonts w:ascii="Calibri"/>
        </w:rPr>
        <w:sectPr w:rsidR="00393B54">
          <w:headerReference w:type="default" r:id="rId201"/>
          <w:footerReference w:type="default" r:id="rId202"/>
          <w:pgSz w:w="12240" w:h="15840"/>
          <w:pgMar w:top="680" w:right="1680" w:bottom="1040" w:left="0" w:header="0" w:footer="860" w:gutter="0"/>
          <w:cols w:num="2" w:space="720" w:equalWidth="0">
            <w:col w:w="9357" w:space="40"/>
            <w:col w:w="1163"/>
          </w:cols>
        </w:sectPr>
      </w:pP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1"/>
        </w:tabs>
        <w:ind w:left="900"/>
        <w:rPr>
          <w:sz w:val="24"/>
        </w:rPr>
      </w:pPr>
      <w:r>
        <w:rPr>
          <w:sz w:val="24"/>
        </w:rPr>
        <w:lastRenderedPageBreak/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affects a small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localized area</w:t>
      </w:r>
      <w:r>
        <w:rPr>
          <w:spacing w:val="-1"/>
          <w:sz w:val="24"/>
        </w:rPr>
        <w:t xml:space="preserve"> </w:t>
      </w:r>
      <w:r>
        <w:rPr>
          <w:sz w:val="24"/>
        </w:rPr>
        <w:t>and may</w:t>
      </w:r>
      <w:r>
        <w:rPr>
          <w:spacing w:val="-3"/>
          <w:sz w:val="24"/>
        </w:rPr>
        <w:t xml:space="preserve"> </w:t>
      </w:r>
      <w:r>
        <w:rPr>
          <w:sz w:val="24"/>
        </w:rPr>
        <w:t>vary</w:t>
      </w:r>
      <w:r>
        <w:rPr>
          <w:spacing w:val="-6"/>
          <w:sz w:val="24"/>
        </w:rPr>
        <w:t xml:space="preserve"> </w:t>
      </w:r>
      <w:r>
        <w:rPr>
          <w:sz w:val="24"/>
        </w:rPr>
        <w:t>from time to time and</w:t>
      </w:r>
      <w:r>
        <w:rPr>
          <w:spacing w:val="-1"/>
          <w:sz w:val="24"/>
        </w:rPr>
        <w:t xml:space="preserve"> </w:t>
      </w:r>
      <w:r>
        <w:rPr>
          <w:sz w:val="24"/>
        </w:rPr>
        <w:t>from place</w:t>
      </w:r>
      <w:r>
        <w:rPr>
          <w:spacing w:val="-1"/>
          <w:sz w:val="24"/>
        </w:rPr>
        <w:t xml:space="preserve"> </w:t>
      </w:r>
      <w:r>
        <w:rPr>
          <w:sz w:val="24"/>
        </w:rPr>
        <w:t>to place.</w:t>
      </w: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1"/>
        </w:tabs>
        <w:ind w:left="900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observed</w:t>
      </w:r>
      <w:r>
        <w:rPr>
          <w:spacing w:val="1"/>
          <w:sz w:val="24"/>
        </w:rPr>
        <w:t xml:space="preserve"> </w:t>
      </w:r>
      <w:r>
        <w:rPr>
          <w:sz w:val="24"/>
        </w:rPr>
        <w:t>and recorded.</w:t>
      </w: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1"/>
        </w:tabs>
        <w:ind w:left="900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described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4"/>
          <w:sz w:val="24"/>
        </w:rPr>
        <w:t xml:space="preserve"> </w:t>
      </w:r>
      <w:r>
        <w:rPr>
          <w:sz w:val="24"/>
        </w:rPr>
        <w:t>rainy, sunny,</w:t>
      </w:r>
      <w:r>
        <w:rPr>
          <w:spacing w:val="1"/>
          <w:sz w:val="24"/>
        </w:rPr>
        <w:t xml:space="preserve"> </w:t>
      </w:r>
      <w:r>
        <w:rPr>
          <w:sz w:val="24"/>
        </w:rPr>
        <w:t>hot,</w:t>
      </w:r>
      <w:r>
        <w:rPr>
          <w:spacing w:val="-1"/>
          <w:sz w:val="24"/>
        </w:rPr>
        <w:t xml:space="preserve"> </w:t>
      </w:r>
      <w:r>
        <w:rPr>
          <w:sz w:val="24"/>
        </w:rPr>
        <w:t>cool,</w:t>
      </w:r>
      <w:r>
        <w:rPr>
          <w:spacing w:val="-1"/>
          <w:sz w:val="24"/>
        </w:rPr>
        <w:t xml:space="preserve"> </w:t>
      </w:r>
      <w:r>
        <w:rPr>
          <w:sz w:val="24"/>
        </w:rPr>
        <w:t>windy,</w:t>
      </w:r>
      <w:r>
        <w:rPr>
          <w:spacing w:val="-1"/>
          <w:sz w:val="24"/>
        </w:rPr>
        <w:t xml:space="preserve"> </w:t>
      </w:r>
      <w:r>
        <w:rPr>
          <w:sz w:val="24"/>
        </w:rPr>
        <w:t>foggy,</w:t>
      </w:r>
      <w:r>
        <w:rPr>
          <w:spacing w:val="1"/>
          <w:sz w:val="24"/>
        </w:rPr>
        <w:t xml:space="preserve"> </w:t>
      </w:r>
      <w:r>
        <w:rPr>
          <w:sz w:val="24"/>
        </w:rPr>
        <w:t>frosty,</w:t>
      </w:r>
      <w:r>
        <w:rPr>
          <w:spacing w:val="-1"/>
          <w:sz w:val="24"/>
        </w:rPr>
        <w:t xml:space="preserve"> </w:t>
      </w:r>
      <w:r>
        <w:rPr>
          <w:sz w:val="24"/>
        </w:rPr>
        <w:t>misty</w:t>
      </w:r>
      <w:r>
        <w:rPr>
          <w:spacing w:val="-4"/>
          <w:sz w:val="24"/>
        </w:rPr>
        <w:t xml:space="preserve"> </w:t>
      </w:r>
      <w:r>
        <w:rPr>
          <w:sz w:val="24"/>
        </w:rPr>
        <w:t>e.t.c.</w:t>
      </w:r>
    </w:p>
    <w:p w:rsidR="00393B54" w:rsidRDefault="00574D45">
      <w:pPr>
        <w:pStyle w:val="Heading1"/>
        <w:spacing w:before="5"/>
      </w:pPr>
      <w:r>
        <w:t>Where</w:t>
      </w:r>
      <w:r>
        <w:rPr>
          <w:spacing w:val="-2"/>
        </w:rPr>
        <w:t xml:space="preserve"> </w:t>
      </w:r>
      <w:r>
        <w:t>as</w:t>
      </w: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1"/>
        </w:tabs>
        <w:ind w:right="234" w:firstLine="0"/>
        <w:rPr>
          <w:sz w:val="24"/>
        </w:rPr>
      </w:pPr>
      <w:r>
        <w:rPr>
          <w:sz w:val="24"/>
        </w:rPr>
        <w:t>Climate is the average weather condition of the atmosphere of an area recorded over a long period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time of</w:t>
      </w:r>
      <w:r>
        <w:rPr>
          <w:spacing w:val="-2"/>
          <w:sz w:val="24"/>
        </w:rPr>
        <w:t xml:space="preserve"> </w:t>
      </w:r>
      <w:r>
        <w:rPr>
          <w:sz w:val="24"/>
        </w:rPr>
        <w:t>atleast 30-35</w:t>
      </w:r>
      <w:r>
        <w:rPr>
          <w:spacing w:val="4"/>
          <w:sz w:val="24"/>
        </w:rPr>
        <w:t xml:space="preserve"> </w:t>
      </w:r>
      <w:r>
        <w:rPr>
          <w:sz w:val="24"/>
        </w:rPr>
        <w:t>years.</w:t>
      </w: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1"/>
        </w:tabs>
        <w:ind w:right="336" w:firstLine="0"/>
        <w:rPr>
          <w:sz w:val="24"/>
        </w:rPr>
      </w:pPr>
      <w:r>
        <w:rPr>
          <w:sz w:val="24"/>
        </w:rPr>
        <w:t>Climatic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 tend</w:t>
      </w:r>
      <w:r>
        <w:rPr>
          <w:spacing w:val="-1"/>
          <w:sz w:val="24"/>
        </w:rPr>
        <w:t xml:space="preserve"> </w:t>
      </w:r>
      <w:r>
        <w:rPr>
          <w:sz w:val="24"/>
        </w:rPr>
        <w:t>to remain</w:t>
      </w:r>
      <w:r>
        <w:rPr>
          <w:spacing w:val="-1"/>
          <w:sz w:val="24"/>
        </w:rPr>
        <w:t xml:space="preserve"> </w:t>
      </w:r>
      <w:r>
        <w:rPr>
          <w:sz w:val="24"/>
        </w:rPr>
        <w:t>rel</w:t>
      </w:r>
      <w:r>
        <w:rPr>
          <w:sz w:val="24"/>
        </w:rPr>
        <w:t>atively</w:t>
      </w:r>
      <w:r>
        <w:rPr>
          <w:spacing w:val="-5"/>
          <w:sz w:val="24"/>
        </w:rPr>
        <w:t xml:space="preserve"> </w:t>
      </w:r>
      <w:r>
        <w:rPr>
          <w:sz w:val="24"/>
        </w:rPr>
        <w:t>stable</w:t>
      </w:r>
      <w:r>
        <w:rPr>
          <w:spacing w:val="-1"/>
          <w:sz w:val="24"/>
        </w:rPr>
        <w:t xml:space="preserve"> </w:t>
      </w:r>
      <w:r>
        <w:rPr>
          <w:sz w:val="24"/>
        </w:rPr>
        <w:t>over a</w:t>
      </w:r>
      <w:r>
        <w:rPr>
          <w:spacing w:val="-3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time though</w:t>
      </w:r>
      <w:r>
        <w:rPr>
          <w:spacing w:val="-1"/>
          <w:sz w:val="24"/>
        </w:rPr>
        <w:t xml:space="preserve"> </w:t>
      </w:r>
      <w:r>
        <w:rPr>
          <w:sz w:val="24"/>
        </w:rPr>
        <w:t>with minor</w:t>
      </w:r>
      <w:r>
        <w:rPr>
          <w:spacing w:val="-57"/>
          <w:sz w:val="24"/>
        </w:rPr>
        <w:t xml:space="preserve"> </w:t>
      </w:r>
      <w:r>
        <w:rPr>
          <w:sz w:val="24"/>
        </w:rPr>
        <w:t>variations.</w:t>
      </w: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1"/>
        </w:tabs>
        <w:ind w:left="900"/>
        <w:rPr>
          <w:sz w:val="24"/>
        </w:rPr>
      </w:pPr>
      <w:r>
        <w:rPr>
          <w:sz w:val="24"/>
        </w:rPr>
        <w:t>Climate</w:t>
      </w:r>
      <w:r>
        <w:rPr>
          <w:spacing w:val="-3"/>
          <w:sz w:val="24"/>
        </w:rPr>
        <w:t xml:space="preserve"> </w:t>
      </w:r>
      <w:r>
        <w:rPr>
          <w:sz w:val="24"/>
        </w:rPr>
        <w:t>affects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region</w:t>
      </w:r>
    </w:p>
    <w:p w:rsidR="00393B54" w:rsidRDefault="00574D45">
      <w:pPr>
        <w:pStyle w:val="ListParagraph"/>
        <w:numPr>
          <w:ilvl w:val="0"/>
          <w:numId w:val="48"/>
        </w:numPr>
        <w:tabs>
          <w:tab w:val="left" w:pos="901"/>
        </w:tabs>
        <w:ind w:right="703" w:firstLine="0"/>
        <w:rPr>
          <w:sz w:val="24"/>
        </w:rPr>
      </w:pP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 climate</w:t>
      </w:r>
      <w:r>
        <w:rPr>
          <w:spacing w:val="-2"/>
          <w:sz w:val="24"/>
        </w:rPr>
        <w:t xml:space="preserve"> </w:t>
      </w:r>
      <w:r>
        <w:rPr>
          <w:sz w:val="24"/>
        </w:rPr>
        <w:t>include,</w:t>
      </w:r>
      <w:r>
        <w:rPr>
          <w:spacing w:val="-1"/>
          <w:sz w:val="24"/>
        </w:rPr>
        <w:t xml:space="preserve"> </w:t>
      </w:r>
      <w:r>
        <w:rPr>
          <w:sz w:val="24"/>
        </w:rPr>
        <w:t>equatorial</w:t>
      </w:r>
      <w:r>
        <w:rPr>
          <w:spacing w:val="1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(hot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wet),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climate,</w:t>
      </w:r>
      <w:r>
        <w:rPr>
          <w:spacing w:val="-1"/>
          <w:sz w:val="24"/>
        </w:rPr>
        <w:t xml:space="preserve"> </w:t>
      </w:r>
      <w:r>
        <w:rPr>
          <w:sz w:val="24"/>
        </w:rPr>
        <w:t>montane</w:t>
      </w:r>
      <w:r>
        <w:rPr>
          <w:spacing w:val="-3"/>
          <w:sz w:val="24"/>
        </w:rPr>
        <w:t xml:space="preserve"> </w:t>
      </w:r>
      <w:r>
        <w:rPr>
          <w:sz w:val="24"/>
        </w:rPr>
        <w:t>climate,</w:t>
      </w:r>
      <w:r>
        <w:rPr>
          <w:spacing w:val="-57"/>
          <w:sz w:val="24"/>
        </w:rPr>
        <w:t xml:space="preserve"> </w:t>
      </w:r>
      <w:r>
        <w:rPr>
          <w:sz w:val="24"/>
        </w:rPr>
        <w:t>desert</w:t>
      </w:r>
      <w:r>
        <w:rPr>
          <w:spacing w:val="-1"/>
          <w:sz w:val="24"/>
        </w:rPr>
        <w:t xml:space="preserve"> </w:t>
      </w:r>
      <w:r>
        <w:rPr>
          <w:sz w:val="24"/>
        </w:rPr>
        <w:t>climate, Mediterranean climate, tundra</w:t>
      </w:r>
      <w:r>
        <w:rPr>
          <w:spacing w:val="-1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spacing w:before="3" w:line="240" w:lineRule="auto"/>
        <w:ind w:right="4853"/>
      </w:pP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measured</w:t>
      </w:r>
      <w:r>
        <w:rPr>
          <w:spacing w:val="-57"/>
        </w:rPr>
        <w:t xml:space="preserve"> </w:t>
      </w:r>
      <w:r>
        <w:t>Rainfall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spacing w:line="272" w:lineRule="exact"/>
        <w:ind w:left="830"/>
        <w:rPr>
          <w:sz w:val="24"/>
        </w:rPr>
      </w:pP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 water</w:t>
      </w:r>
      <w:r>
        <w:rPr>
          <w:spacing w:val="-3"/>
          <w:sz w:val="24"/>
        </w:rPr>
        <w:t xml:space="preserve"> </w:t>
      </w:r>
      <w:r>
        <w:rPr>
          <w:sz w:val="24"/>
        </w:rPr>
        <w:t>droplets</w:t>
      </w:r>
      <w:r>
        <w:rPr>
          <w:spacing w:val="-1"/>
          <w:sz w:val="24"/>
        </w:rPr>
        <w:t xml:space="preserve"> </w:t>
      </w:r>
      <w:r>
        <w:rPr>
          <w:sz w:val="24"/>
        </w:rPr>
        <w:t>received at 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3"/>
        </w:tabs>
        <w:ind w:right="415" w:firstLine="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gauge,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metallic</w:t>
      </w:r>
      <w:r>
        <w:rPr>
          <w:spacing w:val="-1"/>
          <w:sz w:val="24"/>
        </w:rPr>
        <w:t xml:space="preserve"> </w:t>
      </w:r>
      <w:r>
        <w:rPr>
          <w:sz w:val="24"/>
        </w:rPr>
        <w:t>cylinder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copper</w:t>
      </w:r>
      <w:r>
        <w:rPr>
          <w:spacing w:val="-1"/>
          <w:sz w:val="24"/>
        </w:rPr>
        <w:t xml:space="preserve"> </w:t>
      </w:r>
      <w:r>
        <w:rPr>
          <w:sz w:val="24"/>
        </w:rPr>
        <w:t>funnel placed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and a</w:t>
      </w:r>
      <w:r>
        <w:rPr>
          <w:spacing w:val="-57"/>
          <w:sz w:val="24"/>
        </w:rPr>
        <w:t xml:space="preserve"> </w:t>
      </w:r>
      <w:r>
        <w:rPr>
          <w:sz w:val="24"/>
        </w:rPr>
        <w:t>collecting</w:t>
      </w:r>
      <w:r>
        <w:rPr>
          <w:spacing w:val="-4"/>
          <w:sz w:val="24"/>
        </w:rPr>
        <w:t xml:space="preserve"> </w:t>
      </w:r>
      <w:r>
        <w:rPr>
          <w:sz w:val="24"/>
        </w:rPr>
        <w:t>jar inside the</w:t>
      </w:r>
      <w:r>
        <w:rPr>
          <w:spacing w:val="-1"/>
          <w:sz w:val="24"/>
        </w:rPr>
        <w:t xml:space="preserve"> </w:t>
      </w:r>
      <w:r>
        <w:rPr>
          <w:sz w:val="24"/>
        </w:rPr>
        <w:t>cylinder.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539" w:firstLine="0"/>
        <w:rPr>
          <w:sz w:val="24"/>
        </w:rPr>
      </w:pP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falling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funnel trickles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jar below</w:t>
      </w:r>
      <w:r>
        <w:rPr>
          <w:spacing w:val="-1"/>
          <w:sz w:val="24"/>
        </w:rPr>
        <w:t xml:space="preserve"> </w:t>
      </w:r>
      <w:r>
        <w:rPr>
          <w:sz w:val="24"/>
        </w:rPr>
        <w:t>and at the</w:t>
      </w:r>
      <w:r>
        <w:rPr>
          <w:spacing w:val="-2"/>
          <w:sz w:val="24"/>
        </w:rPr>
        <w:t xml:space="preserve"> </w:t>
      </w:r>
      <w:r>
        <w:rPr>
          <w:sz w:val="24"/>
        </w:rPr>
        <w:t>end of a</w:t>
      </w:r>
      <w:r>
        <w:rPr>
          <w:spacing w:val="-3"/>
          <w:sz w:val="24"/>
        </w:rPr>
        <w:t xml:space="preserve"> </w:t>
      </w:r>
      <w:r>
        <w:rPr>
          <w:sz w:val="24"/>
        </w:rPr>
        <w:t>24-hour</w:t>
      </w:r>
      <w:r>
        <w:rPr>
          <w:spacing w:val="-1"/>
          <w:sz w:val="24"/>
        </w:rPr>
        <w:t xml:space="preserve"> </w:t>
      </w:r>
      <w:r>
        <w:rPr>
          <w:sz w:val="24"/>
        </w:rPr>
        <w:t>period is poured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graduated measuring</w:t>
      </w:r>
      <w:r>
        <w:rPr>
          <w:spacing w:val="-3"/>
          <w:sz w:val="24"/>
        </w:rPr>
        <w:t xml:space="preserve"> </w:t>
      </w:r>
      <w:r>
        <w:rPr>
          <w:sz w:val="24"/>
        </w:rPr>
        <w:t>cylinder marked in millimeters.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readings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recorded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millimeters or</w:t>
      </w:r>
      <w:r>
        <w:rPr>
          <w:spacing w:val="-3"/>
          <w:sz w:val="24"/>
        </w:rPr>
        <w:t xml:space="preserve"> </w:t>
      </w:r>
      <w:r>
        <w:rPr>
          <w:sz w:val="24"/>
        </w:rPr>
        <w:t>inches.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248" w:firstLine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gauge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sunk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 ground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 30</w:t>
      </w:r>
      <w:r>
        <w:rPr>
          <w:spacing w:val="-1"/>
          <w:sz w:val="24"/>
        </w:rPr>
        <w:t xml:space="preserve"> </w:t>
      </w:r>
      <w:r>
        <w:rPr>
          <w:sz w:val="24"/>
        </w:rPr>
        <w:t>cm</w:t>
      </w:r>
      <w:r>
        <w:rPr>
          <w:spacing w:val="-1"/>
          <w:sz w:val="24"/>
        </w:rPr>
        <w:t xml:space="preserve"> </w:t>
      </w:r>
      <w:r>
        <w:rPr>
          <w:sz w:val="24"/>
        </w:rPr>
        <w:t>of it</w:t>
      </w:r>
      <w:r>
        <w:rPr>
          <w:spacing w:val="-1"/>
          <w:sz w:val="24"/>
        </w:rPr>
        <w:t xml:space="preserve"> </w:t>
      </w:r>
      <w:r>
        <w:rPr>
          <w:sz w:val="24"/>
        </w:rPr>
        <w:t>sticks</w:t>
      </w:r>
      <w:r>
        <w:rPr>
          <w:spacing w:val="-1"/>
          <w:sz w:val="24"/>
        </w:rPr>
        <w:t xml:space="preserve"> </w:t>
      </w:r>
      <w:r>
        <w:rPr>
          <w:sz w:val="24"/>
        </w:rPr>
        <w:t>up above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ground level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57"/>
          <w:sz w:val="24"/>
        </w:rPr>
        <w:t xml:space="preserve"> </w:t>
      </w:r>
      <w:r>
        <w:rPr>
          <w:sz w:val="24"/>
        </w:rPr>
        <w:t>rain drops from splashing into it from the ground, and also to prevent the sun’s rays from causing</w:t>
      </w:r>
      <w:r>
        <w:rPr>
          <w:spacing w:val="1"/>
          <w:sz w:val="24"/>
        </w:rPr>
        <w:t xml:space="preserve"> </w:t>
      </w:r>
      <w:r>
        <w:rPr>
          <w:sz w:val="24"/>
        </w:rPr>
        <w:t>excessive</w:t>
      </w:r>
      <w:r>
        <w:rPr>
          <w:spacing w:val="-2"/>
          <w:sz w:val="24"/>
        </w:rPr>
        <w:t xml:space="preserve"> </w:t>
      </w:r>
      <w:r>
        <w:rPr>
          <w:sz w:val="24"/>
        </w:rPr>
        <w:t>evaporation of</w:t>
      </w:r>
      <w:r>
        <w:rPr>
          <w:spacing w:val="1"/>
          <w:sz w:val="24"/>
        </w:rPr>
        <w:t xml:space="preserve"> </w:t>
      </w:r>
      <w:r>
        <w:rPr>
          <w:sz w:val="24"/>
        </w:rPr>
        <w:t>the water already</w:t>
      </w:r>
      <w:r>
        <w:rPr>
          <w:spacing w:val="-5"/>
          <w:sz w:val="24"/>
        </w:rPr>
        <w:t xml:space="preserve"> </w:t>
      </w:r>
      <w:r>
        <w:rPr>
          <w:sz w:val="24"/>
        </w:rPr>
        <w:t>collected in the</w:t>
      </w:r>
      <w:r>
        <w:rPr>
          <w:spacing w:val="-1"/>
          <w:sz w:val="24"/>
        </w:rPr>
        <w:t xml:space="preserve"> </w:t>
      </w:r>
      <w:r>
        <w:rPr>
          <w:sz w:val="24"/>
        </w:rPr>
        <w:t>jar</w:t>
      </w:r>
      <w:r>
        <w:rPr>
          <w:sz w:val="24"/>
        </w:rPr>
        <w:t>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334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rain</w:t>
      </w:r>
      <w:r>
        <w:rPr>
          <w:spacing w:val="1"/>
          <w:sz w:val="24"/>
        </w:rPr>
        <w:t xml:space="preserve"> </w:t>
      </w:r>
      <w:r>
        <w:rPr>
          <w:sz w:val="24"/>
        </w:rPr>
        <w:t>gauge</w:t>
      </w:r>
      <w:r>
        <w:rPr>
          <w:spacing w:val="-2"/>
          <w:sz w:val="24"/>
        </w:rPr>
        <w:t xml:space="preserve"> </w:t>
      </w:r>
      <w:r>
        <w:rPr>
          <w:sz w:val="24"/>
        </w:rPr>
        <w:t>is also</w:t>
      </w:r>
      <w:r>
        <w:rPr>
          <w:spacing w:val="-1"/>
          <w:sz w:val="24"/>
        </w:rPr>
        <w:t xml:space="preserve"> </w:t>
      </w:r>
      <w:r>
        <w:rPr>
          <w:sz w:val="24"/>
        </w:rPr>
        <w:t>placed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 open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2"/>
          <w:sz w:val="24"/>
        </w:rPr>
        <w:t xml:space="preserve"> </w:t>
      </w:r>
      <w:r>
        <w:rPr>
          <w:sz w:val="24"/>
        </w:rPr>
        <w:t>to prevent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run-off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buildings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entering</w:t>
      </w:r>
      <w:r>
        <w:rPr>
          <w:spacing w:val="-4"/>
          <w:sz w:val="24"/>
        </w:rPr>
        <w:t xml:space="preserve"> </w:t>
      </w:r>
      <w:r>
        <w:rPr>
          <w:sz w:val="24"/>
        </w:rPr>
        <w:t>the collecting</w:t>
      </w:r>
      <w:r>
        <w:rPr>
          <w:spacing w:val="-3"/>
          <w:sz w:val="24"/>
        </w:rPr>
        <w:t xml:space="preserve"> </w:t>
      </w:r>
      <w:r>
        <w:rPr>
          <w:sz w:val="24"/>
        </w:rPr>
        <w:t>jar.</w:t>
      </w:r>
    </w:p>
    <w:p w:rsidR="00393B54" w:rsidRDefault="00574D45">
      <w:pPr>
        <w:pStyle w:val="Heading1"/>
        <w:spacing w:before="5" w:line="240" w:lineRule="auto"/>
        <w:ind w:right="8471"/>
      </w:pPr>
      <w:r>
        <w:t>Diagram</w:t>
      </w:r>
      <w:r>
        <w:rPr>
          <w:spacing w:val="1"/>
        </w:rPr>
        <w:t xml:space="preserve"> </w:t>
      </w:r>
      <w:r>
        <w:rPr>
          <w:spacing w:val="-1"/>
        </w:rPr>
        <w:t>Temperature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spacing w:line="272" w:lineRule="exact"/>
        <w:ind w:left="830"/>
        <w:rPr>
          <w:sz w:val="24"/>
        </w:rPr>
      </w:pP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degree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sensible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2"/>
          <w:sz w:val="24"/>
        </w:rPr>
        <w:t xml:space="preserve"> </w:t>
      </w:r>
      <w:r>
        <w:rPr>
          <w:sz w:val="24"/>
        </w:rPr>
        <w:t>or cold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atmosphere.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91"/>
        </w:tabs>
        <w:ind w:right="1186" w:firstLine="0"/>
        <w:rPr>
          <w:sz w:val="24"/>
        </w:rPr>
      </w:pPr>
      <w:r>
        <w:rPr>
          <w:sz w:val="24"/>
        </w:rPr>
        <w:t>Air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minimum thermometer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six’s</w:t>
      </w:r>
      <w:r>
        <w:rPr>
          <w:spacing w:val="-57"/>
          <w:sz w:val="24"/>
        </w:rPr>
        <w:t xml:space="preserve"> </w:t>
      </w:r>
      <w:r>
        <w:rPr>
          <w:sz w:val="24"/>
        </w:rPr>
        <w:t>thermometer</w:t>
      </w:r>
      <w:r>
        <w:rPr>
          <w:spacing w:val="-3"/>
          <w:sz w:val="24"/>
        </w:rPr>
        <w:t xml:space="preserve"> </w:t>
      </w:r>
      <w:r>
        <w:rPr>
          <w:sz w:val="24"/>
        </w:rPr>
        <w:t>which detect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and lowest 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day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degrees</w:t>
      </w:r>
      <w:r>
        <w:rPr>
          <w:spacing w:val="-1"/>
          <w:sz w:val="24"/>
        </w:rPr>
        <w:t xml:space="preserve"> </w:t>
      </w:r>
      <w:r>
        <w:rPr>
          <w:sz w:val="24"/>
        </w:rPr>
        <w:t>Celsius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vertAlign w:val="superscript"/>
        </w:rPr>
        <w:t>0</w:t>
      </w:r>
      <w:r>
        <w:rPr>
          <w:sz w:val="24"/>
        </w:rPr>
        <w:t>c)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361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six’s</w:t>
      </w:r>
      <w:r>
        <w:rPr>
          <w:spacing w:val="-1"/>
          <w:sz w:val="24"/>
        </w:rPr>
        <w:t xml:space="preserve"> </w:t>
      </w:r>
      <w:r>
        <w:rPr>
          <w:sz w:val="24"/>
        </w:rPr>
        <w:t>thermometer</w:t>
      </w:r>
      <w:r>
        <w:rPr>
          <w:spacing w:val="-3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u-</w:t>
      </w:r>
      <w:r>
        <w:rPr>
          <w:spacing w:val="-2"/>
          <w:sz w:val="24"/>
        </w:rPr>
        <w:t xml:space="preserve"> </w:t>
      </w:r>
      <w:r>
        <w:rPr>
          <w:sz w:val="24"/>
        </w:rPr>
        <w:t>shaped</w:t>
      </w:r>
      <w:r>
        <w:rPr>
          <w:spacing w:val="1"/>
          <w:sz w:val="24"/>
        </w:rPr>
        <w:t xml:space="preserve"> </w:t>
      </w:r>
      <w:r>
        <w:rPr>
          <w:sz w:val="24"/>
        </w:rPr>
        <w:t>glass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tube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scales </w:t>
      </w:r>
      <w:r>
        <w:rPr>
          <w:sz w:val="24"/>
        </w:rPr>
        <w:t>containing</w:t>
      </w:r>
      <w:r>
        <w:rPr>
          <w:spacing w:val="-3"/>
          <w:sz w:val="24"/>
        </w:rPr>
        <w:t xml:space="preserve"> </w:t>
      </w:r>
      <w:r>
        <w:rPr>
          <w:sz w:val="24"/>
        </w:rPr>
        <w:t>mercury,</w:t>
      </w:r>
      <w:r>
        <w:rPr>
          <w:spacing w:val="-57"/>
          <w:sz w:val="24"/>
        </w:rPr>
        <w:t xml:space="preserve"> </w:t>
      </w:r>
      <w:r>
        <w:rPr>
          <w:sz w:val="24"/>
        </w:rPr>
        <w:t>alcohol, a</w:t>
      </w:r>
      <w:r>
        <w:rPr>
          <w:spacing w:val="-1"/>
          <w:sz w:val="24"/>
        </w:rPr>
        <w:t xml:space="preserve"> </w:t>
      </w:r>
      <w:r>
        <w:rPr>
          <w:sz w:val="24"/>
        </w:rPr>
        <w:t>vacuum and indexes inside.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128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rises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alcohol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 limb</w:t>
      </w:r>
      <w:r>
        <w:rPr>
          <w:spacing w:val="-1"/>
          <w:sz w:val="24"/>
        </w:rPr>
        <w:t xml:space="preserve"> </w:t>
      </w:r>
      <w:r>
        <w:rPr>
          <w:sz w:val="24"/>
        </w:rPr>
        <w:t>expands</w:t>
      </w:r>
      <w:r>
        <w:rPr>
          <w:spacing w:val="-1"/>
          <w:sz w:val="24"/>
        </w:rPr>
        <w:t xml:space="preserve"> </w:t>
      </w:r>
      <w:r>
        <w:rPr>
          <w:sz w:val="24"/>
        </w:rPr>
        <w:t>and pushes</w:t>
      </w:r>
      <w:r>
        <w:rPr>
          <w:spacing w:val="-1"/>
          <w:sz w:val="24"/>
        </w:rPr>
        <w:t xml:space="preserve"> </w:t>
      </w:r>
      <w:r>
        <w:rPr>
          <w:sz w:val="24"/>
        </w:rPr>
        <w:t>the mercury</w:t>
      </w:r>
      <w:r>
        <w:rPr>
          <w:spacing w:val="-6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limb</w:t>
      </w:r>
      <w:r>
        <w:rPr>
          <w:spacing w:val="-1"/>
          <w:sz w:val="24"/>
        </w:rPr>
        <w:t xml:space="preserve"> </w:t>
      </w:r>
      <w:r>
        <w:rPr>
          <w:sz w:val="24"/>
        </w:rPr>
        <w:t>and up the right limb.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alcohol in</w:t>
      </w:r>
      <w:r>
        <w:rPr>
          <w:spacing w:val="-1"/>
        </w:rPr>
        <w:t xml:space="preserve"> </w:t>
      </w:r>
      <w:r>
        <w:t>this limb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heats up</w:t>
      </w:r>
      <w:r>
        <w:rPr>
          <w:spacing w:val="-1"/>
        </w:rPr>
        <w:t xml:space="preserve"> </w:t>
      </w:r>
      <w:r>
        <w:t>and part of it is vaporized</w:t>
      </w:r>
      <w:r>
        <w:rPr>
          <w:spacing w:val="-1"/>
        </w:rPr>
        <w:t xml:space="preserve"> </w:t>
      </w:r>
      <w:r>
        <w:t xml:space="preserve">and </w:t>
      </w:r>
      <w:r>
        <w:t>occupies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bulb.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293" w:firstLine="0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mercury</w:t>
      </w:r>
      <w:r>
        <w:rPr>
          <w:spacing w:val="-6"/>
          <w:sz w:val="24"/>
        </w:rPr>
        <w:t xml:space="preserve"> </w:t>
      </w:r>
      <w:r>
        <w:rPr>
          <w:sz w:val="24"/>
        </w:rPr>
        <w:t>expands,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pushes</w:t>
      </w:r>
      <w:r>
        <w:rPr>
          <w:spacing w:val="-1"/>
          <w:sz w:val="24"/>
        </w:rPr>
        <w:t xml:space="preserve"> </w:t>
      </w:r>
      <w:r>
        <w:rPr>
          <w:sz w:val="24"/>
        </w:rPr>
        <w:t>the metal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up-ward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 limb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metal</w:t>
      </w:r>
      <w:r>
        <w:rPr>
          <w:spacing w:val="-1"/>
          <w:sz w:val="24"/>
        </w:rPr>
        <w:t xml:space="preserve"> </w:t>
      </w:r>
      <w:r>
        <w:rPr>
          <w:sz w:val="24"/>
        </w:rPr>
        <w:t>index stays</w:t>
      </w:r>
      <w:r>
        <w:rPr>
          <w:spacing w:val="-57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maximum level.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83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metal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mercury</w:t>
      </w:r>
      <w:r>
        <w:rPr>
          <w:spacing w:val="-4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1"/>
          <w:sz w:val="24"/>
        </w:rPr>
        <w:t xml:space="preserve"> </w:t>
      </w:r>
      <w:r>
        <w:rPr>
          <w:sz w:val="24"/>
        </w:rPr>
        <w:t>recorded</w:t>
      </w:r>
      <w:r>
        <w:rPr>
          <w:spacing w:val="-57"/>
          <w:sz w:val="24"/>
        </w:rPr>
        <w:t xml:space="preserve"> </w:t>
      </w:r>
      <w:r>
        <w:rPr>
          <w:sz w:val="24"/>
        </w:rPr>
        <w:t>usually</w:t>
      </w:r>
      <w:r>
        <w:rPr>
          <w:spacing w:val="-6"/>
          <w:sz w:val="24"/>
        </w:rPr>
        <w:t xml:space="preserve"> </w:t>
      </w:r>
      <w:r>
        <w:rPr>
          <w:sz w:val="24"/>
        </w:rPr>
        <w:t>at 3:0</w:t>
      </w:r>
      <w:r>
        <w:rPr>
          <w:sz w:val="24"/>
        </w:rPr>
        <w:t>0 p.m and read from the</w:t>
      </w:r>
      <w:r>
        <w:rPr>
          <w:spacing w:val="-1"/>
          <w:sz w:val="24"/>
        </w:rPr>
        <w:t xml:space="preserve"> </w:t>
      </w:r>
      <w:r>
        <w:rPr>
          <w:sz w:val="24"/>
        </w:rPr>
        <w:t>scale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right hand limb.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382" w:firstLine="0"/>
        <w:rPr>
          <w:sz w:val="24"/>
        </w:rPr>
      </w:pPr>
      <w:r>
        <w:rPr>
          <w:sz w:val="24"/>
        </w:rPr>
        <w:t>When the temperature falls, the alcohol in the vapor in the conical bulb liquefies, causing the</w:t>
      </w:r>
      <w:r>
        <w:rPr>
          <w:spacing w:val="1"/>
          <w:sz w:val="24"/>
        </w:rPr>
        <w:t xml:space="preserve"> </w:t>
      </w:r>
      <w:r>
        <w:rPr>
          <w:sz w:val="24"/>
        </w:rPr>
        <w:t>mercury</w:t>
      </w:r>
      <w:r>
        <w:rPr>
          <w:spacing w:val="-6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right hand</w:t>
      </w:r>
      <w:r>
        <w:rPr>
          <w:spacing w:val="1"/>
          <w:sz w:val="24"/>
        </w:rPr>
        <w:t xml:space="preserve"> </w:t>
      </w:r>
      <w:r>
        <w:rPr>
          <w:sz w:val="24"/>
        </w:rPr>
        <w:t>limb to flow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reverse</w:t>
      </w:r>
      <w:r>
        <w:rPr>
          <w:spacing w:val="-1"/>
          <w:sz w:val="24"/>
        </w:rPr>
        <w:t xml:space="preserve"> </w:t>
      </w:r>
      <w:r>
        <w:rPr>
          <w:sz w:val="24"/>
        </w:rPr>
        <w:t>direction, there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pushing</w:t>
      </w:r>
      <w:r>
        <w:rPr>
          <w:spacing w:val="-2"/>
          <w:sz w:val="24"/>
        </w:rPr>
        <w:t xml:space="preserve"> </w:t>
      </w:r>
      <w:r>
        <w:rPr>
          <w:sz w:val="24"/>
        </w:rPr>
        <w:t>the metal index in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left limb up high and the figure nearest the bottom side of the index is read usually at 9:00 a.m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minimum 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is recoded from the</w:t>
      </w:r>
      <w:r>
        <w:rPr>
          <w:spacing w:val="1"/>
          <w:sz w:val="24"/>
        </w:rPr>
        <w:t xml:space="preserve"> </w:t>
      </w:r>
      <w:r>
        <w:rPr>
          <w:sz w:val="24"/>
        </w:rPr>
        <w:t>left hand limb.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spacing w:before="1"/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metal</w:t>
      </w:r>
      <w:r>
        <w:rPr>
          <w:spacing w:val="-1"/>
          <w:sz w:val="24"/>
        </w:rPr>
        <w:t xml:space="preserve"> </w:t>
      </w:r>
      <w:r>
        <w:rPr>
          <w:sz w:val="24"/>
        </w:rPr>
        <w:t>is re-adjusted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magnet.</w:t>
      </w:r>
    </w:p>
    <w:p w:rsidR="00393B54" w:rsidRDefault="00574D45">
      <w:pPr>
        <w:pStyle w:val="Heading1"/>
        <w:spacing w:before="4"/>
      </w:pPr>
      <w:r>
        <w:t>Diagram</w:t>
      </w:r>
    </w:p>
    <w:p w:rsidR="00393B54" w:rsidRDefault="00574D45">
      <w:pPr>
        <w:pStyle w:val="BodyText"/>
        <w:ind w:right="375"/>
      </w:pPr>
      <w:r>
        <w:rPr>
          <w:b/>
        </w:rPr>
        <w:t>Atmospheric</w:t>
      </w:r>
      <w:r>
        <w:rPr>
          <w:b/>
          <w:spacing w:val="-1"/>
        </w:rPr>
        <w:t xml:space="preserve"> </w:t>
      </w:r>
      <w:r>
        <w:rPr>
          <w:b/>
        </w:rPr>
        <w:t>pressure</w:t>
      </w:r>
      <w:r>
        <w:rPr>
          <w:b/>
          <w:spacing w:val="-1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 the forc</w:t>
      </w:r>
      <w:r>
        <w:t>e</w:t>
      </w:r>
      <w:r>
        <w:rPr>
          <w:spacing w:val="-2"/>
        </w:rPr>
        <w:t xml:space="preserve"> </w:t>
      </w:r>
      <w:r>
        <w:t>or weight</w:t>
      </w:r>
      <w:r>
        <w:rPr>
          <w:spacing w:val="-1"/>
        </w:rPr>
        <w:t xml:space="preserve"> </w:t>
      </w:r>
      <w:r>
        <w:t>pressing</w:t>
      </w:r>
      <w:r>
        <w:rPr>
          <w:spacing w:val="-4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barometer,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2"/>
          <w:sz w:val="24"/>
        </w:rPr>
        <w:t xml:space="preserve"> </w:t>
      </w:r>
      <w:r>
        <w:rPr>
          <w:sz w:val="24"/>
        </w:rPr>
        <w:t>be mercury</w:t>
      </w:r>
      <w:r>
        <w:rPr>
          <w:spacing w:val="-6"/>
          <w:sz w:val="24"/>
        </w:rPr>
        <w:t xml:space="preserve"> </w:t>
      </w:r>
      <w:r>
        <w:rPr>
          <w:sz w:val="24"/>
        </w:rPr>
        <w:t>or an</w:t>
      </w:r>
      <w:r>
        <w:rPr>
          <w:spacing w:val="-2"/>
          <w:sz w:val="24"/>
        </w:rPr>
        <w:t xml:space="preserve"> </w:t>
      </w:r>
      <w:r>
        <w:rPr>
          <w:sz w:val="24"/>
        </w:rPr>
        <w:t>aneroid</w:t>
      </w:r>
      <w:r>
        <w:rPr>
          <w:spacing w:val="-1"/>
          <w:sz w:val="24"/>
        </w:rPr>
        <w:t xml:space="preserve"> </w:t>
      </w:r>
      <w:r>
        <w:rPr>
          <w:sz w:val="24"/>
        </w:rPr>
        <w:t>barometer.</w:t>
      </w:r>
    </w:p>
    <w:p w:rsidR="00393B54" w:rsidRDefault="00393B54">
      <w:pPr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3"/>
        </w:tabs>
        <w:spacing w:before="200"/>
        <w:ind w:left="832" w:hanging="113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expressed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millibars.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mercury</w:t>
      </w:r>
      <w:r>
        <w:rPr>
          <w:spacing w:val="-6"/>
          <w:sz w:val="24"/>
        </w:rPr>
        <w:t xml:space="preserve"> </w:t>
      </w:r>
      <w:r>
        <w:rPr>
          <w:sz w:val="24"/>
        </w:rPr>
        <w:t>barometer</w:t>
      </w:r>
      <w:r>
        <w:rPr>
          <w:spacing w:val="1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tube</w:t>
      </w:r>
      <w:r>
        <w:rPr>
          <w:spacing w:val="-1"/>
          <w:sz w:val="24"/>
        </w:rPr>
        <w:t xml:space="preserve"> </w:t>
      </w:r>
      <w:r>
        <w:rPr>
          <w:sz w:val="24"/>
        </w:rPr>
        <w:t>about one</w:t>
      </w:r>
      <w:r>
        <w:rPr>
          <w:spacing w:val="-2"/>
          <w:sz w:val="24"/>
        </w:rPr>
        <w:t xml:space="preserve"> </w:t>
      </w:r>
      <w:r>
        <w:rPr>
          <w:sz w:val="24"/>
        </w:rPr>
        <w:t>meter long</w:t>
      </w:r>
      <w:r>
        <w:rPr>
          <w:spacing w:val="-4"/>
          <w:sz w:val="24"/>
        </w:rPr>
        <w:t xml:space="preserve"> </w:t>
      </w:r>
      <w:r>
        <w:rPr>
          <w:sz w:val="24"/>
        </w:rPr>
        <w:t>filled with</w:t>
      </w:r>
      <w:r>
        <w:rPr>
          <w:spacing w:val="1"/>
          <w:sz w:val="24"/>
        </w:rPr>
        <w:t xml:space="preserve"> </w:t>
      </w:r>
      <w:r>
        <w:rPr>
          <w:sz w:val="24"/>
        </w:rPr>
        <w:t>mercury.</w:t>
      </w:r>
    </w:p>
    <w:p w:rsidR="00393B54" w:rsidRDefault="00574D45">
      <w:pPr>
        <w:spacing w:before="39"/>
        <w:ind w:left="720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101</w:t>
      </w:r>
    </w:p>
    <w:p w:rsidR="00393B54" w:rsidRDefault="00393B54">
      <w:pPr>
        <w:rPr>
          <w:rFonts w:ascii="Calibri"/>
        </w:rPr>
        <w:sectPr w:rsidR="00393B54">
          <w:headerReference w:type="default" r:id="rId203"/>
          <w:footerReference w:type="default" r:id="rId204"/>
          <w:pgSz w:w="12240" w:h="15840"/>
          <w:pgMar w:top="680" w:right="1680" w:bottom="1040" w:left="0" w:header="0" w:footer="860" w:gutter="0"/>
          <w:cols w:num="2" w:space="720" w:equalWidth="0">
            <w:col w:w="8917" w:space="471"/>
            <w:col w:w="1172"/>
          </w:cols>
        </w:sectPr>
      </w:pP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294" w:firstLine="0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glass tube</w:t>
      </w:r>
      <w:r>
        <w:rPr>
          <w:spacing w:val="-1"/>
          <w:sz w:val="24"/>
        </w:rPr>
        <w:t xml:space="preserve"> </w:t>
      </w:r>
      <w:r>
        <w:rPr>
          <w:sz w:val="24"/>
        </w:rPr>
        <w:t>scale is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upper</w:t>
      </w:r>
      <w:r>
        <w:rPr>
          <w:spacing w:val="-1"/>
          <w:sz w:val="24"/>
        </w:rPr>
        <w:t xml:space="preserve"> </w:t>
      </w:r>
      <w:r>
        <w:rPr>
          <w:sz w:val="24"/>
        </w:rPr>
        <w:t>end and opens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>lowest end. The</w:t>
      </w:r>
      <w:r>
        <w:rPr>
          <w:spacing w:val="-3"/>
          <w:sz w:val="24"/>
        </w:rPr>
        <w:t xml:space="preserve"> </w:t>
      </w:r>
      <w:r>
        <w:rPr>
          <w:sz w:val="24"/>
        </w:rPr>
        <w:t>lower end</w:t>
      </w:r>
      <w:r>
        <w:rPr>
          <w:spacing w:val="-1"/>
          <w:sz w:val="24"/>
        </w:rPr>
        <w:t xml:space="preserve"> </w:t>
      </w:r>
      <w:r>
        <w:rPr>
          <w:sz w:val="24"/>
        </w:rPr>
        <w:t>is inverted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container of</w:t>
      </w:r>
      <w:r>
        <w:rPr>
          <w:spacing w:val="-2"/>
          <w:sz w:val="24"/>
        </w:rPr>
        <w:t xml:space="preserve"> </w:t>
      </w:r>
      <w:r>
        <w:rPr>
          <w:sz w:val="24"/>
        </w:rPr>
        <w:t>mercury</w:t>
      </w:r>
      <w:r>
        <w:rPr>
          <w:spacing w:val="-5"/>
          <w:sz w:val="24"/>
        </w:rPr>
        <w:t xml:space="preserve"> </w:t>
      </w:r>
      <w:r>
        <w:rPr>
          <w:sz w:val="24"/>
        </w:rPr>
        <w:t>whose surface</w:t>
      </w:r>
      <w:r>
        <w:rPr>
          <w:spacing w:val="-1"/>
          <w:sz w:val="24"/>
        </w:rPr>
        <w:t xml:space="preserve"> </w:t>
      </w:r>
      <w:r>
        <w:rPr>
          <w:sz w:val="24"/>
        </w:rPr>
        <w:t>is exposed</w:t>
      </w:r>
      <w:r>
        <w:rPr>
          <w:spacing w:val="-1"/>
          <w:sz w:val="24"/>
        </w:rPr>
        <w:t xml:space="preserve"> </w:t>
      </w:r>
      <w:r>
        <w:rPr>
          <w:sz w:val="24"/>
        </w:rPr>
        <w:t>to air.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183" w:firstLine="0"/>
        <w:rPr>
          <w:sz w:val="24"/>
        </w:rPr>
      </w:pPr>
      <w:r>
        <w:rPr>
          <w:sz w:val="24"/>
        </w:rPr>
        <w:t xml:space="preserve">This </w:t>
      </w:r>
      <w:r>
        <w:rPr>
          <w:sz w:val="24"/>
        </w:rPr>
        <w:t>causes the mercury to drop to approximately 760 mm high. The pressure of air on the mercury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container balances</w:t>
      </w:r>
      <w:r>
        <w:rPr>
          <w:spacing w:val="2"/>
          <w:sz w:val="24"/>
        </w:rPr>
        <w:t xml:space="preserve"> </w:t>
      </w:r>
      <w:r>
        <w:rPr>
          <w:sz w:val="24"/>
        </w:rPr>
        <w:t>the weight of mercury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column.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1"/>
          <w:sz w:val="24"/>
        </w:rPr>
        <w:t xml:space="preserve"> </w:t>
      </w:r>
      <w:r>
        <w:rPr>
          <w:sz w:val="24"/>
        </w:rPr>
        <w:t>changes, the</w:t>
      </w:r>
      <w:r>
        <w:rPr>
          <w:spacing w:val="-1"/>
          <w:sz w:val="24"/>
        </w:rPr>
        <w:t xml:space="preserve"> </w:t>
      </w:r>
      <w:r>
        <w:rPr>
          <w:sz w:val="24"/>
        </w:rPr>
        <w:t>level of</w:t>
      </w:r>
      <w:r>
        <w:rPr>
          <w:spacing w:val="-1"/>
          <w:sz w:val="24"/>
        </w:rPr>
        <w:t xml:space="preserve"> </w:t>
      </w:r>
      <w:r>
        <w:rPr>
          <w:sz w:val="24"/>
        </w:rPr>
        <w:t>mercury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tube</w:t>
      </w:r>
      <w:r>
        <w:rPr>
          <w:spacing w:val="-1"/>
          <w:sz w:val="24"/>
        </w:rPr>
        <w:t xml:space="preserve"> </w:t>
      </w:r>
      <w:r>
        <w:rPr>
          <w:sz w:val="24"/>
        </w:rPr>
        <w:t>rises or falls accordingly.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 xml:space="preserve"> then</w:t>
      </w:r>
      <w:r>
        <w:rPr>
          <w:spacing w:val="-1"/>
          <w:sz w:val="24"/>
        </w:rPr>
        <w:t xml:space="preserve"> </w:t>
      </w:r>
      <w:r>
        <w:rPr>
          <w:sz w:val="24"/>
        </w:rPr>
        <w:t>measured from a</w:t>
      </w:r>
      <w:r>
        <w:rPr>
          <w:spacing w:val="-2"/>
          <w:sz w:val="24"/>
        </w:rPr>
        <w:t xml:space="preserve"> </w:t>
      </w:r>
      <w:r>
        <w:rPr>
          <w:sz w:val="24"/>
        </w:rPr>
        <w:t>scale</w:t>
      </w:r>
      <w:r>
        <w:rPr>
          <w:spacing w:val="-2"/>
          <w:sz w:val="24"/>
        </w:rPr>
        <w:t xml:space="preserve"> </w:t>
      </w:r>
      <w:r>
        <w:rPr>
          <w:sz w:val="24"/>
        </w:rPr>
        <w:t>placed at the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glass tube.</w:t>
      </w:r>
    </w:p>
    <w:p w:rsidR="00393B54" w:rsidRDefault="00574D45">
      <w:pPr>
        <w:pStyle w:val="Heading1"/>
        <w:spacing w:before="5"/>
      </w:pPr>
      <w:r>
        <w:t>Aneroid</w:t>
      </w:r>
      <w:r>
        <w:rPr>
          <w:spacing w:val="-2"/>
        </w:rPr>
        <w:t xml:space="preserve"> </w:t>
      </w:r>
      <w:r>
        <w:t>barometer.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3"/>
        </w:tabs>
        <w:spacing w:line="274" w:lineRule="exact"/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instrument which</w:t>
      </w:r>
      <w:r>
        <w:rPr>
          <w:spacing w:val="-1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metal box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little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inside.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top of this box</w:t>
      </w:r>
      <w:r>
        <w:rPr>
          <w:spacing w:val="2"/>
          <w:sz w:val="24"/>
        </w:rPr>
        <w:t xml:space="preserve"> </w:t>
      </w:r>
      <w:r>
        <w:rPr>
          <w:sz w:val="24"/>
        </w:rPr>
        <w:t>bends slightly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3"/>
          <w:sz w:val="24"/>
        </w:rPr>
        <w:t xml:space="preserve"> </w:t>
      </w:r>
      <w:r>
        <w:rPr>
          <w:sz w:val="24"/>
        </w:rPr>
        <w:t>pressure.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225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movement of the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2"/>
          <w:sz w:val="24"/>
        </w:rPr>
        <w:t xml:space="preserve"> </w:t>
      </w:r>
      <w:r>
        <w:rPr>
          <w:sz w:val="24"/>
        </w:rPr>
        <w:t>top is conveyed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system of</w:t>
      </w:r>
      <w:r>
        <w:rPr>
          <w:spacing w:val="-2"/>
          <w:sz w:val="24"/>
        </w:rPr>
        <w:t xml:space="preserve"> </w:t>
      </w:r>
      <w:r>
        <w:rPr>
          <w:sz w:val="24"/>
        </w:rPr>
        <w:t>levers to 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which moves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cross a</w:t>
      </w:r>
      <w:r>
        <w:rPr>
          <w:spacing w:val="-57"/>
          <w:sz w:val="24"/>
        </w:rPr>
        <w:t xml:space="preserve"> </w:t>
      </w:r>
      <w:r>
        <w:rPr>
          <w:sz w:val="24"/>
        </w:rPr>
        <w:t>graduated</w:t>
      </w:r>
      <w:r>
        <w:rPr>
          <w:spacing w:val="-1"/>
          <w:sz w:val="24"/>
        </w:rPr>
        <w:t xml:space="preserve"> </w:t>
      </w:r>
      <w:r>
        <w:rPr>
          <w:sz w:val="24"/>
        </w:rPr>
        <w:t>scale.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799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rises, the top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bends inwards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when the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falls, the</w:t>
      </w:r>
      <w:r>
        <w:rPr>
          <w:spacing w:val="-1"/>
          <w:sz w:val="24"/>
        </w:rPr>
        <w:t xml:space="preserve"> </w:t>
      </w:r>
      <w:r>
        <w:rPr>
          <w:sz w:val="24"/>
        </w:rPr>
        <w:t>spring</w:t>
      </w:r>
      <w:r>
        <w:rPr>
          <w:spacing w:val="-57"/>
          <w:sz w:val="24"/>
        </w:rPr>
        <w:t xml:space="preserve"> </w:t>
      </w:r>
      <w:r>
        <w:rPr>
          <w:sz w:val="24"/>
        </w:rPr>
        <w:t>pushes</w:t>
      </w:r>
      <w:r>
        <w:rPr>
          <w:spacing w:val="-1"/>
          <w:sz w:val="24"/>
        </w:rPr>
        <w:t xml:space="preserve"> </w:t>
      </w:r>
      <w:r>
        <w:rPr>
          <w:sz w:val="24"/>
        </w:rPr>
        <w:t>the top outwards.</w:t>
      </w:r>
    </w:p>
    <w:p w:rsidR="00393B54" w:rsidRDefault="00574D45">
      <w:pPr>
        <w:pStyle w:val="Heading1"/>
        <w:spacing w:before="6"/>
      </w:pPr>
      <w:r>
        <w:t>Sectional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aneroid</w:t>
      </w:r>
      <w:r>
        <w:rPr>
          <w:spacing w:val="-2"/>
        </w:rPr>
        <w:t xml:space="preserve"> </w:t>
      </w:r>
      <w:r>
        <w:t>barometer.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Humidity</w:t>
      </w:r>
      <w:r>
        <w:rPr>
          <w:b/>
          <w:spacing w:val="-2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gaseous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hygrometer.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584" w:firstLine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hygrometer 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wet thermometer</w:t>
      </w:r>
      <w:r>
        <w:rPr>
          <w:spacing w:val="-3"/>
          <w:sz w:val="24"/>
        </w:rPr>
        <w:t xml:space="preserve"> </w:t>
      </w:r>
      <w:r>
        <w:rPr>
          <w:sz w:val="24"/>
        </w:rPr>
        <w:t>and a</w:t>
      </w:r>
      <w:r>
        <w:rPr>
          <w:spacing w:val="-2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thermometer</w:t>
      </w:r>
      <w:r>
        <w:rPr>
          <w:spacing w:val="-1"/>
          <w:sz w:val="24"/>
        </w:rPr>
        <w:t xml:space="preserve"> </w:t>
      </w:r>
      <w:r>
        <w:rPr>
          <w:sz w:val="24"/>
        </w:rPr>
        <w:t>kept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Stevenson</w:t>
      </w:r>
      <w:r>
        <w:rPr>
          <w:spacing w:val="-57"/>
          <w:sz w:val="24"/>
        </w:rPr>
        <w:t xml:space="preserve"> </w:t>
      </w:r>
      <w:r>
        <w:rPr>
          <w:sz w:val="24"/>
        </w:rPr>
        <w:t>screen.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272" w:firstLine="0"/>
        <w:rPr>
          <w:sz w:val="24"/>
        </w:rPr>
      </w:pPr>
      <w:r>
        <w:rPr>
          <w:sz w:val="24"/>
        </w:rPr>
        <w:t xml:space="preserve">The bulb of one is wrapped in a piece of muslin dipped in a container of water. </w:t>
      </w:r>
      <w:r>
        <w:rPr>
          <w:rFonts w:ascii="Wingdings" w:hAnsi="Wingdings"/>
          <w:sz w:val="24"/>
        </w:rPr>
        <w:t></w:t>
      </w:r>
      <w:r>
        <w:rPr>
          <w:sz w:val="24"/>
        </w:rPr>
        <w:t>This is called the</w:t>
      </w:r>
      <w:r>
        <w:rPr>
          <w:spacing w:val="1"/>
          <w:sz w:val="24"/>
        </w:rPr>
        <w:t xml:space="preserve"> </w:t>
      </w:r>
      <w:r>
        <w:rPr>
          <w:sz w:val="24"/>
        </w:rPr>
        <w:t>wet</w:t>
      </w:r>
      <w:r>
        <w:rPr>
          <w:spacing w:val="-1"/>
          <w:sz w:val="24"/>
        </w:rPr>
        <w:t xml:space="preserve"> </w:t>
      </w:r>
      <w:r>
        <w:rPr>
          <w:sz w:val="24"/>
        </w:rPr>
        <w:t>bulb</w:t>
      </w:r>
      <w:r>
        <w:rPr>
          <w:spacing w:val="-1"/>
          <w:sz w:val="24"/>
        </w:rPr>
        <w:t xml:space="preserve"> </w:t>
      </w:r>
      <w:r>
        <w:rPr>
          <w:sz w:val="24"/>
        </w:rPr>
        <w:t>thermometer.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thermometer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dipped</w:t>
      </w:r>
      <w:r>
        <w:rPr>
          <w:spacing w:val="-1"/>
          <w:sz w:val="24"/>
        </w:rPr>
        <w:t xml:space="preserve"> </w:t>
      </w:r>
      <w:r>
        <w:rPr>
          <w:sz w:val="24"/>
        </w:rPr>
        <w:t>hence called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bulb</w:t>
      </w:r>
      <w:r>
        <w:rPr>
          <w:spacing w:val="-1"/>
          <w:sz w:val="24"/>
        </w:rPr>
        <w:t xml:space="preserve"> </w:t>
      </w:r>
      <w:r>
        <w:rPr>
          <w:sz w:val="24"/>
        </w:rPr>
        <w:t>thermometer.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333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saturated, water</w:t>
      </w:r>
      <w:r>
        <w:rPr>
          <w:spacing w:val="-3"/>
          <w:sz w:val="24"/>
        </w:rPr>
        <w:t xml:space="preserve"> </w:t>
      </w:r>
      <w:r>
        <w:rPr>
          <w:sz w:val="24"/>
        </w:rPr>
        <w:t>evaporates from the muslin</w:t>
      </w:r>
      <w:r>
        <w:rPr>
          <w:spacing w:val="-1"/>
          <w:sz w:val="24"/>
        </w:rPr>
        <w:t xml:space="preserve"> </w:t>
      </w:r>
      <w:r>
        <w:rPr>
          <w:sz w:val="24"/>
        </w:rPr>
        <w:t>and cools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wet</w:t>
      </w:r>
      <w:r>
        <w:rPr>
          <w:spacing w:val="-1"/>
          <w:sz w:val="24"/>
        </w:rPr>
        <w:t xml:space="preserve"> </w:t>
      </w:r>
      <w:r>
        <w:rPr>
          <w:sz w:val="24"/>
        </w:rPr>
        <w:t>bulb</w:t>
      </w:r>
      <w:r>
        <w:rPr>
          <w:spacing w:val="-1"/>
          <w:sz w:val="24"/>
        </w:rPr>
        <w:t xml:space="preserve"> </w:t>
      </w:r>
      <w:r>
        <w:rPr>
          <w:sz w:val="24"/>
        </w:rPr>
        <w:t>and causes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mercury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contract.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930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bulb thermometer is not affected in the same way</w:t>
      </w:r>
      <w:r>
        <w:rPr>
          <w:spacing w:val="-5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 thermometer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readings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292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air is</w:t>
      </w:r>
      <w:r>
        <w:rPr>
          <w:spacing w:val="-1"/>
          <w:sz w:val="24"/>
        </w:rPr>
        <w:t xml:space="preserve"> </w:t>
      </w:r>
      <w:r>
        <w:rPr>
          <w:sz w:val="24"/>
        </w:rPr>
        <w:t>saturated, there</w:t>
      </w:r>
      <w:r>
        <w:rPr>
          <w:spacing w:val="-3"/>
          <w:sz w:val="24"/>
        </w:rPr>
        <w:t xml:space="preserve"> </w:t>
      </w:r>
      <w:r>
        <w:rPr>
          <w:sz w:val="24"/>
        </w:rPr>
        <w:t>is no evaporation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cooling</w:t>
      </w:r>
      <w:r>
        <w:rPr>
          <w:spacing w:val="-4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two thermometers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readings,</w:t>
      </w:r>
      <w:r>
        <w:rPr>
          <w:spacing w:val="2"/>
          <w:sz w:val="24"/>
        </w:rPr>
        <w:t xml:space="preserve"> </w:t>
      </w:r>
      <w:r>
        <w:rPr>
          <w:sz w:val="24"/>
        </w:rPr>
        <w:t>an indication of humidity</w:t>
      </w:r>
      <w:r>
        <w:rPr>
          <w:spacing w:val="-8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air.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readings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thermometer</w:t>
      </w:r>
      <w:r>
        <w:rPr>
          <w:spacing w:val="-3"/>
          <w:sz w:val="24"/>
        </w:rPr>
        <w:t xml:space="preserve"> </w:t>
      </w:r>
      <w:r>
        <w:rPr>
          <w:sz w:val="24"/>
        </w:rPr>
        <w:t>show;</w:t>
      </w:r>
    </w:p>
    <w:p w:rsidR="00393B54" w:rsidRDefault="00574D45">
      <w:pPr>
        <w:tabs>
          <w:tab w:val="left" w:leader="hyphen" w:pos="2817"/>
        </w:tabs>
        <w:ind w:left="720"/>
        <w:rPr>
          <w:sz w:val="24"/>
        </w:rPr>
      </w:pP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difference</w:t>
      </w:r>
      <w:r>
        <w:rPr>
          <w:b/>
          <w:sz w:val="24"/>
        </w:rPr>
        <w:tab/>
      </w:r>
      <w:r>
        <w:rPr>
          <w:sz w:val="24"/>
        </w:rPr>
        <w:t>air is</w:t>
      </w:r>
      <w:r>
        <w:rPr>
          <w:spacing w:val="-1"/>
          <w:sz w:val="24"/>
        </w:rPr>
        <w:t xml:space="preserve"> </w:t>
      </w:r>
      <w:r>
        <w:rPr>
          <w:sz w:val="24"/>
        </w:rPr>
        <w:t>saturated</w:t>
      </w:r>
    </w:p>
    <w:p w:rsidR="00393B54" w:rsidRDefault="00574D45">
      <w:pPr>
        <w:tabs>
          <w:tab w:val="left" w:leader="hyphen" w:pos="2791"/>
        </w:tabs>
        <w:ind w:left="720"/>
        <w:rPr>
          <w:sz w:val="24"/>
        </w:rPr>
      </w:pPr>
      <w:r>
        <w:rPr>
          <w:b/>
          <w:sz w:val="24"/>
        </w:rPr>
        <w:t>Small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difference</w:t>
      </w:r>
      <w:r>
        <w:rPr>
          <w:b/>
          <w:sz w:val="24"/>
        </w:rPr>
        <w:tab/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</w:p>
    <w:p w:rsidR="00393B54" w:rsidRDefault="00574D45">
      <w:pPr>
        <w:tabs>
          <w:tab w:val="left" w:leader="hyphen" w:pos="2817"/>
        </w:tabs>
        <w:ind w:left="720"/>
        <w:rPr>
          <w:sz w:val="24"/>
        </w:rPr>
      </w:pPr>
      <w:r>
        <w:rPr>
          <w:b/>
          <w:sz w:val="24"/>
        </w:rPr>
        <w:t>Large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difference</w:t>
      </w:r>
      <w:r>
        <w:rPr>
          <w:b/>
          <w:sz w:val="24"/>
        </w:rPr>
        <w:tab/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pStyle w:val="BodyText"/>
        <w:ind w:right="159"/>
      </w:pPr>
      <w:r>
        <w:rPr>
          <w:b/>
        </w:rPr>
        <w:t>Sun</w:t>
      </w:r>
      <w:r>
        <w:rPr>
          <w:b/>
          <w:spacing w:val="-2"/>
        </w:rPr>
        <w:t xml:space="preserve"> </w:t>
      </w:r>
      <w:r>
        <w:rPr>
          <w:b/>
        </w:rPr>
        <w:t>shine</w:t>
      </w:r>
      <w:r>
        <w:rPr>
          <w:b/>
          <w:spacing w:val="-1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solar</w:t>
      </w:r>
      <w:r>
        <w:rPr>
          <w:spacing w:val="-1"/>
        </w:rPr>
        <w:t xml:space="preserve"> </w:t>
      </w:r>
      <w:r>
        <w:t>radiations</w:t>
      </w:r>
      <w:r>
        <w:rPr>
          <w:spacing w:val="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moment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time.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shine</w:t>
      </w:r>
      <w:r>
        <w:rPr>
          <w:spacing w:val="-2"/>
          <w:sz w:val="24"/>
        </w:rPr>
        <w:t xml:space="preserve"> </w:t>
      </w:r>
      <w:r>
        <w:rPr>
          <w:sz w:val="24"/>
        </w:rPr>
        <w:t>recorder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Campbell</w:t>
      </w:r>
      <w:r>
        <w:rPr>
          <w:spacing w:val="-1"/>
          <w:sz w:val="24"/>
        </w:rPr>
        <w:t xml:space="preserve"> </w:t>
      </w:r>
      <w:r>
        <w:rPr>
          <w:sz w:val="24"/>
        </w:rPr>
        <w:t>stokes</w:t>
      </w:r>
      <w:r>
        <w:rPr>
          <w:spacing w:val="-1"/>
          <w:sz w:val="24"/>
        </w:rPr>
        <w:t xml:space="preserve"> </w:t>
      </w:r>
      <w:r>
        <w:rPr>
          <w:sz w:val="24"/>
        </w:rPr>
        <w:t>apparatus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Expressed</w:t>
      </w:r>
      <w:r>
        <w:rPr>
          <w:spacing w:val="-1"/>
          <w:sz w:val="24"/>
        </w:rPr>
        <w:t xml:space="preserve"> </w:t>
      </w:r>
      <w:r>
        <w:rPr>
          <w:sz w:val="24"/>
        </w:rPr>
        <w:t>in hours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minutes.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476" w:firstLine="0"/>
        <w:rPr>
          <w:sz w:val="24"/>
        </w:rPr>
      </w:pPr>
      <w:r>
        <w:rPr>
          <w:sz w:val="24"/>
        </w:rPr>
        <w:t xml:space="preserve">The Campbell stokes apparatus is a glass like sphere , partly surrounded by </w:t>
      </w:r>
      <w:r>
        <w:rPr>
          <w:sz w:val="24"/>
        </w:rPr>
        <w:t>a metal frame on the</w:t>
      </w:r>
      <w:r>
        <w:rPr>
          <w:spacing w:val="-57"/>
          <w:sz w:val="24"/>
        </w:rPr>
        <w:t xml:space="preserve"> </w:t>
      </w:r>
      <w:r>
        <w:rPr>
          <w:sz w:val="24"/>
        </w:rPr>
        <w:t>inside with a sensitive card/ paper marked in hours and minutes from 1-12 when it is expected to</w:t>
      </w:r>
      <w:r>
        <w:rPr>
          <w:spacing w:val="1"/>
          <w:sz w:val="24"/>
        </w:rPr>
        <w:t xml:space="preserve"> </w:t>
      </w:r>
      <w:r>
        <w:rPr>
          <w:sz w:val="24"/>
        </w:rPr>
        <w:t>shine.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306" w:firstLine="0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moves, the</w:t>
      </w:r>
      <w:r>
        <w:rPr>
          <w:spacing w:val="-1"/>
          <w:sz w:val="24"/>
        </w:rPr>
        <w:t xml:space="preserve"> </w:t>
      </w:r>
      <w:r>
        <w:rPr>
          <w:sz w:val="24"/>
        </w:rPr>
        <w:t>glass concentrates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rays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trace</w:t>
      </w:r>
      <w:r>
        <w:rPr>
          <w:spacing w:val="-2"/>
          <w:sz w:val="24"/>
        </w:rPr>
        <w:t xml:space="preserve"> </w:t>
      </w:r>
      <w:r>
        <w:rPr>
          <w:sz w:val="24"/>
        </w:rPr>
        <w:t>is burnt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shining.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472" w:firstLine="0"/>
        <w:rPr>
          <w:sz w:val="24"/>
        </w:rPr>
      </w:pPr>
      <w:r>
        <w:rPr>
          <w:sz w:val="24"/>
        </w:rPr>
        <w:t xml:space="preserve">When it shines intermittently, the sensitive card shows a continuous burnt line. </w:t>
      </w:r>
      <w:r>
        <w:rPr>
          <w:rFonts w:ascii="Wingdings" w:hAnsi="Wingdings"/>
          <w:sz w:val="24"/>
        </w:rPr>
        <w:t></w:t>
      </w:r>
      <w:r>
        <w:rPr>
          <w:sz w:val="24"/>
        </w:rPr>
        <w:t>However, when</w:t>
      </w:r>
      <w:r>
        <w:rPr>
          <w:spacing w:val="-57"/>
          <w:sz w:val="24"/>
        </w:rPr>
        <w:t xml:space="preserve"> </w:t>
      </w:r>
      <w:r>
        <w:rPr>
          <w:sz w:val="24"/>
        </w:rPr>
        <w:t>it’s</w:t>
      </w:r>
      <w:r>
        <w:rPr>
          <w:spacing w:val="-1"/>
          <w:sz w:val="24"/>
        </w:rPr>
        <w:t xml:space="preserve"> </w:t>
      </w:r>
      <w:r>
        <w:rPr>
          <w:sz w:val="24"/>
        </w:rPr>
        <w:t>cloudy, the sensitive paper shows</w:t>
      </w:r>
      <w:r>
        <w:rPr>
          <w:spacing w:val="2"/>
          <w:sz w:val="24"/>
        </w:rPr>
        <w:t xml:space="preserve"> </w:t>
      </w:r>
      <w:r>
        <w:rPr>
          <w:sz w:val="24"/>
        </w:rPr>
        <w:t>gaps</w:t>
      </w:r>
      <w:r>
        <w:rPr>
          <w:spacing w:val="-1"/>
          <w:sz w:val="24"/>
        </w:rPr>
        <w:t xml:space="preserve"> </w:t>
      </w:r>
      <w:r>
        <w:rPr>
          <w:sz w:val="24"/>
        </w:rPr>
        <w:t>of unburnt sections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401" w:firstLine="0"/>
        <w:rPr>
          <w:sz w:val="24"/>
        </w:rPr>
      </w:pPr>
      <w:r>
        <w:rPr>
          <w:sz w:val="24"/>
        </w:rPr>
        <w:t>At the end of the day, the lengths of all burnt parts are added to obtain the total hours of sun</w:t>
      </w:r>
      <w:r>
        <w:rPr>
          <w:sz w:val="24"/>
        </w:rPr>
        <w:t>shine</w:t>
      </w:r>
      <w:r>
        <w:rPr>
          <w:spacing w:val="-57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at a location.</w:t>
      </w:r>
    </w:p>
    <w:p w:rsidR="00393B54" w:rsidRDefault="00574D45">
      <w:pPr>
        <w:pStyle w:val="Heading1"/>
        <w:spacing w:before="3"/>
      </w:pPr>
      <w:r>
        <w:t>Diagram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Wind</w:t>
      </w:r>
      <w:r>
        <w:rPr>
          <w:b/>
          <w:spacing w:val="-1"/>
        </w:rPr>
        <w:t xml:space="preserve"> </w:t>
      </w:r>
      <w:r>
        <w:rPr>
          <w:b/>
        </w:rPr>
        <w:t>speed</w:t>
      </w:r>
      <w:r>
        <w:rPr>
          <w:b/>
          <w:spacing w:val="2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 the velocity</w:t>
      </w:r>
      <w:r>
        <w:rPr>
          <w:spacing w:val="-5"/>
        </w:rPr>
        <w:t xml:space="preserve"> </w:t>
      </w:r>
      <w:r>
        <w:t>of moving</w:t>
      </w:r>
      <w:r>
        <w:rPr>
          <w:spacing w:val="-4"/>
        </w:rPr>
        <w:t xml:space="preserve"> </w:t>
      </w:r>
      <w:r>
        <w:t>air in</w:t>
      </w:r>
      <w:r>
        <w:rPr>
          <w:spacing w:val="-1"/>
        </w:rPr>
        <w:t xml:space="preserve"> </w:t>
      </w:r>
      <w:r>
        <w:t>an environment.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3"/>
        </w:tabs>
        <w:ind w:right="176" w:firstLine="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anemometer</w:t>
      </w:r>
      <w:r>
        <w:rPr>
          <w:spacing w:val="-3"/>
          <w:sz w:val="24"/>
        </w:rPr>
        <w:t xml:space="preserve"> </w:t>
      </w:r>
      <w:r>
        <w:rPr>
          <w:sz w:val="24"/>
        </w:rPr>
        <w:t>which 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3-4</w:t>
      </w:r>
      <w:r>
        <w:rPr>
          <w:spacing w:val="-1"/>
          <w:sz w:val="24"/>
        </w:rPr>
        <w:t xml:space="preserve"> </w:t>
      </w:r>
      <w:r>
        <w:rPr>
          <w:sz w:val="24"/>
        </w:rPr>
        <w:t>small cups</w:t>
      </w:r>
      <w:r>
        <w:rPr>
          <w:spacing w:val="-1"/>
          <w:sz w:val="24"/>
        </w:rPr>
        <w:t xml:space="preserve"> </w:t>
      </w:r>
      <w:r>
        <w:rPr>
          <w:sz w:val="24"/>
        </w:rPr>
        <w:t>attached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 rotating</w:t>
      </w:r>
      <w:r>
        <w:rPr>
          <w:spacing w:val="-4"/>
          <w:sz w:val="24"/>
        </w:rPr>
        <w:t xml:space="preserve"> </w:t>
      </w:r>
      <w:r>
        <w:rPr>
          <w:sz w:val="24"/>
        </w:rPr>
        <w:t>shaft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spokes</w:t>
      </w:r>
    </w:p>
    <w:p w:rsidR="00393B54" w:rsidRDefault="00393B54">
      <w:pPr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</w:pPr>
      <w:r>
        <w:lastRenderedPageBreak/>
        <w:t>movement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rotating shaft.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134" w:firstLine="0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shaft</w:t>
      </w:r>
      <w:r>
        <w:rPr>
          <w:spacing w:val="-1"/>
          <w:sz w:val="24"/>
        </w:rPr>
        <w:t xml:space="preserve"> </w:t>
      </w:r>
      <w:r>
        <w:rPr>
          <w:sz w:val="24"/>
        </w:rPr>
        <w:t>rotates,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generates a</w:t>
      </w:r>
      <w:r>
        <w:rPr>
          <w:spacing w:val="-1"/>
          <w:sz w:val="24"/>
        </w:rPr>
        <w:t xml:space="preserve"> </w:t>
      </w:r>
      <w:r>
        <w:rPr>
          <w:sz w:val="24"/>
        </w:rPr>
        <w:t>weak</w:t>
      </w:r>
      <w:r>
        <w:rPr>
          <w:spacing w:val="-1"/>
          <w:sz w:val="24"/>
        </w:rPr>
        <w:t xml:space="preserve"> </w:t>
      </w:r>
      <w:r>
        <w:rPr>
          <w:sz w:val="24"/>
        </w:rPr>
        <w:t>electric current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 calibrated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speedometer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km/</w:t>
      </w:r>
      <w:r>
        <w:rPr>
          <w:spacing w:val="-57"/>
          <w:sz w:val="24"/>
        </w:rPr>
        <w:t xml:space="preserve"> </w:t>
      </w:r>
      <w:r>
        <w:rPr>
          <w:sz w:val="24"/>
        </w:rPr>
        <w:t>hr.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right="514" w:firstLine="0"/>
        <w:rPr>
          <w:sz w:val="24"/>
        </w:rPr>
      </w:pPr>
      <w:r>
        <w:rPr>
          <w:sz w:val="24"/>
        </w:rPr>
        <w:t>However,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speed recorded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absolutely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because, as</w:t>
      </w:r>
      <w:r>
        <w:rPr>
          <w:spacing w:val="-1"/>
          <w:sz w:val="24"/>
        </w:rPr>
        <w:t xml:space="preserve"> </w:t>
      </w:r>
      <w:r>
        <w:rPr>
          <w:sz w:val="24"/>
        </w:rPr>
        <w:t>the wind</w:t>
      </w:r>
      <w:r>
        <w:rPr>
          <w:spacing w:val="-1"/>
          <w:sz w:val="24"/>
        </w:rPr>
        <w:t xml:space="preserve"> </w:t>
      </w:r>
      <w:r>
        <w:rPr>
          <w:sz w:val="24"/>
        </w:rPr>
        <w:t>ceases, the</w:t>
      </w:r>
      <w:r>
        <w:rPr>
          <w:spacing w:val="-2"/>
          <w:sz w:val="24"/>
        </w:rPr>
        <w:t xml:space="preserve"> </w:t>
      </w:r>
      <w:r>
        <w:rPr>
          <w:sz w:val="24"/>
        </w:rPr>
        <w:t>rotation</w:t>
      </w:r>
      <w:r>
        <w:rPr>
          <w:spacing w:val="-57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under its own momentum.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spacing w:line="274" w:lineRule="exact"/>
        <w:ind w:left="720"/>
        <w:rPr>
          <w:sz w:val="24"/>
        </w:rPr>
      </w:pPr>
      <w:r>
        <w:rPr>
          <w:b/>
          <w:sz w:val="24"/>
        </w:rPr>
        <w:t>Wind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</w:t>
      </w:r>
      <w:r>
        <w:rPr>
          <w:b/>
          <w:sz w:val="24"/>
        </w:rPr>
        <w:t>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 determined by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vane.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horizontal rotating</w:t>
      </w:r>
      <w:r>
        <w:rPr>
          <w:spacing w:val="-1"/>
          <w:sz w:val="24"/>
        </w:rPr>
        <w:t xml:space="preserve"> </w:t>
      </w:r>
      <w:r>
        <w:rPr>
          <w:sz w:val="24"/>
        </w:rPr>
        <w:t>arm</w:t>
      </w:r>
      <w:r>
        <w:rPr>
          <w:spacing w:val="-1"/>
          <w:sz w:val="24"/>
        </w:rPr>
        <w:t xml:space="preserve"> </w:t>
      </w:r>
      <w:r>
        <w:rPr>
          <w:sz w:val="24"/>
        </w:rPr>
        <w:t>pivoted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vertical</w:t>
      </w:r>
      <w:r>
        <w:rPr>
          <w:spacing w:val="-1"/>
          <w:sz w:val="24"/>
        </w:rPr>
        <w:t xml:space="preserve"> </w:t>
      </w:r>
      <w:r>
        <w:rPr>
          <w:sz w:val="24"/>
        </w:rPr>
        <w:t>shaft.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rotating</w:t>
      </w:r>
      <w:r>
        <w:rPr>
          <w:spacing w:val="-1"/>
          <w:sz w:val="24"/>
        </w:rPr>
        <w:t xml:space="preserve"> </w:t>
      </w:r>
      <w:r>
        <w:rPr>
          <w:sz w:val="24"/>
        </w:rPr>
        <w:t>arm has</w:t>
      </w:r>
      <w:r>
        <w:rPr>
          <w:spacing w:val="-1"/>
          <w:sz w:val="24"/>
        </w:rPr>
        <w:t xml:space="preserve"> </w:t>
      </w:r>
      <w:r>
        <w:rPr>
          <w:sz w:val="24"/>
        </w:rPr>
        <w:t>a tail</w:t>
      </w:r>
      <w:r>
        <w:rPr>
          <w:spacing w:val="-1"/>
          <w:sz w:val="24"/>
        </w:rPr>
        <w:t xml:space="preserve"> </w:t>
      </w:r>
      <w:r>
        <w:rPr>
          <w:sz w:val="24"/>
        </w:rPr>
        <w:t>at one</w:t>
      </w:r>
      <w:r>
        <w:rPr>
          <w:spacing w:val="-1"/>
          <w:sz w:val="24"/>
        </w:rPr>
        <w:t xml:space="preserve"> </w:t>
      </w:r>
      <w:r>
        <w:rPr>
          <w:sz w:val="24"/>
        </w:rPr>
        <w:t>end 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end.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91"/>
        </w:tabs>
        <w:ind w:right="766" w:firstLine="0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blows,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arm swings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vane</w:t>
      </w:r>
      <w:r>
        <w:rPr>
          <w:spacing w:val="-1"/>
          <w:sz w:val="24"/>
        </w:rPr>
        <w:t xml:space="preserve"> </w:t>
      </w:r>
      <w:r>
        <w:rPr>
          <w:sz w:val="24"/>
        </w:rPr>
        <w:t>faces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direction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 wind blows and the wind</w:t>
      </w:r>
      <w:r>
        <w:rPr>
          <w:spacing w:val="-1"/>
          <w:sz w:val="24"/>
        </w:rPr>
        <w:t xml:space="preserve"> </w:t>
      </w:r>
      <w:r>
        <w:rPr>
          <w:sz w:val="24"/>
        </w:rPr>
        <w:t>is named after</w:t>
      </w:r>
      <w:r>
        <w:rPr>
          <w:spacing w:val="1"/>
          <w:sz w:val="24"/>
        </w:rPr>
        <w:t xml:space="preserve"> </w:t>
      </w:r>
      <w:r>
        <w:rPr>
          <w:sz w:val="24"/>
        </w:rPr>
        <w:t>this direction.</w:t>
      </w:r>
    </w:p>
    <w:p w:rsidR="00393B54" w:rsidRDefault="00574D45">
      <w:pPr>
        <w:pStyle w:val="ListParagraph"/>
        <w:numPr>
          <w:ilvl w:val="0"/>
          <w:numId w:val="49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directions, North, East, South</w:t>
      </w:r>
      <w:r>
        <w:rPr>
          <w:spacing w:val="1"/>
          <w:sz w:val="24"/>
        </w:rPr>
        <w:t xml:space="preserve"> </w:t>
      </w:r>
      <w:r>
        <w:rPr>
          <w:sz w:val="24"/>
        </w:rPr>
        <w:t>and West are</w:t>
      </w:r>
      <w:r>
        <w:rPr>
          <w:spacing w:val="-1"/>
          <w:sz w:val="24"/>
        </w:rPr>
        <w:t xml:space="preserve"> </w:t>
      </w:r>
      <w:r>
        <w:rPr>
          <w:sz w:val="24"/>
        </w:rPr>
        <w:t>fixed firmly</w:t>
      </w:r>
      <w:r>
        <w:rPr>
          <w:spacing w:val="-7"/>
          <w:sz w:val="24"/>
        </w:rPr>
        <w:t xml:space="preserve"> </w:t>
      </w:r>
      <w:r>
        <w:rPr>
          <w:sz w:val="24"/>
        </w:rPr>
        <w:t>on the pipe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1"/>
          <w:sz w:val="24"/>
        </w:rPr>
        <w:t xml:space="preserve"> </w:t>
      </w:r>
      <w:r>
        <w:rPr>
          <w:sz w:val="24"/>
        </w:rPr>
        <w:t>the vertical shaft.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pStyle w:val="BodyText"/>
        <w:spacing w:line="274" w:lineRule="exact"/>
      </w:pPr>
      <w:r>
        <w:t>Others</w:t>
      </w:r>
      <w:r>
        <w:rPr>
          <w:spacing w:val="-2"/>
        </w:rPr>
        <w:t xml:space="preserve"> </w:t>
      </w:r>
      <w:r>
        <w:t>include;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visibility.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  <w:numPr>
          <w:ilvl w:val="0"/>
          <w:numId w:val="50"/>
        </w:numPr>
        <w:tabs>
          <w:tab w:val="left" w:pos="1059"/>
        </w:tabs>
        <w:spacing w:line="240" w:lineRule="auto"/>
      </w:pPr>
      <w:r>
        <w:t>Distinguish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radiation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terrestrial</w:t>
      </w:r>
      <w:r>
        <w:rPr>
          <w:spacing w:val="-2"/>
        </w:rPr>
        <w:t xml:space="preserve"> </w:t>
      </w:r>
      <w:r>
        <w:t>radiation</w:t>
      </w:r>
    </w:p>
    <w:p w:rsidR="00393B54" w:rsidRDefault="00574D45">
      <w:pPr>
        <w:pStyle w:val="ListParagraph"/>
        <w:numPr>
          <w:ilvl w:val="0"/>
          <w:numId w:val="50"/>
        </w:numPr>
        <w:tabs>
          <w:tab w:val="left" w:pos="1074"/>
        </w:tabs>
        <w:ind w:left="720" w:right="704" w:firstLine="0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factors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radiation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received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place.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both terms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differences 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 two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 that</w:t>
      </w:r>
      <w:r>
        <w:rPr>
          <w:spacing w:val="-1"/>
          <w:sz w:val="24"/>
        </w:rPr>
        <w:t xml:space="preserve"> </w:t>
      </w:r>
      <w:r>
        <w:rPr>
          <w:sz w:val="24"/>
        </w:rPr>
        <w:t>cause a</w:t>
      </w:r>
      <w:r>
        <w:rPr>
          <w:spacing w:val="-3"/>
          <w:sz w:val="24"/>
        </w:rPr>
        <w:t xml:space="preserve"> </w:t>
      </w:r>
      <w:r>
        <w:rPr>
          <w:sz w:val="24"/>
        </w:rPr>
        <w:t>variation in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-2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received.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guide.</w:t>
      </w:r>
    </w:p>
    <w:p w:rsidR="00393B54" w:rsidRDefault="00574D45">
      <w:pPr>
        <w:pStyle w:val="ListParagraph"/>
        <w:numPr>
          <w:ilvl w:val="0"/>
          <w:numId w:val="51"/>
        </w:numPr>
        <w:tabs>
          <w:tab w:val="left" w:pos="910"/>
        </w:tabs>
        <w:ind w:right="249" w:firstLine="0"/>
        <w:rPr>
          <w:sz w:val="24"/>
        </w:rPr>
      </w:pPr>
      <w:r>
        <w:rPr>
          <w:b/>
          <w:sz w:val="24"/>
        </w:rPr>
        <w:t>Solar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 heat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that comes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sun,</w:t>
      </w:r>
      <w:r>
        <w:rPr>
          <w:spacing w:val="-1"/>
          <w:sz w:val="24"/>
        </w:rPr>
        <w:t xml:space="preserve"> </w:t>
      </w:r>
      <w:r>
        <w:rPr>
          <w:sz w:val="24"/>
        </w:rPr>
        <w:t>travels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atmosphere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of the earth.</w:t>
      </w:r>
    </w:p>
    <w:p w:rsidR="00393B54" w:rsidRDefault="00574D45">
      <w:pPr>
        <w:pStyle w:val="ListParagraph"/>
        <w:numPr>
          <w:ilvl w:val="0"/>
          <w:numId w:val="51"/>
        </w:numPr>
        <w:tabs>
          <w:tab w:val="left" w:pos="912"/>
        </w:tabs>
        <w:ind w:right="589" w:firstLine="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passes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atmosphere</w:t>
      </w:r>
      <w:r>
        <w:rPr>
          <w:spacing w:val="-2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 short waves</w:t>
      </w:r>
      <w:r>
        <w:rPr>
          <w:spacing w:val="-1"/>
          <w:sz w:val="24"/>
        </w:rPr>
        <w:t xml:space="preserve"> </w:t>
      </w:r>
      <w:r>
        <w:rPr>
          <w:sz w:val="24"/>
        </w:rPr>
        <w:t>with temperature</w:t>
      </w:r>
      <w:r>
        <w:rPr>
          <w:spacing w:val="-1"/>
          <w:sz w:val="24"/>
        </w:rPr>
        <w:t xml:space="preserve"> </w:t>
      </w:r>
      <w:r>
        <w:rPr>
          <w:sz w:val="24"/>
        </w:rPr>
        <w:t>estimated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z w:val="24"/>
        </w:rPr>
        <w:t xml:space="preserve"> be</w:t>
      </w:r>
      <w:r>
        <w:rPr>
          <w:spacing w:val="-1"/>
          <w:sz w:val="24"/>
        </w:rPr>
        <w:t xml:space="preserve"> </w:t>
      </w:r>
      <w:r>
        <w:rPr>
          <w:sz w:val="24"/>
        </w:rPr>
        <w:t>6000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57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45%</w:t>
      </w:r>
      <w:r>
        <w:rPr>
          <w:spacing w:val="-1"/>
          <w:sz w:val="24"/>
        </w:rPr>
        <w:t xml:space="preserve"> </w:t>
      </w:r>
      <w:r>
        <w:rPr>
          <w:sz w:val="24"/>
        </w:rPr>
        <w:t>of it is absorbed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earth.</w:t>
      </w:r>
    </w:p>
    <w:p w:rsidR="00393B54" w:rsidRDefault="00574D45">
      <w:pPr>
        <w:pStyle w:val="ListParagraph"/>
        <w:numPr>
          <w:ilvl w:val="0"/>
          <w:numId w:val="51"/>
        </w:numPr>
        <w:tabs>
          <w:tab w:val="left" w:pos="910"/>
        </w:tabs>
        <w:ind w:left="909"/>
        <w:rPr>
          <w:sz w:val="24"/>
        </w:rPr>
      </w:pPr>
      <w:r>
        <w:rPr>
          <w:sz w:val="24"/>
        </w:rPr>
        <w:t>Solar</w:t>
      </w:r>
      <w:r>
        <w:rPr>
          <w:spacing w:val="-3"/>
          <w:sz w:val="24"/>
        </w:rPr>
        <w:t xml:space="preserve"> </w:t>
      </w:r>
      <w:r>
        <w:rPr>
          <w:sz w:val="24"/>
        </w:rPr>
        <w:t>radiation occurs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 day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inform of</w:t>
      </w:r>
      <w:r>
        <w:rPr>
          <w:spacing w:val="-1"/>
          <w:sz w:val="24"/>
        </w:rPr>
        <w:t xml:space="preserve"> </w:t>
      </w:r>
      <w:r>
        <w:rPr>
          <w:sz w:val="24"/>
        </w:rPr>
        <w:t>light energy.</w:t>
      </w:r>
    </w:p>
    <w:p w:rsidR="00393B54" w:rsidRDefault="00574D45">
      <w:pPr>
        <w:pStyle w:val="ListParagraph"/>
        <w:numPr>
          <w:ilvl w:val="0"/>
          <w:numId w:val="51"/>
        </w:numPr>
        <w:tabs>
          <w:tab w:val="left" w:pos="910"/>
        </w:tabs>
        <w:ind w:right="78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-1"/>
          <w:sz w:val="24"/>
        </w:rPr>
        <w:t xml:space="preserve"> </w:t>
      </w:r>
      <w:r>
        <w:rPr>
          <w:sz w:val="24"/>
        </w:rPr>
        <w:t>radiation received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varies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to time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to place</w:t>
      </w:r>
      <w:r>
        <w:rPr>
          <w:spacing w:val="-57"/>
          <w:sz w:val="24"/>
        </w:rPr>
        <w:t xml:space="preserve"> </w:t>
      </w:r>
      <w:r>
        <w:rPr>
          <w:sz w:val="24"/>
        </w:rPr>
        <w:t>depending</w:t>
      </w:r>
      <w:r>
        <w:rPr>
          <w:spacing w:val="-4"/>
          <w:sz w:val="24"/>
        </w:rPr>
        <w:t xml:space="preserve"> </w:t>
      </w:r>
      <w:r>
        <w:rPr>
          <w:sz w:val="24"/>
        </w:rPr>
        <w:t>on a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factors.</w:t>
      </w:r>
    </w:p>
    <w:p w:rsidR="00393B54" w:rsidRDefault="00574D45">
      <w:pPr>
        <w:pStyle w:val="Heading1"/>
        <w:spacing w:before="3"/>
      </w:pPr>
      <w:r>
        <w:t>While</w:t>
      </w:r>
    </w:p>
    <w:p w:rsidR="00393B54" w:rsidRDefault="00574D45">
      <w:pPr>
        <w:pStyle w:val="ListParagraph"/>
        <w:numPr>
          <w:ilvl w:val="0"/>
          <w:numId w:val="51"/>
        </w:numPr>
        <w:tabs>
          <w:tab w:val="left" w:pos="910"/>
        </w:tabs>
        <w:ind w:right="210" w:firstLine="0"/>
        <w:rPr>
          <w:sz w:val="24"/>
        </w:rPr>
      </w:pPr>
      <w:r>
        <w:rPr>
          <w:b/>
          <w:sz w:val="24"/>
        </w:rPr>
        <w:t>Terrestrial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radiation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energy</w:t>
      </w:r>
      <w:r>
        <w:rPr>
          <w:spacing w:val="-7"/>
          <w:sz w:val="24"/>
        </w:rPr>
        <w:t xml:space="preserve"> </w:t>
      </w:r>
      <w:r>
        <w:rPr>
          <w:sz w:val="24"/>
        </w:rPr>
        <w:t>transferred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earth’s</w:t>
      </w:r>
      <w:r>
        <w:rPr>
          <w:spacing w:val="-3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 atmosphere</w:t>
      </w:r>
      <w:r>
        <w:rPr>
          <w:spacing w:val="-57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receiving</w:t>
      </w:r>
      <w:r>
        <w:rPr>
          <w:spacing w:val="-3"/>
          <w:sz w:val="24"/>
        </w:rPr>
        <w:t xml:space="preserve"> </w:t>
      </w:r>
      <w:r>
        <w:rPr>
          <w:sz w:val="24"/>
        </w:rPr>
        <w:t>solar radiation.</w:t>
      </w:r>
    </w:p>
    <w:p w:rsidR="00393B54" w:rsidRDefault="00574D45">
      <w:pPr>
        <w:pStyle w:val="ListParagraph"/>
        <w:numPr>
          <w:ilvl w:val="0"/>
          <w:numId w:val="51"/>
        </w:numPr>
        <w:tabs>
          <w:tab w:val="left" w:pos="912"/>
        </w:tabs>
        <w:ind w:left="912" w:hanging="192"/>
        <w:rPr>
          <w:sz w:val="24"/>
        </w:rPr>
      </w:pPr>
      <w:r>
        <w:rPr>
          <w:sz w:val="24"/>
        </w:rPr>
        <w:t>Terrestrial</w:t>
      </w:r>
      <w:r>
        <w:rPr>
          <w:spacing w:val="-2"/>
          <w:sz w:val="24"/>
        </w:rPr>
        <w:t xml:space="preserve"> </w:t>
      </w:r>
      <w:r>
        <w:rPr>
          <w:sz w:val="24"/>
        </w:rPr>
        <w:t>radiations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transferred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waves.</w:t>
      </w:r>
    </w:p>
    <w:p w:rsidR="00393B54" w:rsidRDefault="00574D45">
      <w:pPr>
        <w:pStyle w:val="ListParagraph"/>
        <w:numPr>
          <w:ilvl w:val="0"/>
          <w:numId w:val="51"/>
        </w:numPr>
        <w:tabs>
          <w:tab w:val="left" w:pos="912"/>
        </w:tabs>
        <w:ind w:right="421" w:firstLine="0"/>
        <w:rPr>
          <w:sz w:val="24"/>
        </w:rPr>
      </w:pP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heating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atmosphere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radiation,</w:t>
      </w:r>
      <w:r>
        <w:rPr>
          <w:spacing w:val="-2"/>
          <w:sz w:val="24"/>
        </w:rPr>
        <w:t xml:space="preserve"> </w:t>
      </w:r>
      <w:r>
        <w:rPr>
          <w:sz w:val="24"/>
        </w:rPr>
        <w:t>conduction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convention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measured</w:t>
      </w:r>
      <w:r>
        <w:rPr>
          <w:spacing w:val="1"/>
          <w:sz w:val="24"/>
        </w:rPr>
        <w:t xml:space="preserve"> </w:t>
      </w:r>
      <w:r>
        <w:rPr>
          <w:sz w:val="24"/>
        </w:rPr>
        <w:t>and recorded</w:t>
      </w:r>
      <w:r>
        <w:rPr>
          <w:spacing w:val="2"/>
          <w:sz w:val="24"/>
        </w:rPr>
        <w:t xml:space="preserve"> </w:t>
      </w:r>
      <w:r>
        <w:rPr>
          <w:sz w:val="24"/>
        </w:rPr>
        <w:t>at a weather</w:t>
      </w:r>
      <w:r>
        <w:rPr>
          <w:spacing w:val="-1"/>
          <w:sz w:val="24"/>
        </w:rPr>
        <w:t xml:space="preserve"> </w:t>
      </w:r>
      <w:r>
        <w:rPr>
          <w:sz w:val="24"/>
        </w:rPr>
        <w:t>station as temperature.</w:t>
      </w:r>
    </w:p>
    <w:p w:rsidR="00393B54" w:rsidRDefault="00574D45">
      <w:pPr>
        <w:pStyle w:val="ListParagraph"/>
        <w:numPr>
          <w:ilvl w:val="0"/>
          <w:numId w:val="51"/>
        </w:numPr>
        <w:tabs>
          <w:tab w:val="left" w:pos="912"/>
        </w:tabs>
        <w:ind w:left="912" w:hanging="19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occurs all the time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day and at night.</w:t>
      </w:r>
    </w:p>
    <w:p w:rsidR="00393B54" w:rsidRDefault="00574D45">
      <w:pPr>
        <w:pStyle w:val="ListParagraph"/>
        <w:numPr>
          <w:ilvl w:val="0"/>
          <w:numId w:val="51"/>
        </w:numPr>
        <w:tabs>
          <w:tab w:val="left" w:pos="912"/>
        </w:tabs>
        <w:ind w:left="912" w:hanging="19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terrestrial</w:t>
      </w:r>
      <w:r>
        <w:rPr>
          <w:spacing w:val="-1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varies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nature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BodyText"/>
        <w:jc w:val="both"/>
      </w:pPr>
      <w:r>
        <w:t>For</w:t>
      </w:r>
      <w:r>
        <w:rPr>
          <w:spacing w:val="-2"/>
        </w:rPr>
        <w:t xml:space="preserve"> </w:t>
      </w:r>
      <w:r>
        <w:t>exa</w:t>
      </w:r>
      <w:r>
        <w:t>mple,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emits 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terrestrial</w:t>
      </w:r>
      <w:r>
        <w:rPr>
          <w:spacing w:val="-1"/>
        </w:rPr>
        <w:t xml:space="preserve"> </w:t>
      </w:r>
      <w:r>
        <w:t>radiation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surfaces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oceans.</w:t>
      </w:r>
    </w:p>
    <w:p w:rsidR="00393B54" w:rsidRDefault="00574D45">
      <w:pPr>
        <w:spacing w:before="6" w:line="237" w:lineRule="auto"/>
        <w:ind w:left="720" w:right="511"/>
        <w:jc w:val="both"/>
        <w:rPr>
          <w:sz w:val="24"/>
        </w:rPr>
      </w:pPr>
      <w:r>
        <w:rPr>
          <w:b/>
          <w:sz w:val="24"/>
        </w:rPr>
        <w:t>The amount of solar radiation received in a place varies due to the factors explained below.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atmosphere.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atmosphere</w:t>
      </w:r>
      <w:r>
        <w:rPr>
          <w:spacing w:val="-1"/>
          <w:sz w:val="24"/>
        </w:rPr>
        <w:t xml:space="preserve"> </w:t>
      </w:r>
      <w:r>
        <w:rPr>
          <w:sz w:val="24"/>
        </w:rPr>
        <w:t>consists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permanent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nitrogen,</w:t>
      </w:r>
      <w:r>
        <w:rPr>
          <w:spacing w:val="-58"/>
          <w:sz w:val="24"/>
        </w:rPr>
        <w:t xml:space="preserve"> </w:t>
      </w:r>
      <w:r>
        <w:rPr>
          <w:sz w:val="24"/>
        </w:rPr>
        <w:t>oxygen,</w:t>
      </w:r>
      <w:r>
        <w:rPr>
          <w:spacing w:val="-1"/>
          <w:sz w:val="24"/>
        </w:rPr>
        <w:t xml:space="preserve"> </w:t>
      </w:r>
      <w:r>
        <w:rPr>
          <w:sz w:val="24"/>
        </w:rPr>
        <w:t>inert gases</w:t>
      </w:r>
      <w:r>
        <w:rPr>
          <w:spacing w:val="1"/>
          <w:sz w:val="24"/>
        </w:rPr>
        <w:t xml:space="preserve"> </w:t>
      </w:r>
      <w:r>
        <w:rPr>
          <w:sz w:val="24"/>
        </w:rPr>
        <w:t>e.t.c and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vapor, dust,</w:t>
      </w:r>
      <w:r>
        <w:rPr>
          <w:spacing w:val="-1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ash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52"/>
        </w:numPr>
        <w:tabs>
          <w:tab w:val="left" w:pos="831"/>
        </w:tabs>
        <w:spacing w:before="1"/>
        <w:ind w:left="830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the 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solar radiation</w:t>
      </w:r>
      <w:r>
        <w:rPr>
          <w:spacing w:val="-1"/>
          <w:sz w:val="24"/>
        </w:rPr>
        <w:t xml:space="preserve"> </w:t>
      </w:r>
      <w:r>
        <w:rPr>
          <w:sz w:val="24"/>
        </w:rPr>
        <w:t>from reaching</w:t>
      </w:r>
      <w:r>
        <w:rPr>
          <w:spacing w:val="-3"/>
          <w:sz w:val="24"/>
        </w:rPr>
        <w:t xml:space="preserve"> </w:t>
      </w:r>
      <w:r>
        <w:rPr>
          <w:sz w:val="24"/>
        </w:rPr>
        <w:t>the earth’s</w:t>
      </w:r>
      <w:r>
        <w:rPr>
          <w:spacing w:val="-2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ListParagraph"/>
        <w:numPr>
          <w:ilvl w:val="0"/>
          <w:numId w:val="52"/>
        </w:numPr>
        <w:tabs>
          <w:tab w:val="left" w:pos="831"/>
        </w:tabs>
        <w:ind w:right="232" w:firstLine="0"/>
        <w:rPr>
          <w:sz w:val="24"/>
        </w:rPr>
      </w:pPr>
      <w:r>
        <w:rPr>
          <w:sz w:val="24"/>
        </w:rPr>
        <w:t xml:space="preserve">For example clouds through reflection cause about 30% heat </w:t>
      </w:r>
      <w:r>
        <w:rPr>
          <w:sz w:val="24"/>
        </w:rPr>
        <w:t>loss, back scattering 10% while</w:t>
      </w:r>
      <w:r>
        <w:rPr>
          <w:spacing w:val="1"/>
          <w:sz w:val="24"/>
        </w:rPr>
        <w:t xml:space="preserve"> </w:t>
      </w:r>
      <w:r>
        <w:rPr>
          <w:sz w:val="24"/>
        </w:rPr>
        <w:t>absorption by</w:t>
      </w:r>
      <w:r>
        <w:rPr>
          <w:spacing w:val="-5"/>
          <w:sz w:val="24"/>
        </w:rPr>
        <w:t xml:space="preserve"> </w:t>
      </w:r>
      <w:r>
        <w:rPr>
          <w:sz w:val="24"/>
        </w:rPr>
        <w:t>ozone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heat loss of 15%. Consequently</w:t>
      </w:r>
      <w:r>
        <w:rPr>
          <w:spacing w:val="-5"/>
          <w:sz w:val="24"/>
        </w:rPr>
        <w:t xml:space="preserve"> </w:t>
      </w:r>
      <w:r>
        <w:rPr>
          <w:sz w:val="24"/>
        </w:rPr>
        <w:t>the three</w:t>
      </w:r>
      <w:r>
        <w:rPr>
          <w:spacing w:val="-1"/>
          <w:sz w:val="24"/>
        </w:rPr>
        <w:t xml:space="preserve"> </w:t>
      </w:r>
      <w:r>
        <w:rPr>
          <w:sz w:val="24"/>
        </w:rPr>
        <w:t>processes cause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total loss of</w:t>
      </w:r>
      <w:r>
        <w:rPr>
          <w:spacing w:val="-57"/>
          <w:sz w:val="24"/>
        </w:rPr>
        <w:t xml:space="preserve"> </w:t>
      </w:r>
      <w:r>
        <w:rPr>
          <w:sz w:val="24"/>
        </w:rPr>
        <w:t>55%</w:t>
      </w:r>
      <w:r>
        <w:rPr>
          <w:spacing w:val="-1"/>
          <w:sz w:val="24"/>
        </w:rPr>
        <w:t xml:space="preserve"> </w:t>
      </w:r>
      <w:r>
        <w:rPr>
          <w:sz w:val="24"/>
        </w:rPr>
        <w:t>and only</w:t>
      </w:r>
      <w:r>
        <w:rPr>
          <w:spacing w:val="-5"/>
          <w:sz w:val="24"/>
        </w:rPr>
        <w:t xml:space="preserve"> </w:t>
      </w:r>
      <w:r>
        <w:rPr>
          <w:sz w:val="24"/>
        </w:rPr>
        <w:t>45%</w:t>
      </w:r>
      <w:r>
        <w:rPr>
          <w:spacing w:val="-1"/>
          <w:sz w:val="24"/>
        </w:rPr>
        <w:t xml:space="preserve"> </w:t>
      </w:r>
      <w:r>
        <w:rPr>
          <w:sz w:val="24"/>
        </w:rPr>
        <w:t>reaches the surface.</w:t>
      </w:r>
    </w:p>
    <w:p w:rsidR="00393B54" w:rsidRDefault="00574D45">
      <w:pPr>
        <w:pStyle w:val="ListParagraph"/>
        <w:numPr>
          <w:ilvl w:val="0"/>
          <w:numId w:val="52"/>
        </w:numPr>
        <w:tabs>
          <w:tab w:val="left" w:pos="831"/>
        </w:tabs>
        <w:ind w:right="502" w:firstLine="0"/>
        <w:rPr>
          <w:sz w:val="24"/>
        </w:rPr>
      </w:pPr>
      <w:r>
        <w:rPr>
          <w:sz w:val="24"/>
        </w:rPr>
        <w:t>Therefore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atmosphere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variable components,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-1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z w:val="24"/>
        </w:rPr>
        <w:t>s received</w:t>
      </w:r>
      <w:r>
        <w:rPr>
          <w:spacing w:val="-57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when the atmosphere</w:t>
      </w:r>
      <w:r>
        <w:rPr>
          <w:spacing w:val="-1"/>
          <w:sz w:val="24"/>
        </w:rPr>
        <w:t xml:space="preserve"> </w:t>
      </w:r>
      <w:r>
        <w:rPr>
          <w:sz w:val="24"/>
        </w:rPr>
        <w:t>has a lot of components.</w:t>
      </w:r>
    </w:p>
    <w:p w:rsidR="00393B54" w:rsidRDefault="00574D45">
      <w:pPr>
        <w:pStyle w:val="BodyText"/>
        <w:ind w:right="922"/>
      </w:pPr>
      <w:r>
        <w:rPr>
          <w:b/>
        </w:rPr>
        <w:t xml:space="preserve">Cloud cover. </w:t>
      </w:r>
      <w:r>
        <w:t>Clouds influence the amount of solar radiation received through reflection and</w:t>
      </w:r>
      <w:r>
        <w:rPr>
          <w:spacing w:val="-57"/>
        </w:rPr>
        <w:t xml:space="preserve"> </w:t>
      </w:r>
      <w:r>
        <w:t>absorption which account for</w:t>
      </w:r>
      <w:r>
        <w:rPr>
          <w:spacing w:val="-1"/>
        </w:rPr>
        <w:t xml:space="preserve"> </w:t>
      </w:r>
      <w:r>
        <w:t>45%</w:t>
      </w:r>
      <w:r>
        <w:rPr>
          <w:spacing w:val="-1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loss.</w:t>
      </w:r>
    </w:p>
    <w:p w:rsidR="00393B54" w:rsidRDefault="00393B54">
      <w:pPr>
        <w:sectPr w:rsidR="00393B54">
          <w:headerReference w:type="default" r:id="rId205"/>
          <w:footerReference w:type="default" r:id="rId20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246"/>
      </w:pPr>
      <w:r>
        <w:lastRenderedPageBreak/>
        <w:t>while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skies 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desert</w:t>
      </w:r>
      <w:r>
        <w:rPr>
          <w:spacing w:val="-1"/>
        </w:rPr>
        <w:t xml:space="preserve"> </w:t>
      </w:r>
      <w:r>
        <w:t>and semi-desert</w:t>
      </w:r>
      <w:r>
        <w:rPr>
          <w:spacing w:val="-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radiations</w:t>
      </w:r>
      <w:r>
        <w:rPr>
          <w:spacing w:val="-1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absence</w:t>
      </w:r>
      <w:r>
        <w:rPr>
          <w:spacing w:val="-1"/>
        </w:rPr>
        <w:t xml:space="preserve"> </w:t>
      </w:r>
      <w:r>
        <w:t>of obstacles.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receiving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surface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1"/>
        </w:tabs>
        <w:ind w:right="388" w:firstLine="0"/>
        <w:rPr>
          <w:sz w:val="24"/>
        </w:rPr>
      </w:pPr>
      <w:r>
        <w:rPr>
          <w:sz w:val="24"/>
        </w:rPr>
        <w:t>Bright</w:t>
      </w:r>
      <w:r>
        <w:rPr>
          <w:spacing w:val="-1"/>
          <w:sz w:val="24"/>
        </w:rPr>
        <w:t xml:space="preserve"> </w:t>
      </w:r>
      <w:r>
        <w:rPr>
          <w:sz w:val="24"/>
        </w:rPr>
        <w:t>surfaces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Snow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albedo (the</w:t>
      </w:r>
      <w:r>
        <w:rPr>
          <w:spacing w:val="-1"/>
          <w:sz w:val="24"/>
        </w:rPr>
        <w:t xml:space="preserve"> </w:t>
      </w:r>
      <w:r>
        <w:rPr>
          <w:sz w:val="24"/>
        </w:rPr>
        <w:t>reflective</w:t>
      </w:r>
      <w:r>
        <w:rPr>
          <w:spacing w:val="-2"/>
          <w:sz w:val="24"/>
        </w:rPr>
        <w:t xml:space="preserve"> </w:t>
      </w:r>
      <w:r>
        <w:rPr>
          <w:sz w:val="24"/>
        </w:rPr>
        <w:t>ability</w:t>
      </w:r>
      <w:r>
        <w:rPr>
          <w:spacing w:val="-6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body)</w:t>
      </w:r>
      <w:r>
        <w:rPr>
          <w:spacing w:val="-1"/>
          <w:sz w:val="24"/>
        </w:rPr>
        <w:t xml:space="preserve"> </w:t>
      </w:r>
      <w:r>
        <w:rPr>
          <w:sz w:val="24"/>
        </w:rPr>
        <w:t>hence reflect back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 solar radiation which results into low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temperatures.</w:t>
      </w:r>
    </w:p>
    <w:p w:rsidR="00393B54" w:rsidRDefault="00574D45">
      <w:pPr>
        <w:pStyle w:val="BodyText"/>
      </w:pPr>
      <w:r>
        <w:t>Dark</w:t>
      </w:r>
      <w:r>
        <w:rPr>
          <w:spacing w:val="-2"/>
        </w:rPr>
        <w:t xml:space="preserve"> </w:t>
      </w:r>
      <w:r>
        <w:t>surfaces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forests</w:t>
      </w:r>
      <w:r>
        <w:rPr>
          <w:spacing w:val="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albedo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temperature.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1"/>
        </w:tabs>
        <w:ind w:right="219" w:firstLine="0"/>
        <w:rPr>
          <w:sz w:val="24"/>
        </w:rPr>
      </w:pPr>
      <w:r>
        <w:rPr>
          <w:sz w:val="24"/>
        </w:rPr>
        <w:t>Plain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1"/>
          <w:sz w:val="24"/>
        </w:rPr>
        <w:t xml:space="preserve"> </w:t>
      </w:r>
      <w:r>
        <w:rPr>
          <w:sz w:val="24"/>
        </w:rPr>
        <w:t>absorbs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surface.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fore</w:t>
      </w:r>
      <w:r>
        <w:rPr>
          <w:spacing w:val="-2"/>
          <w:sz w:val="24"/>
        </w:rPr>
        <w:t xml:space="preserve"> </w:t>
      </w:r>
      <w:r>
        <w:rPr>
          <w:sz w:val="24"/>
        </w:rPr>
        <w:t>solar</w:t>
      </w:r>
      <w:r>
        <w:rPr>
          <w:spacing w:val="-3"/>
          <w:sz w:val="24"/>
        </w:rPr>
        <w:t xml:space="preserve"> </w:t>
      </w:r>
      <w:r>
        <w:rPr>
          <w:sz w:val="24"/>
        </w:rPr>
        <w:t>radiation is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57"/>
          <w:sz w:val="24"/>
        </w:rPr>
        <w:t xml:space="preserve"> </w:t>
      </w:r>
      <w:r>
        <w:rPr>
          <w:sz w:val="24"/>
        </w:rPr>
        <w:t>the land during</w:t>
      </w:r>
      <w:r>
        <w:rPr>
          <w:spacing w:val="-2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and low over the</w:t>
      </w:r>
      <w:r>
        <w:rPr>
          <w:spacing w:val="-2"/>
          <w:sz w:val="24"/>
        </w:rPr>
        <w:t xml:space="preserve"> </w:t>
      </w:r>
      <w:r>
        <w:rPr>
          <w:sz w:val="24"/>
        </w:rPr>
        <w:t>sea.</w:t>
      </w:r>
    </w:p>
    <w:p w:rsidR="00393B54" w:rsidRDefault="00574D45">
      <w:pPr>
        <w:ind w:left="720" w:right="176"/>
        <w:rPr>
          <w:sz w:val="24"/>
        </w:rPr>
      </w:pPr>
      <w:r>
        <w:rPr>
          <w:b/>
          <w:sz w:val="24"/>
        </w:rPr>
        <w:t xml:space="preserve">Revolution of the earth and its tilt </w:t>
      </w:r>
      <w:r>
        <w:rPr>
          <w:sz w:val="24"/>
        </w:rPr>
        <w:t>also cause differences in the amount of solar radiation receiv</w:t>
      </w:r>
      <w:r>
        <w:rPr>
          <w:sz w:val="24"/>
        </w:rPr>
        <w:t>ed.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1"/>
        </w:tabs>
        <w:ind w:right="135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tropic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Capricorn</w:t>
      </w:r>
      <w:r>
        <w:rPr>
          <w:spacing w:val="-1"/>
          <w:sz w:val="24"/>
        </w:rPr>
        <w:t xml:space="preserve"> </w:t>
      </w:r>
      <w:r>
        <w:rPr>
          <w:sz w:val="24"/>
        </w:rPr>
        <w:t>in December,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</w:t>
      </w:r>
      <w:r>
        <w:rPr>
          <w:spacing w:val="-2"/>
          <w:sz w:val="24"/>
        </w:rPr>
        <w:t xml:space="preserve"> </w:t>
      </w:r>
      <w:r>
        <w:rPr>
          <w:sz w:val="24"/>
        </w:rPr>
        <w:t>receives high</w:t>
      </w:r>
      <w:r>
        <w:rPr>
          <w:spacing w:val="-57"/>
          <w:sz w:val="24"/>
        </w:rPr>
        <w:t xml:space="preserve"> </w:t>
      </w:r>
      <w:r>
        <w:rPr>
          <w:sz w:val="24"/>
        </w:rPr>
        <w:t>solar</w:t>
      </w:r>
      <w:r>
        <w:rPr>
          <w:spacing w:val="1"/>
          <w:sz w:val="24"/>
        </w:rPr>
        <w:t xml:space="preserve"> </w:t>
      </w:r>
      <w:r>
        <w:rPr>
          <w:sz w:val="24"/>
        </w:rPr>
        <w:t>radiations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December,</w:t>
      </w:r>
      <w:r>
        <w:rPr>
          <w:spacing w:val="3"/>
          <w:sz w:val="24"/>
        </w:rPr>
        <w:t xml:space="preserve"> </w:t>
      </w:r>
      <w:r>
        <w:rPr>
          <w:sz w:val="24"/>
        </w:rPr>
        <w:t>January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February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northern</w:t>
      </w:r>
      <w:r>
        <w:rPr>
          <w:spacing w:val="2"/>
          <w:sz w:val="24"/>
        </w:rPr>
        <w:t xml:space="preserve"> </w:t>
      </w:r>
      <w:r>
        <w:rPr>
          <w:sz w:val="24"/>
        </w:rPr>
        <w:t>hemisphere</w:t>
      </w:r>
      <w:r>
        <w:rPr>
          <w:spacing w:val="2"/>
          <w:sz w:val="24"/>
        </w:rPr>
        <w:t xml:space="preserve"> </w:t>
      </w:r>
      <w:r>
        <w:rPr>
          <w:sz w:val="24"/>
        </w:rPr>
        <w:t>receives</w:t>
      </w:r>
      <w:r>
        <w:rPr>
          <w:spacing w:val="2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solar</w:t>
      </w:r>
      <w:r>
        <w:rPr>
          <w:spacing w:val="-2"/>
          <w:sz w:val="24"/>
        </w:rPr>
        <w:t xml:space="preserve"> </w:t>
      </w:r>
      <w:r>
        <w:rPr>
          <w:sz w:val="24"/>
        </w:rPr>
        <w:t>radiation at the same period.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1"/>
        </w:tabs>
        <w:ind w:right="498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z w:val="24"/>
        </w:rPr>
        <w:t xml:space="preserve"> 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head tropic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cancer in</w:t>
      </w:r>
      <w:r>
        <w:rPr>
          <w:spacing w:val="-1"/>
          <w:sz w:val="24"/>
        </w:rPr>
        <w:t xml:space="preserve"> </w:t>
      </w:r>
      <w:r>
        <w:rPr>
          <w:sz w:val="24"/>
        </w:rPr>
        <w:t>June, the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</w:t>
      </w:r>
      <w:r>
        <w:rPr>
          <w:spacing w:val="-1"/>
          <w:sz w:val="24"/>
        </w:rPr>
        <w:t xml:space="preserve"> </w:t>
      </w:r>
      <w:r>
        <w:rPr>
          <w:sz w:val="24"/>
        </w:rPr>
        <w:t>receives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-57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in June,</w:t>
      </w:r>
      <w:r>
        <w:rPr>
          <w:spacing w:val="-3"/>
          <w:sz w:val="24"/>
        </w:rPr>
        <w:t xml:space="preserve"> </w:t>
      </w:r>
      <w:r>
        <w:rPr>
          <w:sz w:val="24"/>
        </w:rPr>
        <w:t>July</w:t>
      </w:r>
      <w:r>
        <w:rPr>
          <w:spacing w:val="-6"/>
          <w:sz w:val="24"/>
        </w:rPr>
        <w:t xml:space="preserve"> </w:t>
      </w:r>
      <w:r>
        <w:rPr>
          <w:sz w:val="24"/>
        </w:rPr>
        <w:t>and August while the</w:t>
      </w:r>
      <w:r>
        <w:rPr>
          <w:spacing w:val="-1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</w:t>
      </w:r>
      <w:r>
        <w:rPr>
          <w:spacing w:val="-1"/>
          <w:sz w:val="24"/>
        </w:rPr>
        <w:t xml:space="preserve"> </w:t>
      </w:r>
      <w:r>
        <w:rPr>
          <w:sz w:val="24"/>
        </w:rPr>
        <w:t>receives low solar</w:t>
      </w:r>
      <w:r>
        <w:rPr>
          <w:spacing w:val="-2"/>
          <w:sz w:val="24"/>
        </w:rPr>
        <w:t xml:space="preserve"> </w:t>
      </w:r>
      <w:r>
        <w:rPr>
          <w:sz w:val="24"/>
        </w:rPr>
        <w:t>radiation.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1"/>
        </w:tabs>
        <w:spacing w:before="1"/>
        <w:ind w:right="544" w:firstLine="0"/>
        <w:rPr>
          <w:sz w:val="24"/>
        </w:rPr>
      </w:pP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hemispheres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-2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twice a</w:t>
      </w:r>
      <w:r>
        <w:rPr>
          <w:spacing w:val="2"/>
          <w:sz w:val="24"/>
        </w:rPr>
        <w:t xml:space="preserve"> </w:t>
      </w:r>
      <w:r>
        <w:rPr>
          <w:sz w:val="24"/>
        </w:rPr>
        <w:t>year when</w:t>
      </w:r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57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the equator. That is</w:t>
      </w:r>
      <w:r>
        <w:rPr>
          <w:spacing w:val="2"/>
          <w:sz w:val="24"/>
        </w:rPr>
        <w:t xml:space="preserve"> </w:t>
      </w:r>
      <w:r>
        <w:rPr>
          <w:sz w:val="24"/>
        </w:rPr>
        <w:t>on 21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march</w:t>
      </w:r>
      <w:r>
        <w:rPr>
          <w:spacing w:val="-1"/>
          <w:sz w:val="24"/>
        </w:rPr>
        <w:t xml:space="preserve"> </w:t>
      </w:r>
      <w:r>
        <w:rPr>
          <w:sz w:val="24"/>
        </w:rPr>
        <w:t>and 23</w:t>
      </w:r>
      <w:r>
        <w:rPr>
          <w:sz w:val="24"/>
          <w:vertAlign w:val="superscript"/>
        </w:rPr>
        <w:t>rd</w:t>
      </w:r>
      <w:r>
        <w:rPr>
          <w:spacing w:val="1"/>
          <w:sz w:val="24"/>
        </w:rPr>
        <w:t xml:space="preserve"> </w:t>
      </w:r>
      <w:r>
        <w:rPr>
          <w:sz w:val="24"/>
        </w:rPr>
        <w:t>September.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1"/>
        </w:tabs>
        <w:ind w:right="372" w:firstLine="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because the</w:t>
      </w:r>
      <w:r>
        <w:rPr>
          <w:spacing w:val="-2"/>
          <w:sz w:val="24"/>
        </w:rPr>
        <w:t xml:space="preserve"> </w:t>
      </w:r>
      <w:r>
        <w:rPr>
          <w:sz w:val="24"/>
        </w:rPr>
        <w:t>angle of</w:t>
      </w:r>
      <w:r>
        <w:rPr>
          <w:spacing w:val="-2"/>
          <w:sz w:val="24"/>
        </w:rPr>
        <w:t xml:space="preserve"> </w:t>
      </w:r>
      <w:r>
        <w:rPr>
          <w:sz w:val="24"/>
        </w:rPr>
        <w:t>incident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traveled by</w:t>
      </w:r>
      <w:r>
        <w:rPr>
          <w:spacing w:val="-5"/>
          <w:sz w:val="24"/>
        </w:rPr>
        <w:t xml:space="preserve"> </w:t>
      </w:r>
      <w:r>
        <w:rPr>
          <w:sz w:val="24"/>
        </w:rPr>
        <w:t>Solar radiation change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revolution</w:t>
      </w:r>
      <w:r>
        <w:rPr>
          <w:spacing w:val="-1"/>
          <w:sz w:val="24"/>
        </w:rPr>
        <w:t xml:space="preserve"> </w:t>
      </w:r>
      <w:r>
        <w:rPr>
          <w:sz w:val="24"/>
        </w:rPr>
        <w:t>and tilt of the</w:t>
      </w:r>
      <w:r>
        <w:rPr>
          <w:spacing w:val="-1"/>
          <w:sz w:val="24"/>
        </w:rPr>
        <w:t xml:space="preserve"> </w:t>
      </w:r>
      <w:r>
        <w:rPr>
          <w:sz w:val="24"/>
        </w:rPr>
        <w:t>earth.</w:t>
      </w:r>
    </w:p>
    <w:p w:rsidR="00393B54" w:rsidRDefault="00574D45">
      <w:pPr>
        <w:ind w:left="720" w:right="240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apparent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movement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revolution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brings</w:t>
      </w:r>
      <w:r>
        <w:rPr>
          <w:spacing w:val="1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length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day. That is; during</w:t>
      </w:r>
      <w:r>
        <w:rPr>
          <w:spacing w:val="-3"/>
          <w:sz w:val="24"/>
        </w:rPr>
        <w:t xml:space="preserve"> </w:t>
      </w:r>
      <w:r>
        <w:rPr>
          <w:sz w:val="24"/>
        </w:rPr>
        <w:t>summer, day</w:t>
      </w:r>
      <w:r>
        <w:rPr>
          <w:spacing w:val="-6"/>
          <w:sz w:val="24"/>
        </w:rPr>
        <w:t xml:space="preserve"> </w:t>
      </w:r>
      <w:r>
        <w:rPr>
          <w:sz w:val="24"/>
        </w:rPr>
        <w:t>light hours are</w:t>
      </w:r>
      <w:r>
        <w:rPr>
          <w:spacing w:val="-1"/>
          <w:sz w:val="24"/>
        </w:rPr>
        <w:t xml:space="preserve"> </w:t>
      </w:r>
      <w:r>
        <w:rPr>
          <w:sz w:val="24"/>
        </w:rPr>
        <w:t>longer than nights.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1"/>
        </w:tabs>
        <w:ind w:right="380" w:firstLine="0"/>
        <w:rPr>
          <w:sz w:val="24"/>
        </w:rPr>
      </w:pPr>
      <w:r>
        <w:rPr>
          <w:sz w:val="24"/>
        </w:rPr>
        <w:t>Consequently,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insolation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summer than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winter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nights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longer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days are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shorter in </w:t>
      </w:r>
      <w:r>
        <w:rPr>
          <w:sz w:val="24"/>
        </w:rPr>
        <w:t>temperate regions.</w:t>
      </w:r>
    </w:p>
    <w:p w:rsidR="00393B54" w:rsidRDefault="00574D45">
      <w:pPr>
        <w:pStyle w:val="BodyText"/>
        <w:ind w:right="429"/>
      </w:pPr>
      <w:r>
        <w:rPr>
          <w:b/>
        </w:rPr>
        <w:t>Latitudinal differences</w:t>
      </w:r>
      <w:r>
        <w:t>. The distance traveled by solar radiations varies according to latitudes.</w:t>
      </w:r>
      <w:r>
        <w:rPr>
          <w:spacing w:val="1"/>
        </w:rPr>
        <w:t xml:space="preserve"> </w:t>
      </w:r>
      <w:r>
        <w:t>Solar</w:t>
      </w:r>
      <w:r>
        <w:rPr>
          <w:spacing w:val="-4"/>
        </w:rPr>
        <w:t xml:space="preserve"> </w:t>
      </w:r>
      <w:r>
        <w:t>radiations</w:t>
      </w:r>
      <w:r>
        <w:rPr>
          <w:spacing w:val="-1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equator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distance at</w:t>
      </w:r>
      <w:r>
        <w:rPr>
          <w:spacing w:val="-1"/>
        </w:rPr>
        <w:t xml:space="preserve"> </w:t>
      </w:r>
      <w:r>
        <w:t>higher</w:t>
      </w:r>
      <w:r>
        <w:rPr>
          <w:spacing w:val="-57"/>
        </w:rPr>
        <w:t xml:space="preserve"> </w:t>
      </w:r>
      <w:r>
        <w:t>latitudes.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1"/>
        </w:tabs>
        <w:spacing w:before="1"/>
        <w:ind w:right="350" w:firstLine="0"/>
        <w:rPr>
          <w:sz w:val="24"/>
        </w:rPr>
      </w:pPr>
      <w:r>
        <w:rPr>
          <w:sz w:val="24"/>
        </w:rPr>
        <w:t>Consequently</w:t>
      </w:r>
      <w:r>
        <w:rPr>
          <w:spacing w:val="-6"/>
          <w:sz w:val="24"/>
        </w:rPr>
        <w:t xml:space="preserve"> </w:t>
      </w:r>
      <w:r>
        <w:rPr>
          <w:sz w:val="24"/>
        </w:rPr>
        <w:t>the combinat</w:t>
      </w:r>
      <w:r>
        <w:rPr>
          <w:sz w:val="24"/>
        </w:rPr>
        <w:t>ion of</w:t>
      </w:r>
      <w:r>
        <w:rPr>
          <w:spacing w:val="-1"/>
          <w:sz w:val="24"/>
        </w:rPr>
        <w:t xml:space="preserve"> </w:t>
      </w:r>
      <w:r>
        <w:rPr>
          <w:sz w:val="24"/>
        </w:rPr>
        <w:t>short distance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head sun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equator</w:t>
      </w:r>
      <w:r>
        <w:rPr>
          <w:spacing w:val="-57"/>
          <w:sz w:val="24"/>
        </w:rPr>
        <w:t xml:space="preserve"> </w:t>
      </w:r>
      <w:r>
        <w:rPr>
          <w:sz w:val="24"/>
        </w:rPr>
        <w:t>leads to more solar radiations in low latitudes and low solar radiation at high latitudes like the</w:t>
      </w:r>
      <w:r>
        <w:rPr>
          <w:spacing w:val="1"/>
          <w:sz w:val="24"/>
        </w:rPr>
        <w:t xml:space="preserve"> </w:t>
      </w:r>
      <w:r>
        <w:rPr>
          <w:sz w:val="24"/>
        </w:rPr>
        <w:t>northern and southern poles. High latitudes receive high solar insolation only when t</w:t>
      </w:r>
      <w:r>
        <w:rPr>
          <w:sz w:val="24"/>
        </w:rPr>
        <w:t>he sun is over</w:t>
      </w:r>
      <w:r>
        <w:rPr>
          <w:spacing w:val="-57"/>
          <w:sz w:val="24"/>
        </w:rPr>
        <w:t xml:space="preserve"> </w:t>
      </w:r>
      <w:r>
        <w:rPr>
          <w:sz w:val="24"/>
        </w:rPr>
        <w:t>head.</w:t>
      </w:r>
    </w:p>
    <w:p w:rsidR="00393B54" w:rsidRDefault="00574D45">
      <w:pPr>
        <w:pStyle w:val="BodyText"/>
        <w:ind w:right="101"/>
      </w:pPr>
      <w:r>
        <w:rPr>
          <w:b/>
        </w:rPr>
        <w:t xml:space="preserve">Increasing emission and concentration of green house gases </w:t>
      </w:r>
      <w:r>
        <w:t>such as carbon dioxide, methane e.t.c</w:t>
      </w:r>
      <w:r>
        <w:rPr>
          <w:spacing w:val="-58"/>
        </w:rPr>
        <w:t xml:space="preserve"> </w:t>
      </w:r>
      <w:r>
        <w:t>from industries, deforestation and other human activities have led to depletion of ozone layer and</w:t>
      </w:r>
      <w:r>
        <w:rPr>
          <w:spacing w:val="1"/>
        </w:rPr>
        <w:t xml:space="preserve"> </w:t>
      </w:r>
      <w:r>
        <w:t>creation of large holes in the atmosphe</w:t>
      </w:r>
      <w:r>
        <w:t>re for example over the</w:t>
      </w:r>
      <w:r>
        <w:rPr>
          <w:spacing w:val="60"/>
        </w:rPr>
        <w:t xml:space="preserve"> </w:t>
      </w:r>
      <w:r>
        <w:t>Antarctica and arctic through which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filtered</w:t>
      </w:r>
      <w:r>
        <w:rPr>
          <w:spacing w:val="-1"/>
        </w:rPr>
        <w:t xml:space="preserve"> </w:t>
      </w:r>
      <w:r>
        <w:t>solar radiations</w:t>
      </w:r>
      <w:r>
        <w:rPr>
          <w:spacing w:val="-1"/>
        </w:rPr>
        <w:t xml:space="preserve"> </w:t>
      </w:r>
      <w:r>
        <w:t>pass hence</w:t>
      </w:r>
      <w:r>
        <w:rPr>
          <w:spacing w:val="-2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aridity.</w:t>
      </w:r>
    </w:p>
    <w:p w:rsidR="00393B54" w:rsidRDefault="00574D45">
      <w:pPr>
        <w:pStyle w:val="BodyText"/>
        <w:ind w:right="540"/>
      </w:pPr>
      <w:r>
        <w:rPr>
          <w:b/>
        </w:rPr>
        <w:t xml:space="preserve">Sun spot activity </w:t>
      </w:r>
      <w:r>
        <w:t>such as dead parts on the sun also contributes to variation in solar radiation.</w:t>
      </w:r>
      <w:r>
        <w:rPr>
          <w:spacing w:val="1"/>
        </w:rPr>
        <w:t xml:space="preserve"> </w:t>
      </w:r>
      <w:r>
        <w:rPr>
          <w:b/>
        </w:rPr>
        <w:t>Aspect</w:t>
      </w:r>
      <w:r>
        <w:rPr>
          <w:b/>
          <w:spacing w:val="-2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slope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sun.</w:t>
      </w:r>
      <w:r>
        <w:rPr>
          <w:spacing w:val="-1"/>
        </w:rPr>
        <w:t xml:space="preserve"> </w:t>
      </w:r>
      <w:r>
        <w:t>Aspect</w:t>
      </w:r>
      <w:r>
        <w:rPr>
          <w:spacing w:val="-1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solar radiation</w:t>
      </w:r>
      <w:r>
        <w:rPr>
          <w:spacing w:val="-57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in temperate latitudes.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3"/>
        </w:tabs>
        <w:ind w:right="210" w:firstLine="0"/>
        <w:rPr>
          <w:sz w:val="24"/>
        </w:rPr>
      </w:pPr>
      <w:r>
        <w:rPr>
          <w:sz w:val="24"/>
        </w:rPr>
        <w:t>In the northern hemisphere, the south facing slopes receive more solar radiations than north facing</w:t>
      </w:r>
      <w:r>
        <w:rPr>
          <w:spacing w:val="-57"/>
          <w:sz w:val="24"/>
        </w:rPr>
        <w:t xml:space="preserve"> </w:t>
      </w:r>
      <w:r>
        <w:rPr>
          <w:sz w:val="24"/>
        </w:rPr>
        <w:t>slopes. In th</w:t>
      </w:r>
      <w:r>
        <w:rPr>
          <w:sz w:val="24"/>
        </w:rPr>
        <w:t>e southern hemisphere, the north facing slopes receive more solar radiations than the</w:t>
      </w:r>
      <w:r>
        <w:rPr>
          <w:spacing w:val="1"/>
          <w:sz w:val="24"/>
        </w:rPr>
        <w:t xml:space="preserve"> </w:t>
      </w:r>
      <w:r>
        <w:rPr>
          <w:sz w:val="24"/>
        </w:rPr>
        <w:t>south facing</w:t>
      </w:r>
      <w:r>
        <w:rPr>
          <w:spacing w:val="-4"/>
          <w:sz w:val="24"/>
        </w:rPr>
        <w:t xml:space="preserve"> </w:t>
      </w:r>
      <w:r>
        <w:rPr>
          <w:sz w:val="24"/>
        </w:rPr>
        <w:t>slopes.</w:t>
      </w:r>
    </w:p>
    <w:p w:rsidR="00393B54" w:rsidRDefault="00574D45">
      <w:pPr>
        <w:pStyle w:val="ListParagraph"/>
        <w:numPr>
          <w:ilvl w:val="0"/>
          <w:numId w:val="53"/>
        </w:numPr>
        <w:tabs>
          <w:tab w:val="left" w:pos="903"/>
        </w:tabs>
        <w:spacing w:before="1"/>
        <w:ind w:right="1032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latitudes,</w:t>
      </w:r>
      <w:r>
        <w:rPr>
          <w:spacing w:val="-1"/>
          <w:sz w:val="24"/>
        </w:rPr>
        <w:t xml:space="preserve"> </w:t>
      </w:r>
      <w:r>
        <w:rPr>
          <w:sz w:val="24"/>
        </w:rPr>
        <w:t>aspect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mountainous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Atlas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Africa,</w:t>
      </w:r>
      <w:r>
        <w:rPr>
          <w:spacing w:val="-57"/>
          <w:sz w:val="24"/>
        </w:rPr>
        <w:t xml:space="preserve"> </w:t>
      </w:r>
      <w:r>
        <w:rPr>
          <w:sz w:val="24"/>
        </w:rPr>
        <w:t>drankensberg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Africa,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Kilimanjaro,</w:t>
      </w:r>
      <w:r>
        <w:rPr>
          <w:spacing w:val="-1"/>
          <w:sz w:val="24"/>
        </w:rPr>
        <w:t xml:space="preserve"> </w:t>
      </w:r>
      <w:r>
        <w:rPr>
          <w:sz w:val="24"/>
        </w:rPr>
        <w:t>Rwenzori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Kenya 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Heading1"/>
        <w:numPr>
          <w:ilvl w:val="0"/>
          <w:numId w:val="54"/>
        </w:numPr>
        <w:tabs>
          <w:tab w:val="left" w:pos="1059"/>
        </w:tabs>
        <w:spacing w:before="5" w:line="240" w:lineRule="auto"/>
      </w:pPr>
      <w:r>
        <w:t>Differentiate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mini</w:t>
      </w:r>
      <w:r>
        <w:rPr>
          <w:spacing w:val="-3"/>
        </w:rPr>
        <w:t xml:space="preserve"> </w:t>
      </w:r>
      <w:r>
        <w:t>annual</w:t>
      </w:r>
      <w:r>
        <w:rPr>
          <w:spacing w:val="-2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annual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temperature</w:t>
      </w:r>
    </w:p>
    <w:p w:rsidR="00393B54" w:rsidRDefault="00574D45">
      <w:pPr>
        <w:pStyle w:val="ListParagraph"/>
        <w:numPr>
          <w:ilvl w:val="0"/>
          <w:numId w:val="54"/>
        </w:numPr>
        <w:tabs>
          <w:tab w:val="left" w:pos="1074"/>
        </w:tabs>
        <w:ind w:left="720" w:right="902" w:firstLine="0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mean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annual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temperatures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continent.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concepts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199" w:hanging="360"/>
        <w:rPr>
          <w:sz w:val="24"/>
        </w:rPr>
      </w:pPr>
      <w:r>
        <w:tab/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variations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African continent.</w:t>
      </w:r>
    </w:p>
    <w:p w:rsidR="00393B54" w:rsidRDefault="00574D45">
      <w:pPr>
        <w:pStyle w:val="BodyText"/>
      </w:pPr>
      <w:r>
        <w:t>Answer</w:t>
      </w:r>
      <w:r>
        <w:rPr>
          <w:spacing w:val="-2"/>
        </w:rPr>
        <w:t xml:space="preserve"> </w:t>
      </w:r>
      <w:r>
        <w:t>guide</w:t>
      </w:r>
    </w:p>
    <w:p w:rsidR="00393B54" w:rsidRDefault="00393B54">
      <w:pPr>
        <w:sectPr w:rsidR="00393B54">
          <w:headerReference w:type="default" r:id="rId207"/>
          <w:footerReference w:type="default" r:id="rId20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104</w:t>
      </w:r>
    </w:p>
    <w:p w:rsidR="00393B54" w:rsidRDefault="00574D45">
      <w:pPr>
        <w:pStyle w:val="BodyText"/>
        <w:spacing w:line="222" w:lineRule="exact"/>
      </w:pPr>
      <w:r>
        <w:t>Mean</w:t>
      </w:r>
      <w:r>
        <w:rPr>
          <w:spacing w:val="-1"/>
        </w:rPr>
        <w:t xml:space="preserve"> </w:t>
      </w:r>
      <w:r>
        <w:t>annual temperature is the</w:t>
      </w:r>
      <w:r>
        <w:rPr>
          <w:spacing w:val="-2"/>
        </w:rPr>
        <w:t xml:space="preserve"> </w:t>
      </w:r>
      <w:r>
        <w:t>final figure</w:t>
      </w:r>
      <w:r>
        <w:rPr>
          <w:spacing w:val="-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sum of mean</w:t>
      </w:r>
      <w:r>
        <w:rPr>
          <w:spacing w:val="-1"/>
        </w:rPr>
        <w:t xml:space="preserve"> </w:t>
      </w:r>
      <w:r>
        <w:t>monthly</w:t>
      </w:r>
      <w:r>
        <w:rPr>
          <w:spacing w:val="-8"/>
        </w:rPr>
        <w:t xml:space="preserve"> </w:t>
      </w:r>
      <w:r>
        <w:t>temperatures</w:t>
      </w:r>
    </w:p>
    <w:p w:rsidR="00393B54" w:rsidRDefault="00574D45">
      <w:pPr>
        <w:pStyle w:val="BodyText"/>
      </w:pPr>
      <w:r>
        <w:t>for</w:t>
      </w:r>
      <w:r>
        <w:rPr>
          <w:spacing w:val="-3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year is divided by</w:t>
      </w:r>
      <w:r>
        <w:rPr>
          <w:spacing w:val="-5"/>
        </w:rPr>
        <w:t xml:space="preserve"> </w:t>
      </w:r>
      <w:r>
        <w:t>12 months.</w:t>
      </w:r>
    </w:p>
    <w:p w:rsidR="00393B54" w:rsidRDefault="00574D45">
      <w:pPr>
        <w:spacing w:before="5" w:line="274" w:lineRule="exact"/>
        <w:ind w:left="720"/>
        <w:rPr>
          <w:b/>
          <w:sz w:val="24"/>
        </w:rPr>
      </w:pPr>
      <w:r>
        <w:rPr>
          <w:b/>
          <w:sz w:val="24"/>
          <w:u w:val="thick"/>
        </w:rPr>
        <w:t>Where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as</w:t>
      </w:r>
    </w:p>
    <w:p w:rsidR="00393B54" w:rsidRDefault="00574D45">
      <w:pPr>
        <w:pStyle w:val="BodyText"/>
        <w:ind w:right="963"/>
      </w:pPr>
      <w:r>
        <w:t>Annual</w:t>
      </w:r>
      <w:r>
        <w:rPr>
          <w:spacing w:val="-1"/>
        </w:rPr>
        <w:t xml:space="preserve"> </w:t>
      </w:r>
      <w:r>
        <w:t>range of</w:t>
      </w:r>
      <w:r>
        <w:rPr>
          <w:spacing w:val="-2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and lowest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monthly</w:t>
      </w:r>
      <w:r>
        <w:rPr>
          <w:spacing w:val="-57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in a</w:t>
      </w:r>
      <w:r>
        <w:rPr>
          <w:spacing w:val="4"/>
        </w:rPr>
        <w:t xml:space="preserve"> </w:t>
      </w:r>
      <w:r>
        <w:t>year.</w:t>
      </w:r>
    </w:p>
    <w:p w:rsidR="00393B54" w:rsidRDefault="00393B54">
      <w:pPr>
        <w:pStyle w:val="BodyText"/>
        <w:spacing w:before="2"/>
        <w:ind w:left="0"/>
      </w:pPr>
    </w:p>
    <w:p w:rsidR="00393B54" w:rsidRDefault="00574D45">
      <w:pPr>
        <w:pStyle w:val="Heading1"/>
        <w:spacing w:before="1"/>
      </w:pPr>
      <w:r>
        <w:t>Causes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variations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mean monthly</w:t>
      </w:r>
      <w:r>
        <w:rPr>
          <w:spacing w:val="-1"/>
        </w:rPr>
        <w:t xml:space="preserve"> </w:t>
      </w:r>
      <w:r>
        <w:t>temperatures</w:t>
      </w:r>
      <w:r>
        <w:rPr>
          <w:spacing w:val="-2"/>
        </w:rPr>
        <w:t xml:space="preserve"> </w:t>
      </w:r>
      <w:r>
        <w:t>are;</w:t>
      </w:r>
    </w:p>
    <w:p w:rsidR="00393B54" w:rsidRDefault="00574D45">
      <w:pPr>
        <w:spacing w:line="274" w:lineRule="exact"/>
        <w:ind w:left="720"/>
        <w:rPr>
          <w:sz w:val="24"/>
        </w:rPr>
      </w:pPr>
      <w:r>
        <w:rPr>
          <w:b/>
          <w:sz w:val="24"/>
        </w:rPr>
        <w:t>Apparent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movement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north and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equator. 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</w:p>
    <w:p w:rsidR="00393B54" w:rsidRDefault="00574D45">
      <w:pPr>
        <w:pStyle w:val="ListParagraph"/>
        <w:numPr>
          <w:ilvl w:val="0"/>
          <w:numId w:val="55"/>
        </w:numPr>
        <w:tabs>
          <w:tab w:val="left" w:pos="901"/>
        </w:tabs>
        <w:ind w:right="164" w:firstLine="0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over head</w:t>
      </w:r>
      <w:r>
        <w:rPr>
          <w:spacing w:val="-1"/>
          <w:sz w:val="24"/>
        </w:rPr>
        <w:t xml:space="preserve"> </w:t>
      </w:r>
      <w:r>
        <w:rPr>
          <w:sz w:val="24"/>
        </w:rPr>
        <w:t>sun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northern hemisphere</w:t>
      </w:r>
      <w:r>
        <w:rPr>
          <w:spacing w:val="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high mean</w:t>
      </w:r>
      <w:r>
        <w:rPr>
          <w:spacing w:val="-1"/>
          <w:sz w:val="24"/>
        </w:rPr>
        <w:t xml:space="preserve"> </w:t>
      </w:r>
      <w:r>
        <w:rPr>
          <w:sz w:val="24"/>
        </w:rPr>
        <w:t>annual 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in July</w:t>
      </w:r>
      <w:r>
        <w:rPr>
          <w:spacing w:val="51"/>
          <w:sz w:val="24"/>
        </w:rPr>
        <w:t xml:space="preserve"> </w:t>
      </w:r>
      <w:r>
        <w:rPr>
          <w:sz w:val="24"/>
        </w:rPr>
        <w:t>while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at </w:t>
      </w:r>
      <w:r>
        <w:rPr>
          <w:sz w:val="24"/>
        </w:rPr>
        <w:t>the same time</w:t>
      </w:r>
      <w:r>
        <w:rPr>
          <w:spacing w:val="1"/>
          <w:sz w:val="24"/>
        </w:rPr>
        <w:t xml:space="preserve"> </w:t>
      </w:r>
      <w:r>
        <w:rPr>
          <w:sz w:val="24"/>
        </w:rPr>
        <w:t>causing low mean annual temperatures over tropic of Capricorn in the southern</w:t>
      </w:r>
      <w:r>
        <w:rPr>
          <w:spacing w:val="1"/>
          <w:sz w:val="24"/>
        </w:rPr>
        <w:t xml:space="preserve"> </w:t>
      </w:r>
      <w:r>
        <w:rPr>
          <w:sz w:val="24"/>
        </w:rPr>
        <w:t>hemisphere.</w:t>
      </w:r>
    </w:p>
    <w:p w:rsidR="00393B54" w:rsidRDefault="00393B54">
      <w:pPr>
        <w:pStyle w:val="BodyText"/>
        <w:spacing w:before="4"/>
        <w:ind w:left="0"/>
      </w:pPr>
    </w:p>
    <w:p w:rsidR="00393B54" w:rsidRDefault="00574D45">
      <w:pPr>
        <w:pStyle w:val="ListParagraph"/>
        <w:numPr>
          <w:ilvl w:val="0"/>
          <w:numId w:val="55"/>
        </w:numPr>
        <w:tabs>
          <w:tab w:val="left" w:pos="901"/>
        </w:tabs>
        <w:ind w:right="155" w:firstLine="0"/>
        <w:rPr>
          <w:sz w:val="24"/>
        </w:rPr>
      </w:pPr>
      <w:r>
        <w:rPr>
          <w:sz w:val="24"/>
        </w:rPr>
        <w:t>On the contrary, an overhead sun over the southern hemisphere in January ensures higher mean</w:t>
      </w:r>
      <w:r>
        <w:rPr>
          <w:spacing w:val="1"/>
          <w:sz w:val="24"/>
        </w:rPr>
        <w:t xml:space="preserve"> </w:t>
      </w:r>
      <w:r>
        <w:rPr>
          <w:sz w:val="24"/>
        </w:rPr>
        <w:t>annual temperatures over Capricorn but low annual means ov</w:t>
      </w:r>
      <w:r>
        <w:rPr>
          <w:sz w:val="24"/>
        </w:rPr>
        <w:t>er the cancer at the same time.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Latitudinal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.This</w:t>
      </w:r>
      <w:r>
        <w:rPr>
          <w:spacing w:val="-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angle</w:t>
      </w:r>
      <w:r>
        <w:rPr>
          <w:spacing w:val="-1"/>
          <w:sz w:val="24"/>
        </w:rPr>
        <w:t xml:space="preserve"> </w:t>
      </w:r>
      <w:r>
        <w:rPr>
          <w:sz w:val="24"/>
        </w:rPr>
        <w:t>of incidence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-1"/>
          <w:sz w:val="24"/>
        </w:rPr>
        <w:t xml:space="preserve"> </w:t>
      </w:r>
      <w:r>
        <w:rPr>
          <w:sz w:val="24"/>
        </w:rPr>
        <w:t>isolation,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traveled and</w:t>
      </w:r>
      <w:r>
        <w:rPr>
          <w:spacing w:val="-57"/>
          <w:sz w:val="24"/>
        </w:rPr>
        <w:t xml:space="preserve"> </w:t>
      </w:r>
      <w:r>
        <w:rPr>
          <w:sz w:val="24"/>
        </w:rPr>
        <w:t>areas heated by them. For example, near the equator solar radiations strike the earth’s surface at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wider angle and not </w:t>
      </w:r>
      <w:r>
        <w:rPr>
          <w:sz w:val="24"/>
        </w:rPr>
        <w:t>only travel over a short distance but also heats a smaller area. This ensures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mean annual 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over the equator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areas a distance</w:t>
      </w:r>
      <w:r>
        <w:rPr>
          <w:spacing w:val="-1"/>
          <w:sz w:val="24"/>
        </w:rPr>
        <w:t xml:space="preserve"> </w:t>
      </w:r>
      <w:r>
        <w:rPr>
          <w:sz w:val="24"/>
        </w:rPr>
        <w:t>away.</w:t>
      </w:r>
    </w:p>
    <w:p w:rsidR="00393B54" w:rsidRDefault="00393B54">
      <w:pPr>
        <w:pStyle w:val="BodyText"/>
        <w:spacing w:before="10"/>
        <w:ind w:left="0"/>
        <w:rPr>
          <w:sz w:val="23"/>
        </w:rPr>
      </w:pPr>
    </w:p>
    <w:p w:rsidR="00393B54" w:rsidRDefault="00574D45">
      <w:pPr>
        <w:pStyle w:val="BodyText"/>
        <w:jc w:val="both"/>
      </w:pPr>
      <w:r>
        <w:rPr>
          <w:b/>
        </w:rPr>
        <w:t>Prevailing</w:t>
      </w:r>
      <w:r>
        <w:rPr>
          <w:b/>
          <w:spacing w:val="-2"/>
        </w:rPr>
        <w:t xml:space="preserve"> </w:t>
      </w:r>
      <w:r>
        <w:rPr>
          <w:b/>
        </w:rPr>
        <w:t>winds</w:t>
      </w:r>
      <w:r>
        <w:rPr>
          <w:b/>
          <w:spacing w:val="1"/>
        </w:rPr>
        <w:t xml:space="preserve"> </w:t>
      </w:r>
      <w:r>
        <w:t>.these</w:t>
      </w:r>
      <w:r>
        <w:rPr>
          <w:spacing w:val="-3"/>
        </w:rPr>
        <w:t xml:space="preserve"> </w:t>
      </w:r>
      <w:r>
        <w:t>influence annual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origin and</w:t>
      </w:r>
      <w:r>
        <w:rPr>
          <w:spacing w:val="-1"/>
        </w:rPr>
        <w:t xml:space="preserve"> </w:t>
      </w:r>
      <w:r>
        <w:t>fetch e.g.</w:t>
      </w:r>
    </w:p>
    <w:p w:rsidR="00393B54" w:rsidRDefault="00574D45">
      <w:pPr>
        <w:pStyle w:val="ListParagraph"/>
        <w:numPr>
          <w:ilvl w:val="0"/>
          <w:numId w:val="55"/>
        </w:numPr>
        <w:tabs>
          <w:tab w:val="left" w:pos="901"/>
        </w:tabs>
        <w:ind w:right="222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trade winds</w:t>
      </w:r>
      <w:r>
        <w:rPr>
          <w:spacing w:val="-1"/>
          <w:sz w:val="24"/>
        </w:rPr>
        <w:t xml:space="preserve"> </w:t>
      </w:r>
      <w:r>
        <w:rPr>
          <w:sz w:val="24"/>
        </w:rPr>
        <w:t>originate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Arabian</w:t>
      </w:r>
      <w:r>
        <w:rPr>
          <w:spacing w:val="-1"/>
          <w:sz w:val="24"/>
        </w:rPr>
        <w:t xml:space="preserve"> </w:t>
      </w:r>
      <w:r>
        <w:rPr>
          <w:sz w:val="24"/>
        </w:rPr>
        <w:t>Desert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bring</w:t>
      </w:r>
      <w:r>
        <w:rPr>
          <w:spacing w:val="-4"/>
          <w:sz w:val="24"/>
        </w:rPr>
        <w:t xml:space="preserve"> </w:t>
      </w:r>
      <w:r>
        <w:rPr>
          <w:sz w:val="24"/>
        </w:rPr>
        <w:t>desiccating</w:t>
      </w:r>
      <w:r>
        <w:rPr>
          <w:spacing w:val="-4"/>
          <w:sz w:val="24"/>
        </w:rPr>
        <w:t xml:space="preserve"> </w:t>
      </w:r>
      <w:r>
        <w:rPr>
          <w:sz w:val="24"/>
        </w:rPr>
        <w:t>effects</w:t>
      </w:r>
      <w:r>
        <w:rPr>
          <w:spacing w:val="-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57"/>
          <w:sz w:val="24"/>
        </w:rPr>
        <w:t xml:space="preserve"> </w:t>
      </w:r>
      <w:r>
        <w:rPr>
          <w:sz w:val="24"/>
        </w:rPr>
        <w:t>for arid conditions characterized by high mean annual temperatures in North Eastern Uganda, North</w:t>
      </w:r>
      <w:r>
        <w:rPr>
          <w:spacing w:val="-57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North west and Northern Kenyan.</w:t>
      </w:r>
    </w:p>
    <w:p w:rsidR="00393B54" w:rsidRDefault="00393B54">
      <w:pPr>
        <w:pStyle w:val="BodyText"/>
        <w:spacing w:before="10"/>
        <w:ind w:left="0"/>
      </w:pPr>
    </w:p>
    <w:p w:rsidR="00393B54" w:rsidRDefault="00574D45">
      <w:pPr>
        <w:pStyle w:val="ListParagraph"/>
        <w:numPr>
          <w:ilvl w:val="0"/>
          <w:numId w:val="55"/>
        </w:numPr>
        <w:tabs>
          <w:tab w:val="left" w:pos="901"/>
        </w:tabs>
        <w:spacing w:line="237" w:lineRule="auto"/>
        <w:ind w:right="718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East trade</w:t>
      </w:r>
      <w:r>
        <w:rPr>
          <w:spacing w:val="-2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bring</w:t>
      </w:r>
      <w:r>
        <w:rPr>
          <w:spacing w:val="-3"/>
          <w:sz w:val="24"/>
        </w:rPr>
        <w:t xml:space="preserve"> </w:t>
      </w:r>
      <w:r>
        <w:rPr>
          <w:sz w:val="24"/>
        </w:rPr>
        <w:t>moist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57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 in the</w:t>
      </w:r>
      <w:r>
        <w:rPr>
          <w:spacing w:val="-1"/>
          <w:sz w:val="24"/>
        </w:rPr>
        <w:t xml:space="preserve"> </w:t>
      </w:r>
      <w:r>
        <w:rPr>
          <w:sz w:val="24"/>
        </w:rPr>
        <w:t>coastal regions of Tanzania</w:t>
      </w:r>
      <w:r>
        <w:rPr>
          <w:spacing w:val="-1"/>
          <w:sz w:val="24"/>
        </w:rPr>
        <w:t xml:space="preserve"> </w:t>
      </w:r>
      <w:r>
        <w:rPr>
          <w:sz w:val="24"/>
        </w:rPr>
        <w:t>e.t.c.</w:t>
      </w:r>
    </w:p>
    <w:p w:rsidR="00393B54" w:rsidRDefault="00393B54">
      <w:pPr>
        <w:pStyle w:val="BodyText"/>
        <w:spacing w:before="6"/>
        <w:ind w:left="0"/>
      </w:pPr>
    </w:p>
    <w:p w:rsidR="00393B54" w:rsidRDefault="00574D45">
      <w:pPr>
        <w:pStyle w:val="BodyText"/>
        <w:ind w:right="213"/>
      </w:pPr>
      <w:r>
        <w:rPr>
          <w:b/>
        </w:rPr>
        <w:t xml:space="preserve">Large water bodies </w:t>
      </w:r>
      <w:r>
        <w:t>such as oceans, lakes, wet lands e.t.c also have a cooling or moderating effect</w:t>
      </w:r>
      <w:r>
        <w:rPr>
          <w:spacing w:val="1"/>
        </w:rPr>
        <w:t xml:space="preserve"> </w:t>
      </w:r>
      <w:r>
        <w:t xml:space="preserve">on mean annual </w:t>
      </w:r>
      <w:r>
        <w:t>temperatures through the combined effect of breezes and on shore winds on the</w:t>
      </w:r>
      <w:r>
        <w:rPr>
          <w:spacing w:val="1"/>
        </w:rPr>
        <w:t xml:space="preserve"> </w:t>
      </w:r>
      <w:r>
        <w:t>adjacent</w:t>
      </w:r>
      <w:r>
        <w:rPr>
          <w:spacing w:val="-2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masses</w:t>
      </w:r>
      <w:r>
        <w:rPr>
          <w:spacing w:val="-2"/>
        </w:rPr>
        <w:t xml:space="preserve"> </w:t>
      </w:r>
      <w:r>
        <w:t>consequently,</w:t>
      </w:r>
      <w:r>
        <w:rPr>
          <w:spacing w:val="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bodies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mean annual</w:t>
      </w:r>
      <w:r>
        <w:rPr>
          <w:spacing w:val="-1"/>
        </w:rPr>
        <w:t xml:space="preserve"> </w:t>
      </w:r>
      <w:r>
        <w:t>temperatures</w:t>
      </w:r>
      <w:r>
        <w:rPr>
          <w:spacing w:val="-2"/>
        </w:rPr>
        <w:t xml:space="preserve"> </w:t>
      </w:r>
      <w:r>
        <w:t>e.g.</w:t>
      </w:r>
      <w:r>
        <w:rPr>
          <w:spacing w:val="-57"/>
        </w:rPr>
        <w:t xml:space="preserve"> </w:t>
      </w:r>
      <w:r>
        <w:t>lake Victoria basin while those far from water bodies have high mean annual temp</w:t>
      </w:r>
      <w:r>
        <w:t>eratures e.g.</w:t>
      </w:r>
      <w:r>
        <w:rPr>
          <w:spacing w:val="1"/>
        </w:rPr>
        <w:t xml:space="preserve"> </w:t>
      </w:r>
      <w:r>
        <w:t>karamoja.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ind w:right="283"/>
      </w:pPr>
      <w:r>
        <w:rPr>
          <w:b/>
        </w:rPr>
        <w:t>Ocean</w:t>
      </w:r>
      <w:r>
        <w:rPr>
          <w:b/>
          <w:spacing w:val="-2"/>
        </w:rPr>
        <w:t xml:space="preserve"> </w:t>
      </w:r>
      <w:r>
        <w:rPr>
          <w:b/>
        </w:rPr>
        <w:t>currents</w:t>
      </w:r>
      <w:r>
        <w:rPr>
          <w:b/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Mozambique,</w:t>
      </w:r>
      <w:r>
        <w:rPr>
          <w:spacing w:val="1"/>
        </w:rPr>
        <w:t xml:space="preserve"> </w:t>
      </w:r>
      <w:r>
        <w:t>Guinea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Aghulas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warming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raises the mean annual temperatures of adjacent land masses. On the contrary cold ocean currents</w:t>
      </w:r>
      <w:r>
        <w:rPr>
          <w:spacing w:val="1"/>
        </w:rPr>
        <w:t xml:space="preserve"> </w:t>
      </w:r>
      <w:r>
        <w:t xml:space="preserve">such as the Benguela and canaries tend to </w:t>
      </w:r>
      <w:r>
        <w:t>have low mean annual temperatures on coast lands</w:t>
      </w:r>
      <w:r>
        <w:rPr>
          <w:spacing w:val="1"/>
        </w:rPr>
        <w:t xml:space="preserve"> </w:t>
      </w:r>
      <w:r>
        <w:t>adjacent</w:t>
      </w:r>
      <w:r>
        <w:rPr>
          <w:spacing w:val="-1"/>
        </w:rPr>
        <w:t xml:space="preserve"> </w:t>
      </w:r>
      <w:r>
        <w:t>to them.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ind w:right="167"/>
      </w:pPr>
      <w:r>
        <w:rPr>
          <w:b/>
        </w:rPr>
        <w:t>Cloud cover</w:t>
      </w:r>
      <w:r>
        <w:t>. Presence or absence of cloud cover also affect mean annual temperatures. Thick cloud</w:t>
      </w:r>
      <w:r>
        <w:rPr>
          <w:spacing w:val="-57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traps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terrestrial</w:t>
      </w:r>
      <w:r>
        <w:rPr>
          <w:spacing w:val="-1"/>
        </w:rPr>
        <w:t xml:space="preserve"> </w:t>
      </w:r>
      <w:r>
        <w:t>radiations</w:t>
      </w:r>
      <w:r>
        <w:rPr>
          <w:spacing w:val="-1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annual</w:t>
      </w:r>
      <w:r>
        <w:rPr>
          <w:spacing w:val="-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</w:t>
      </w:r>
      <w:r>
        <w:t>he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equatorial areas while arid and desert areas have clear skies which let all the outgoing radiations</w:t>
      </w:r>
      <w:r>
        <w:rPr>
          <w:spacing w:val="1"/>
        </w:rPr>
        <w:t xml:space="preserve"> </w:t>
      </w:r>
      <w:r>
        <w:t>escape freely</w:t>
      </w:r>
      <w:r>
        <w:rPr>
          <w:spacing w:val="-5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mean annual temperatures.</w:t>
      </w:r>
    </w:p>
    <w:p w:rsidR="00393B54" w:rsidRDefault="00393B54">
      <w:pPr>
        <w:pStyle w:val="BodyText"/>
        <w:spacing w:before="1"/>
        <w:ind w:left="0"/>
      </w:pPr>
    </w:p>
    <w:p w:rsidR="00393B54" w:rsidRDefault="00574D45">
      <w:pPr>
        <w:ind w:left="720" w:right="176"/>
        <w:rPr>
          <w:sz w:val="24"/>
        </w:rPr>
      </w:pPr>
      <w:r>
        <w:rPr>
          <w:b/>
          <w:sz w:val="24"/>
        </w:rPr>
        <w:t>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receiving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Surface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due to</w:t>
      </w:r>
      <w:r>
        <w:rPr>
          <w:spacing w:val="-1"/>
          <w:sz w:val="24"/>
        </w:rPr>
        <w:t xml:space="preserve"> </w:t>
      </w:r>
      <w:r>
        <w:rPr>
          <w:sz w:val="24"/>
        </w:rPr>
        <w:t>ability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surfaces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reflect or</w:t>
      </w:r>
      <w:r>
        <w:rPr>
          <w:spacing w:val="1"/>
          <w:sz w:val="24"/>
        </w:rPr>
        <w:t xml:space="preserve"> </w:t>
      </w:r>
      <w:r>
        <w:rPr>
          <w:sz w:val="24"/>
        </w:rPr>
        <w:t>absorb solar</w:t>
      </w:r>
      <w:r>
        <w:rPr>
          <w:spacing w:val="1"/>
          <w:sz w:val="24"/>
        </w:rPr>
        <w:t xml:space="preserve"> </w:t>
      </w:r>
      <w:r>
        <w:rPr>
          <w:sz w:val="24"/>
        </w:rPr>
        <w:t>radiations.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</w:p>
    <w:p w:rsidR="00393B54" w:rsidRDefault="00574D45">
      <w:pPr>
        <w:pStyle w:val="BodyText"/>
        <w:ind w:right="329"/>
      </w:pPr>
      <w:r>
        <w:t>Snow</w:t>
      </w:r>
      <w:r>
        <w:rPr>
          <w:spacing w:val="-1"/>
        </w:rPr>
        <w:t xml:space="preserve"> </w:t>
      </w:r>
      <w:r>
        <w:t>capped</w:t>
      </w:r>
      <w:r>
        <w:rPr>
          <w:spacing w:val="-1"/>
        </w:rPr>
        <w:t xml:space="preserve"> </w:t>
      </w:r>
      <w:r>
        <w:t>mountains</w:t>
      </w:r>
      <w:r>
        <w:rPr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Kilimanjaro,</w:t>
      </w:r>
      <w:r>
        <w:rPr>
          <w:spacing w:val="-1"/>
        </w:rPr>
        <w:t xml:space="preserve"> </w:t>
      </w:r>
      <w:r>
        <w:t>Rwenzori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Atlas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annual</w:t>
      </w:r>
      <w:r>
        <w:rPr>
          <w:spacing w:val="-57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because snow</w:t>
      </w:r>
      <w:r>
        <w:rPr>
          <w:spacing w:val="-1"/>
        </w:rPr>
        <w:t xml:space="preserve"> </w:t>
      </w:r>
      <w:r>
        <w:t>has a</w:t>
      </w:r>
      <w:r>
        <w:rPr>
          <w:spacing w:val="-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albedo</w:t>
      </w:r>
      <w:r>
        <w:rPr>
          <w:spacing w:val="-1"/>
        </w:rPr>
        <w:t xml:space="preserve"> </w:t>
      </w:r>
      <w:r>
        <w:t>than bear</w:t>
      </w:r>
      <w:r>
        <w:rPr>
          <w:spacing w:val="-1"/>
        </w:rPr>
        <w:t xml:space="preserve"> </w:t>
      </w:r>
      <w:r>
        <w:t>land surface</w:t>
      </w:r>
      <w:r>
        <w:rPr>
          <w:spacing w:val="-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deserts.</w:t>
      </w:r>
    </w:p>
    <w:p w:rsidR="00393B54" w:rsidRDefault="00574D45">
      <w:pPr>
        <w:ind w:left="720" w:right="519"/>
        <w:rPr>
          <w:sz w:val="24"/>
        </w:rPr>
      </w:pPr>
      <w:r>
        <w:rPr>
          <w:b/>
          <w:sz w:val="24"/>
        </w:rPr>
        <w:t>Coastal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</w:t>
      </w:r>
      <w:r>
        <w:rPr>
          <w:b/>
          <w:sz w:val="24"/>
        </w:rPr>
        <w:t>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low mean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annual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temperatures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effects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land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breezes</w:t>
      </w:r>
      <w:r>
        <w:rPr>
          <w:spacing w:val="-57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located far</w:t>
      </w:r>
      <w:r>
        <w:rPr>
          <w:spacing w:val="-1"/>
          <w:sz w:val="24"/>
        </w:rPr>
        <w:t xml:space="preserve"> </w:t>
      </w:r>
      <w:r>
        <w:rPr>
          <w:sz w:val="24"/>
        </w:rPr>
        <w:t>inland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mean</w:t>
      </w:r>
      <w:r>
        <w:rPr>
          <w:spacing w:val="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absence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land and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</w:p>
    <w:p w:rsidR="00393B54" w:rsidRDefault="00393B54">
      <w:pPr>
        <w:rPr>
          <w:sz w:val="24"/>
        </w:rPr>
        <w:sectPr w:rsidR="00393B54">
          <w:headerReference w:type="default" r:id="rId209"/>
          <w:footerReference w:type="default" r:id="rId21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105</w:t>
      </w:r>
    </w:p>
    <w:p w:rsidR="00393B54" w:rsidRDefault="00574D45">
      <w:pPr>
        <w:pStyle w:val="BodyText"/>
        <w:spacing w:line="222" w:lineRule="exact"/>
        <w:jc w:val="both"/>
      </w:pPr>
      <w:r>
        <w:t>breeze.</w:t>
      </w:r>
      <w:r>
        <w:rPr>
          <w:spacing w:val="57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surfaces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Rwenzori</w:t>
      </w:r>
      <w:r>
        <w:rPr>
          <w:spacing w:val="-1"/>
        </w:rPr>
        <w:t xml:space="preserve"> </w:t>
      </w:r>
      <w:r>
        <w:t>e.t.c reflect</w:t>
      </w:r>
      <w:r>
        <w:rPr>
          <w:spacing w:val="-1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annual</w:t>
      </w:r>
      <w:r>
        <w:rPr>
          <w:spacing w:val="-1"/>
        </w:rPr>
        <w:t xml:space="preserve"> </w:t>
      </w:r>
      <w:r>
        <w:t>temperatures</w:t>
      </w:r>
    </w:p>
    <w:p w:rsidR="00393B54" w:rsidRDefault="00574D45">
      <w:pPr>
        <w:pStyle w:val="BodyText"/>
        <w:jc w:val="both"/>
      </w:pPr>
      <w:r>
        <w:t>whereas</w:t>
      </w:r>
      <w:r>
        <w:rPr>
          <w:spacing w:val="-2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surfaces</w:t>
      </w:r>
      <w:r>
        <w:rPr>
          <w:spacing w:val="-1"/>
        </w:rPr>
        <w:t xml:space="preserve"> </w:t>
      </w:r>
      <w:r>
        <w:t>absorb</w:t>
      </w:r>
      <w:r>
        <w:rPr>
          <w:spacing w:val="-2"/>
        </w:rPr>
        <w:t xml:space="preserve"> </w:t>
      </w:r>
      <w:r>
        <w:t>isolation</w:t>
      </w:r>
      <w:r>
        <w:rPr>
          <w:spacing w:val="-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annual</w:t>
      </w:r>
      <w:r>
        <w:rPr>
          <w:spacing w:val="-2"/>
        </w:rPr>
        <w:t xml:space="preserve"> </w:t>
      </w:r>
      <w:r>
        <w:t>temperatures.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ind w:right="338"/>
        <w:jc w:val="both"/>
      </w:pPr>
      <w:r>
        <w:rPr>
          <w:b/>
        </w:rPr>
        <w:t>Altitude</w:t>
      </w:r>
      <w:r>
        <w:t>.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Drankenburg,</w:t>
      </w:r>
      <w:r>
        <w:rPr>
          <w:spacing w:val="-1"/>
        </w:rPr>
        <w:t xml:space="preserve"> </w:t>
      </w:r>
      <w:r>
        <w:t>Atlas</w:t>
      </w:r>
      <w:r>
        <w:rPr>
          <w:spacing w:val="-1"/>
        </w:rPr>
        <w:t xml:space="preserve"> </w:t>
      </w:r>
      <w:r>
        <w:t>Mountain,</w:t>
      </w:r>
      <w:r>
        <w:rPr>
          <w:spacing w:val="-1"/>
        </w:rPr>
        <w:t xml:space="preserve"> </w:t>
      </w:r>
      <w:r>
        <w:t>Rwenzori</w:t>
      </w:r>
      <w:r>
        <w:rPr>
          <w:spacing w:val="-1"/>
        </w:rPr>
        <w:t xml:space="preserve"> </w:t>
      </w:r>
      <w:r>
        <w:t>e.t.c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mean</w:t>
      </w:r>
      <w:r>
        <w:rPr>
          <w:spacing w:val="-57"/>
        </w:rPr>
        <w:t xml:space="preserve"> </w:t>
      </w:r>
      <w:r>
        <w:t>annual</w:t>
      </w:r>
      <w:r>
        <w:rPr>
          <w:spacing w:val="-2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decrease with</w:t>
      </w:r>
      <w:r>
        <w:rPr>
          <w:spacing w:val="-2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altitude.</w:t>
      </w:r>
    </w:p>
    <w:p w:rsidR="00393B54" w:rsidRDefault="00574D45">
      <w:pPr>
        <w:pStyle w:val="BodyText"/>
        <w:spacing w:before="1"/>
        <w:ind w:right="387"/>
        <w:jc w:val="both"/>
      </w:pPr>
      <w:r>
        <w:t>Conversely,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rift</w:t>
      </w:r>
      <w:r>
        <w:rPr>
          <w:spacing w:val="-1"/>
        </w:rPr>
        <w:t xml:space="preserve"> </w:t>
      </w:r>
      <w:r>
        <w:t>valley</w:t>
      </w:r>
      <w:r>
        <w:rPr>
          <w:spacing w:val="-4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coastal</w:t>
      </w:r>
      <w:r>
        <w:rPr>
          <w:spacing w:val="-1"/>
        </w:rPr>
        <w:t xml:space="preserve"> </w:t>
      </w:r>
      <w:r>
        <w:t>plains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Mombasa</w:t>
      </w:r>
      <w:r>
        <w:rPr>
          <w:spacing w:val="-5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high mean</w:t>
      </w:r>
      <w:r>
        <w:rPr>
          <w:spacing w:val="2"/>
        </w:rPr>
        <w:t xml:space="preserve"> </w:t>
      </w:r>
      <w:r>
        <w:t>annual temperatures.</w:t>
      </w:r>
    </w:p>
    <w:p w:rsidR="00393B54" w:rsidRDefault="00393B54">
      <w:pPr>
        <w:pStyle w:val="BodyText"/>
        <w:spacing w:before="11"/>
        <w:ind w:left="0"/>
        <w:rPr>
          <w:sz w:val="23"/>
        </w:rPr>
      </w:pPr>
    </w:p>
    <w:p w:rsidR="00393B54" w:rsidRDefault="00574D45">
      <w:pPr>
        <w:pStyle w:val="BodyText"/>
        <w:ind w:right="225"/>
        <w:jc w:val="both"/>
      </w:pPr>
      <w:r>
        <w:rPr>
          <w:b/>
        </w:rPr>
        <w:t>Nature</w:t>
      </w:r>
      <w:r>
        <w:rPr>
          <w:b/>
          <w:spacing w:val="-3"/>
        </w:rPr>
        <w:t xml:space="preserve"> </w:t>
      </w:r>
      <w:r>
        <w:rPr>
          <w:b/>
        </w:rPr>
        <w:t>of veg</w:t>
      </w:r>
      <w:r>
        <w:rPr>
          <w:b/>
        </w:rPr>
        <w:t>etation</w:t>
      </w:r>
      <w:r>
        <w:rPr>
          <w:b/>
          <w:spacing w:val="-1"/>
        </w:rPr>
        <w:t xml:space="preserve"> </w:t>
      </w:r>
      <w:r>
        <w:t>.Equatorial</w:t>
      </w:r>
      <w:r>
        <w:rPr>
          <w:spacing w:val="-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Congo</w:t>
      </w:r>
      <w:r>
        <w:rPr>
          <w:spacing w:val="-1"/>
        </w:rPr>
        <w:t xml:space="preserve"> </w:t>
      </w:r>
      <w:r>
        <w:t>basin,</w:t>
      </w:r>
      <w:r>
        <w:rPr>
          <w:spacing w:val="-2"/>
        </w:rPr>
        <w:t xml:space="preserve"> </w:t>
      </w:r>
      <w:r>
        <w:t>Gabon</w:t>
      </w:r>
      <w:r>
        <w:rPr>
          <w:spacing w:val="1"/>
        </w:rPr>
        <w:t xml:space="preserve"> </w:t>
      </w:r>
      <w:r>
        <w:t>e.t.c</w:t>
      </w:r>
      <w:r>
        <w:rPr>
          <w:spacing w:val="58"/>
        </w:rPr>
        <w:t xml:space="preserve"> </w:t>
      </w:r>
      <w:r>
        <w:t>have</w:t>
      </w:r>
      <w:r>
        <w:rPr>
          <w:spacing w:val="57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mean  annual</w:t>
      </w:r>
      <w:r>
        <w:rPr>
          <w:spacing w:val="-58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 high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evapo-transpiration</w:t>
      </w:r>
      <w:r>
        <w:rPr>
          <w:spacing w:val="58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58"/>
        </w:rPr>
        <w:t xml:space="preserve"> </w:t>
      </w:r>
      <w:r>
        <w:t>a cooling</w:t>
      </w:r>
      <w:r>
        <w:rPr>
          <w:spacing w:val="-4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temperature</w:t>
      </w:r>
      <w:r>
        <w:rPr>
          <w:spacing w:val="-5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arid and semi arid areas have</w:t>
      </w:r>
      <w:r>
        <w:rPr>
          <w:spacing w:val="-2"/>
        </w:rPr>
        <w:t xml:space="preserve"> </w:t>
      </w:r>
      <w:r>
        <w:t>high mean annual temperatures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BodyText"/>
        <w:ind w:right="294"/>
      </w:pPr>
      <w:r>
        <w:rPr>
          <w:b/>
        </w:rPr>
        <w:t xml:space="preserve">Man’s activities such as </w:t>
      </w:r>
      <w:r>
        <w:t>Industrialization, burning of fossils, bush burning, and deforestation have</w:t>
      </w:r>
      <w:r>
        <w:rPr>
          <w:spacing w:val="-57"/>
        </w:rPr>
        <w:t xml:space="preserve"> </w:t>
      </w:r>
      <w:r>
        <w:t>increased the concentration of Green House Gases in the atmosphere and depletion of ozone layer.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resulted into</w:t>
      </w:r>
      <w:r>
        <w:rPr>
          <w:spacing w:val="-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warming</w:t>
      </w:r>
      <w:r>
        <w:rPr>
          <w:spacing w:val="-4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incr</w:t>
      </w:r>
      <w:r>
        <w:t>easing</w:t>
      </w:r>
      <w:r>
        <w:rPr>
          <w:spacing w:val="-4"/>
        </w:rPr>
        <w:t xml:space="preserve"> </w:t>
      </w:r>
      <w:r>
        <w:t>mean</w:t>
      </w:r>
      <w:r>
        <w:rPr>
          <w:spacing w:val="2"/>
        </w:rPr>
        <w:t xml:space="preserve"> </w:t>
      </w:r>
      <w:r>
        <w:t>annual</w:t>
      </w:r>
      <w:r>
        <w:rPr>
          <w:spacing w:val="-1"/>
        </w:rPr>
        <w:t xml:space="preserve"> </w:t>
      </w:r>
      <w:r>
        <w:t>temperatures.</w:t>
      </w:r>
    </w:p>
    <w:p w:rsidR="00393B54" w:rsidRDefault="00393B54">
      <w:pPr>
        <w:pStyle w:val="BodyText"/>
        <w:spacing w:before="8"/>
        <w:ind w:left="0"/>
      </w:pPr>
    </w:p>
    <w:p w:rsidR="00393B54" w:rsidRDefault="00574D45">
      <w:pPr>
        <w:pStyle w:val="Heading1"/>
        <w:spacing w:line="240" w:lineRule="auto"/>
        <w:ind w:left="3937"/>
      </w:pPr>
      <w:r>
        <w:t>TEMPERATURE</w:t>
      </w:r>
      <w:r>
        <w:rPr>
          <w:spacing w:val="-3"/>
        </w:rPr>
        <w:t xml:space="preserve"> </w:t>
      </w:r>
      <w:r>
        <w:t>INVERSION</w:t>
      </w:r>
    </w:p>
    <w:p w:rsidR="00393B54" w:rsidRDefault="00574D45">
      <w:pPr>
        <w:pStyle w:val="ListParagraph"/>
        <w:numPr>
          <w:ilvl w:val="0"/>
          <w:numId w:val="56"/>
        </w:numPr>
        <w:tabs>
          <w:tab w:val="left" w:pos="1059"/>
        </w:tabs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conditions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temperature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inversion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occurs</w:t>
      </w:r>
    </w:p>
    <w:p w:rsidR="00393B54" w:rsidRDefault="00574D45">
      <w:pPr>
        <w:pStyle w:val="Heading1"/>
        <w:numPr>
          <w:ilvl w:val="0"/>
          <w:numId w:val="56"/>
        </w:numPr>
        <w:tabs>
          <w:tab w:val="left" w:pos="1074"/>
        </w:tabs>
        <w:spacing w:line="240" w:lineRule="auto"/>
        <w:ind w:left="720" w:right="1153" w:firstLine="0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inversion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activities.</w:t>
      </w:r>
      <w:r>
        <w:rPr>
          <w:spacing w:val="-57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and effects</w:t>
      </w:r>
      <w:r>
        <w:rPr>
          <w:spacing w:val="-1"/>
        </w:rPr>
        <w:t xml:space="preserve"> </w:t>
      </w:r>
      <w:r>
        <w:t>of temperature</w:t>
      </w:r>
      <w:r>
        <w:rPr>
          <w:spacing w:val="-2"/>
        </w:rPr>
        <w:t xml:space="preserve"> </w:t>
      </w:r>
      <w:r>
        <w:t>inversion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inversion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and 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types 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inversions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inversion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T</w:t>
      </w:r>
      <w:r>
        <w:t>emperature</w:t>
      </w:r>
      <w:r>
        <w:rPr>
          <w:spacing w:val="-4"/>
        </w:rPr>
        <w:t xml:space="preserve"> </w:t>
      </w:r>
      <w:r>
        <w:t>inversion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atmospheric</w:t>
      </w:r>
      <w:r>
        <w:rPr>
          <w:spacing w:val="-1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increases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altitude</w:t>
      </w:r>
    </w:p>
    <w:p w:rsidR="00393B54" w:rsidRDefault="00574D45">
      <w:pPr>
        <w:pStyle w:val="BodyText"/>
      </w:pPr>
      <w:r>
        <w:t>/height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ground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troposphere.</w:t>
      </w:r>
    </w:p>
    <w:p w:rsidR="00393B54" w:rsidRDefault="00574D45">
      <w:pPr>
        <w:pStyle w:val="BodyText"/>
        <w:ind w:right="142"/>
      </w:pPr>
      <w:r>
        <w:t>It’s</w:t>
      </w:r>
      <w:r>
        <w:rPr>
          <w:spacing w:val="-2"/>
        </w:rPr>
        <w:t xml:space="preserve"> </w:t>
      </w:r>
      <w:r>
        <w:t>the reverse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lapse rate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temperatures</w:t>
      </w:r>
      <w:r>
        <w:rPr>
          <w:spacing w:val="1"/>
        </w:rPr>
        <w:t xml:space="preserve"> </w:t>
      </w:r>
      <w:r>
        <w:t>decrease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altitude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rate of</w:t>
      </w:r>
      <w:r>
        <w:rPr>
          <w:spacing w:val="-2"/>
        </w:rPr>
        <w:t xml:space="preserve"> </w:t>
      </w:r>
      <w:r>
        <w:t>6.5</w:t>
      </w:r>
      <w:r>
        <w:rPr>
          <w:vertAlign w:val="superscript"/>
        </w:rPr>
        <w:t>0</w:t>
      </w:r>
      <w:r>
        <w:t>C for</w:t>
      </w:r>
      <w:r>
        <w:rPr>
          <w:spacing w:val="-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 xml:space="preserve">1000metres of </w:t>
      </w:r>
      <w:r>
        <w:t>ascent.</w:t>
      </w:r>
    </w:p>
    <w:p w:rsidR="00393B54" w:rsidRDefault="00574D45">
      <w:pPr>
        <w:pStyle w:val="BodyText"/>
        <w:ind w:right="299"/>
      </w:pPr>
      <w:r>
        <w:t>With</w:t>
      </w:r>
      <w:r>
        <w:rPr>
          <w:spacing w:val="-2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inversion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you go,</w:t>
      </w:r>
      <w:r>
        <w:rPr>
          <w:spacing w:val="-1"/>
        </w:rPr>
        <w:t xml:space="preserve"> </w:t>
      </w:r>
      <w:r>
        <w:t>the warmer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becomes.</w:t>
      </w:r>
      <w:r>
        <w:rPr>
          <w:spacing w:val="-1"/>
        </w:rPr>
        <w:t xml:space="preserve"> </w:t>
      </w:r>
      <w:r>
        <w:t>However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troposphere,</w:t>
      </w:r>
      <w:r>
        <w:rPr>
          <w:spacing w:val="-57"/>
        </w:rPr>
        <w:t xml:space="preserve"> </w:t>
      </w:r>
      <w:r>
        <w:t>the increase in temperature with altitude is up to a certain level referred to as the temperature</w:t>
      </w:r>
      <w:r>
        <w:rPr>
          <w:spacing w:val="1"/>
        </w:rPr>
        <w:t xml:space="preserve"> </w:t>
      </w:r>
      <w:r>
        <w:t>inversion</w:t>
      </w:r>
      <w:r>
        <w:rPr>
          <w:spacing w:val="-1"/>
        </w:rPr>
        <w:t xml:space="preserve"> </w:t>
      </w:r>
      <w:r>
        <w:t>point or level.</w:t>
      </w:r>
      <w:r>
        <w:rPr>
          <w:spacing w:val="-1"/>
        </w:rPr>
        <w:t xml:space="preserve"> </w:t>
      </w:r>
      <w:r>
        <w:t>Beyond this level, the</w:t>
      </w:r>
      <w:r>
        <w:rPr>
          <w:spacing w:val="-2"/>
        </w:rPr>
        <w:t xml:space="preserve"> </w:t>
      </w:r>
      <w:r>
        <w:t>norm</w:t>
      </w:r>
      <w:r>
        <w:t>al lapse rate</w:t>
      </w:r>
      <w:r>
        <w:rPr>
          <w:spacing w:val="-1"/>
        </w:rPr>
        <w:t xml:space="preserve"> </w:t>
      </w:r>
      <w:r>
        <w:t>applies.</w:t>
      </w:r>
    </w:p>
    <w:p w:rsidR="00393B54" w:rsidRDefault="00574D45">
      <w:pPr>
        <w:pStyle w:val="BodyText"/>
      </w:pPr>
      <w:r>
        <w:t>In</w:t>
      </w:r>
      <w:r>
        <w:rPr>
          <w:spacing w:val="-1"/>
        </w:rPr>
        <w:t xml:space="preserve"> </w:t>
      </w:r>
      <w:r>
        <w:t>the atmosphere, temperature</w:t>
      </w:r>
      <w:r>
        <w:rPr>
          <w:spacing w:val="-3"/>
        </w:rPr>
        <w:t xml:space="preserve"> </w:t>
      </w:r>
      <w:r>
        <w:t>inversion 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temporally</w:t>
      </w:r>
      <w:r>
        <w:rPr>
          <w:spacing w:val="-6"/>
        </w:rPr>
        <w:t xml:space="preserve"> </w:t>
      </w:r>
      <w:r>
        <w:t>phenomenon.</w:t>
      </w:r>
    </w:p>
    <w:p w:rsidR="00393B54" w:rsidRDefault="00574D45">
      <w:pPr>
        <w:pStyle w:val="BodyText"/>
        <w:ind w:right="192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experienced in</w:t>
      </w:r>
      <w:r>
        <w:rPr>
          <w:spacing w:val="-1"/>
        </w:rPr>
        <w:t xml:space="preserve"> </w:t>
      </w:r>
      <w:r>
        <w:t>morning</w:t>
      </w:r>
      <w:r>
        <w:rPr>
          <w:spacing w:val="-3"/>
        </w:rPr>
        <w:t xml:space="preserve"> </w:t>
      </w:r>
      <w:r>
        <w:t>hours. As</w:t>
      </w:r>
      <w:r>
        <w:rPr>
          <w:spacing w:val="-1"/>
        </w:rPr>
        <w:t xml:space="preserve"> </w:t>
      </w:r>
      <w:r>
        <w:t>temperatures rise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warms up</w:t>
      </w:r>
      <w:r>
        <w:rPr>
          <w:spacing w:val="-1"/>
        </w:rPr>
        <w:t xml:space="preserve"> </w:t>
      </w:r>
      <w:r>
        <w:t>the air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</w:t>
      </w:r>
      <w:r>
        <w:rPr>
          <w:spacing w:val="-57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disappears.</w:t>
      </w:r>
    </w:p>
    <w:p w:rsidR="00393B54" w:rsidRDefault="00574D45">
      <w:pPr>
        <w:pStyle w:val="BodyText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 xml:space="preserve">two forms/ levels </w:t>
      </w:r>
      <w:r>
        <w:t>of temperature</w:t>
      </w:r>
      <w:r>
        <w:rPr>
          <w:spacing w:val="-2"/>
        </w:rPr>
        <w:t xml:space="preserve"> </w:t>
      </w:r>
      <w:r>
        <w:t>inversion.</w:t>
      </w:r>
      <w:r>
        <w:rPr>
          <w:spacing w:val="-1"/>
        </w:rPr>
        <w:t xml:space="preserve"> </w:t>
      </w:r>
      <w:r>
        <w:t>Namely</w:t>
      </w:r>
    </w:p>
    <w:p w:rsidR="00393B54" w:rsidRDefault="00574D45">
      <w:pPr>
        <w:pStyle w:val="ListParagraph"/>
        <w:numPr>
          <w:ilvl w:val="0"/>
          <w:numId w:val="57"/>
        </w:numPr>
        <w:tabs>
          <w:tab w:val="left" w:pos="967"/>
        </w:tabs>
        <w:spacing w:before="1"/>
        <w:ind w:right="411" w:firstLine="0"/>
        <w:rPr>
          <w:sz w:val="24"/>
        </w:rPr>
      </w:pPr>
      <w:r>
        <w:rPr>
          <w:sz w:val="24"/>
        </w:rPr>
        <w:t>Low/</w:t>
      </w:r>
      <w:r>
        <w:rPr>
          <w:spacing w:val="1"/>
          <w:sz w:val="24"/>
        </w:rPr>
        <w:t xml:space="preserve"> </w:t>
      </w:r>
      <w:r>
        <w:rPr>
          <w:sz w:val="24"/>
        </w:rPr>
        <w:t>ground</w:t>
      </w:r>
      <w:r>
        <w:rPr>
          <w:spacing w:val="-2"/>
          <w:sz w:val="24"/>
        </w:rPr>
        <w:t xml:space="preserve"> </w:t>
      </w:r>
      <w:r>
        <w:rPr>
          <w:sz w:val="24"/>
        </w:rPr>
        <w:t>level inversion</w:t>
      </w:r>
      <w:r>
        <w:rPr>
          <w:spacing w:val="-1"/>
          <w:sz w:val="24"/>
        </w:rPr>
        <w:t xml:space="preserve"> </w:t>
      </w:r>
      <w:r>
        <w:rPr>
          <w:sz w:val="24"/>
        </w:rPr>
        <w:t>common in</w:t>
      </w:r>
      <w:r>
        <w:rPr>
          <w:spacing w:val="-1"/>
          <w:sz w:val="24"/>
        </w:rPr>
        <w:t xml:space="preserve"> </w:t>
      </w:r>
      <w:r>
        <w:rPr>
          <w:sz w:val="24"/>
        </w:rPr>
        <w:t>hilly</w:t>
      </w:r>
      <w:r>
        <w:rPr>
          <w:spacing w:val="-5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rapid</w:t>
      </w:r>
      <w:r>
        <w:rPr>
          <w:spacing w:val="-1"/>
          <w:sz w:val="24"/>
        </w:rPr>
        <w:t xml:space="preserve"> </w:t>
      </w:r>
      <w:r>
        <w:rPr>
          <w:sz w:val="24"/>
        </w:rPr>
        <w:t>loss of</w:t>
      </w:r>
      <w:r>
        <w:rPr>
          <w:spacing w:val="-1"/>
          <w:sz w:val="24"/>
        </w:rPr>
        <w:t xml:space="preserve"> </w:t>
      </w:r>
      <w:r>
        <w:rPr>
          <w:sz w:val="24"/>
        </w:rPr>
        <w:t>radiation or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warm</w:t>
      </w:r>
      <w:r>
        <w:rPr>
          <w:spacing w:val="-57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is advected over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cold surface</w:t>
      </w:r>
    </w:p>
    <w:p w:rsidR="00393B54" w:rsidRDefault="00574D45">
      <w:pPr>
        <w:pStyle w:val="ListParagraph"/>
        <w:numPr>
          <w:ilvl w:val="0"/>
          <w:numId w:val="57"/>
        </w:numPr>
        <w:tabs>
          <w:tab w:val="left" w:pos="980"/>
        </w:tabs>
        <w:ind w:left="979" w:hanging="260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inversion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frontal</w:t>
      </w:r>
      <w:r>
        <w:rPr>
          <w:spacing w:val="1"/>
          <w:sz w:val="24"/>
        </w:rPr>
        <w:t xml:space="preserve"> </w:t>
      </w:r>
      <w:r>
        <w:rPr>
          <w:sz w:val="24"/>
        </w:rPr>
        <w:t>convergence.</w:t>
      </w:r>
    </w:p>
    <w:p w:rsidR="00393B54" w:rsidRDefault="00574D45">
      <w:pPr>
        <w:pStyle w:val="Heading1"/>
        <w:spacing w:before="5"/>
        <w:ind w:left="3617"/>
      </w:pPr>
      <w:r>
        <w:t>Graph</w:t>
      </w:r>
      <w:r>
        <w:rPr>
          <w:spacing w:val="-3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inversion</w:t>
      </w:r>
    </w:p>
    <w:p w:rsidR="00393B54" w:rsidRDefault="00574D45">
      <w:pPr>
        <w:pStyle w:val="BodyText"/>
        <w:ind w:right="254"/>
      </w:pPr>
      <w:r>
        <w:t>Temperature inversion in East Africa occurs in mountainous/ hilly regions such as Kigezi in south</w:t>
      </w:r>
      <w:r>
        <w:rPr>
          <w:spacing w:val="1"/>
        </w:rPr>
        <w:t xml:space="preserve"> </w:t>
      </w:r>
      <w:r>
        <w:t>western Uganda, chaaga land on the slopes of mountain Kilimanjaro, Uluguru area in southern</w:t>
      </w:r>
      <w:r>
        <w:rPr>
          <w:spacing w:val="1"/>
        </w:rPr>
        <w:t xml:space="preserve"> </w:t>
      </w:r>
      <w:r>
        <w:t>Tanzania</w:t>
      </w:r>
      <w:r>
        <w:rPr>
          <w:spacing w:val="-1"/>
        </w:rPr>
        <w:t xml:space="preserve"> </w:t>
      </w:r>
      <w:r>
        <w:t>and areas of limited cloud</w:t>
      </w:r>
      <w:r>
        <w:rPr>
          <w:spacing w:val="-1"/>
        </w:rPr>
        <w:t xml:space="preserve"> </w:t>
      </w:r>
      <w:r>
        <w:t>cover marked by</w:t>
      </w:r>
      <w:r>
        <w:rPr>
          <w:spacing w:val="-5"/>
        </w:rPr>
        <w:t xml:space="preserve"> </w:t>
      </w:r>
      <w:r>
        <w:t>air stability</w:t>
      </w:r>
      <w:r>
        <w:rPr>
          <w:spacing w:val="-6"/>
        </w:rPr>
        <w:t xml:space="preserve"> </w:t>
      </w:r>
      <w:r>
        <w:t>or calm weather for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semi</w:t>
      </w:r>
      <w:r>
        <w:rPr>
          <w:spacing w:val="-57"/>
        </w:rPr>
        <w:t xml:space="preserve"> </w:t>
      </w:r>
      <w:r>
        <w:t>arid</w:t>
      </w:r>
      <w:r>
        <w:rPr>
          <w:spacing w:val="-1"/>
        </w:rPr>
        <w:t xml:space="preserve"> </w:t>
      </w:r>
      <w:r>
        <w:t>regions like Karamoja, northern</w:t>
      </w:r>
      <w:r>
        <w:rPr>
          <w:spacing w:val="-1"/>
        </w:rPr>
        <w:t xml:space="preserve"> </w:t>
      </w:r>
      <w:r>
        <w:t>and north eastern Kenya.</w:t>
      </w:r>
    </w:p>
    <w:p w:rsidR="00393B54" w:rsidRDefault="00574D45">
      <w:pPr>
        <w:pStyle w:val="Heading1"/>
        <w:spacing w:before="2"/>
      </w:pPr>
      <w:r>
        <w:t>Conditions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inversion</w:t>
      </w:r>
      <w:r>
        <w:rPr>
          <w:spacing w:val="-2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Africa/</w:t>
      </w:r>
      <w:r>
        <w:rPr>
          <w:spacing w:val="-1"/>
        </w:rPr>
        <w:t xml:space="preserve"> </w:t>
      </w:r>
      <w:r>
        <w:t>causes</w:t>
      </w:r>
    </w:p>
    <w:p w:rsidR="00393B54" w:rsidRDefault="00574D45">
      <w:pPr>
        <w:pStyle w:val="ListParagraph"/>
        <w:numPr>
          <w:ilvl w:val="0"/>
          <w:numId w:val="58"/>
        </w:numPr>
        <w:tabs>
          <w:tab w:val="left" w:pos="901"/>
        </w:tabs>
        <w:ind w:right="377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rapid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earth’s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night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terrestrial</w:t>
      </w:r>
      <w:r>
        <w:rPr>
          <w:spacing w:val="-1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semi desert areas where cloud cover is absent or limited. This excessive loss of heat results into a</w:t>
      </w:r>
      <w:r>
        <w:rPr>
          <w:spacing w:val="1"/>
          <w:sz w:val="24"/>
        </w:rPr>
        <w:t xml:space="preserve"> </w:t>
      </w:r>
      <w:r>
        <w:rPr>
          <w:sz w:val="24"/>
        </w:rPr>
        <w:t>cold surface that cools the air immediately above it meanwhile the air layers further above are</w:t>
      </w:r>
      <w:r>
        <w:rPr>
          <w:spacing w:val="1"/>
          <w:sz w:val="24"/>
        </w:rPr>
        <w:t xml:space="preserve"> </w:t>
      </w:r>
      <w:r>
        <w:rPr>
          <w:sz w:val="24"/>
        </w:rPr>
        <w:t>warmer since some of the heat is r</w:t>
      </w:r>
      <w:r>
        <w:rPr>
          <w:sz w:val="24"/>
        </w:rPr>
        <w:t>etained by the green house gases ( GHGs), water vapor and dust</w:t>
      </w:r>
      <w:r>
        <w:rPr>
          <w:spacing w:val="-57"/>
          <w:sz w:val="24"/>
        </w:rPr>
        <w:t xml:space="preserve"> </w:t>
      </w:r>
      <w:r>
        <w:rPr>
          <w:sz w:val="24"/>
        </w:rPr>
        <w:t>particles.</w:t>
      </w:r>
    </w:p>
    <w:p w:rsidR="00393B54" w:rsidRDefault="00393B54">
      <w:pPr>
        <w:rPr>
          <w:sz w:val="24"/>
        </w:rPr>
        <w:sectPr w:rsidR="00393B54">
          <w:headerReference w:type="default" r:id="rId211"/>
          <w:footerReference w:type="default" r:id="rId21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200"/>
        <w:ind w:right="-8"/>
      </w:pPr>
      <w:r>
        <w:lastRenderedPageBreak/>
        <w:t>This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inversion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referred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 nocturnal</w:t>
      </w:r>
      <w:r>
        <w:rPr>
          <w:spacing w:val="-1"/>
        </w:rPr>
        <w:t xml:space="preserve"> </w:t>
      </w:r>
      <w:r>
        <w:t>radiation</w:t>
      </w:r>
      <w:r>
        <w:rPr>
          <w:spacing w:val="-1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inversion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in arid</w:t>
      </w:r>
      <w:r>
        <w:rPr>
          <w:spacing w:val="2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Karamoja,</w:t>
      </w:r>
      <w:r>
        <w:rPr>
          <w:spacing w:val="-1"/>
        </w:rPr>
        <w:t xml:space="preserve"> </w:t>
      </w:r>
      <w:r>
        <w:t>chaldt in northern</w:t>
      </w:r>
      <w:r>
        <w:rPr>
          <w:spacing w:val="-1"/>
        </w:rPr>
        <w:t xml:space="preserve"> </w:t>
      </w:r>
      <w:r>
        <w:t>Kenya</w:t>
      </w:r>
      <w:r>
        <w:rPr>
          <w:spacing w:val="5"/>
        </w:rPr>
        <w:t xml:space="preserve"> </w:t>
      </w:r>
      <w:r>
        <w:t>e.t.c</w:t>
      </w:r>
    </w:p>
    <w:p w:rsidR="00393B54" w:rsidRDefault="00574D45">
      <w:pPr>
        <w:pStyle w:val="ListParagraph"/>
        <w:numPr>
          <w:ilvl w:val="0"/>
          <w:numId w:val="58"/>
        </w:numPr>
        <w:tabs>
          <w:tab w:val="left" w:pos="901"/>
        </w:tabs>
        <w:ind w:right="111" w:firstLine="0"/>
        <w:rPr>
          <w:sz w:val="24"/>
        </w:rPr>
      </w:pPr>
      <w:r>
        <w:rPr>
          <w:sz w:val="24"/>
        </w:rPr>
        <w:t>When there is subsidence of cold dense air from top of highlands down slope to the valley by</w:t>
      </w:r>
      <w:r>
        <w:rPr>
          <w:spacing w:val="-58"/>
          <w:sz w:val="24"/>
        </w:rPr>
        <w:t xml:space="preserve"> </w:t>
      </w:r>
      <w:r>
        <w:rPr>
          <w:sz w:val="24"/>
        </w:rPr>
        <w:t>gravity.</w:t>
      </w:r>
    </w:p>
    <w:p w:rsidR="00393B54" w:rsidRDefault="00574D45">
      <w:pPr>
        <w:spacing w:before="39"/>
        <w:ind w:left="103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106</w:t>
      </w:r>
    </w:p>
    <w:p w:rsidR="00393B54" w:rsidRDefault="00393B54">
      <w:pPr>
        <w:rPr>
          <w:rFonts w:ascii="Calibri"/>
        </w:rPr>
        <w:sectPr w:rsidR="00393B54">
          <w:headerReference w:type="default" r:id="rId213"/>
          <w:footerReference w:type="default" r:id="rId214"/>
          <w:pgSz w:w="12240" w:h="15840"/>
          <w:pgMar w:top="680" w:right="1680" w:bottom="1040" w:left="0" w:header="0" w:footer="860" w:gutter="0"/>
          <w:cols w:num="2" w:space="720" w:equalWidth="0">
            <w:col w:w="9965" w:space="40"/>
            <w:col w:w="555"/>
          </w:cols>
        </w:sectPr>
      </w:pPr>
    </w:p>
    <w:p w:rsidR="00393B54" w:rsidRDefault="00574D45">
      <w:pPr>
        <w:pStyle w:val="ListParagraph"/>
        <w:numPr>
          <w:ilvl w:val="0"/>
          <w:numId w:val="59"/>
        </w:numPr>
        <w:tabs>
          <w:tab w:val="left" w:pos="831"/>
        </w:tabs>
        <w:ind w:right="210" w:firstLine="0"/>
        <w:rPr>
          <w:sz w:val="24"/>
        </w:rPr>
      </w:pPr>
      <w:r>
        <w:rPr>
          <w:sz w:val="24"/>
        </w:rPr>
        <w:lastRenderedPageBreak/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night,</w:t>
      </w:r>
      <w:r>
        <w:rPr>
          <w:spacing w:val="-1"/>
          <w:sz w:val="24"/>
        </w:rPr>
        <w:t xml:space="preserve"> </w:t>
      </w:r>
      <w:r>
        <w:rPr>
          <w:sz w:val="24"/>
        </w:rPr>
        <w:t>hill tops</w:t>
      </w:r>
      <w:r>
        <w:rPr>
          <w:spacing w:val="-1"/>
          <w:sz w:val="24"/>
        </w:rPr>
        <w:t xml:space="preserve"> </w:t>
      </w:r>
      <w:r>
        <w:rPr>
          <w:sz w:val="24"/>
        </w:rPr>
        <w:t>and upper</w:t>
      </w:r>
      <w:r>
        <w:rPr>
          <w:spacing w:val="-1"/>
          <w:sz w:val="24"/>
        </w:rPr>
        <w:t xml:space="preserve"> </w:t>
      </w:r>
      <w:r>
        <w:rPr>
          <w:sz w:val="24"/>
        </w:rPr>
        <w:t>slopes lose</w:t>
      </w:r>
      <w:r>
        <w:rPr>
          <w:spacing w:val="-2"/>
          <w:sz w:val="24"/>
        </w:rPr>
        <w:t xml:space="preserve"> </w:t>
      </w:r>
      <w:r>
        <w:rPr>
          <w:sz w:val="24"/>
        </w:rPr>
        <w:t>heat by</w:t>
      </w:r>
      <w:r>
        <w:rPr>
          <w:spacing w:val="-6"/>
          <w:sz w:val="24"/>
        </w:rPr>
        <w:t xml:space="preserve"> </w:t>
      </w:r>
      <w:r>
        <w:rPr>
          <w:sz w:val="24"/>
        </w:rPr>
        <w:t>radiation. The</w:t>
      </w:r>
      <w:r>
        <w:rPr>
          <w:spacing w:val="-2"/>
          <w:sz w:val="24"/>
        </w:rPr>
        <w:t xml:space="preserve"> </w:t>
      </w:r>
      <w:r>
        <w:rPr>
          <w:sz w:val="24"/>
        </w:rPr>
        <w:t>air becomes</w:t>
      </w:r>
      <w:r>
        <w:rPr>
          <w:spacing w:val="-1"/>
          <w:sz w:val="24"/>
        </w:rPr>
        <w:t xml:space="preserve"> </w:t>
      </w:r>
      <w:r>
        <w:rPr>
          <w:sz w:val="24"/>
        </w:rPr>
        <w:t>cold and</w:t>
      </w:r>
      <w:r>
        <w:rPr>
          <w:spacing w:val="-1"/>
          <w:sz w:val="24"/>
        </w:rPr>
        <w:t xml:space="preserve"> </w:t>
      </w:r>
      <w:r>
        <w:rPr>
          <w:sz w:val="24"/>
        </w:rPr>
        <w:t>dense and</w:t>
      </w:r>
      <w:r>
        <w:rPr>
          <w:spacing w:val="-57"/>
          <w:sz w:val="24"/>
        </w:rPr>
        <w:t xml:space="preserve"> </w:t>
      </w:r>
      <w:r>
        <w:rPr>
          <w:sz w:val="24"/>
        </w:rPr>
        <w:t>descends down slope into the valley bottom by gravity; displacing the warm and light air from the</w:t>
      </w:r>
      <w:r>
        <w:rPr>
          <w:spacing w:val="1"/>
          <w:sz w:val="24"/>
        </w:rPr>
        <w:t xml:space="preserve"> </w:t>
      </w:r>
      <w:r>
        <w:rPr>
          <w:sz w:val="24"/>
        </w:rPr>
        <w:t>valley bottom upwards to warm the upper slopes while the cold dense air creates cold conditi</w:t>
      </w:r>
      <w:r>
        <w:rPr>
          <w:sz w:val="24"/>
        </w:rPr>
        <w:t>ons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valley.</w:t>
      </w:r>
    </w:p>
    <w:p w:rsidR="00393B54" w:rsidRDefault="00574D45">
      <w:pPr>
        <w:pStyle w:val="ListParagraph"/>
        <w:numPr>
          <w:ilvl w:val="0"/>
          <w:numId w:val="59"/>
        </w:numPr>
        <w:tabs>
          <w:tab w:val="left" w:pos="831"/>
        </w:tabs>
        <w:ind w:right="175" w:firstLine="0"/>
        <w:rPr>
          <w:sz w:val="24"/>
        </w:rPr>
      </w:pPr>
      <w:r>
        <w:rPr>
          <w:sz w:val="24"/>
        </w:rPr>
        <w:t>The subsidence of cold dense air resulting into temperature inversion is also referred to as katabatic</w:t>
      </w:r>
      <w:r>
        <w:rPr>
          <w:spacing w:val="-57"/>
          <w:sz w:val="24"/>
        </w:rPr>
        <w:t xml:space="preserve"> </w:t>
      </w: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or valley</w:t>
      </w:r>
      <w:r>
        <w:rPr>
          <w:spacing w:val="-5"/>
          <w:sz w:val="24"/>
        </w:rPr>
        <w:t xml:space="preserve"> </w:t>
      </w:r>
      <w:r>
        <w:rPr>
          <w:sz w:val="24"/>
        </w:rPr>
        <w:t>inversion common in the</w:t>
      </w:r>
      <w:r>
        <w:rPr>
          <w:spacing w:val="-1"/>
          <w:sz w:val="24"/>
        </w:rPr>
        <w:t xml:space="preserve"> </w:t>
      </w:r>
      <w:r>
        <w:rPr>
          <w:sz w:val="24"/>
        </w:rPr>
        <w:t>Kigezi</w:t>
      </w:r>
      <w:r>
        <w:rPr>
          <w:spacing w:val="-1"/>
          <w:sz w:val="24"/>
        </w:rPr>
        <w:t xml:space="preserve"> </w:t>
      </w:r>
      <w:r>
        <w:rPr>
          <w:sz w:val="24"/>
        </w:rPr>
        <w:t>highlands, Ankole</w:t>
      </w:r>
      <w:r>
        <w:rPr>
          <w:spacing w:val="-1"/>
          <w:sz w:val="24"/>
        </w:rPr>
        <w:t xml:space="preserve"> </w:t>
      </w:r>
      <w:r>
        <w:rPr>
          <w:sz w:val="24"/>
        </w:rPr>
        <w:t>hills e.t.c</w:t>
      </w:r>
    </w:p>
    <w:p w:rsidR="00393B54" w:rsidRDefault="00574D45">
      <w:pPr>
        <w:pStyle w:val="Heading1"/>
        <w:spacing w:before="5"/>
        <w:ind w:left="5127"/>
      </w:pPr>
      <w:r>
        <w:t>Diagram</w:t>
      </w:r>
    </w:p>
    <w:p w:rsidR="00393B54" w:rsidRDefault="00574D45">
      <w:pPr>
        <w:pStyle w:val="ListParagraph"/>
        <w:numPr>
          <w:ilvl w:val="0"/>
          <w:numId w:val="58"/>
        </w:numPr>
        <w:tabs>
          <w:tab w:val="left" w:pos="901"/>
        </w:tabs>
        <w:ind w:right="318" w:firstLine="0"/>
        <w:rPr>
          <w:sz w:val="24"/>
        </w:rPr>
      </w:pP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inversion</w:t>
      </w:r>
      <w:r>
        <w:rPr>
          <w:spacing w:val="1"/>
          <w:sz w:val="24"/>
        </w:rPr>
        <w:t xml:space="preserve"> </w:t>
      </w:r>
      <w:r>
        <w:rPr>
          <w:sz w:val="24"/>
        </w:rPr>
        <w:t>also occurs</w:t>
      </w:r>
      <w:r>
        <w:rPr>
          <w:spacing w:val="-1"/>
          <w:sz w:val="24"/>
        </w:rPr>
        <w:t xml:space="preserve"> </w:t>
      </w:r>
      <w:r>
        <w:rPr>
          <w:sz w:val="24"/>
        </w:rPr>
        <w:t>when a current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warm</w:t>
      </w:r>
      <w:r>
        <w:rPr>
          <w:spacing w:val="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flowing</w:t>
      </w:r>
      <w:r>
        <w:rPr>
          <w:spacing w:val="-3"/>
          <w:sz w:val="24"/>
        </w:rPr>
        <w:t xml:space="preserve"> </w:t>
      </w:r>
      <w:r>
        <w:rPr>
          <w:sz w:val="24"/>
        </w:rPr>
        <w:t>horizontally</w:t>
      </w:r>
      <w:r>
        <w:rPr>
          <w:spacing w:val="-6"/>
          <w:sz w:val="24"/>
        </w:rPr>
        <w:t xml:space="preserve"> </w:t>
      </w:r>
      <w:r>
        <w:rPr>
          <w:sz w:val="24"/>
        </w:rPr>
        <w:t>blows</w:t>
      </w:r>
      <w:r>
        <w:rPr>
          <w:spacing w:val="-57"/>
          <w:sz w:val="24"/>
        </w:rPr>
        <w:t xml:space="preserve"> </w:t>
      </w:r>
      <w:r>
        <w:rPr>
          <w:sz w:val="24"/>
        </w:rPr>
        <w:t>over a cold surface. The lower layers of the warm air mass will be cooled by the cold surface while</w:t>
      </w:r>
      <w:r>
        <w:rPr>
          <w:spacing w:val="-57"/>
          <w:sz w:val="24"/>
        </w:rPr>
        <w:t xml:space="preserve"> </w:t>
      </w:r>
      <w:r>
        <w:rPr>
          <w:sz w:val="24"/>
        </w:rPr>
        <w:t>the overlying layer remains warmer. For example when warm trade winds flow over cold ocean</w:t>
      </w:r>
      <w:r>
        <w:rPr>
          <w:spacing w:val="1"/>
          <w:sz w:val="24"/>
        </w:rPr>
        <w:t xml:space="preserve"> </w:t>
      </w:r>
      <w:r>
        <w:rPr>
          <w:sz w:val="24"/>
        </w:rPr>
        <w:t>current.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air i</w:t>
      </w:r>
      <w:r>
        <w:t>n</w:t>
      </w:r>
      <w:r>
        <w:rPr>
          <w:spacing w:val="-1"/>
        </w:rPr>
        <w:t xml:space="preserve"> </w:t>
      </w:r>
      <w:r>
        <w:t>contact with</w:t>
      </w:r>
      <w:r>
        <w:rPr>
          <w:spacing w:val="-1"/>
        </w:rPr>
        <w:t xml:space="preserve"> </w:t>
      </w:r>
      <w:r>
        <w:t>the cold surface</w:t>
      </w:r>
      <w:r>
        <w:rPr>
          <w:spacing w:val="-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cooled</w:t>
      </w:r>
      <w:r>
        <w:rPr>
          <w:spacing w:val="-1"/>
        </w:rPr>
        <w:t xml:space="preserve"> </w:t>
      </w:r>
      <w:r>
        <w:t>to form</w:t>
      </w:r>
      <w:r>
        <w:rPr>
          <w:spacing w:val="-1"/>
        </w:rPr>
        <w:t xml:space="preserve"> </w:t>
      </w:r>
      <w:r>
        <w:t>advection fog.</w:t>
      </w:r>
    </w:p>
    <w:p w:rsidR="00393B54" w:rsidRDefault="00574D45">
      <w:pPr>
        <w:pStyle w:val="ListParagraph"/>
        <w:numPr>
          <w:ilvl w:val="0"/>
          <w:numId w:val="59"/>
        </w:numPr>
        <w:tabs>
          <w:tab w:val="left" w:pos="831"/>
        </w:tabs>
        <w:ind w:right="512" w:firstLine="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inversion is called</w:t>
      </w:r>
      <w:r>
        <w:rPr>
          <w:spacing w:val="-1"/>
          <w:sz w:val="24"/>
        </w:rPr>
        <w:t xml:space="preserve"> </w:t>
      </w:r>
      <w:r>
        <w:rPr>
          <w:sz w:val="24"/>
        </w:rPr>
        <w:t>advection inversion and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2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lines washed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cold</w:t>
      </w:r>
      <w:r>
        <w:rPr>
          <w:spacing w:val="-57"/>
          <w:sz w:val="24"/>
        </w:rPr>
        <w:t xml:space="preserve"> </w:t>
      </w:r>
      <w:r>
        <w:rPr>
          <w:sz w:val="24"/>
        </w:rPr>
        <w:t>ocean</w:t>
      </w:r>
      <w:r>
        <w:rPr>
          <w:spacing w:val="1"/>
          <w:sz w:val="24"/>
        </w:rPr>
        <w:t xml:space="preserve"> </w:t>
      </w:r>
      <w:r>
        <w:rPr>
          <w:sz w:val="24"/>
        </w:rPr>
        <w:t>currents.</w:t>
      </w:r>
    </w:p>
    <w:p w:rsidR="00393B54" w:rsidRDefault="00574D45">
      <w:pPr>
        <w:pStyle w:val="ListParagraph"/>
        <w:numPr>
          <w:ilvl w:val="0"/>
          <w:numId w:val="58"/>
        </w:numPr>
        <w:tabs>
          <w:tab w:val="left" w:pos="901"/>
        </w:tabs>
        <w:ind w:right="443" w:firstLine="0"/>
        <w:rPr>
          <w:sz w:val="24"/>
        </w:rPr>
      </w:pP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two air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 meet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front.</w:t>
      </w:r>
      <w:r>
        <w:rPr>
          <w:spacing w:val="-1"/>
          <w:sz w:val="24"/>
        </w:rPr>
        <w:t xml:space="preserve"> </w:t>
      </w:r>
      <w:r>
        <w:rPr>
          <w:sz w:val="24"/>
        </w:rPr>
        <w:t>That is,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meeting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light air mass 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dense air mass at a</w:t>
      </w:r>
      <w:r>
        <w:rPr>
          <w:spacing w:val="1"/>
          <w:sz w:val="24"/>
        </w:rPr>
        <w:t xml:space="preserve"> </w:t>
      </w:r>
      <w:r>
        <w:rPr>
          <w:sz w:val="24"/>
        </w:rPr>
        <w:t>frontal zone.</w:t>
      </w:r>
    </w:p>
    <w:p w:rsidR="00393B54" w:rsidRDefault="00574D45">
      <w:pPr>
        <w:pStyle w:val="BodyText"/>
        <w:ind w:right="800"/>
      </w:pPr>
      <w:r>
        <w:t>The</w:t>
      </w:r>
      <w:r>
        <w:rPr>
          <w:spacing w:val="-3"/>
        </w:rPr>
        <w:t xml:space="preserve"> </w:t>
      </w:r>
      <w:r>
        <w:t>warm air</w:t>
      </w:r>
      <w:r>
        <w:rPr>
          <w:spacing w:val="-1"/>
        </w:rPr>
        <w:t xml:space="preserve"> </w:t>
      </w:r>
      <w:r>
        <w:t>mass</w:t>
      </w:r>
      <w:r>
        <w:rPr>
          <w:spacing w:val="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lighter</w:t>
      </w:r>
      <w:r>
        <w:rPr>
          <w:spacing w:val="-3"/>
        </w:rPr>
        <w:t xml:space="preserve"> </w:t>
      </w:r>
      <w:r>
        <w:t>is lifted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the cold</w:t>
      </w:r>
      <w:r>
        <w:rPr>
          <w:spacing w:val="-1"/>
        </w:rPr>
        <w:t xml:space="preserve"> </w:t>
      </w:r>
      <w:r>
        <w:t>dense</w:t>
      </w:r>
      <w:r>
        <w:rPr>
          <w:spacing w:val="-1"/>
        </w:rPr>
        <w:t xml:space="preserve"> </w:t>
      </w:r>
      <w:r>
        <w:t>air mass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temperature</w:t>
      </w:r>
      <w:r>
        <w:rPr>
          <w:spacing w:val="-57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with altitude.</w:t>
      </w:r>
    </w:p>
    <w:p w:rsidR="00393B54" w:rsidRDefault="00574D45">
      <w:pPr>
        <w:pStyle w:val="ListParagraph"/>
        <w:numPr>
          <w:ilvl w:val="0"/>
          <w:numId w:val="59"/>
        </w:numPr>
        <w:tabs>
          <w:tab w:val="left" w:pos="831"/>
        </w:tabs>
        <w:ind w:right="490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referred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frontal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cyclonic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inversion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</w:t>
      </w:r>
      <w:r>
        <w:rPr>
          <w:spacing w:val="-3"/>
          <w:sz w:val="24"/>
        </w:rPr>
        <w:t xml:space="preserve"> </w:t>
      </w:r>
      <w:r>
        <w:rPr>
          <w:sz w:val="24"/>
        </w:rPr>
        <w:t>tropical</w:t>
      </w:r>
      <w:r>
        <w:rPr>
          <w:spacing w:val="-58"/>
          <w:sz w:val="24"/>
        </w:rPr>
        <w:t xml:space="preserve"> </w:t>
      </w:r>
      <w:r>
        <w:rPr>
          <w:sz w:val="24"/>
        </w:rPr>
        <w:t>frontal</w:t>
      </w:r>
      <w:r>
        <w:rPr>
          <w:spacing w:val="-1"/>
          <w:sz w:val="24"/>
        </w:rPr>
        <w:t xml:space="preserve"> </w:t>
      </w:r>
      <w:r>
        <w:rPr>
          <w:sz w:val="24"/>
        </w:rPr>
        <w:t>zones in East Africa.</w:t>
      </w:r>
    </w:p>
    <w:p w:rsidR="00393B54" w:rsidRDefault="00574D45">
      <w:pPr>
        <w:pStyle w:val="ListParagraph"/>
        <w:numPr>
          <w:ilvl w:val="0"/>
          <w:numId w:val="58"/>
        </w:numPr>
        <w:tabs>
          <w:tab w:val="left" w:pos="961"/>
        </w:tabs>
        <w:ind w:right="392" w:firstLine="60"/>
        <w:jc w:val="both"/>
        <w:rPr>
          <w:sz w:val="24"/>
        </w:rPr>
      </w:pPr>
      <w:r>
        <w:rPr>
          <w:sz w:val="24"/>
        </w:rPr>
        <w:t>Temperature inversion also occurs due to trade winds blowing at different altitude. That is trade</w:t>
      </w:r>
      <w:r>
        <w:rPr>
          <w:spacing w:val="-57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blowing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 higher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altitude</w:t>
      </w:r>
      <w:r>
        <w:rPr>
          <w:spacing w:val="-1"/>
          <w:sz w:val="24"/>
        </w:rPr>
        <w:t xml:space="preserve"> </w:t>
      </w:r>
      <w:r>
        <w:rPr>
          <w:sz w:val="24"/>
        </w:rPr>
        <w:t>tend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warmer than</w:t>
      </w:r>
      <w:r>
        <w:rPr>
          <w:spacing w:val="-1"/>
          <w:sz w:val="24"/>
        </w:rPr>
        <w:t xml:space="preserve"> </w:t>
      </w:r>
      <w:r>
        <w:rPr>
          <w:sz w:val="24"/>
        </w:rPr>
        <w:t>the air</w:t>
      </w:r>
      <w:r>
        <w:rPr>
          <w:spacing w:val="-1"/>
          <w:sz w:val="24"/>
        </w:rPr>
        <w:t xml:space="preserve"> </w:t>
      </w:r>
      <w:r>
        <w:rPr>
          <w:sz w:val="24"/>
        </w:rPr>
        <w:t>close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surface.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therefore</w:t>
      </w:r>
      <w:r>
        <w:rPr>
          <w:spacing w:val="-2"/>
          <w:sz w:val="24"/>
        </w:rPr>
        <w:t xml:space="preserve"> </w:t>
      </w:r>
      <w:r>
        <w:rPr>
          <w:sz w:val="24"/>
        </w:rPr>
        <w:t>results into a</w:t>
      </w:r>
      <w:r>
        <w:rPr>
          <w:spacing w:val="-1"/>
          <w:sz w:val="24"/>
        </w:rPr>
        <w:t xml:space="preserve"> </w:t>
      </w:r>
      <w:r>
        <w:rPr>
          <w:sz w:val="24"/>
        </w:rPr>
        <w:t>situation of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with altitude.</w:t>
      </w:r>
    </w:p>
    <w:p w:rsidR="00393B54" w:rsidRDefault="00574D45">
      <w:pPr>
        <w:pStyle w:val="ListParagraph"/>
        <w:numPr>
          <w:ilvl w:val="0"/>
          <w:numId w:val="58"/>
        </w:numPr>
        <w:tabs>
          <w:tab w:val="left" w:pos="961"/>
        </w:tabs>
        <w:ind w:right="397" w:firstLine="60"/>
        <w:jc w:val="both"/>
        <w:rPr>
          <w:sz w:val="24"/>
        </w:rPr>
      </w:pP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inversion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altitude. It</w:t>
      </w:r>
      <w:r>
        <w:rPr>
          <w:spacing w:val="-2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stratosphere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58"/>
          <w:sz w:val="24"/>
        </w:rPr>
        <w:t xml:space="preserve"> </w:t>
      </w:r>
      <w:r>
        <w:rPr>
          <w:sz w:val="24"/>
        </w:rPr>
        <w:t>40-50km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ListParagraph"/>
        <w:numPr>
          <w:ilvl w:val="0"/>
          <w:numId w:val="59"/>
        </w:numPr>
        <w:tabs>
          <w:tab w:val="left" w:pos="831"/>
        </w:tabs>
        <w:ind w:right="694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ozone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layer absorbs</w:t>
      </w:r>
      <w:r>
        <w:rPr>
          <w:spacing w:val="-1"/>
          <w:sz w:val="24"/>
        </w:rPr>
        <w:t xml:space="preserve"> </w:t>
      </w:r>
      <w:r>
        <w:rPr>
          <w:sz w:val="24"/>
        </w:rPr>
        <w:t>ultra-violet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solar</w:t>
      </w:r>
      <w:r>
        <w:rPr>
          <w:spacing w:val="-2"/>
          <w:sz w:val="24"/>
        </w:rPr>
        <w:t xml:space="preserve"> </w:t>
      </w:r>
      <w:r>
        <w:rPr>
          <w:sz w:val="24"/>
        </w:rPr>
        <w:t>radiations and</w:t>
      </w:r>
      <w:r>
        <w:rPr>
          <w:spacing w:val="-57"/>
          <w:sz w:val="24"/>
        </w:rPr>
        <w:t xml:space="preserve"> </w:t>
      </w:r>
      <w:r>
        <w:rPr>
          <w:sz w:val="24"/>
        </w:rPr>
        <w:t>therefore</w:t>
      </w:r>
      <w:r>
        <w:rPr>
          <w:spacing w:val="-2"/>
          <w:sz w:val="24"/>
        </w:rPr>
        <w:t xml:space="preserve"> </w:t>
      </w:r>
      <w:r>
        <w:rPr>
          <w:sz w:val="24"/>
        </w:rPr>
        <w:t>increases the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in this layer than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troposphere</w:t>
      </w:r>
      <w:r>
        <w:rPr>
          <w:spacing w:val="-2"/>
          <w:sz w:val="24"/>
        </w:rPr>
        <w:t xml:space="preserve"> </w:t>
      </w:r>
      <w:r>
        <w:rPr>
          <w:sz w:val="24"/>
        </w:rPr>
        <w:t>below.</w:t>
      </w:r>
    </w:p>
    <w:p w:rsidR="00393B54" w:rsidRDefault="00574D45">
      <w:pPr>
        <w:pStyle w:val="ListParagraph"/>
        <w:numPr>
          <w:ilvl w:val="0"/>
          <w:numId w:val="58"/>
        </w:numPr>
        <w:tabs>
          <w:tab w:val="left" w:pos="901"/>
        </w:tabs>
        <w:ind w:right="154" w:firstLine="0"/>
        <w:rPr>
          <w:sz w:val="24"/>
        </w:rPr>
      </w:pPr>
      <w:r>
        <w:rPr>
          <w:sz w:val="24"/>
        </w:rPr>
        <w:t>Temperature inversion also occurs due to industrial pollution. The fumes discharged into the</w:t>
      </w:r>
      <w:r>
        <w:rPr>
          <w:spacing w:val="1"/>
          <w:sz w:val="24"/>
        </w:rPr>
        <w:t xml:space="preserve"> </w:t>
      </w:r>
      <w:r>
        <w:rPr>
          <w:sz w:val="24"/>
        </w:rPr>
        <w:t>atmosphere are warm and rise faster than the cold air and spread horizontally to create smog- a dusty</w:t>
      </w:r>
      <w:r>
        <w:rPr>
          <w:spacing w:val="-57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 warm conditions at higher</w:t>
      </w:r>
      <w:r>
        <w:rPr>
          <w:spacing w:val="-1"/>
          <w:sz w:val="24"/>
        </w:rPr>
        <w:t xml:space="preserve"> </w:t>
      </w:r>
      <w:r>
        <w:rPr>
          <w:sz w:val="24"/>
        </w:rPr>
        <w:t>level and cool conditions below it.</w:t>
      </w:r>
    </w:p>
    <w:p w:rsidR="00393B54" w:rsidRDefault="00574D45">
      <w:pPr>
        <w:pStyle w:val="Heading1"/>
        <w:spacing w:before="4"/>
        <w:ind w:left="3238"/>
      </w:pP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Inversion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Weather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3" w:line="206" w:lineRule="auto"/>
        <w:ind w:right="849" w:hanging="360"/>
        <w:rPr>
          <w:sz w:val="24"/>
        </w:rPr>
      </w:pPr>
      <w:r>
        <w:tab/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inversion by</w:t>
      </w:r>
      <w:r>
        <w:rPr>
          <w:spacing w:val="-3"/>
          <w:sz w:val="24"/>
        </w:rPr>
        <w:t xml:space="preserve"> </w:t>
      </w:r>
      <w:r>
        <w:rPr>
          <w:sz w:val="24"/>
        </w:rPr>
        <w:t>advec</w:t>
      </w:r>
      <w:r>
        <w:rPr>
          <w:sz w:val="24"/>
        </w:rPr>
        <w:t>tion</w:t>
      </w:r>
      <w:r>
        <w:rPr>
          <w:spacing w:val="-1"/>
          <w:sz w:val="24"/>
        </w:rPr>
        <w:t xml:space="preserve"> </w:t>
      </w:r>
      <w:r>
        <w:rPr>
          <w:sz w:val="24"/>
        </w:rPr>
        <w:t>and valley</w:t>
      </w:r>
      <w:r>
        <w:rPr>
          <w:spacing w:val="-5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 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mist/ foggy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</w:t>
      </w:r>
      <w:r>
        <w:rPr>
          <w:spacing w:val="-57"/>
          <w:sz w:val="24"/>
        </w:rPr>
        <w:t xml:space="preserve"> </w:t>
      </w:r>
      <w:r>
        <w:rPr>
          <w:sz w:val="24"/>
        </w:rPr>
        <w:t>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morning on</w:t>
      </w:r>
      <w:r>
        <w:rPr>
          <w:spacing w:val="-1"/>
          <w:sz w:val="24"/>
        </w:rPr>
        <w:t xml:space="preserve"> </w:t>
      </w:r>
      <w:r>
        <w:rPr>
          <w:sz w:val="24"/>
        </w:rPr>
        <w:t>the adjacent coast and</w:t>
      </w:r>
      <w:r>
        <w:rPr>
          <w:spacing w:val="-1"/>
          <w:sz w:val="24"/>
        </w:rPr>
        <w:t xml:space="preserve"> </w:t>
      </w:r>
      <w:r>
        <w:rPr>
          <w:sz w:val="24"/>
        </w:rPr>
        <w:t>highland regions respectively.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440" w:hanging="360"/>
        <w:rPr>
          <w:sz w:val="24"/>
        </w:rPr>
      </w:pPr>
      <w:r>
        <w:tab/>
      </w:r>
      <w:r>
        <w:rPr>
          <w:sz w:val="24"/>
        </w:rPr>
        <w:t>Advection</w:t>
      </w:r>
      <w:r>
        <w:rPr>
          <w:spacing w:val="-2"/>
          <w:sz w:val="24"/>
        </w:rPr>
        <w:t xml:space="preserve"> </w:t>
      </w:r>
      <w:r>
        <w:rPr>
          <w:sz w:val="24"/>
        </w:rPr>
        <w:t>inversion</w:t>
      </w:r>
      <w:r>
        <w:rPr>
          <w:spacing w:val="-1"/>
          <w:sz w:val="24"/>
        </w:rPr>
        <w:t xml:space="preserve"> </w:t>
      </w:r>
      <w:r>
        <w:rPr>
          <w:sz w:val="24"/>
        </w:rPr>
        <w:t>prevents</w:t>
      </w:r>
      <w:r>
        <w:rPr>
          <w:spacing w:val="-2"/>
          <w:sz w:val="24"/>
        </w:rPr>
        <w:t xml:space="preserve"> </w:t>
      </w:r>
      <w:r>
        <w:rPr>
          <w:sz w:val="24"/>
        </w:rPr>
        <w:t>evaporation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moist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condensation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low rain </w:t>
      </w:r>
      <w:r>
        <w:rPr>
          <w:sz w:val="24"/>
        </w:rPr>
        <w:t>fall and aridity.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718" w:hanging="360"/>
        <w:rPr>
          <w:sz w:val="24"/>
        </w:rPr>
      </w:pPr>
      <w:r>
        <w:tab/>
      </w:r>
      <w:r>
        <w:rPr>
          <w:sz w:val="24"/>
        </w:rPr>
        <w:t>Fog</w:t>
      </w:r>
      <w:r>
        <w:rPr>
          <w:spacing w:val="-4"/>
          <w:sz w:val="24"/>
        </w:rPr>
        <w:t xml:space="preserve"> </w:t>
      </w:r>
      <w:r>
        <w:rPr>
          <w:sz w:val="24"/>
        </w:rPr>
        <w:t>and mist caused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valley</w:t>
      </w:r>
      <w:r>
        <w:rPr>
          <w:spacing w:val="-3"/>
          <w:sz w:val="24"/>
        </w:rPr>
        <w:t xml:space="preserve"> </w:t>
      </w:r>
      <w:r>
        <w:rPr>
          <w:sz w:val="24"/>
        </w:rPr>
        <w:t>and advection inversion results</w:t>
      </w:r>
      <w:r>
        <w:rPr>
          <w:spacing w:val="-1"/>
          <w:sz w:val="24"/>
        </w:rPr>
        <w:t xml:space="preserve"> </w:t>
      </w:r>
      <w:r>
        <w:rPr>
          <w:sz w:val="24"/>
        </w:rPr>
        <w:t>into invisibility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Kigezi.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299" w:lineRule="exact"/>
        <w:ind w:left="900" w:hanging="540"/>
        <w:rPr>
          <w:sz w:val="24"/>
        </w:rPr>
      </w:pPr>
      <w:r>
        <w:rPr>
          <w:sz w:val="24"/>
        </w:rPr>
        <w:t>Valley</w:t>
      </w:r>
      <w:r>
        <w:rPr>
          <w:spacing w:val="-6"/>
          <w:sz w:val="24"/>
        </w:rPr>
        <w:t xml:space="preserve"> </w:t>
      </w:r>
      <w:r>
        <w:rPr>
          <w:sz w:val="24"/>
        </w:rPr>
        <w:t>inversion results into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frost in</w:t>
      </w:r>
      <w:r>
        <w:rPr>
          <w:spacing w:val="2"/>
          <w:sz w:val="24"/>
        </w:rPr>
        <w:t xml:space="preserve"> </w:t>
      </w:r>
      <w:r>
        <w:rPr>
          <w:sz w:val="24"/>
        </w:rPr>
        <w:t>valley</w:t>
      </w:r>
      <w:r>
        <w:rPr>
          <w:spacing w:val="-5"/>
          <w:sz w:val="24"/>
        </w:rPr>
        <w:t xml:space="preserve"> </w:t>
      </w:r>
      <w:r>
        <w:rPr>
          <w:sz w:val="24"/>
        </w:rPr>
        <w:t>bottom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Valley</w:t>
      </w:r>
      <w:r>
        <w:rPr>
          <w:spacing w:val="-6"/>
          <w:sz w:val="24"/>
        </w:rPr>
        <w:t xml:space="preserve"> </w:t>
      </w:r>
      <w:r>
        <w:rPr>
          <w:sz w:val="24"/>
        </w:rPr>
        <w:t>inversion</w:t>
      </w:r>
      <w:r>
        <w:rPr>
          <w:spacing w:val="-1"/>
          <w:sz w:val="24"/>
        </w:rPr>
        <w:t xml:space="preserve"> </w:t>
      </w:r>
      <w:r>
        <w:rPr>
          <w:sz w:val="24"/>
        </w:rPr>
        <w:t>leads to</w:t>
      </w:r>
      <w:r>
        <w:rPr>
          <w:spacing w:val="1"/>
          <w:sz w:val="24"/>
        </w:rPr>
        <w:t xml:space="preserve"> </w:t>
      </w:r>
      <w:r>
        <w:rPr>
          <w:sz w:val="24"/>
        </w:rPr>
        <w:t>cold /</w:t>
      </w:r>
      <w:r>
        <w:rPr>
          <w:spacing w:val="-1"/>
          <w:sz w:val="24"/>
        </w:rPr>
        <w:t xml:space="preserve"> </w:t>
      </w:r>
      <w:r>
        <w:rPr>
          <w:sz w:val="24"/>
        </w:rPr>
        <w:t>cool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 in</w:t>
      </w:r>
      <w:r>
        <w:rPr>
          <w:spacing w:val="-1"/>
          <w:sz w:val="24"/>
        </w:rPr>
        <w:t xml:space="preserve"> </w:t>
      </w:r>
      <w:r>
        <w:rPr>
          <w:sz w:val="24"/>
        </w:rPr>
        <w:t>valleys or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lands such</w:t>
      </w:r>
      <w:r>
        <w:rPr>
          <w:spacing w:val="1"/>
          <w:sz w:val="24"/>
        </w:rPr>
        <w:t xml:space="preserve"> </w:t>
      </w:r>
      <w:r>
        <w:rPr>
          <w:sz w:val="24"/>
        </w:rPr>
        <w:t>as in</w:t>
      </w:r>
      <w:r>
        <w:rPr>
          <w:spacing w:val="-1"/>
          <w:sz w:val="24"/>
        </w:rPr>
        <w:t xml:space="preserve"> </w:t>
      </w:r>
      <w:r>
        <w:rPr>
          <w:sz w:val="24"/>
        </w:rPr>
        <w:t>Kigezi.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1322" w:hanging="360"/>
        <w:rPr>
          <w:sz w:val="24"/>
        </w:rPr>
      </w:pPr>
      <w:r>
        <w:tab/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inversion</w:t>
      </w:r>
      <w:r>
        <w:rPr>
          <w:spacing w:val="-1"/>
          <w:sz w:val="24"/>
        </w:rPr>
        <w:t xml:space="preserve"> </w:t>
      </w:r>
      <w:r>
        <w:rPr>
          <w:sz w:val="24"/>
        </w:rPr>
        <w:t>hinders vertical</w:t>
      </w:r>
      <w:r>
        <w:rPr>
          <w:spacing w:val="-1"/>
          <w:sz w:val="24"/>
        </w:rPr>
        <w:t xml:space="preserve"> </w:t>
      </w:r>
      <w:r>
        <w:rPr>
          <w:sz w:val="24"/>
        </w:rPr>
        <w:t>movement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air masses causing</w:t>
      </w:r>
      <w:r>
        <w:rPr>
          <w:spacing w:val="-3"/>
          <w:sz w:val="24"/>
        </w:rPr>
        <w:t xml:space="preserve"> </w:t>
      </w:r>
      <w:r>
        <w:rPr>
          <w:sz w:val="24"/>
        </w:rPr>
        <w:t>stability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atmosphere.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1" w:line="220" w:lineRule="auto"/>
        <w:ind w:right="423" w:hanging="360"/>
        <w:jc w:val="both"/>
        <w:rPr>
          <w:sz w:val="24"/>
        </w:rPr>
      </w:pPr>
      <w:r>
        <w:tab/>
      </w:r>
      <w:r>
        <w:rPr>
          <w:sz w:val="24"/>
        </w:rPr>
        <w:t>Temperature inversion causes air pollution in form of smog which keeps the upper layers of the</w:t>
      </w:r>
      <w:r>
        <w:rPr>
          <w:spacing w:val="1"/>
          <w:sz w:val="24"/>
        </w:rPr>
        <w:t xml:space="preserve"> </w:t>
      </w:r>
      <w:r>
        <w:rPr>
          <w:sz w:val="24"/>
        </w:rPr>
        <w:t>atmosphere</w:t>
      </w:r>
      <w:r>
        <w:rPr>
          <w:spacing w:val="-3"/>
          <w:sz w:val="24"/>
        </w:rPr>
        <w:t xml:space="preserve"> </w:t>
      </w:r>
      <w:r>
        <w:rPr>
          <w:sz w:val="24"/>
        </w:rPr>
        <w:t>warmer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to cold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countries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Britain, German,</w:t>
      </w:r>
      <w:r>
        <w:rPr>
          <w:spacing w:val="-58"/>
          <w:sz w:val="24"/>
        </w:rPr>
        <w:t xml:space="preserve"> </w:t>
      </w:r>
      <w:r>
        <w:rPr>
          <w:sz w:val="24"/>
        </w:rPr>
        <w:t>china,</w:t>
      </w:r>
      <w:r>
        <w:rPr>
          <w:spacing w:val="-1"/>
          <w:sz w:val="24"/>
        </w:rPr>
        <w:t xml:space="preserve"> </w:t>
      </w:r>
      <w:r>
        <w:rPr>
          <w:sz w:val="24"/>
        </w:rPr>
        <w:t>France</w:t>
      </w:r>
      <w:r>
        <w:rPr>
          <w:spacing w:val="-1"/>
          <w:sz w:val="24"/>
        </w:rPr>
        <w:t xml:space="preserve"> </w:t>
      </w:r>
      <w:r>
        <w:rPr>
          <w:sz w:val="24"/>
        </w:rPr>
        <w:t>and industrial cities in East Africa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Hima, Kampala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5" w:line="301" w:lineRule="exact"/>
        <w:ind w:left="900" w:hanging="540"/>
        <w:jc w:val="both"/>
        <w:rPr>
          <w:sz w:val="24"/>
        </w:rPr>
      </w:pP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warm 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altitudes.</w:t>
      </w:r>
    </w:p>
    <w:p w:rsidR="00393B54" w:rsidRDefault="00574D45">
      <w:pPr>
        <w:pStyle w:val="Heading1"/>
        <w:spacing w:line="255" w:lineRule="exact"/>
        <w:ind w:left="2786"/>
        <w:jc w:val="both"/>
      </w:pPr>
      <w:r>
        <w:t>Effects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Inversion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Activities</w:t>
      </w:r>
    </w:p>
    <w:p w:rsidR="00393B54" w:rsidRDefault="00393B54">
      <w:pPr>
        <w:spacing w:line="255" w:lineRule="exact"/>
        <w:jc w:val="both"/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  <w:ind w:right="240"/>
      </w:pPr>
      <w:r>
        <w:lastRenderedPageBreak/>
        <w:t>destruction of the flowers of such crops.</w:t>
      </w:r>
      <w:r>
        <w:rPr>
          <w:spacing w:val="1"/>
        </w:rPr>
        <w:t xml:space="preserve"> </w:t>
      </w:r>
      <w:r>
        <w:t>Other crops destroyed in valleys include fruits and</w:t>
      </w:r>
      <w:r>
        <w:rPr>
          <w:spacing w:val="-58"/>
        </w:rPr>
        <w:t xml:space="preserve"> </w:t>
      </w:r>
      <w:r>
        <w:t>vegetables</w:t>
      </w:r>
      <w:r>
        <w:rPr>
          <w:spacing w:val="-1"/>
        </w:rPr>
        <w:t xml:space="preserve"> </w:t>
      </w:r>
      <w:r>
        <w:t>for example</w:t>
      </w:r>
      <w:r>
        <w:rPr>
          <w:spacing w:val="-1"/>
        </w:rPr>
        <w:t xml:space="preserve"> </w:t>
      </w:r>
      <w:r>
        <w:t>in Kigezi.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9" w:lineRule="exact"/>
        <w:ind w:left="900" w:hanging="54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cold/ frosty</w:t>
      </w:r>
      <w:r>
        <w:rPr>
          <w:spacing w:val="-6"/>
          <w:sz w:val="24"/>
        </w:rPr>
        <w:t xml:space="preserve"> </w:t>
      </w:r>
      <w:r>
        <w:rPr>
          <w:sz w:val="24"/>
        </w:rPr>
        <w:t>conditions limit morning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hours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 regions.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06" w:lineRule="auto"/>
        <w:ind w:right="375" w:hanging="360"/>
        <w:rPr>
          <w:sz w:val="24"/>
        </w:rPr>
      </w:pPr>
      <w:r>
        <w:tab/>
      </w:r>
      <w:r>
        <w:rPr>
          <w:sz w:val="24"/>
        </w:rPr>
        <w:t xml:space="preserve">Occurrence of cold related diseases </w:t>
      </w:r>
      <w:r>
        <w:rPr>
          <w:sz w:val="24"/>
        </w:rPr>
        <w:t>such as pneumonia, cold, asthma e.t.c while smog- a form of</w:t>
      </w:r>
      <w:r>
        <w:rPr>
          <w:spacing w:val="-58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pollution is dangerous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of urban dwellers.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99" w:lineRule="exact"/>
        <w:ind w:left="900" w:hanging="540"/>
        <w:rPr>
          <w:sz w:val="24"/>
        </w:rPr>
      </w:pP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/ frosty</w:t>
      </w:r>
      <w:r>
        <w:rPr>
          <w:spacing w:val="-6"/>
          <w:sz w:val="24"/>
        </w:rPr>
        <w:t xml:space="preserve"> </w:t>
      </w:r>
      <w:r>
        <w:rPr>
          <w:sz w:val="24"/>
        </w:rPr>
        <w:t>conditions discourage</w:t>
      </w:r>
      <w:r>
        <w:rPr>
          <w:spacing w:val="-2"/>
          <w:sz w:val="24"/>
        </w:rPr>
        <w:t xml:space="preserve"> </w:t>
      </w:r>
      <w:r>
        <w:rPr>
          <w:sz w:val="24"/>
        </w:rPr>
        <w:t>settlements in</w:t>
      </w:r>
      <w:r>
        <w:rPr>
          <w:spacing w:val="1"/>
          <w:sz w:val="24"/>
        </w:rPr>
        <w:t xml:space="preserve"> </w:t>
      </w:r>
      <w:r>
        <w:rPr>
          <w:sz w:val="24"/>
        </w:rPr>
        <w:t>valley</w:t>
      </w:r>
      <w:r>
        <w:rPr>
          <w:spacing w:val="-5"/>
          <w:sz w:val="24"/>
        </w:rPr>
        <w:t xml:space="preserve"> </w:t>
      </w:r>
      <w:r>
        <w:rPr>
          <w:sz w:val="24"/>
        </w:rPr>
        <w:t>bottoms.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b/>
          <w:sz w:val="24"/>
        </w:rPr>
        <w:t>O</w:t>
      </w:r>
      <w:r>
        <w:rPr>
          <w:sz w:val="24"/>
        </w:rPr>
        <w:t>ver</w:t>
      </w:r>
      <w:r>
        <w:rPr>
          <w:spacing w:val="-1"/>
          <w:sz w:val="24"/>
        </w:rPr>
        <w:t xml:space="preserve"> </w:t>
      </w:r>
      <w:r>
        <w:rPr>
          <w:sz w:val="24"/>
        </w:rPr>
        <w:t>population and</w:t>
      </w:r>
      <w:r>
        <w:rPr>
          <w:spacing w:val="-1"/>
          <w:sz w:val="24"/>
        </w:rPr>
        <w:t xml:space="preserve"> </w:t>
      </w:r>
      <w:r>
        <w:rPr>
          <w:sz w:val="24"/>
        </w:rPr>
        <w:t>congestion on</w:t>
      </w:r>
      <w:r>
        <w:rPr>
          <w:spacing w:val="-1"/>
          <w:sz w:val="24"/>
        </w:rPr>
        <w:t xml:space="preserve"> </w:t>
      </w:r>
      <w:r>
        <w:rPr>
          <w:sz w:val="24"/>
        </w:rPr>
        <w:t>upper slopes due</w:t>
      </w:r>
      <w:r>
        <w:rPr>
          <w:spacing w:val="-2"/>
          <w:sz w:val="24"/>
        </w:rPr>
        <w:t xml:space="preserve"> </w:t>
      </w:r>
      <w:r>
        <w:rPr>
          <w:sz w:val="24"/>
        </w:rPr>
        <w:t>to warm</w:t>
      </w:r>
      <w:r>
        <w:rPr>
          <w:spacing w:val="-1"/>
          <w:sz w:val="24"/>
        </w:rPr>
        <w:t xml:space="preserve"> </w:t>
      </w:r>
      <w:r>
        <w:rPr>
          <w:sz w:val="24"/>
        </w:rPr>
        <w:t>rising</w:t>
      </w:r>
      <w:r>
        <w:rPr>
          <w:spacing w:val="-3"/>
          <w:sz w:val="24"/>
        </w:rPr>
        <w:t xml:space="preserve"> </w:t>
      </w:r>
      <w:r>
        <w:rPr>
          <w:sz w:val="24"/>
        </w:rPr>
        <w:t>air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527" w:hanging="360"/>
        <w:rPr>
          <w:sz w:val="24"/>
        </w:rPr>
      </w:pPr>
      <w:r>
        <w:tab/>
      </w:r>
      <w:r>
        <w:rPr>
          <w:b/>
          <w:sz w:val="24"/>
        </w:rPr>
        <w:t>F</w:t>
      </w:r>
      <w:r>
        <w:rPr>
          <w:sz w:val="24"/>
        </w:rPr>
        <w:t>og and mist reduces visibility hence affect transportation and pose a risk of accidents on land,</w:t>
      </w:r>
      <w:r>
        <w:rPr>
          <w:spacing w:val="-57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air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1268" w:hanging="360"/>
        <w:rPr>
          <w:sz w:val="24"/>
        </w:rPr>
      </w:pPr>
      <w:r>
        <w:tab/>
      </w:r>
      <w:r>
        <w:rPr>
          <w:b/>
          <w:sz w:val="24"/>
        </w:rPr>
        <w:t>Lo</w:t>
      </w:r>
      <w:r>
        <w:rPr>
          <w:sz w:val="24"/>
        </w:rPr>
        <w:t>w rain fall and aridity associated with advection inversion discourage settlement and</w:t>
      </w:r>
      <w:r>
        <w:rPr>
          <w:spacing w:val="-58"/>
          <w:sz w:val="24"/>
        </w:rPr>
        <w:t xml:space="preserve"> </w:t>
      </w:r>
      <w:r>
        <w:rPr>
          <w:sz w:val="24"/>
        </w:rPr>
        <w:t>agriculture.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299" w:lineRule="exact"/>
        <w:ind w:left="900" w:hanging="540"/>
        <w:rPr>
          <w:sz w:val="24"/>
        </w:rPr>
      </w:pPr>
      <w:r>
        <w:rPr>
          <w:sz w:val="24"/>
        </w:rPr>
        <w:t>Foggy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cold</w:t>
      </w:r>
      <w:r>
        <w:rPr>
          <w:spacing w:val="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favor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 crops such</w:t>
      </w:r>
      <w:r>
        <w:rPr>
          <w:spacing w:val="-1"/>
          <w:sz w:val="24"/>
        </w:rPr>
        <w:t xml:space="preserve"> </w:t>
      </w:r>
      <w:r>
        <w:rPr>
          <w:sz w:val="24"/>
        </w:rPr>
        <w:t>as pyrethrum,</w:t>
      </w:r>
      <w:r>
        <w:rPr>
          <w:spacing w:val="1"/>
          <w:sz w:val="24"/>
        </w:rPr>
        <w:t xml:space="preserve"> </w:t>
      </w:r>
      <w:r>
        <w:rPr>
          <w:sz w:val="24"/>
        </w:rPr>
        <w:t>tea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sorghum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217" w:hanging="360"/>
        <w:rPr>
          <w:sz w:val="24"/>
        </w:rPr>
      </w:pPr>
      <w:r>
        <w:tab/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inversion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spread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pollutants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57"/>
          <w:sz w:val="24"/>
        </w:rPr>
        <w:t xml:space="preserve"> </w:t>
      </w:r>
      <w:r>
        <w:rPr>
          <w:sz w:val="24"/>
        </w:rPr>
        <w:t>smog.</w:t>
      </w:r>
    </w:p>
    <w:p w:rsidR="00393B54" w:rsidRDefault="00574D45">
      <w:pPr>
        <w:pStyle w:val="Heading1"/>
        <w:spacing w:before="12" w:line="240" w:lineRule="auto"/>
        <w:ind w:left="869" w:right="270"/>
        <w:jc w:val="center"/>
      </w:pPr>
      <w:r>
        <w:t>HUMIDITY</w:t>
      </w:r>
    </w:p>
    <w:p w:rsidR="00393B54" w:rsidRDefault="00574D45">
      <w:pPr>
        <w:pStyle w:val="ListParagraph"/>
        <w:numPr>
          <w:ilvl w:val="0"/>
          <w:numId w:val="60"/>
        </w:numPr>
        <w:tabs>
          <w:tab w:val="left" w:pos="1059"/>
        </w:tabs>
        <w:rPr>
          <w:b/>
          <w:sz w:val="24"/>
        </w:rPr>
      </w:pPr>
      <w:r>
        <w:rPr>
          <w:b/>
          <w:sz w:val="24"/>
        </w:rPr>
        <w:t>Distinguish 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absolute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humidity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humidity.</w:t>
      </w:r>
    </w:p>
    <w:p w:rsidR="00393B54" w:rsidRDefault="00574D45">
      <w:pPr>
        <w:pStyle w:val="Heading1"/>
        <w:numPr>
          <w:ilvl w:val="0"/>
          <w:numId w:val="60"/>
        </w:numPr>
        <w:tabs>
          <w:tab w:val="left" w:pos="1074"/>
        </w:tabs>
        <w:spacing w:line="240" w:lineRule="auto"/>
        <w:ind w:left="720" w:right="4091" w:firstLine="0"/>
      </w:pPr>
      <w:r>
        <w:t xml:space="preserve">Account for the variation </w:t>
      </w:r>
      <w:r>
        <w:t>in humidity in East Africa.</w:t>
      </w:r>
      <w:r>
        <w:rPr>
          <w:spacing w:val="-58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1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1"/>
          <w:sz w:val="24"/>
        </w:rPr>
        <w:t xml:space="preserve"> </w:t>
      </w:r>
      <w:r>
        <w:rPr>
          <w:sz w:val="24"/>
        </w:rPr>
        <w:t>variation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 where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2"/>
        </w:rPr>
        <w:t xml:space="preserve"> </w:t>
      </w:r>
      <w:r>
        <w:t>Guide.</w:t>
      </w:r>
    </w:p>
    <w:p w:rsidR="00393B54" w:rsidRDefault="00574D45">
      <w:pPr>
        <w:pStyle w:val="BodyText"/>
        <w:spacing w:line="274" w:lineRule="exact"/>
      </w:pPr>
      <w:r>
        <w:t>Absolute</w:t>
      </w:r>
      <w:r>
        <w:rPr>
          <w:spacing w:val="-1"/>
        </w:rPr>
        <w:t xml:space="preserve"> </w:t>
      </w:r>
      <w:r>
        <w:t>humidity</w:t>
      </w:r>
      <w:r>
        <w:rPr>
          <w:spacing w:val="-6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99" w:lineRule="exact"/>
        <w:ind w:left="96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amount of</w:t>
      </w:r>
      <w:r>
        <w:rPr>
          <w:spacing w:val="-1"/>
          <w:sz w:val="24"/>
        </w:rPr>
        <w:t xml:space="preserve"> </w:t>
      </w:r>
      <w:r>
        <w:rPr>
          <w:sz w:val="24"/>
        </w:rPr>
        <w:t>water vapor</w:t>
      </w:r>
      <w:r>
        <w:rPr>
          <w:spacing w:val="-2"/>
          <w:sz w:val="24"/>
        </w:rPr>
        <w:t xml:space="preserve"> </w:t>
      </w: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quantity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air 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It’s expressed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grams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cubic</w:t>
      </w:r>
      <w:r>
        <w:rPr>
          <w:spacing w:val="-1"/>
          <w:sz w:val="24"/>
        </w:rPr>
        <w:t xml:space="preserve"> </w:t>
      </w:r>
      <w:r>
        <w:rPr>
          <w:sz w:val="24"/>
        </w:rPr>
        <w:t>meter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9" w:lineRule="exact"/>
        <w:ind w:left="900" w:hanging="540"/>
        <w:rPr>
          <w:sz w:val="24"/>
        </w:rPr>
      </w:pPr>
      <w:r>
        <w:rPr>
          <w:sz w:val="24"/>
        </w:rPr>
        <w:t>Absolute</w:t>
      </w:r>
      <w:r>
        <w:rPr>
          <w:spacing w:val="-2"/>
          <w:sz w:val="24"/>
        </w:rPr>
        <w:t xml:space="preserve"> </w:t>
      </w:r>
      <w:r>
        <w:rPr>
          <w:sz w:val="24"/>
        </w:rPr>
        <w:t>humidity</w:t>
      </w:r>
      <w:r>
        <w:rPr>
          <w:spacing w:val="-8"/>
          <w:sz w:val="24"/>
        </w:rPr>
        <w:t xml:space="preserve"> </w:t>
      </w:r>
      <w:r>
        <w:rPr>
          <w:sz w:val="24"/>
        </w:rPr>
        <w:t>varies</w:t>
      </w:r>
      <w:r>
        <w:rPr>
          <w:spacing w:val="2"/>
          <w:sz w:val="24"/>
        </w:rPr>
        <w:t xml:space="preserve"> </w:t>
      </w:r>
      <w:r>
        <w:rPr>
          <w:sz w:val="24"/>
        </w:rPr>
        <w:t>according</w:t>
      </w:r>
      <w:r>
        <w:rPr>
          <w:spacing w:val="-4"/>
          <w:sz w:val="24"/>
        </w:rPr>
        <w:t xml:space="preserve"> </w:t>
      </w:r>
      <w:r>
        <w:rPr>
          <w:sz w:val="24"/>
        </w:rPr>
        <w:t>to temperature</w:t>
      </w:r>
      <w:r>
        <w:rPr>
          <w:spacing w:val="-1"/>
          <w:sz w:val="24"/>
        </w:rPr>
        <w:t xml:space="preserve"> </w:t>
      </w:r>
      <w:r>
        <w:rPr>
          <w:sz w:val="24"/>
        </w:rPr>
        <w:t>and pressure</w:t>
      </w:r>
    </w:p>
    <w:p w:rsidR="00393B54" w:rsidRDefault="00574D45">
      <w:pPr>
        <w:pStyle w:val="Heading1"/>
        <w:spacing w:line="253" w:lineRule="exact"/>
      </w:pPr>
      <w:r>
        <w:t>While</w:t>
      </w:r>
    </w:p>
    <w:p w:rsidR="00393B54" w:rsidRDefault="00574D45">
      <w:pPr>
        <w:pStyle w:val="BodyText"/>
        <w:spacing w:line="274" w:lineRule="exact"/>
      </w:pPr>
      <w:r>
        <w:t>Relative</w:t>
      </w:r>
      <w:r>
        <w:rPr>
          <w:spacing w:val="-1"/>
        </w:rPr>
        <w:t xml:space="preserve"> </w:t>
      </w:r>
      <w:r>
        <w:t>humidity</w:t>
      </w:r>
      <w:r>
        <w:rPr>
          <w:spacing w:val="-6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before="25" w:line="206" w:lineRule="auto"/>
        <w:ind w:right="362" w:hanging="360"/>
        <w:rPr>
          <w:sz w:val="24"/>
        </w:rPr>
      </w:pPr>
      <w:r>
        <w:tab/>
      </w:r>
      <w:r>
        <w:rPr>
          <w:sz w:val="24"/>
        </w:rPr>
        <w:t xml:space="preserve">the actual amount of vapor </w:t>
      </w:r>
      <w:r>
        <w:rPr>
          <w:sz w:val="24"/>
        </w:rPr>
        <w:t>present in a given volume of air expressed as a percentage or ratio of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maximum it could contain when saturated.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299" w:lineRule="exact"/>
        <w:ind w:left="900" w:hanging="540"/>
        <w:rPr>
          <w:sz w:val="24"/>
        </w:rPr>
      </w:pPr>
      <w:r>
        <w:rPr>
          <w:sz w:val="24"/>
        </w:rPr>
        <w:t>Relative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9"/>
          <w:sz w:val="24"/>
        </w:rPr>
        <w:t xml:space="preserve"> </w:t>
      </w:r>
      <w:r>
        <w:rPr>
          <w:sz w:val="24"/>
        </w:rPr>
        <w:t>depends on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 and</w:t>
      </w:r>
      <w:r>
        <w:rPr>
          <w:spacing w:val="-1"/>
          <w:sz w:val="24"/>
        </w:rPr>
        <w:t xml:space="preserve"> </w:t>
      </w:r>
      <w:r>
        <w:rPr>
          <w:sz w:val="24"/>
        </w:rPr>
        <w:t>pressure.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Relative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9"/>
          <w:sz w:val="24"/>
        </w:rPr>
        <w:t xml:space="preserve"> </w:t>
      </w:r>
      <w:r>
        <w:rPr>
          <w:sz w:val="24"/>
        </w:rPr>
        <w:t>decreases</w:t>
      </w:r>
      <w:r>
        <w:rPr>
          <w:spacing w:val="-1"/>
          <w:sz w:val="24"/>
        </w:rPr>
        <w:t xml:space="preserve"> </w:t>
      </w:r>
      <w:r>
        <w:rPr>
          <w:sz w:val="24"/>
        </w:rPr>
        <w:t>as temperature rises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decreases as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fall.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high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day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night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8" w:lineRule="exact"/>
        <w:ind w:left="900" w:hanging="540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high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tropics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>poles</w:t>
      </w:r>
    </w:p>
    <w:p w:rsidR="00393B54" w:rsidRDefault="00574D45">
      <w:pPr>
        <w:pStyle w:val="Heading1"/>
        <w:spacing w:line="253" w:lineRule="exact"/>
      </w:pPr>
      <w:r>
        <w:t>The</w:t>
      </w:r>
      <w:r>
        <w:rPr>
          <w:spacing w:val="-3"/>
        </w:rPr>
        <w:t xml:space="preserve"> </w:t>
      </w:r>
      <w:r>
        <w:t>variation</w:t>
      </w:r>
      <w:r>
        <w:rPr>
          <w:spacing w:val="-1"/>
        </w:rPr>
        <w:t xml:space="preserve"> </w:t>
      </w:r>
      <w:r>
        <w:t>in humidity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factors;</w:t>
      </w:r>
    </w:p>
    <w:p w:rsidR="00393B54" w:rsidRDefault="00574D45">
      <w:pPr>
        <w:pStyle w:val="BodyText"/>
        <w:ind w:right="119"/>
      </w:pPr>
      <w:r>
        <w:rPr>
          <w:b/>
        </w:rPr>
        <w:t>Temperature.</w:t>
      </w:r>
      <w:r>
        <w:rPr>
          <w:b/>
          <w:spacing w:val="1"/>
        </w:rPr>
        <w:t xml:space="preserve"> </w:t>
      </w:r>
      <w:r>
        <w:t>High temperatures</w:t>
      </w:r>
      <w:r>
        <w:rPr>
          <w:spacing w:val="1"/>
        </w:rPr>
        <w:t xml:space="preserve"> </w:t>
      </w:r>
      <w:r>
        <w:t>encourage</w:t>
      </w:r>
      <w:r>
        <w:rPr>
          <w:spacing w:val="-1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rates of evaporation leading</w:t>
      </w:r>
      <w:r>
        <w:rPr>
          <w:spacing w:val="-1"/>
        </w:rPr>
        <w:t xml:space="preserve"> </w:t>
      </w:r>
      <w:r>
        <w:t>to high humidity</w:t>
      </w:r>
      <w:r>
        <w:rPr>
          <w:spacing w:val="1"/>
        </w:rPr>
        <w:t xml:space="preserve"> </w:t>
      </w:r>
      <w:r>
        <w:t xml:space="preserve">while </w:t>
      </w:r>
      <w:r>
        <w:t>low temperature lead to low rates of evaporation leading to low humidity. Therefore areas with</w:t>
      </w:r>
      <w:r>
        <w:rPr>
          <w:spacing w:val="-57"/>
        </w:rPr>
        <w:t xml:space="preserve"> </w:t>
      </w:r>
      <w:r>
        <w:t>high temperatures and with water sources such as Lake Victoria basin experience high humidity than</w:t>
      </w:r>
      <w:r>
        <w:rPr>
          <w:spacing w:val="-57"/>
        </w:rPr>
        <w:t xml:space="preserve"> </w:t>
      </w:r>
      <w:r>
        <w:t>areas with low temperatures such as highlands like Kigezi, mou</w:t>
      </w:r>
      <w:r>
        <w:t>ntain Elgon, Kenya, Rwenzori,</w:t>
      </w:r>
      <w:r>
        <w:rPr>
          <w:spacing w:val="1"/>
        </w:rPr>
        <w:t xml:space="preserve"> </w:t>
      </w:r>
      <w:r>
        <w:t>Kilimanjaro.</w:t>
      </w:r>
    </w:p>
    <w:p w:rsidR="00393B54" w:rsidRDefault="00574D45">
      <w:pPr>
        <w:ind w:left="720" w:right="195"/>
        <w:rPr>
          <w:sz w:val="24"/>
        </w:rPr>
      </w:pPr>
      <w:r>
        <w:rPr>
          <w:b/>
          <w:sz w:val="24"/>
        </w:rPr>
        <w:t xml:space="preserve">Influence of Water bodies. Water bodies </w:t>
      </w:r>
      <w:r>
        <w:rPr>
          <w:sz w:val="24"/>
        </w:rPr>
        <w:t>such oceans, lakes, rivers and extensive swamps provide</w:t>
      </w:r>
      <w:r>
        <w:rPr>
          <w:spacing w:val="-57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amounts of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atmosphere</w:t>
      </w:r>
      <w:r>
        <w:rPr>
          <w:spacing w:val="-3"/>
          <w:sz w:val="24"/>
        </w:rPr>
        <w:t xml:space="preserve"> </w:t>
      </w:r>
      <w:r>
        <w:rPr>
          <w:sz w:val="24"/>
        </w:rPr>
        <w:t>through evaporation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humidity.</w:t>
      </w:r>
    </w:p>
    <w:p w:rsidR="00393B54" w:rsidRDefault="00574D45">
      <w:pPr>
        <w:pStyle w:val="BodyText"/>
        <w:ind w:right="411"/>
      </w:pPr>
      <w:r>
        <w:t>Therefore</w:t>
      </w:r>
      <w:r>
        <w:rPr>
          <w:spacing w:val="-1"/>
        </w:rPr>
        <w:t xml:space="preserve"> </w:t>
      </w:r>
      <w:r>
        <w:t>coastal</w:t>
      </w:r>
      <w:r>
        <w:rPr>
          <w:spacing w:val="-1"/>
        </w:rPr>
        <w:t xml:space="preserve"> </w:t>
      </w:r>
      <w:r>
        <w:t>areas,</w:t>
      </w:r>
      <w:r>
        <w:rPr>
          <w:spacing w:val="-1"/>
        </w:rPr>
        <w:t xml:space="preserve"> </w:t>
      </w:r>
      <w:r>
        <w:t>th</w:t>
      </w:r>
      <w:r>
        <w:t>e</w:t>
      </w:r>
      <w:r>
        <w:rPr>
          <w:spacing w:val="-1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shores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Victoria</w:t>
      </w:r>
      <w:r>
        <w:rPr>
          <w:spacing w:val="-2"/>
        </w:rPr>
        <w:t xml:space="preserve"> </w:t>
      </w:r>
      <w:r>
        <w:t>basin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moisture experience high humidity than areas with limited water bodies or far away from water</w:t>
      </w:r>
      <w:r>
        <w:rPr>
          <w:spacing w:val="1"/>
        </w:rPr>
        <w:t xml:space="preserve"> </w:t>
      </w:r>
      <w:r>
        <w:t>bodies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Miombo, Karamoja, Turkana, Marsabit e.t.c</w:t>
      </w:r>
    </w:p>
    <w:p w:rsidR="00393B54" w:rsidRDefault="00574D45">
      <w:pPr>
        <w:pStyle w:val="BodyText"/>
        <w:ind w:right="1422"/>
      </w:pPr>
      <w:r>
        <w:rPr>
          <w:b/>
        </w:rPr>
        <w:t>Altitude</w:t>
      </w:r>
      <w:r>
        <w:t>. This is the height</w:t>
      </w:r>
      <w:r>
        <w:t xml:space="preserve"> above sea level. Humidity reduces with increase in altitude.</w:t>
      </w:r>
      <w:r>
        <w:rPr>
          <w:spacing w:val="-57"/>
        </w:rPr>
        <w:t xml:space="preserve"> </w:t>
      </w:r>
      <w:r>
        <w:t>Consequently</w:t>
      </w:r>
      <w:r>
        <w:rPr>
          <w:spacing w:val="-6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 high humidity</w:t>
      </w:r>
      <w:r>
        <w:rPr>
          <w:spacing w:val="-6"/>
        </w:rPr>
        <w:t xml:space="preserve"> </w:t>
      </w:r>
      <w:r>
        <w:t>at low altitude</w:t>
      </w:r>
      <w:r>
        <w:rPr>
          <w:spacing w:val="-1"/>
        </w:rPr>
        <w:t xml:space="preserve"> </w:t>
      </w:r>
      <w:r>
        <w:t>because of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ind w:left="960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temperatures,</w:t>
      </w:r>
    </w:p>
    <w:p w:rsidR="00393B54" w:rsidRDefault="00393B54">
      <w:pPr>
        <w:rPr>
          <w:sz w:val="24"/>
        </w:rPr>
        <w:sectPr w:rsidR="00393B54">
          <w:headerReference w:type="default" r:id="rId215"/>
          <w:footerReference w:type="default" r:id="rId216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89" w:lineRule="exact"/>
        <w:ind w:left="960"/>
        <w:rPr>
          <w:sz w:val="24"/>
        </w:rPr>
      </w:pPr>
      <w:r>
        <w:rPr>
          <w:sz w:val="24"/>
        </w:rPr>
        <w:lastRenderedPageBreak/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near sources 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vapor like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bodies and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spacing w:line="276" w:lineRule="exact"/>
        <w:ind w:left="1020" w:hanging="660"/>
        <w:rPr>
          <w:sz w:val="24"/>
        </w:rPr>
      </w:pP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vapor</w:t>
      </w:r>
      <w:r>
        <w:rPr>
          <w:spacing w:val="-1"/>
          <w:sz w:val="24"/>
        </w:rPr>
        <w:t xml:space="preserve"> </w:t>
      </w:r>
      <w:r>
        <w:rPr>
          <w:sz w:val="24"/>
        </w:rPr>
        <w:t>molecules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pulled</w:t>
      </w:r>
      <w:r>
        <w:rPr>
          <w:spacing w:val="-1"/>
          <w:sz w:val="24"/>
        </w:rPr>
        <w:t xml:space="preserve"> </w:t>
      </w:r>
      <w:r>
        <w:rPr>
          <w:sz w:val="24"/>
        </w:rPr>
        <w:t>downwards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gravity.</w:t>
      </w:r>
    </w:p>
    <w:p w:rsidR="00393B54" w:rsidRDefault="00574D45">
      <w:pPr>
        <w:pStyle w:val="BodyText"/>
        <w:spacing w:line="253" w:lineRule="exact"/>
        <w:ind w:left="780"/>
      </w:pP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altitudes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evapo-</w:t>
      </w:r>
    </w:p>
    <w:p w:rsidR="00393B54" w:rsidRDefault="00574D45">
      <w:pPr>
        <w:pStyle w:val="BodyText"/>
        <w:ind w:right="512"/>
      </w:pPr>
      <w:r>
        <w:t>transpiration resulting</w:t>
      </w:r>
      <w:r>
        <w:rPr>
          <w:spacing w:val="-3"/>
        </w:rPr>
        <w:t xml:space="preserve"> </w:t>
      </w:r>
      <w:r>
        <w:t>into low</w:t>
      </w:r>
      <w:r>
        <w:rPr>
          <w:spacing w:val="-1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for example</w:t>
      </w:r>
      <w:r>
        <w:rPr>
          <w:spacing w:val="-2"/>
        </w:rPr>
        <w:t xml:space="preserve"> </w:t>
      </w:r>
      <w:r>
        <w:t>Kigezi,</w:t>
      </w:r>
      <w:r>
        <w:rPr>
          <w:spacing w:val="-1"/>
        </w:rPr>
        <w:t xml:space="preserve"> </w:t>
      </w:r>
      <w:r>
        <w:t>mountain Elgon,</w:t>
      </w:r>
      <w:r>
        <w:rPr>
          <w:spacing w:val="-1"/>
        </w:rPr>
        <w:t xml:space="preserve"> </w:t>
      </w:r>
      <w:r>
        <w:t>Kenya, Rwenzori,</w:t>
      </w:r>
      <w:r>
        <w:rPr>
          <w:spacing w:val="-57"/>
        </w:rPr>
        <w:t xml:space="preserve"> </w:t>
      </w:r>
      <w:r>
        <w:t>Kilimanjaro.</w:t>
      </w:r>
    </w:p>
    <w:p w:rsidR="00393B54" w:rsidRDefault="00574D45">
      <w:pPr>
        <w:pStyle w:val="BodyText"/>
        <w:ind w:right="296"/>
      </w:pPr>
      <w:r>
        <w:rPr>
          <w:b/>
        </w:rPr>
        <w:t>Influence of Vegetation</w:t>
      </w:r>
      <w:r>
        <w:t>. Areas with forest vegetation experience high rate of transpiration leading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high humidity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atmosphere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Mabira,</w:t>
      </w:r>
      <w:r>
        <w:rPr>
          <w:spacing w:val="2"/>
        </w:rPr>
        <w:t xml:space="preserve"> </w:t>
      </w:r>
      <w:r>
        <w:t>Bwindi e.t.c.</w:t>
      </w:r>
    </w:p>
    <w:p w:rsidR="00393B54" w:rsidRDefault="00574D45">
      <w:pPr>
        <w:pStyle w:val="BodyText"/>
        <w:ind w:right="193"/>
      </w:pPr>
      <w:r>
        <w:t>On the other hand areas with semi desert and desert vegetation such as scrub, bush and thickets give</w:t>
      </w:r>
      <w:r>
        <w:rPr>
          <w:spacing w:val="-57"/>
        </w:rPr>
        <w:t xml:space="preserve"> </w:t>
      </w:r>
      <w:r>
        <w:t>off inadequate moisture to the atmosphere through transpiration leading into low humidity 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Karamoja,</w:t>
      </w:r>
      <w:r>
        <w:rPr>
          <w:spacing w:val="-1"/>
        </w:rPr>
        <w:t xml:space="preserve"> </w:t>
      </w:r>
      <w:r>
        <w:t>Miombo, Rift</w:t>
      </w:r>
      <w:r>
        <w:rPr>
          <w:spacing w:val="-1"/>
        </w:rPr>
        <w:t xml:space="preserve"> </w:t>
      </w:r>
      <w:r>
        <w:t>valley</w:t>
      </w:r>
      <w:r>
        <w:rPr>
          <w:spacing w:val="-6"/>
        </w:rPr>
        <w:t xml:space="preserve"> </w:t>
      </w:r>
      <w:r>
        <w:t>areas,</w:t>
      </w:r>
      <w:r>
        <w:rPr>
          <w:spacing w:val="-1"/>
        </w:rPr>
        <w:t xml:space="preserve"> </w:t>
      </w:r>
      <w:r>
        <w:t>Ankole</w:t>
      </w:r>
      <w:r>
        <w:rPr>
          <w:spacing w:val="-2"/>
        </w:rPr>
        <w:t xml:space="preserve"> </w:t>
      </w:r>
      <w:r>
        <w:t>Masaka corridor,</w:t>
      </w:r>
      <w:r>
        <w:rPr>
          <w:spacing w:val="1"/>
        </w:rPr>
        <w:t xml:space="preserve"> </w:t>
      </w:r>
      <w:r>
        <w:t>marsabit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wajir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north</w:t>
      </w:r>
      <w:r>
        <w:rPr>
          <w:spacing w:val="-57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Kenya.</w:t>
      </w:r>
    </w:p>
    <w:p w:rsidR="00393B54" w:rsidRDefault="00574D45">
      <w:pPr>
        <w:pStyle w:val="Heading1"/>
        <w:spacing w:before="5"/>
      </w:pPr>
      <w:r>
        <w:t>Influence</w:t>
      </w:r>
      <w:r>
        <w:rPr>
          <w:spacing w:val="-2"/>
        </w:rPr>
        <w:t xml:space="preserve"> </w:t>
      </w:r>
      <w:r>
        <w:t>of Air</w:t>
      </w:r>
      <w:r>
        <w:rPr>
          <w:spacing w:val="-2"/>
        </w:rPr>
        <w:t xml:space="preserve"> </w:t>
      </w:r>
      <w:r>
        <w:t>masses or</w:t>
      </w:r>
      <w:r>
        <w:rPr>
          <w:spacing w:val="-2"/>
        </w:rPr>
        <w:t xml:space="preserve"> </w:t>
      </w:r>
      <w:r>
        <w:t>winds</w:t>
      </w:r>
    </w:p>
    <w:p w:rsidR="00393B54" w:rsidRDefault="00574D45">
      <w:pPr>
        <w:pStyle w:val="BodyText"/>
        <w:ind w:right="222"/>
      </w:pPr>
      <w:r>
        <w:t>Winds have the ability to transport water vapor from one area to another thus influencing amount of</w:t>
      </w:r>
      <w:r>
        <w:rPr>
          <w:spacing w:val="-58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vapor in a given place</w:t>
      </w:r>
      <w:r>
        <w:rPr>
          <w:spacing w:val="-1"/>
        </w:rPr>
        <w:t xml:space="preserve"> </w:t>
      </w:r>
      <w:r>
        <w:t>for example;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7" w:line="228" w:lineRule="auto"/>
        <w:ind w:right="383" w:hanging="360"/>
        <w:rPr>
          <w:sz w:val="24"/>
        </w:rPr>
      </w:pPr>
      <w:r>
        <w:tab/>
      </w:r>
      <w:r>
        <w:rPr>
          <w:sz w:val="24"/>
        </w:rPr>
        <w:t>The South East trade winds pick a lot of water vapor from the southern part of Indian Ocean and</w:t>
      </w:r>
      <w:r>
        <w:rPr>
          <w:spacing w:val="-57"/>
          <w:sz w:val="24"/>
        </w:rPr>
        <w:t xml:space="preserve"> </w:t>
      </w:r>
      <w:r>
        <w:rPr>
          <w:sz w:val="24"/>
        </w:rPr>
        <w:t>deposit it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>coast leading</w:t>
      </w:r>
      <w:r>
        <w:rPr>
          <w:spacing w:val="-3"/>
          <w:sz w:val="24"/>
        </w:rPr>
        <w:t xml:space="preserve"> </w:t>
      </w:r>
      <w:r>
        <w:rPr>
          <w:sz w:val="24"/>
        </w:rPr>
        <w:t>to high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African</w:t>
      </w:r>
      <w:r>
        <w:rPr>
          <w:spacing w:val="-1"/>
          <w:sz w:val="24"/>
        </w:rPr>
        <w:t xml:space="preserve"> </w:t>
      </w:r>
      <w:r>
        <w:rPr>
          <w:sz w:val="24"/>
        </w:rPr>
        <w:t>coast such</w:t>
      </w:r>
      <w:r>
        <w:rPr>
          <w:spacing w:val="-1"/>
          <w:sz w:val="24"/>
        </w:rPr>
        <w:t xml:space="preserve"> </w:t>
      </w:r>
      <w:r>
        <w:rPr>
          <w:sz w:val="24"/>
        </w:rPr>
        <w:t>as Mombasa,</w:t>
      </w:r>
      <w:r>
        <w:rPr>
          <w:spacing w:val="-1"/>
          <w:sz w:val="24"/>
        </w:rPr>
        <w:t xml:space="preserve"> </w:t>
      </w:r>
      <w:r>
        <w:rPr>
          <w:sz w:val="24"/>
        </w:rPr>
        <w:t>Kilwa,</w:t>
      </w:r>
      <w:r>
        <w:rPr>
          <w:spacing w:val="-57"/>
          <w:sz w:val="24"/>
        </w:rPr>
        <w:t xml:space="preserve"> </w:t>
      </w:r>
      <w:r>
        <w:rPr>
          <w:sz w:val="24"/>
        </w:rPr>
        <w:t>Dar-es-Salaam and low humidity inland for where they get whe</w:t>
      </w:r>
      <w:r>
        <w:rPr>
          <w:sz w:val="24"/>
        </w:rPr>
        <w:t>n they are dry for example the</w:t>
      </w:r>
      <w:r>
        <w:rPr>
          <w:spacing w:val="1"/>
          <w:sz w:val="24"/>
        </w:rPr>
        <w:t xml:space="preserve"> </w:t>
      </w:r>
      <w:r>
        <w:rPr>
          <w:sz w:val="24"/>
        </w:rPr>
        <w:t>Miombo</w:t>
      </w:r>
      <w:r>
        <w:rPr>
          <w:spacing w:val="-1"/>
          <w:sz w:val="24"/>
        </w:rPr>
        <w:t xml:space="preserve"> </w:t>
      </w:r>
      <w:r>
        <w:rPr>
          <w:sz w:val="24"/>
        </w:rPr>
        <w:t>in Tanzania.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15" w:line="220" w:lineRule="auto"/>
        <w:ind w:right="750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westeries</w:t>
      </w:r>
      <w:r>
        <w:rPr>
          <w:spacing w:val="-1"/>
          <w:sz w:val="24"/>
        </w:rPr>
        <w:t xml:space="preserve"> </w:t>
      </w:r>
      <w:r>
        <w:rPr>
          <w:sz w:val="24"/>
        </w:rPr>
        <w:t>pick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vapor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 Atlantic Ocean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vast</w:t>
      </w:r>
      <w:r>
        <w:rPr>
          <w:spacing w:val="-57"/>
          <w:sz w:val="24"/>
        </w:rPr>
        <w:t xml:space="preserve"> </w:t>
      </w:r>
      <w:r>
        <w:rPr>
          <w:sz w:val="24"/>
        </w:rPr>
        <w:t>Congo forests leading to high humidity over highlands in western Uganda such as Rwenzori</w:t>
      </w:r>
      <w:r>
        <w:rPr>
          <w:spacing w:val="1"/>
          <w:sz w:val="24"/>
        </w:rPr>
        <w:t xml:space="preserve"> </w:t>
      </w:r>
      <w:r>
        <w:rPr>
          <w:sz w:val="24"/>
        </w:rPr>
        <w:t>(Nyabirongo</w:t>
      </w:r>
      <w:r>
        <w:rPr>
          <w:b/>
          <w:sz w:val="24"/>
        </w:rPr>
        <w:t xml:space="preserve">), </w:t>
      </w:r>
      <w:r>
        <w:rPr>
          <w:sz w:val="24"/>
        </w:rPr>
        <w:t xml:space="preserve">Kigezi </w:t>
      </w:r>
      <w:r>
        <w:rPr>
          <w:sz w:val="24"/>
        </w:rPr>
        <w:t>and some</w:t>
      </w:r>
      <w:r>
        <w:rPr>
          <w:spacing w:val="-1"/>
          <w:sz w:val="24"/>
        </w:rPr>
        <w:t xml:space="preserve"> </w:t>
      </w:r>
      <w:r>
        <w:rPr>
          <w:sz w:val="24"/>
        </w:rPr>
        <w:t>parts of</w:t>
      </w:r>
      <w:r>
        <w:rPr>
          <w:spacing w:val="-1"/>
          <w:sz w:val="24"/>
        </w:rPr>
        <w:t xml:space="preserve"> </w:t>
      </w:r>
      <w:r>
        <w:rPr>
          <w:sz w:val="24"/>
        </w:rPr>
        <w:t>Rukungiri.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9" w:line="276" w:lineRule="exact"/>
        <w:ind w:right="223" w:hanging="360"/>
        <w:rPr>
          <w:sz w:val="24"/>
        </w:rPr>
      </w:pPr>
      <w:r>
        <w:tab/>
      </w:r>
      <w:r>
        <w:rPr>
          <w:sz w:val="24"/>
        </w:rPr>
        <w:t>North East trade winds are dry after losing their moisture on the windward slope of Ethiopian</w:t>
      </w:r>
      <w:r>
        <w:rPr>
          <w:spacing w:val="1"/>
          <w:sz w:val="24"/>
        </w:rPr>
        <w:t xml:space="preserve"> </w:t>
      </w:r>
      <w:r>
        <w:rPr>
          <w:sz w:val="24"/>
        </w:rPr>
        <w:t>highlands</w:t>
      </w:r>
      <w:r>
        <w:rPr>
          <w:spacing w:val="4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low</w:t>
      </w:r>
      <w:r>
        <w:rPr>
          <w:spacing w:val="6"/>
          <w:sz w:val="24"/>
        </w:rPr>
        <w:t xml:space="preserve"> </w:t>
      </w:r>
      <w:r>
        <w:rPr>
          <w:sz w:val="24"/>
        </w:rPr>
        <w:t>humidity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northern,</w:t>
      </w:r>
      <w:r>
        <w:rPr>
          <w:spacing w:val="5"/>
          <w:sz w:val="24"/>
        </w:rPr>
        <w:t xml:space="preserve"> </w:t>
      </w:r>
      <w:r>
        <w:rPr>
          <w:sz w:val="24"/>
        </w:rPr>
        <w:t>north</w:t>
      </w:r>
      <w:r>
        <w:rPr>
          <w:spacing w:val="4"/>
          <w:sz w:val="24"/>
        </w:rPr>
        <w:t xml:space="preserve"> </w:t>
      </w:r>
      <w:r>
        <w:rPr>
          <w:sz w:val="24"/>
        </w:rPr>
        <w:t>eastern</w:t>
      </w:r>
      <w:r>
        <w:rPr>
          <w:spacing w:val="5"/>
          <w:sz w:val="24"/>
        </w:rPr>
        <w:t xml:space="preserve"> </w:t>
      </w:r>
      <w:r>
        <w:rPr>
          <w:sz w:val="24"/>
        </w:rPr>
        <w:t>Kenya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Karamoja</w:t>
      </w:r>
      <w:r>
        <w:rPr>
          <w:spacing w:val="3"/>
          <w:sz w:val="24"/>
        </w:rPr>
        <w:t xml:space="preserve"> </w:t>
      </w:r>
      <w:r>
        <w:rPr>
          <w:sz w:val="24"/>
        </w:rPr>
        <w:t>region.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warm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ocean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current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Mozambi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washing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 coast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57"/>
          <w:sz w:val="24"/>
        </w:rPr>
        <w:t xml:space="preserve"> </w:t>
      </w:r>
      <w:r>
        <w:rPr>
          <w:sz w:val="24"/>
        </w:rPr>
        <w:t>Africa raise temperatures of</w:t>
      </w:r>
      <w:r>
        <w:rPr>
          <w:spacing w:val="1"/>
          <w:sz w:val="24"/>
        </w:rPr>
        <w:t xml:space="preserve"> </w:t>
      </w:r>
      <w:r>
        <w:rPr>
          <w:sz w:val="24"/>
        </w:rPr>
        <w:t>South East winds blowing over it leading to high evaporation and</w:t>
      </w:r>
      <w:r>
        <w:rPr>
          <w:spacing w:val="1"/>
          <w:sz w:val="24"/>
        </w:rPr>
        <w:t xml:space="preserve"> </w:t>
      </w:r>
      <w:r>
        <w:rPr>
          <w:sz w:val="24"/>
        </w:rPr>
        <w:t>humidity in the coastal areas around Malindi, Mombasa, Tanga, Dar salaam, Kilwa e.t.c while areas</w:t>
      </w:r>
      <w:r>
        <w:rPr>
          <w:spacing w:val="-57"/>
          <w:sz w:val="24"/>
        </w:rPr>
        <w:t xml:space="preserve"> </w:t>
      </w:r>
      <w:r>
        <w:rPr>
          <w:sz w:val="24"/>
        </w:rPr>
        <w:t>far</w:t>
      </w:r>
      <w:r>
        <w:rPr>
          <w:spacing w:val="-1"/>
          <w:sz w:val="24"/>
        </w:rPr>
        <w:t xml:space="preserve"> </w:t>
      </w:r>
      <w:r>
        <w:rPr>
          <w:sz w:val="24"/>
        </w:rPr>
        <w:t>inland have</w:t>
      </w:r>
      <w:r>
        <w:rPr>
          <w:spacing w:val="-1"/>
          <w:sz w:val="24"/>
        </w:rPr>
        <w:t xml:space="preserve"> </w:t>
      </w:r>
      <w:r>
        <w:rPr>
          <w:sz w:val="24"/>
        </w:rPr>
        <w:t>low humidity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 Karamoja</w:t>
      </w:r>
      <w:r>
        <w:rPr>
          <w:spacing w:val="-1"/>
          <w:sz w:val="24"/>
        </w:rPr>
        <w:t xml:space="preserve"> </w:t>
      </w:r>
      <w:r>
        <w:rPr>
          <w:sz w:val="24"/>
        </w:rPr>
        <w:t>and marsabit.</w:t>
      </w:r>
    </w:p>
    <w:p w:rsidR="00393B54" w:rsidRDefault="00574D45">
      <w:pPr>
        <w:pStyle w:val="BodyText"/>
        <w:ind w:right="391"/>
      </w:pPr>
      <w:r>
        <w:rPr>
          <w:b/>
        </w:rPr>
        <w:t xml:space="preserve">Influence of Human activities. </w:t>
      </w:r>
      <w:r>
        <w:t>Environmentally friendly activities such as afforestation, re-</w:t>
      </w:r>
      <w:r>
        <w:rPr>
          <w:spacing w:val="1"/>
        </w:rPr>
        <w:t xml:space="preserve"> </w:t>
      </w:r>
      <w:r>
        <w:t>afforestation,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seeding,</w:t>
      </w:r>
      <w:r>
        <w:rPr>
          <w:spacing w:val="-1"/>
        </w:rPr>
        <w:t xml:space="preserve"> </w:t>
      </w:r>
      <w:r>
        <w:t>protection of</w:t>
      </w:r>
      <w:r>
        <w:rPr>
          <w:spacing w:val="-2"/>
        </w:rPr>
        <w:t xml:space="preserve"> </w:t>
      </w:r>
      <w:r>
        <w:t>moisture</w:t>
      </w:r>
      <w:r>
        <w:rPr>
          <w:spacing w:val="-2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e.t.c increase</w:t>
      </w:r>
      <w:r>
        <w:rPr>
          <w:spacing w:val="-2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evapo-</w:t>
      </w:r>
      <w:r>
        <w:rPr>
          <w:spacing w:val="-57"/>
        </w:rPr>
        <w:t xml:space="preserve"> </w:t>
      </w:r>
      <w:r>
        <w:t>transpiration</w:t>
      </w:r>
    </w:p>
    <w:p w:rsidR="00393B54" w:rsidRDefault="00574D45">
      <w:pPr>
        <w:pStyle w:val="BodyText"/>
        <w:ind w:right="321"/>
      </w:pPr>
      <w:r>
        <w:t>On the other hand, areas where human activities degrade moisture sources reduce evapo-</w:t>
      </w:r>
      <w:r>
        <w:rPr>
          <w:spacing w:val="1"/>
        </w:rPr>
        <w:t xml:space="preserve"> </w:t>
      </w:r>
      <w:r>
        <w:t>transpiration</w:t>
      </w:r>
      <w:r>
        <w:rPr>
          <w:spacing w:val="-2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humidity. For example</w:t>
      </w:r>
      <w:r>
        <w:rPr>
          <w:spacing w:val="-3"/>
        </w:rPr>
        <w:t xml:space="preserve"> </w:t>
      </w:r>
      <w:r>
        <w:t>deforestation,</w:t>
      </w:r>
      <w:r>
        <w:rPr>
          <w:spacing w:val="-1"/>
        </w:rPr>
        <w:t xml:space="preserve"> </w:t>
      </w:r>
      <w:r>
        <w:t>swamp</w:t>
      </w:r>
      <w:r>
        <w:rPr>
          <w:spacing w:val="-1"/>
        </w:rPr>
        <w:t xml:space="preserve"> </w:t>
      </w:r>
      <w:r>
        <w:t>reclamation,</w:t>
      </w:r>
      <w:r>
        <w:rPr>
          <w:spacing w:val="-2"/>
        </w:rPr>
        <w:t xml:space="preserve"> </w:t>
      </w:r>
      <w:r>
        <w:t>sinking</w:t>
      </w:r>
      <w:r>
        <w:rPr>
          <w:spacing w:val="-3"/>
        </w:rPr>
        <w:t xml:space="preserve"> </w:t>
      </w:r>
      <w:r>
        <w:t>bore</w:t>
      </w:r>
      <w:r>
        <w:rPr>
          <w:spacing w:val="-57"/>
        </w:rPr>
        <w:t xml:space="preserve"> </w:t>
      </w:r>
      <w:r>
        <w:t>holes,</w:t>
      </w:r>
      <w:r>
        <w:rPr>
          <w:spacing w:val="-1"/>
        </w:rPr>
        <w:t xml:space="preserve"> </w:t>
      </w:r>
      <w:r>
        <w:t>bush burning, over grazing, industrialization e.t.c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Karamoja.</w:t>
      </w:r>
    </w:p>
    <w:p w:rsidR="00393B54" w:rsidRDefault="00393B54">
      <w:pPr>
        <w:pStyle w:val="BodyText"/>
        <w:spacing w:before="2"/>
        <w:ind w:left="0"/>
      </w:pPr>
    </w:p>
    <w:p w:rsidR="00393B54" w:rsidRDefault="00574D45">
      <w:pPr>
        <w:pStyle w:val="BodyText"/>
        <w:ind w:right="355"/>
      </w:pPr>
      <w:r>
        <w:rPr>
          <w:b/>
        </w:rPr>
        <w:t>Continentality effect or distance from the sea or ocean</w:t>
      </w:r>
      <w:r>
        <w:t>. Coastal areas in the path of trade winds</w:t>
      </w:r>
      <w:r>
        <w:rPr>
          <w:spacing w:val="-57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high humidity</w:t>
      </w:r>
      <w:r>
        <w:rPr>
          <w:spacing w:val="-4"/>
        </w:rPr>
        <w:t xml:space="preserve"> </w:t>
      </w:r>
      <w:r>
        <w:t>than areas</w:t>
      </w:r>
      <w:r>
        <w:rPr>
          <w:spacing w:val="-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inland because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near source</w:t>
      </w:r>
      <w:r>
        <w:rPr>
          <w:spacing w:val="-2"/>
        </w:rPr>
        <w:t xml:space="preserve"> </w:t>
      </w:r>
      <w:r>
        <w:t>of water vapor</w:t>
      </w:r>
      <w:r>
        <w:rPr>
          <w:spacing w:val="-57"/>
        </w:rPr>
        <w:t xml:space="preserve"> </w:t>
      </w:r>
      <w:r>
        <w:t xml:space="preserve">and winds carry humidity and deposit it to the </w:t>
      </w:r>
      <w:r>
        <w:t>coastal areas. For example Malindi, Kilwa, Tanga</w:t>
      </w:r>
      <w:r>
        <w:rPr>
          <w:spacing w:val="1"/>
        </w:rPr>
        <w:t xml:space="preserve"> </w:t>
      </w:r>
      <w:r>
        <w:t>e.t.c</w:t>
      </w:r>
    </w:p>
    <w:p w:rsidR="00393B54" w:rsidRDefault="00393B54">
      <w:pPr>
        <w:pStyle w:val="BodyText"/>
        <w:spacing w:before="3"/>
        <w:ind w:left="0"/>
      </w:pPr>
    </w:p>
    <w:p w:rsidR="00393B54" w:rsidRDefault="00574D45">
      <w:pPr>
        <w:pStyle w:val="BodyText"/>
        <w:ind w:right="294"/>
      </w:pPr>
      <w:r>
        <w:rPr>
          <w:b/>
        </w:rPr>
        <w:t xml:space="preserve">Influence of earth’s revolution and tilt </w:t>
      </w:r>
      <w:r>
        <w:t>results into seasonal variation of humidity depending on</w:t>
      </w:r>
      <w:r>
        <w:rPr>
          <w:spacing w:val="1"/>
        </w:rPr>
        <w:t xml:space="preserve"> </w:t>
      </w:r>
      <w:r>
        <w:t>where the sun is over head. That is, when the sun is over head a certain region, there are high</w:t>
      </w:r>
      <w:r>
        <w:rPr>
          <w:spacing w:val="1"/>
        </w:rPr>
        <w:t xml:space="preserve"> </w:t>
      </w:r>
      <w:r>
        <w:t>temperatures which increase evapo-transpiration leading to high humidity. In addition high</w:t>
      </w:r>
      <w:r>
        <w:rPr>
          <w:spacing w:val="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zone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attracts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South East</w:t>
      </w:r>
      <w:r>
        <w:rPr>
          <w:spacing w:val="-1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bring humidity from their sources leading to high humidity. Whil</w:t>
      </w:r>
      <w:r>
        <w:t>e areas where the sun is not over</w:t>
      </w:r>
      <w:r>
        <w:rPr>
          <w:spacing w:val="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low humidity.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BodyText"/>
        <w:ind w:right="286"/>
      </w:pPr>
      <w:r>
        <w:rPr>
          <w:b/>
        </w:rPr>
        <w:t xml:space="preserve">Time of the day. </w:t>
      </w:r>
      <w:r>
        <w:t>Humidity is high during day because of high temperatures which cause high</w:t>
      </w:r>
      <w:r>
        <w:rPr>
          <w:spacing w:val="1"/>
        </w:rPr>
        <w:t xml:space="preserve"> </w:t>
      </w:r>
      <w:r>
        <w:t>evaporation and evapo-transpiration from water bodies and vegetation respectively. At night</w:t>
      </w:r>
      <w:r>
        <w:rPr>
          <w:spacing w:val="1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sun’s</w:t>
      </w:r>
      <w:r>
        <w:rPr>
          <w:spacing w:val="-2"/>
        </w:rPr>
        <w:t xml:space="preserve"> </w:t>
      </w:r>
      <w:r>
        <w:t>heat</w:t>
      </w:r>
      <w:r>
        <w:rPr>
          <w:spacing w:val="-2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evaporation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increase moisture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atmosphere</w:t>
      </w:r>
      <w:r>
        <w:rPr>
          <w:spacing w:val="-3"/>
        </w:rPr>
        <w:t xml:space="preserve"> </w:t>
      </w:r>
      <w:r>
        <w:t>leading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</w:t>
      </w:r>
      <w:r>
        <w:rPr>
          <w:spacing w:val="-57"/>
        </w:rPr>
        <w:t xml:space="preserve"> </w:t>
      </w:r>
      <w:r>
        <w:t>humidity.</w:t>
      </w:r>
    </w:p>
    <w:p w:rsidR="00393B54" w:rsidRDefault="00393B54">
      <w:pPr>
        <w:sectPr w:rsidR="00393B54">
          <w:headerReference w:type="default" r:id="rId217"/>
          <w:footerReference w:type="default" r:id="rId218"/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pStyle w:val="BodyText"/>
        <w:ind w:right="199"/>
      </w:pPr>
      <w:r>
        <w:lastRenderedPageBreak/>
        <w:t>moist</w:t>
      </w:r>
      <w:r>
        <w:rPr>
          <w:spacing w:val="-1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barrier and</w:t>
      </w:r>
      <w:r>
        <w:rPr>
          <w:spacing w:val="-1"/>
        </w:rPr>
        <w:t xml:space="preserve"> </w:t>
      </w:r>
      <w:r>
        <w:t>condense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orographical/</w:t>
      </w:r>
      <w:r>
        <w:rPr>
          <w:spacing w:val="-1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rainfall.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lee</w:t>
      </w:r>
      <w:r>
        <w:rPr>
          <w:spacing w:val="-2"/>
        </w:rPr>
        <w:t xml:space="preserve"> </w:t>
      </w:r>
      <w:r>
        <w:t>ward sides have</w:t>
      </w:r>
      <w:r>
        <w:rPr>
          <w:spacing w:val="-1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humidity</w:t>
      </w:r>
      <w:r>
        <w:rPr>
          <w:spacing w:val="-8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 the effect of dry</w:t>
      </w:r>
      <w:r>
        <w:rPr>
          <w:spacing w:val="-5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winds.</w:t>
      </w:r>
    </w:p>
    <w:p w:rsidR="00393B54" w:rsidRDefault="00393B54">
      <w:pPr>
        <w:pStyle w:val="BodyText"/>
        <w:spacing w:before="10"/>
        <w:ind w:left="0"/>
      </w:pPr>
    </w:p>
    <w:p w:rsidR="00393B54" w:rsidRDefault="00574D45">
      <w:pPr>
        <w:pStyle w:val="Heading1"/>
        <w:ind w:left="869" w:right="270"/>
        <w:jc w:val="center"/>
      </w:pPr>
      <w:r>
        <w:t>RAIN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ind w:right="442"/>
      </w:pPr>
      <w:r>
        <w:rPr>
          <w:b/>
        </w:rPr>
        <w:t>East</w:t>
      </w:r>
      <w:r>
        <w:rPr>
          <w:b/>
          <w:spacing w:val="-3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experiences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rainfall.</w:t>
      </w:r>
      <w:r>
        <w:rPr>
          <w:spacing w:val="-2"/>
        </w:rPr>
        <w:t xml:space="preserve"> </w:t>
      </w:r>
      <w:r>
        <w:t>Namely,</w:t>
      </w:r>
      <w:r>
        <w:rPr>
          <w:spacing w:val="-2"/>
        </w:rPr>
        <w:t xml:space="preserve"> </w:t>
      </w:r>
      <w:r>
        <w:t>Relief/</w:t>
      </w:r>
      <w:r>
        <w:rPr>
          <w:spacing w:val="-2"/>
        </w:rPr>
        <w:t xml:space="preserve"> </w:t>
      </w:r>
      <w:r>
        <w:t>Orographic rainfall,</w:t>
      </w:r>
      <w:r>
        <w:rPr>
          <w:spacing w:val="-2"/>
        </w:rPr>
        <w:t xml:space="preserve"> </w:t>
      </w:r>
      <w:r>
        <w:t>Convectional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frontal rainfall.</w:t>
      </w:r>
    </w:p>
    <w:p w:rsidR="00393B54" w:rsidRDefault="00574D45">
      <w:pPr>
        <w:pStyle w:val="Heading1"/>
        <w:numPr>
          <w:ilvl w:val="0"/>
          <w:numId w:val="61"/>
        </w:numPr>
        <w:tabs>
          <w:tab w:val="left" w:pos="1001"/>
        </w:tabs>
        <w:spacing w:before="2" w:line="240" w:lineRule="auto"/>
      </w:pPr>
      <w:r>
        <w:t>Differentiate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Orographic</w:t>
      </w:r>
      <w:r>
        <w:rPr>
          <w:spacing w:val="-2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convectional</w:t>
      </w:r>
      <w:r>
        <w:rPr>
          <w:spacing w:val="-2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</w:t>
      </w:r>
    </w:p>
    <w:p w:rsidR="00393B54" w:rsidRDefault="00574D45">
      <w:pPr>
        <w:pStyle w:val="ListParagraph"/>
        <w:numPr>
          <w:ilvl w:val="0"/>
          <w:numId w:val="61"/>
        </w:numPr>
        <w:tabs>
          <w:tab w:val="left" w:pos="1015"/>
        </w:tabs>
        <w:ind w:left="720" w:right="1041" w:firstLine="0"/>
        <w:rPr>
          <w:b/>
          <w:sz w:val="24"/>
        </w:rPr>
      </w:pP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factors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convectional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Relief/</w:t>
      </w:r>
      <w:r>
        <w:rPr>
          <w:spacing w:val="-1"/>
          <w:sz w:val="24"/>
        </w:rPr>
        <w:t xml:space="preserve"> </w:t>
      </w:r>
      <w:r>
        <w:rPr>
          <w:sz w:val="24"/>
        </w:rPr>
        <w:t>Orographic</w:t>
      </w:r>
      <w:r>
        <w:rPr>
          <w:spacing w:val="-3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convectional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fall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type of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experienced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 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convectional rain</w:t>
      </w:r>
      <w:r>
        <w:rPr>
          <w:spacing w:val="-1"/>
          <w:sz w:val="24"/>
        </w:rPr>
        <w:t xml:space="preserve"> </w:t>
      </w:r>
      <w:r>
        <w:rPr>
          <w:sz w:val="24"/>
        </w:rPr>
        <w:t>fall 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Heading1"/>
        <w:spacing w:before="6"/>
        <w:jc w:val="both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10"/>
        </w:tabs>
        <w:spacing w:line="274" w:lineRule="exact"/>
        <w:ind w:left="909"/>
        <w:jc w:val="both"/>
        <w:rPr>
          <w:sz w:val="24"/>
        </w:rPr>
      </w:pPr>
      <w:r>
        <w:rPr>
          <w:sz w:val="24"/>
        </w:rPr>
        <w:t>Orographic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  <w:r>
        <w:rPr>
          <w:sz w:val="24"/>
        </w:rPr>
        <w:t xml:space="preserve"> when</w:t>
      </w:r>
      <w:r>
        <w:rPr>
          <w:spacing w:val="1"/>
          <w:sz w:val="24"/>
        </w:rPr>
        <w:t xml:space="preserve"> </w:t>
      </w:r>
      <w:r>
        <w:rPr>
          <w:sz w:val="24"/>
        </w:rPr>
        <w:t>moist moving</w:t>
      </w:r>
      <w:r>
        <w:rPr>
          <w:spacing w:val="-3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mountain.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10"/>
        </w:tabs>
        <w:ind w:right="186" w:firstLine="0"/>
        <w:jc w:val="both"/>
        <w:rPr>
          <w:sz w:val="24"/>
        </w:rPr>
      </w:pPr>
      <w:r>
        <w:rPr>
          <w:sz w:val="24"/>
        </w:rPr>
        <w:t>Moist air is forced to rise up over the mountain and in the process is forced to cool at dry adiabatic</w:t>
      </w:r>
      <w:r>
        <w:rPr>
          <w:spacing w:val="-58"/>
          <w:sz w:val="24"/>
        </w:rPr>
        <w:t xml:space="preserve"> </w:t>
      </w:r>
      <w:r>
        <w:rPr>
          <w:sz w:val="24"/>
        </w:rPr>
        <w:t>lapse rate of 6.5</w:t>
      </w:r>
      <w:r>
        <w:rPr>
          <w:sz w:val="24"/>
          <w:vertAlign w:val="superscript"/>
        </w:rPr>
        <w:t>0</w:t>
      </w:r>
      <w:r>
        <w:rPr>
          <w:sz w:val="24"/>
        </w:rPr>
        <w:t>c per 1000 meters of ascent until dew point is reached. The air continues to rise and</w:t>
      </w:r>
      <w:r>
        <w:rPr>
          <w:spacing w:val="-57"/>
          <w:sz w:val="24"/>
        </w:rPr>
        <w:t xml:space="preserve"> </w:t>
      </w:r>
      <w:r>
        <w:rPr>
          <w:sz w:val="24"/>
        </w:rPr>
        <w:t>cool</w:t>
      </w:r>
      <w:r>
        <w:rPr>
          <w:spacing w:val="-1"/>
          <w:sz w:val="24"/>
        </w:rPr>
        <w:t xml:space="preserve"> </w:t>
      </w:r>
      <w:r>
        <w:rPr>
          <w:sz w:val="24"/>
        </w:rPr>
        <w:t>at the saturated adiabatic</w:t>
      </w:r>
      <w:r>
        <w:rPr>
          <w:spacing w:val="-1"/>
          <w:sz w:val="24"/>
        </w:rPr>
        <w:t xml:space="preserve"> </w:t>
      </w:r>
      <w:r>
        <w:rPr>
          <w:sz w:val="24"/>
        </w:rPr>
        <w:t>lapse</w:t>
      </w:r>
      <w:r>
        <w:rPr>
          <w:spacing w:val="-2"/>
          <w:sz w:val="24"/>
        </w:rPr>
        <w:t xml:space="preserve"> </w:t>
      </w:r>
      <w:r>
        <w:rPr>
          <w:sz w:val="24"/>
        </w:rPr>
        <w:t>rate of</w:t>
      </w:r>
      <w:r>
        <w:rPr>
          <w:spacing w:val="-2"/>
          <w:sz w:val="24"/>
        </w:rPr>
        <w:t xml:space="preserve"> </w:t>
      </w:r>
      <w:r>
        <w:rPr>
          <w:sz w:val="24"/>
        </w:rPr>
        <w:t>4.5</w:t>
      </w:r>
      <w:r>
        <w:rPr>
          <w:spacing w:val="2"/>
          <w:sz w:val="24"/>
        </w:rPr>
        <w:t xml:space="preserve"> 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1000 meters.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10"/>
        </w:tabs>
        <w:ind w:right="182" w:firstLine="0"/>
        <w:rPr>
          <w:sz w:val="24"/>
        </w:rPr>
      </w:pPr>
      <w:r>
        <w:rPr>
          <w:sz w:val="24"/>
        </w:rPr>
        <w:t>The cooling releases latent heat which makes the atmosphere more unstable and this force the air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rising</w:t>
      </w:r>
      <w:r>
        <w:rPr>
          <w:spacing w:val="-4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Cumulo-nimbus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clouds </w:t>
      </w:r>
      <w:r>
        <w:rPr>
          <w:sz w:val="24"/>
        </w:rPr>
        <w:t>resulting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the windward side</w:t>
      </w:r>
      <w:r>
        <w:rPr>
          <w:spacing w:val="-1"/>
          <w:sz w:val="24"/>
        </w:rPr>
        <w:t xml:space="preserve"> </w:t>
      </w:r>
      <w:r>
        <w:rPr>
          <w:sz w:val="24"/>
        </w:rPr>
        <w:t>of the mountain.</w:t>
      </w:r>
    </w:p>
    <w:p w:rsidR="00393B54" w:rsidRDefault="00574D45">
      <w:pPr>
        <w:pStyle w:val="BodyText"/>
        <w:ind w:right="171"/>
      </w:pP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south east</w:t>
      </w:r>
      <w:r>
        <w:rPr>
          <w:spacing w:val="-1"/>
        </w:rPr>
        <w:t xml:space="preserve"> </w:t>
      </w:r>
      <w:r>
        <w:t>facing</w:t>
      </w:r>
      <w:r>
        <w:rPr>
          <w:spacing w:val="-4"/>
        </w:rPr>
        <w:t xml:space="preserve"> </w:t>
      </w:r>
      <w:r>
        <w:t>slopes mountain</w:t>
      </w:r>
      <w:r>
        <w:rPr>
          <w:spacing w:val="-1"/>
        </w:rPr>
        <w:t xml:space="preserve"> </w:t>
      </w:r>
      <w:r>
        <w:t>Elgon,</w:t>
      </w:r>
      <w:r>
        <w:rPr>
          <w:spacing w:val="-1"/>
        </w:rPr>
        <w:t xml:space="preserve"> </w:t>
      </w:r>
      <w:r>
        <w:t>Kenya, Kilimanjaro</w:t>
      </w:r>
      <w:r>
        <w:rPr>
          <w:spacing w:val="-1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path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East trade</w:t>
      </w:r>
      <w:r>
        <w:rPr>
          <w:spacing w:val="-1"/>
        </w:rPr>
        <w:t xml:space="preserve"> </w:t>
      </w:r>
      <w:r>
        <w:t>winds.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70"/>
        </w:tabs>
        <w:ind w:right="218" w:firstLine="60"/>
        <w:rPr>
          <w:sz w:val="24"/>
        </w:rPr>
      </w:pPr>
      <w:r>
        <w:rPr>
          <w:sz w:val="24"/>
        </w:rPr>
        <w:t xml:space="preserve">The leeward side of the mountain lies in the rain shadow and dry due to desiccating </w:t>
      </w:r>
      <w:r>
        <w:rPr>
          <w:sz w:val="24"/>
        </w:rPr>
        <w:t>effect of the</w:t>
      </w:r>
      <w:r>
        <w:rPr>
          <w:spacing w:val="1"/>
          <w:sz w:val="24"/>
        </w:rPr>
        <w:t xml:space="preserve"> </w:t>
      </w:r>
      <w:r>
        <w:rPr>
          <w:sz w:val="24"/>
        </w:rPr>
        <w:t>dry descending winds For example Kasese and Semliki on the lee-ward side of Rwenzori Mountain,</w:t>
      </w:r>
      <w:r>
        <w:rPr>
          <w:spacing w:val="-57"/>
          <w:sz w:val="24"/>
        </w:rPr>
        <w:t xml:space="preserve"> </w:t>
      </w:r>
      <w:r>
        <w:rPr>
          <w:sz w:val="24"/>
        </w:rPr>
        <w:t>Karamoja,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eastern</w:t>
      </w:r>
      <w:r>
        <w:rPr>
          <w:spacing w:val="2"/>
          <w:sz w:val="24"/>
        </w:rPr>
        <w:t xml:space="preserve"> </w:t>
      </w:r>
      <w:r>
        <w:rPr>
          <w:sz w:val="24"/>
        </w:rPr>
        <w:t>Kenya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lee-ward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Ethiopian highlands.</w:t>
      </w:r>
    </w:p>
    <w:p w:rsidR="00393B54" w:rsidRDefault="00574D45">
      <w:pPr>
        <w:pStyle w:val="Heading1"/>
        <w:spacing w:before="3" w:line="240" w:lineRule="auto"/>
        <w:ind w:right="8913"/>
      </w:pPr>
      <w:r>
        <w:t>Diagram</w:t>
      </w:r>
      <w:r>
        <w:rPr>
          <w:spacing w:val="-57"/>
        </w:rPr>
        <w:t xml:space="preserve"> </w:t>
      </w:r>
      <w:r>
        <w:t>While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10"/>
        </w:tabs>
        <w:ind w:right="316" w:firstLine="0"/>
        <w:jc w:val="both"/>
        <w:rPr>
          <w:sz w:val="24"/>
        </w:rPr>
      </w:pPr>
      <w:r>
        <w:rPr>
          <w:sz w:val="24"/>
        </w:rPr>
        <w:t>Convectional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ground</w:t>
      </w:r>
      <w:r>
        <w:rPr>
          <w:spacing w:val="-2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heated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upward movement of</w:t>
      </w:r>
      <w:r>
        <w:rPr>
          <w:spacing w:val="1"/>
          <w:sz w:val="24"/>
        </w:rPr>
        <w:t xml:space="preserve"> </w:t>
      </w:r>
      <w:r>
        <w:rPr>
          <w:sz w:val="24"/>
        </w:rPr>
        <w:t>warm moist air.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70"/>
        </w:tabs>
        <w:spacing w:line="242" w:lineRule="auto"/>
        <w:ind w:right="193" w:firstLine="0"/>
        <w:jc w:val="both"/>
        <w:rPr>
          <w:b/>
          <w:sz w:val="24"/>
        </w:rPr>
      </w:pPr>
      <w:r>
        <w:rPr>
          <w:sz w:val="24"/>
        </w:rPr>
        <w:t xml:space="preserve">Warm moist air rises and cools to form </w:t>
      </w:r>
      <w:r>
        <w:rPr>
          <w:b/>
          <w:sz w:val="24"/>
        </w:rPr>
        <w:t xml:space="preserve">strato- cumulus </w:t>
      </w:r>
      <w:r>
        <w:rPr>
          <w:sz w:val="24"/>
        </w:rPr>
        <w:t>clouds. As condensation continues latent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heat is lost and instability occurs. The rising air continues to </w:t>
      </w:r>
      <w:r>
        <w:rPr>
          <w:sz w:val="24"/>
        </w:rPr>
        <w:t>rise and cools to form Cumulo</w:t>
      </w:r>
      <w:r>
        <w:rPr>
          <w:b/>
          <w:sz w:val="24"/>
        </w:rPr>
        <w:t>-nimbus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clouds.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10"/>
        </w:tabs>
        <w:ind w:right="717" w:firstLine="0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clouds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accompanied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thunder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lightening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taken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raining.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10"/>
        </w:tabs>
        <w:ind w:right="611" w:firstLine="0"/>
        <w:rPr>
          <w:sz w:val="24"/>
        </w:rPr>
      </w:pPr>
      <w:r>
        <w:rPr>
          <w:sz w:val="24"/>
        </w:rPr>
        <w:t>Convectional rainfall is received throughout the year at the equator and during summer in mid</w:t>
      </w:r>
      <w:r>
        <w:rPr>
          <w:spacing w:val="-58"/>
          <w:sz w:val="24"/>
        </w:rPr>
        <w:t xml:space="preserve"> </w:t>
      </w:r>
      <w:r>
        <w:rPr>
          <w:sz w:val="24"/>
        </w:rPr>
        <w:t>latitud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when there</w:t>
      </w:r>
      <w:r>
        <w:rPr>
          <w:spacing w:val="-1"/>
          <w:sz w:val="24"/>
        </w:rPr>
        <w:t xml:space="preserve"> </w:t>
      </w:r>
      <w:r>
        <w:rPr>
          <w:sz w:val="24"/>
        </w:rPr>
        <w:t>is intense</w:t>
      </w:r>
      <w:r>
        <w:rPr>
          <w:spacing w:val="-2"/>
          <w:sz w:val="24"/>
        </w:rPr>
        <w:t xml:space="preserve"> </w:t>
      </w:r>
      <w:r>
        <w:rPr>
          <w:sz w:val="24"/>
        </w:rPr>
        <w:t>heating.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70"/>
        </w:tabs>
        <w:ind w:right="616" w:firstLine="0"/>
        <w:rPr>
          <w:sz w:val="24"/>
        </w:rPr>
      </w:pPr>
      <w:r>
        <w:rPr>
          <w:sz w:val="24"/>
        </w:rPr>
        <w:t>Convectional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3"/>
          <w:sz w:val="24"/>
        </w:rPr>
        <w:t xml:space="preserve"> </w:t>
      </w:r>
      <w:r>
        <w:rPr>
          <w:sz w:val="24"/>
        </w:rPr>
        <w:t>usually</w:t>
      </w:r>
      <w:r>
        <w:rPr>
          <w:spacing w:val="-6"/>
          <w:sz w:val="24"/>
        </w:rPr>
        <w:t xml:space="preserve"> </w:t>
      </w:r>
      <w:r>
        <w:rPr>
          <w:sz w:val="24"/>
        </w:rPr>
        <w:t>falls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afternoon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unstable</w:t>
      </w:r>
      <w:r>
        <w:rPr>
          <w:spacing w:val="-1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conditions which occur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heavy</w:t>
      </w:r>
      <w:r>
        <w:rPr>
          <w:spacing w:val="-5"/>
          <w:sz w:val="24"/>
        </w:rPr>
        <w:t xml:space="preserve"> </w:t>
      </w:r>
      <w:r>
        <w:rPr>
          <w:sz w:val="24"/>
        </w:rPr>
        <w:t>Cumulo-nimbus clouds.</w:t>
      </w:r>
    </w:p>
    <w:p w:rsidR="00393B54" w:rsidRDefault="00574D45">
      <w:pPr>
        <w:pStyle w:val="ListParagraph"/>
        <w:numPr>
          <w:ilvl w:val="0"/>
          <w:numId w:val="62"/>
        </w:numPr>
        <w:tabs>
          <w:tab w:val="left" w:pos="910"/>
        </w:tabs>
        <w:spacing w:line="242" w:lineRule="auto"/>
        <w:ind w:right="504" w:firstLine="0"/>
        <w:rPr>
          <w:b/>
          <w:sz w:val="24"/>
        </w:rPr>
      </w:pPr>
      <w:r>
        <w:rPr>
          <w:sz w:val="24"/>
        </w:rPr>
        <w:t>Convectional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2"/>
          <w:sz w:val="24"/>
        </w:rPr>
        <w:t xml:space="preserve"> </w:t>
      </w:r>
      <w:r>
        <w:rPr>
          <w:sz w:val="24"/>
        </w:rPr>
        <w:t>is also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experienced adjacent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bodies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forested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Mabira, Kalangala, Mukono, Kisumu and areas on the Northern shores of Lake Victoria basin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Diagram</w:t>
      </w:r>
    </w:p>
    <w:p w:rsidR="00393B54" w:rsidRDefault="00574D45">
      <w:pPr>
        <w:pStyle w:val="Heading1"/>
        <w:spacing w:line="240" w:lineRule="auto"/>
        <w:ind w:left="869" w:right="267"/>
        <w:jc w:val="center"/>
      </w:pPr>
      <w:r>
        <w:t>FACTORS FAVOURING FORMATION OF CONVECTIONAL RAINFALL IN EAST</w:t>
      </w:r>
      <w:r>
        <w:rPr>
          <w:spacing w:val="-58"/>
        </w:rPr>
        <w:t xml:space="preserve"> </w:t>
      </w:r>
      <w:r>
        <w:t>AFRICA</w:t>
      </w:r>
    </w:p>
    <w:p w:rsidR="00393B54" w:rsidRDefault="00574D45">
      <w:pPr>
        <w:pStyle w:val="BodyText"/>
        <w:spacing w:line="271" w:lineRule="exact"/>
      </w:pPr>
      <w:r>
        <w:t>The</w:t>
      </w:r>
      <w:r>
        <w:rPr>
          <w:spacing w:val="-3"/>
        </w:rPr>
        <w:t xml:space="preserve"> </w:t>
      </w:r>
      <w:r>
        <w:t>formation of convectional rainfall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 Africa</w:t>
      </w:r>
      <w:r>
        <w:rPr>
          <w:spacing w:val="-2"/>
        </w:rPr>
        <w:t xml:space="preserve"> </w:t>
      </w:r>
      <w:r>
        <w:t>is expla</w:t>
      </w:r>
      <w:r>
        <w:t>ined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factors</w:t>
      </w:r>
    </w:p>
    <w:p w:rsidR="00393B54" w:rsidRDefault="00574D45">
      <w:pPr>
        <w:pStyle w:val="BodyText"/>
        <w:ind w:right="178"/>
      </w:pPr>
      <w:r>
        <w:rPr>
          <w:b/>
        </w:rPr>
        <w:t>Latitude</w:t>
      </w:r>
      <w:r>
        <w:t>.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3"/>
        </w:rPr>
        <w:t xml:space="preserve"> </w:t>
      </w:r>
      <w:r>
        <w:t>lies</w:t>
      </w:r>
      <w:r>
        <w:rPr>
          <w:spacing w:val="-1"/>
        </w:rPr>
        <w:t xml:space="preserve"> </w:t>
      </w:r>
      <w:r>
        <w:t>astride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equator.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experiences</w:t>
      </w:r>
      <w:r>
        <w:rPr>
          <w:spacing w:val="-1"/>
        </w:rPr>
        <w:t xml:space="preserve"> </w:t>
      </w:r>
      <w:r>
        <w:t>intense</w:t>
      </w:r>
      <w:r>
        <w:rPr>
          <w:spacing w:val="-1"/>
        </w:rPr>
        <w:t xml:space="preserve"> </w:t>
      </w:r>
      <w:r>
        <w:t>heat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temperature</w:t>
      </w:r>
      <w:r>
        <w:rPr>
          <w:spacing w:val="-57"/>
        </w:rPr>
        <w:t xml:space="preserve"> </w:t>
      </w:r>
      <w:r>
        <w:t>which spark off convectional currents in areas near the equator. Rising Air cools leading to</w:t>
      </w:r>
      <w:r>
        <w:rPr>
          <w:spacing w:val="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 clouds</w:t>
      </w:r>
      <w:r>
        <w:rPr>
          <w:spacing w:val="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into torrential rain fall.</w:t>
      </w:r>
    </w:p>
    <w:p w:rsidR="00393B54" w:rsidRDefault="00393B54">
      <w:pPr>
        <w:sectPr w:rsidR="00393B54">
          <w:headerReference w:type="default" r:id="rId219"/>
          <w:footerReference w:type="default" r:id="rId22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ind w:left="720" w:right="157"/>
        <w:rPr>
          <w:sz w:val="24"/>
        </w:rPr>
      </w:pPr>
      <w:r>
        <w:rPr>
          <w:b/>
          <w:sz w:val="24"/>
        </w:rPr>
        <w:lastRenderedPageBreak/>
        <w:t>Presence of water bodies such as Indian Ocean, Lake Victoria</w:t>
      </w:r>
      <w:r>
        <w:rPr>
          <w:sz w:val="24"/>
        </w:rPr>
        <w:t xml:space="preserve">, </w:t>
      </w:r>
      <w:r>
        <w:rPr>
          <w:sz w:val="24"/>
        </w:rPr>
        <w:t>Kyoga, Tanganyika e.t.c provides</w:t>
      </w:r>
      <w:r>
        <w:rPr>
          <w:spacing w:val="-57"/>
          <w:sz w:val="24"/>
        </w:rPr>
        <w:t xml:space="preserve"> </w:t>
      </w:r>
      <w:r>
        <w:rPr>
          <w:sz w:val="24"/>
        </w:rPr>
        <w:t>large amounts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moisture/</w:t>
      </w:r>
      <w:r>
        <w:rPr>
          <w:spacing w:val="2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atmosphere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3"/>
          <w:sz w:val="24"/>
        </w:rPr>
        <w:t xml:space="preserve"> </w:t>
      </w:r>
      <w:r>
        <w:rPr>
          <w:sz w:val="24"/>
        </w:rPr>
        <w:t>evaporation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formation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clouds resulting</w:t>
      </w:r>
      <w:r>
        <w:rPr>
          <w:spacing w:val="-2"/>
          <w:sz w:val="24"/>
        </w:rPr>
        <w:t xml:space="preserve"> </w:t>
      </w:r>
      <w:r>
        <w:rPr>
          <w:sz w:val="24"/>
        </w:rPr>
        <w:t>into rain fall.</w:t>
      </w:r>
    </w:p>
    <w:p w:rsidR="00393B54" w:rsidRDefault="00574D45">
      <w:pPr>
        <w:pStyle w:val="BodyText"/>
        <w:ind w:right="122"/>
      </w:pPr>
      <w:r>
        <w:rPr>
          <w:b/>
        </w:rPr>
        <w:t xml:space="preserve">Vegetation cover Vegetation- </w:t>
      </w:r>
      <w:r>
        <w:t>high evapo-transpiration rates from thick vegetation cover su</w:t>
      </w:r>
      <w:r>
        <w:t>ch as</w:t>
      </w:r>
      <w:r>
        <w:rPr>
          <w:spacing w:val="1"/>
        </w:rPr>
        <w:t xml:space="preserve"> </w:t>
      </w:r>
      <w:r>
        <w:t>Mabira also recharges the atmosphere with water vapor that cools and form clouds resulting into rain</w:t>
      </w:r>
      <w:r>
        <w:rPr>
          <w:spacing w:val="-57"/>
        </w:rPr>
        <w:t xml:space="preserve"> </w:t>
      </w:r>
      <w:r>
        <w:t>fall.</w:t>
      </w:r>
    </w:p>
    <w:p w:rsidR="00393B54" w:rsidRDefault="00574D45">
      <w:pPr>
        <w:pStyle w:val="BodyText"/>
        <w:ind w:right="359"/>
        <w:jc w:val="both"/>
      </w:pPr>
      <w:r>
        <w:rPr>
          <w:b/>
        </w:rPr>
        <w:t xml:space="preserve">The meeting of trade winds such as </w:t>
      </w:r>
      <w:r>
        <w:t>the North East and South East in the low pressure belt called</w:t>
      </w:r>
      <w:r>
        <w:rPr>
          <w:spacing w:val="-58"/>
        </w:rPr>
        <w:t xml:space="preserve"> </w:t>
      </w:r>
      <w:r>
        <w:t xml:space="preserve">the Inter Tropical Convergence Zone (I.T.C.Z) </w:t>
      </w:r>
      <w:r>
        <w:t>triggers off the up- ward movement of warm moist</w:t>
      </w:r>
      <w:r>
        <w:rPr>
          <w:spacing w:val="-57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which condenses into clouds resulting</w:t>
      </w:r>
      <w:r>
        <w:rPr>
          <w:spacing w:val="-2"/>
        </w:rPr>
        <w:t xml:space="preserve"> </w:t>
      </w:r>
      <w:r>
        <w:t>into rain</w:t>
      </w:r>
      <w:r>
        <w:rPr>
          <w:spacing w:val="2"/>
        </w:rPr>
        <w:t xml:space="preserve"> </w:t>
      </w:r>
      <w:r>
        <w:t>fall.</w:t>
      </w:r>
    </w:p>
    <w:p w:rsidR="00393B54" w:rsidRDefault="00574D45">
      <w:pPr>
        <w:pStyle w:val="BodyText"/>
        <w:ind w:right="246"/>
        <w:jc w:val="both"/>
      </w:pPr>
      <w:r>
        <w:rPr>
          <w:b/>
        </w:rPr>
        <w:t xml:space="preserve">Man’s activities </w:t>
      </w:r>
      <w:r>
        <w:t>such as afforestation increase moisture emitted to the atmosphere from the planted</w:t>
      </w:r>
      <w:r>
        <w:rPr>
          <w:spacing w:val="-57"/>
        </w:rPr>
        <w:t xml:space="preserve"> </w:t>
      </w:r>
      <w:r>
        <w:t xml:space="preserve">forests. That is planted forests enhance </w:t>
      </w:r>
      <w:r>
        <w:t>evapo-transpiration, water goes to the atmosphere cools and</w:t>
      </w:r>
      <w:r>
        <w:rPr>
          <w:spacing w:val="-57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clouds resulting</w:t>
      </w:r>
      <w:r>
        <w:rPr>
          <w:spacing w:val="-2"/>
        </w:rPr>
        <w:t xml:space="preserve"> </w:t>
      </w:r>
      <w:r>
        <w:t>into rain fall.</w:t>
      </w:r>
    </w:p>
    <w:p w:rsidR="00393B54" w:rsidRDefault="00574D45">
      <w:pPr>
        <w:pStyle w:val="Heading1"/>
        <w:spacing w:line="240" w:lineRule="auto"/>
        <w:ind w:right="314"/>
        <w:jc w:val="both"/>
      </w:pPr>
      <w:r>
        <w:t>Study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mean monthly</w:t>
      </w:r>
      <w:r>
        <w:rPr>
          <w:spacing w:val="-1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stations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which follow:</w:t>
      </w:r>
    </w:p>
    <w:p w:rsidR="00393B54" w:rsidRDefault="00393B54">
      <w:pPr>
        <w:pStyle w:val="BodyText"/>
        <w:spacing w:before="10"/>
        <w:ind w:left="0"/>
        <w:rPr>
          <w:b/>
          <w:sz w:val="23"/>
        </w:r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6"/>
        <w:gridCol w:w="681"/>
        <w:gridCol w:w="681"/>
        <w:gridCol w:w="682"/>
        <w:gridCol w:w="679"/>
        <w:gridCol w:w="681"/>
        <w:gridCol w:w="681"/>
        <w:gridCol w:w="681"/>
        <w:gridCol w:w="678"/>
        <w:gridCol w:w="680"/>
        <w:gridCol w:w="680"/>
        <w:gridCol w:w="683"/>
        <w:gridCol w:w="680"/>
      </w:tblGrid>
      <w:tr w:rsidR="00393B54">
        <w:trPr>
          <w:trHeight w:val="276"/>
        </w:trPr>
        <w:tc>
          <w:tcPr>
            <w:tcW w:w="1296" w:type="dxa"/>
          </w:tcPr>
          <w:p w:rsidR="00393B54" w:rsidRDefault="00574D45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STATION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J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682" w:type="dxa"/>
          </w:tcPr>
          <w:p w:rsidR="00393B54" w:rsidRDefault="00574D45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M</w:t>
            </w:r>
          </w:p>
        </w:tc>
        <w:tc>
          <w:tcPr>
            <w:tcW w:w="679" w:type="dxa"/>
          </w:tcPr>
          <w:p w:rsidR="00393B54" w:rsidRDefault="00574D45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M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J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J</w:t>
            </w:r>
          </w:p>
        </w:tc>
        <w:tc>
          <w:tcPr>
            <w:tcW w:w="678" w:type="dxa"/>
          </w:tcPr>
          <w:p w:rsidR="00393B54" w:rsidRDefault="00574D45">
            <w:pPr>
              <w:pStyle w:val="TableParagraph"/>
              <w:ind w:left="111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683" w:type="dxa"/>
          </w:tcPr>
          <w:p w:rsidR="00393B54" w:rsidRDefault="00574D45">
            <w:pPr>
              <w:pStyle w:val="TableParagraph"/>
              <w:ind w:left="116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ind w:left="118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</w:tr>
      <w:tr w:rsidR="00393B54">
        <w:trPr>
          <w:trHeight w:val="275"/>
        </w:trPr>
        <w:tc>
          <w:tcPr>
            <w:tcW w:w="1296" w:type="dxa"/>
          </w:tcPr>
          <w:p w:rsidR="00393B54" w:rsidRDefault="00574D45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MASAKA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682" w:type="dxa"/>
          </w:tcPr>
          <w:p w:rsidR="00393B54" w:rsidRDefault="00574D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679" w:type="dxa"/>
          </w:tcPr>
          <w:p w:rsidR="00393B54" w:rsidRDefault="00574D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167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678" w:type="dxa"/>
          </w:tcPr>
          <w:p w:rsidR="00393B54" w:rsidRDefault="00574D45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683" w:type="dxa"/>
          </w:tcPr>
          <w:p w:rsidR="00393B54" w:rsidRDefault="00574D45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393B54">
        <w:trPr>
          <w:trHeight w:val="275"/>
        </w:trPr>
        <w:tc>
          <w:tcPr>
            <w:tcW w:w="1296" w:type="dxa"/>
          </w:tcPr>
          <w:p w:rsidR="00393B54" w:rsidRDefault="00574D45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VOI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682" w:type="dxa"/>
          </w:tcPr>
          <w:p w:rsidR="00393B54" w:rsidRDefault="00574D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679" w:type="dxa"/>
          </w:tcPr>
          <w:p w:rsidR="00393B54" w:rsidRDefault="00574D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678" w:type="dxa"/>
          </w:tcPr>
          <w:p w:rsidR="00393B54" w:rsidRDefault="00574D45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683" w:type="dxa"/>
          </w:tcPr>
          <w:p w:rsidR="00393B54" w:rsidRDefault="00574D45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</w:tr>
      <w:tr w:rsidR="00393B54">
        <w:trPr>
          <w:trHeight w:val="278"/>
        </w:trPr>
        <w:tc>
          <w:tcPr>
            <w:tcW w:w="1296" w:type="dxa"/>
          </w:tcPr>
          <w:p w:rsidR="00393B54" w:rsidRDefault="00574D45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IRINGA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682" w:type="dxa"/>
          </w:tcPr>
          <w:p w:rsidR="00393B54" w:rsidRDefault="00574D4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679" w:type="dxa"/>
          </w:tcPr>
          <w:p w:rsidR="00393B54" w:rsidRDefault="00574D4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681" w:type="dxa"/>
          </w:tcPr>
          <w:p w:rsidR="00393B54" w:rsidRDefault="00574D45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78" w:type="dxa"/>
          </w:tcPr>
          <w:p w:rsidR="00393B54" w:rsidRDefault="00574D45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spacing w:line="258" w:lineRule="exact"/>
              <w:ind w:left="113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683" w:type="dxa"/>
          </w:tcPr>
          <w:p w:rsidR="00393B54" w:rsidRDefault="00574D45">
            <w:pPr>
              <w:pStyle w:val="TableParagraph"/>
              <w:spacing w:line="258" w:lineRule="exact"/>
              <w:ind w:left="116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680" w:type="dxa"/>
          </w:tcPr>
          <w:p w:rsidR="00393B54" w:rsidRDefault="00574D45">
            <w:pPr>
              <w:pStyle w:val="TableParagraph"/>
              <w:spacing w:line="258" w:lineRule="exact"/>
              <w:ind w:left="118"/>
              <w:rPr>
                <w:sz w:val="24"/>
              </w:rPr>
            </w:pPr>
            <w:r>
              <w:rPr>
                <w:sz w:val="24"/>
              </w:rPr>
              <w:t>154</w:t>
            </w:r>
          </w:p>
        </w:tc>
      </w:tr>
    </w:tbl>
    <w:p w:rsidR="00393B54" w:rsidRDefault="00574D45">
      <w:pPr>
        <w:pStyle w:val="BodyText"/>
        <w:rPr>
          <w:b/>
        </w:rPr>
      </w:pPr>
      <w:r>
        <w:t>Adapted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E.w</w:t>
      </w:r>
      <w:r>
        <w:rPr>
          <w:spacing w:val="-1"/>
        </w:rPr>
        <w:t xml:space="preserve"> </w:t>
      </w:r>
      <w:r>
        <w:t>and Mottam,</w:t>
      </w:r>
      <w:r>
        <w:rPr>
          <w:spacing w:val="-1"/>
        </w:rPr>
        <w:t xml:space="preserve"> </w:t>
      </w:r>
      <w:r>
        <w:t>B.H.</w:t>
      </w:r>
      <w:r>
        <w:rPr>
          <w:spacing w:val="-1"/>
        </w:rPr>
        <w:t xml:space="preserve"> </w:t>
      </w:r>
      <w:r>
        <w:t>(1985).</w:t>
      </w:r>
      <w:r>
        <w:rPr>
          <w:spacing w:val="-1"/>
        </w:rPr>
        <w:t xml:space="preserve"> </w:t>
      </w:r>
      <w:r>
        <w:t>A course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Geography.</w:t>
      </w:r>
      <w:r>
        <w:rPr>
          <w:spacing w:val="2"/>
        </w:rPr>
        <w:t xml:space="preserve"> </w:t>
      </w:r>
      <w:r>
        <w:rPr>
          <w:b/>
        </w:rPr>
        <w:t>East Africa;</w:t>
      </w:r>
    </w:p>
    <w:p w:rsidR="00393B54" w:rsidRDefault="00574D45">
      <w:pPr>
        <w:pStyle w:val="Heading1"/>
        <w:spacing w:line="240" w:lineRule="auto"/>
      </w:pPr>
      <w:r>
        <w:t>Physical</w:t>
      </w:r>
      <w:r>
        <w:rPr>
          <w:spacing w:val="-1"/>
        </w:rPr>
        <w:t xml:space="preserve"> </w:t>
      </w:r>
      <w:r>
        <w:t>Regional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Human </w:t>
      </w:r>
      <w:r>
        <w:t>3</w:t>
      </w:r>
      <w:r>
        <w:rPr>
          <w:vertAlign w:val="superscript"/>
        </w:rPr>
        <w:t>rd</w:t>
      </w:r>
      <w:r>
        <w:rPr>
          <w:spacing w:val="-2"/>
        </w:rPr>
        <w:t xml:space="preserve"> </w:t>
      </w:r>
      <w:r>
        <w:t>Edition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76 -100</w:t>
      </w:r>
    </w:p>
    <w:p w:rsidR="00393B54" w:rsidRDefault="00574D45">
      <w:pPr>
        <w:pStyle w:val="ListParagraph"/>
        <w:numPr>
          <w:ilvl w:val="0"/>
          <w:numId w:val="63"/>
        </w:numPr>
        <w:tabs>
          <w:tab w:val="left" w:pos="1001"/>
        </w:tabs>
        <w:rPr>
          <w:b/>
          <w:sz w:val="24"/>
        </w:rPr>
      </w:pPr>
      <w:r>
        <w:rPr>
          <w:b/>
          <w:sz w:val="24"/>
        </w:rPr>
        <w:t>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how mean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monthly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obtained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weather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station</w:t>
      </w:r>
    </w:p>
    <w:p w:rsidR="00393B54" w:rsidRDefault="00574D45">
      <w:pPr>
        <w:pStyle w:val="Heading1"/>
        <w:numPr>
          <w:ilvl w:val="0"/>
          <w:numId w:val="63"/>
        </w:numPr>
        <w:tabs>
          <w:tab w:val="left" w:pos="1074"/>
        </w:tabs>
        <w:spacing w:line="240" w:lineRule="auto"/>
        <w:ind w:left="720" w:right="237" w:firstLine="0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rain fall</w:t>
      </w:r>
      <w:r>
        <w:rPr>
          <w:spacing w:val="-3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stations</w:t>
      </w:r>
      <w:r>
        <w:rPr>
          <w:spacing w:val="-1"/>
        </w:rPr>
        <w:t xml:space="preserve"> </w:t>
      </w:r>
      <w:r>
        <w:t>shown</w:t>
      </w:r>
      <w:r>
        <w:rPr>
          <w:spacing w:val="-57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 above.</w:t>
      </w:r>
    </w:p>
    <w:p w:rsidR="00393B54" w:rsidRDefault="00574D45">
      <w:pPr>
        <w:pStyle w:val="BodyText"/>
        <w:ind w:right="294"/>
      </w:pPr>
      <w:r>
        <w:rPr>
          <w:b/>
        </w:rPr>
        <w:t>(a)</w:t>
      </w:r>
      <w:r>
        <w:t>The</w:t>
      </w:r>
      <w:r>
        <w:rPr>
          <w:spacing w:val="-4"/>
        </w:rPr>
        <w:t xml:space="preserve"> </w:t>
      </w:r>
      <w:r>
        <w:t>rain</w:t>
      </w:r>
      <w:r>
        <w:rPr>
          <w:spacing w:val="1"/>
        </w:rPr>
        <w:t xml:space="preserve"> </w:t>
      </w:r>
      <w:r>
        <w:t>gauge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b/>
        </w:rPr>
        <w:t>millimeters</w:t>
      </w:r>
      <w:r>
        <w:t>.</w:t>
      </w:r>
      <w:r>
        <w:rPr>
          <w:spacing w:val="-57"/>
        </w:rPr>
        <w:t xml:space="preserve"> </w:t>
      </w:r>
      <w:r>
        <w:t>Rain fall is collected daily for one year. The total amount of rain fall for each month is recorded</w:t>
      </w:r>
      <w:r>
        <w:rPr>
          <w:spacing w:val="1"/>
        </w:rPr>
        <w:t xml:space="preserve"> </w:t>
      </w:r>
      <w:r>
        <w:t>every year for a period of 30-35 years. The total amount of rain fall for each month is then divided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35</w:t>
      </w:r>
      <w:r>
        <w:rPr>
          <w:spacing w:val="4"/>
        </w:rPr>
        <w:t xml:space="preserve"> </w:t>
      </w:r>
      <w:r>
        <w:t>years.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mean monthly</w:t>
      </w:r>
      <w:r>
        <w:rPr>
          <w:spacing w:val="-3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rain fall</w:t>
      </w:r>
      <w:r>
        <w:rPr>
          <w:spacing w:val="-1"/>
        </w:rPr>
        <w:t xml:space="preserve"> </w:t>
      </w:r>
      <w:r>
        <w:t>is then obtained.</w:t>
      </w:r>
    </w:p>
    <w:p w:rsidR="00393B54" w:rsidRDefault="00574D45">
      <w:pPr>
        <w:pStyle w:val="BodyText"/>
        <w:ind w:right="221"/>
      </w:pPr>
      <w:r>
        <w:t>The</w:t>
      </w:r>
      <w:r>
        <w:rPr>
          <w:spacing w:val="-3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variation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include;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bodies,</w:t>
      </w:r>
      <w:r>
        <w:rPr>
          <w:spacing w:val="-1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winds,</w:t>
      </w:r>
      <w:r>
        <w:rPr>
          <w:spacing w:val="2"/>
        </w:rPr>
        <w:t xml:space="preserve"> </w:t>
      </w:r>
      <w:r>
        <w:t>I.TC.Z,</w:t>
      </w:r>
      <w:r>
        <w:rPr>
          <w:spacing w:val="-57"/>
        </w:rPr>
        <w:t xml:space="preserve"> </w:t>
      </w:r>
      <w:r>
        <w:t>continentality</w:t>
      </w:r>
      <w:r>
        <w:rPr>
          <w:spacing w:val="-6"/>
        </w:rPr>
        <w:t xml:space="preserve"> </w:t>
      </w:r>
      <w:r>
        <w:t>effect, relief and human</w:t>
      </w:r>
      <w:r>
        <w:rPr>
          <w:spacing w:val="1"/>
        </w:rPr>
        <w:t xml:space="preserve"> </w:t>
      </w:r>
      <w:r>
        <w:t>activities as shown below.</w:t>
      </w:r>
    </w:p>
    <w:p w:rsidR="00393B54" w:rsidRDefault="00574D45">
      <w:pPr>
        <w:pStyle w:val="Heading1"/>
      </w:pPr>
      <w:r>
        <w:t>MASAKA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0" w:line="206" w:lineRule="auto"/>
        <w:ind w:right="471" w:hanging="360"/>
        <w:rPr>
          <w:sz w:val="24"/>
        </w:rPr>
      </w:pPr>
      <w:r>
        <w:tab/>
      </w:r>
      <w:r>
        <w:rPr>
          <w:sz w:val="24"/>
        </w:rPr>
        <w:t xml:space="preserve">Has an </w:t>
      </w:r>
      <w:r>
        <w:rPr>
          <w:sz w:val="24"/>
        </w:rPr>
        <w:t>equatorial location and the mean rain fall is high \heavy and well distributed thought the</w:t>
      </w:r>
      <w:r>
        <w:rPr>
          <w:spacing w:val="-57"/>
          <w:sz w:val="24"/>
        </w:rPr>
        <w:t xml:space="preserve"> </w:t>
      </w:r>
      <w:r>
        <w:rPr>
          <w:sz w:val="24"/>
        </w:rPr>
        <w:t>year.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298" w:lineRule="exact"/>
        <w:ind w:left="900" w:hanging="540"/>
        <w:rPr>
          <w:sz w:val="24"/>
        </w:rPr>
      </w:pPr>
      <w:r>
        <w:rPr>
          <w:sz w:val="24"/>
        </w:rPr>
        <w:t>Bimodal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peaks</w:t>
      </w:r>
      <w:r>
        <w:rPr>
          <w:spacing w:val="-1"/>
          <w:sz w:val="24"/>
        </w:rPr>
        <w:t xml:space="preserve"> </w:t>
      </w:r>
      <w:r>
        <w:rPr>
          <w:sz w:val="24"/>
        </w:rPr>
        <w:t>forming</w:t>
      </w:r>
      <w:r>
        <w:rPr>
          <w:spacing w:val="-4"/>
          <w:sz w:val="24"/>
        </w:rPr>
        <w:t xml:space="preserve"> </w:t>
      </w:r>
      <w:r>
        <w:rPr>
          <w:sz w:val="24"/>
        </w:rPr>
        <w:t>soon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passage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inter</w:t>
      </w:r>
      <w:r>
        <w:rPr>
          <w:spacing w:val="-3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Convergence Zone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1" w:line="206" w:lineRule="auto"/>
        <w:ind w:right="632" w:hanging="360"/>
        <w:rPr>
          <w:sz w:val="24"/>
        </w:rPr>
      </w:pPr>
      <w:r>
        <w:tab/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2"/>
          <w:sz w:val="24"/>
        </w:rPr>
        <w:t xml:space="preserve"> </w:t>
      </w:r>
      <w:r>
        <w:rPr>
          <w:sz w:val="24"/>
        </w:rPr>
        <w:t>recharges</w:t>
      </w:r>
      <w:r>
        <w:rPr>
          <w:spacing w:val="-1"/>
          <w:sz w:val="24"/>
        </w:rPr>
        <w:t xml:space="preserve"> </w:t>
      </w:r>
      <w:r>
        <w:rPr>
          <w:sz w:val="24"/>
        </w:rPr>
        <w:t>the South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trade</w:t>
      </w:r>
      <w:r>
        <w:rPr>
          <w:spacing w:val="-2"/>
          <w:sz w:val="24"/>
        </w:rPr>
        <w:t xml:space="preserve"> </w:t>
      </w:r>
      <w:r>
        <w:rPr>
          <w:sz w:val="24"/>
        </w:rPr>
        <w:t>winds hence</w:t>
      </w:r>
      <w:r>
        <w:rPr>
          <w:spacing w:val="-2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z w:val="24"/>
        </w:rPr>
        <w:t>ain</w:t>
      </w:r>
      <w:r>
        <w:rPr>
          <w:spacing w:val="-1"/>
          <w:sz w:val="24"/>
        </w:rPr>
        <w:t xml:space="preserve"> </w:t>
      </w:r>
      <w:r>
        <w:rPr>
          <w:sz w:val="24"/>
        </w:rPr>
        <w:t>fall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57"/>
          <w:sz w:val="24"/>
        </w:rPr>
        <w:t xml:space="preserve"> </w:t>
      </w:r>
      <w:r>
        <w:rPr>
          <w:sz w:val="24"/>
        </w:rPr>
        <w:t>shores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Victoria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299" w:lineRule="exact"/>
        <w:ind w:left="900" w:hanging="540"/>
        <w:rPr>
          <w:sz w:val="24"/>
        </w:rPr>
      </w:pP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of Lake</w:t>
      </w:r>
      <w:r>
        <w:rPr>
          <w:spacing w:val="-2"/>
          <w:sz w:val="24"/>
        </w:rPr>
        <w:t xml:space="preserve"> </w:t>
      </w:r>
      <w:r>
        <w:rPr>
          <w:sz w:val="24"/>
        </w:rPr>
        <w:t>Breeze</w:t>
      </w:r>
      <w:r>
        <w:rPr>
          <w:spacing w:val="-2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rain fall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Low 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amount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middle of</w:t>
      </w:r>
      <w:r>
        <w:rPr>
          <w:spacing w:val="-3"/>
          <w:sz w:val="24"/>
        </w:rPr>
        <w:t xml:space="preserve"> </w:t>
      </w:r>
      <w:r>
        <w:rPr>
          <w:sz w:val="24"/>
        </w:rPr>
        <w:t>(July)</w:t>
      </w:r>
      <w:r>
        <w:rPr>
          <w:spacing w:val="-1"/>
          <w:sz w:val="24"/>
        </w:rPr>
        <w:t xml:space="preserve"> </w:t>
      </w:r>
      <w:r>
        <w:rPr>
          <w:sz w:val="24"/>
        </w:rPr>
        <w:t>caused by</w:t>
      </w:r>
      <w:r>
        <w:rPr>
          <w:spacing w:val="-6"/>
          <w:sz w:val="24"/>
        </w:rPr>
        <w:t xml:space="preserve"> </w:t>
      </w:r>
      <w:r>
        <w:rPr>
          <w:sz w:val="24"/>
        </w:rPr>
        <w:t>sun’s</w:t>
      </w:r>
      <w:r>
        <w:rPr>
          <w:spacing w:val="-2"/>
          <w:sz w:val="24"/>
        </w:rPr>
        <w:t xml:space="preserve"> </w:t>
      </w:r>
      <w:r>
        <w:rPr>
          <w:sz w:val="24"/>
        </w:rPr>
        <w:t>location 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tropic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Low amount</w:t>
      </w:r>
      <w:r>
        <w:rPr>
          <w:spacing w:val="-1"/>
          <w:sz w:val="24"/>
        </w:rPr>
        <w:t xml:space="preserve"> </w:t>
      </w:r>
      <w:r>
        <w:rPr>
          <w:sz w:val="24"/>
        </w:rPr>
        <w:t>in January</w:t>
      </w:r>
      <w:r>
        <w:rPr>
          <w:spacing w:val="-4"/>
          <w:sz w:val="24"/>
        </w:rPr>
        <w:t xml:space="preserve"> </w:t>
      </w:r>
      <w:r>
        <w:rPr>
          <w:sz w:val="24"/>
        </w:rPr>
        <w:t>when the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is over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tropic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Lower amount usually</w:t>
      </w:r>
      <w:r>
        <w:rPr>
          <w:spacing w:val="56"/>
          <w:sz w:val="24"/>
        </w:rPr>
        <w:t xml:space="preserve"> </w:t>
      </w:r>
      <w:r>
        <w:rPr>
          <w:sz w:val="24"/>
        </w:rPr>
        <w:t>in June</w:t>
      </w:r>
      <w:r>
        <w:rPr>
          <w:spacing w:val="-1"/>
          <w:sz w:val="24"/>
        </w:rPr>
        <w:t xml:space="preserve"> </w:t>
      </w:r>
      <w:r>
        <w:rPr>
          <w:sz w:val="24"/>
        </w:rPr>
        <w:t>and July</w:t>
      </w:r>
      <w:r>
        <w:rPr>
          <w:spacing w:val="-5"/>
          <w:sz w:val="24"/>
        </w:rPr>
        <w:t xml:space="preserve"> </w:t>
      </w:r>
      <w:r>
        <w:rPr>
          <w:sz w:val="24"/>
        </w:rPr>
        <w:t>followed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convectional rain</w:t>
      </w:r>
      <w:r>
        <w:rPr>
          <w:spacing w:val="1"/>
          <w:sz w:val="24"/>
        </w:rPr>
        <w:t xml:space="preserve"> </w:t>
      </w:r>
      <w:r>
        <w:rPr>
          <w:sz w:val="24"/>
        </w:rPr>
        <w:t>fall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282" w:hanging="360"/>
        <w:rPr>
          <w:sz w:val="24"/>
        </w:rPr>
      </w:pPr>
      <w:r>
        <w:tab/>
      </w:r>
      <w:r>
        <w:rPr>
          <w:sz w:val="24"/>
        </w:rPr>
        <w:t>Effect of vegetation cover. That is, tropical rain forests along the shores of Lake Victoria increase</w:t>
      </w:r>
      <w:r>
        <w:rPr>
          <w:spacing w:val="-58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 through the process of evapo-transpiration.</w:t>
      </w:r>
    </w:p>
    <w:p w:rsidR="00393B54" w:rsidRDefault="00574D45">
      <w:pPr>
        <w:pStyle w:val="Heading1"/>
        <w:spacing w:before="11"/>
      </w:pPr>
      <w:r>
        <w:t>Voi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7" w:lineRule="exact"/>
        <w:ind w:left="900" w:hanging="540"/>
        <w:rPr>
          <w:sz w:val="24"/>
        </w:rPr>
      </w:pP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bimodal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equatorial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568" w:hanging="360"/>
        <w:rPr>
          <w:sz w:val="24"/>
        </w:rPr>
      </w:pPr>
      <w:r>
        <w:tab/>
      </w:r>
      <w:r>
        <w:rPr>
          <w:sz w:val="24"/>
        </w:rPr>
        <w:t>Low annual amount of rain fall caused by incursion of semi-desert conditions in North Eastern</w:t>
      </w:r>
      <w:r>
        <w:rPr>
          <w:spacing w:val="-58"/>
          <w:sz w:val="24"/>
        </w:rPr>
        <w:t xml:space="preserve"> </w:t>
      </w:r>
      <w:r>
        <w:rPr>
          <w:sz w:val="24"/>
        </w:rPr>
        <w:t>Kenya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299" w:lineRule="exact"/>
        <w:ind w:left="900" w:hanging="540"/>
        <w:rPr>
          <w:sz w:val="24"/>
        </w:rPr>
      </w:pP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low monthly</w:t>
      </w:r>
      <w:r>
        <w:rPr>
          <w:spacing w:val="-3"/>
          <w:sz w:val="24"/>
        </w:rPr>
        <w:t xml:space="preserve"> </w:t>
      </w:r>
      <w:r>
        <w:rPr>
          <w:sz w:val="24"/>
        </w:rPr>
        <w:t>rains fall in middle</w:t>
      </w:r>
      <w:r>
        <w:rPr>
          <w:spacing w:val="-1"/>
          <w:sz w:val="24"/>
        </w:rPr>
        <w:t xml:space="preserve"> </w:t>
      </w:r>
      <w:r>
        <w:rPr>
          <w:sz w:val="24"/>
        </w:rPr>
        <w:t>of July-</w:t>
      </w:r>
      <w:r>
        <w:rPr>
          <w:spacing w:val="-1"/>
          <w:sz w:val="24"/>
        </w:rPr>
        <w:t xml:space="preserve"> </w:t>
      </w:r>
      <w:r>
        <w:rPr>
          <w:sz w:val="24"/>
        </w:rPr>
        <w:t>October. This is the</w:t>
      </w:r>
      <w:r>
        <w:rPr>
          <w:spacing w:val="-1"/>
          <w:sz w:val="24"/>
        </w:rPr>
        <w:t xml:space="preserve"> </w:t>
      </w:r>
      <w:r>
        <w:rPr>
          <w:sz w:val="24"/>
        </w:rPr>
        <w:t>prolonged dry</w:t>
      </w:r>
      <w:r>
        <w:rPr>
          <w:spacing w:val="-5"/>
          <w:sz w:val="24"/>
        </w:rPr>
        <w:t xml:space="preserve"> </w:t>
      </w:r>
      <w:r>
        <w:rPr>
          <w:sz w:val="24"/>
        </w:rPr>
        <w:t>season.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Beginning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monthly</w:t>
      </w:r>
      <w:r>
        <w:rPr>
          <w:spacing w:val="-6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  <w:r>
        <w:rPr>
          <w:spacing w:val="-4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9" w:lineRule="exact"/>
        <w:ind w:left="900" w:hanging="540"/>
        <w:rPr>
          <w:sz w:val="24"/>
        </w:rPr>
      </w:pP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is caused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incursion of North</w:t>
      </w:r>
      <w:r>
        <w:rPr>
          <w:spacing w:val="-1"/>
          <w:sz w:val="24"/>
        </w:rPr>
        <w:t xml:space="preserve"> </w:t>
      </w:r>
      <w:r>
        <w:rPr>
          <w:sz w:val="24"/>
        </w:rPr>
        <w:t>East dry</w:t>
      </w:r>
      <w:r>
        <w:rPr>
          <w:spacing w:val="-3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from North Eastern Kenya</w:t>
      </w:r>
    </w:p>
    <w:p w:rsidR="00393B54" w:rsidRDefault="00393B54">
      <w:pPr>
        <w:spacing w:line="299" w:lineRule="exact"/>
        <w:rPr>
          <w:sz w:val="24"/>
        </w:rPr>
        <w:sectPr w:rsidR="00393B54">
          <w:headerReference w:type="default" r:id="rId221"/>
          <w:footerReference w:type="default" r:id="rId222"/>
          <w:pgSz w:w="12240" w:h="15840"/>
          <w:pgMar w:top="880" w:right="1680" w:bottom="1020" w:left="0" w:header="690" w:footer="824" w:gutter="0"/>
          <w:pgNumType w:start="110"/>
          <w:cols w:space="720"/>
        </w:sectPr>
      </w:pP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89" w:lineRule="exact"/>
        <w:ind w:left="900" w:hanging="540"/>
        <w:rPr>
          <w:sz w:val="24"/>
        </w:rPr>
      </w:pPr>
      <w:r>
        <w:rPr>
          <w:sz w:val="24"/>
        </w:rPr>
        <w:lastRenderedPageBreak/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blow</w:t>
      </w:r>
      <w:r>
        <w:rPr>
          <w:spacing w:val="-1"/>
          <w:sz w:val="24"/>
        </w:rPr>
        <w:t xml:space="preserve"> </w:t>
      </w:r>
      <w:r>
        <w:rPr>
          <w:sz w:val="24"/>
        </w:rPr>
        <w:t>parallel to</w:t>
      </w:r>
      <w:r>
        <w:rPr>
          <w:spacing w:val="-1"/>
          <w:sz w:val="24"/>
        </w:rPr>
        <w:t xml:space="preserve"> </w:t>
      </w:r>
      <w:r>
        <w:rPr>
          <w:sz w:val="24"/>
        </w:rPr>
        <w:t>the coast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rain fall</w:t>
      </w:r>
      <w:r>
        <w:rPr>
          <w:spacing w:val="-1"/>
          <w:sz w:val="24"/>
        </w:rPr>
        <w:t xml:space="preserve"> </w:t>
      </w:r>
      <w:r>
        <w:rPr>
          <w:sz w:val="24"/>
        </w:rPr>
        <w:t>inland.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Voi</w:t>
      </w:r>
      <w:r>
        <w:rPr>
          <w:spacing w:val="-1"/>
          <w:sz w:val="24"/>
        </w:rPr>
        <w:t xml:space="preserve"> </w:t>
      </w:r>
      <w:r>
        <w:rPr>
          <w:sz w:val="24"/>
        </w:rPr>
        <w:t>far</w:t>
      </w:r>
      <w:r>
        <w:rPr>
          <w:spacing w:val="-1"/>
          <w:sz w:val="24"/>
        </w:rPr>
        <w:t xml:space="preserve"> </w:t>
      </w:r>
      <w:r>
        <w:rPr>
          <w:sz w:val="24"/>
        </w:rPr>
        <w:t>inland than</w:t>
      </w:r>
      <w:r>
        <w:rPr>
          <w:spacing w:val="-1"/>
          <w:sz w:val="24"/>
        </w:rPr>
        <w:t xml:space="preserve"> </w:t>
      </w:r>
      <w:r>
        <w:rPr>
          <w:sz w:val="24"/>
        </w:rPr>
        <w:t>Mombasa.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" w:line="206" w:lineRule="auto"/>
        <w:ind w:right="128" w:hanging="360"/>
        <w:rPr>
          <w:sz w:val="24"/>
        </w:rPr>
      </w:pPr>
      <w:r>
        <w:tab/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deforestation,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stocking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over grazing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 limited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atmosphere</w:t>
      </w:r>
      <w:r>
        <w:rPr>
          <w:spacing w:val="-2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low rain fall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6" w:line="301" w:lineRule="exact"/>
        <w:ind w:left="900" w:hanging="540"/>
        <w:rPr>
          <w:sz w:val="24"/>
        </w:rPr>
      </w:pP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shadow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Kenyan</w:t>
      </w:r>
      <w:r>
        <w:rPr>
          <w:spacing w:val="-1"/>
          <w:sz w:val="24"/>
        </w:rPr>
        <w:t xml:space="preserve"> </w:t>
      </w:r>
      <w:r>
        <w:rPr>
          <w:sz w:val="24"/>
        </w:rPr>
        <w:t>highlands.</w:t>
      </w:r>
    </w:p>
    <w:p w:rsidR="00393B54" w:rsidRDefault="00574D45">
      <w:pPr>
        <w:pStyle w:val="Heading1"/>
        <w:spacing w:line="253" w:lineRule="exact"/>
      </w:pPr>
      <w:r>
        <w:t>IRINGA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7" w:lineRule="exact"/>
        <w:ind w:left="900" w:hanging="540"/>
        <w:rPr>
          <w:sz w:val="24"/>
        </w:rPr>
      </w:pP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annual 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fall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Orographic</w:t>
      </w:r>
      <w:r>
        <w:rPr>
          <w:spacing w:val="-2"/>
          <w:sz w:val="24"/>
        </w:rPr>
        <w:t xml:space="preserve"> </w:t>
      </w:r>
      <w:r>
        <w:rPr>
          <w:sz w:val="24"/>
        </w:rPr>
        <w:t>uplift</w:t>
      </w:r>
      <w:r>
        <w:rPr>
          <w:spacing w:val="-1"/>
          <w:sz w:val="24"/>
        </w:rPr>
        <w:t xml:space="preserve"> </w:t>
      </w:r>
      <w:r>
        <w:rPr>
          <w:sz w:val="24"/>
        </w:rPr>
        <w:t>causes a</w:t>
      </w:r>
      <w:r>
        <w:rPr>
          <w:spacing w:val="-2"/>
          <w:sz w:val="24"/>
        </w:rPr>
        <w:t xml:space="preserve"> </w:t>
      </w:r>
      <w:r>
        <w:rPr>
          <w:sz w:val="24"/>
        </w:rPr>
        <w:t>little</w:t>
      </w:r>
      <w:r>
        <w:rPr>
          <w:spacing w:val="-1"/>
          <w:sz w:val="24"/>
        </w:rPr>
        <w:t xml:space="preserve"> </w:t>
      </w:r>
      <w:r>
        <w:rPr>
          <w:sz w:val="24"/>
        </w:rPr>
        <w:t>precipitation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elevation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is seasonal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wet and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 fall</w:t>
      </w:r>
      <w:r>
        <w:rPr>
          <w:spacing w:val="-1"/>
          <w:sz w:val="24"/>
        </w:rPr>
        <w:t xml:space="preserve"> </w:t>
      </w:r>
      <w:r>
        <w:rPr>
          <w:sz w:val="24"/>
        </w:rPr>
        <w:t>from December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April</w:t>
      </w:r>
      <w:r>
        <w:rPr>
          <w:spacing w:val="1"/>
          <w:sz w:val="24"/>
        </w:rPr>
        <w:t xml:space="preserve"> </w:t>
      </w:r>
      <w:r>
        <w:rPr>
          <w:sz w:val="24"/>
        </w:rPr>
        <w:t>caused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over head</w:t>
      </w:r>
      <w:r>
        <w:rPr>
          <w:spacing w:val="-1"/>
          <w:sz w:val="24"/>
        </w:rPr>
        <w:t xml:space="preserve"> </w:t>
      </w:r>
      <w:r>
        <w:rPr>
          <w:sz w:val="24"/>
        </w:rPr>
        <w:t>sun on southern</w:t>
      </w:r>
      <w:r>
        <w:rPr>
          <w:spacing w:val="-1"/>
          <w:sz w:val="24"/>
        </w:rPr>
        <w:t xml:space="preserve"> </w:t>
      </w:r>
      <w:r>
        <w:rPr>
          <w:sz w:val="24"/>
        </w:rPr>
        <w:t>tropic/ hemisphere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6" w:lineRule="exact"/>
        <w:ind w:left="900" w:hanging="540"/>
        <w:rPr>
          <w:sz w:val="24"/>
        </w:rPr>
      </w:pPr>
      <w:r>
        <w:rPr>
          <w:sz w:val="24"/>
        </w:rPr>
        <w:t>Prolonged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6"/>
          <w:sz w:val="24"/>
        </w:rPr>
        <w:t xml:space="preserve"> </w:t>
      </w:r>
      <w:r>
        <w:rPr>
          <w:sz w:val="24"/>
        </w:rPr>
        <w:t>season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–October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 sun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78" w:lineRule="exact"/>
        <w:ind w:left="900" w:hanging="540"/>
        <w:rPr>
          <w:sz w:val="24"/>
        </w:rPr>
      </w:pP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of continentality</w:t>
      </w:r>
      <w:r>
        <w:rPr>
          <w:spacing w:val="-6"/>
          <w:sz w:val="24"/>
        </w:rPr>
        <w:t xml:space="preserve"> </w:t>
      </w:r>
      <w:r>
        <w:rPr>
          <w:sz w:val="24"/>
        </w:rPr>
        <w:t>partly</w:t>
      </w:r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amount of rain</w:t>
      </w:r>
      <w:r>
        <w:rPr>
          <w:spacing w:val="-1"/>
          <w:sz w:val="24"/>
        </w:rPr>
        <w:t xml:space="preserve"> </w:t>
      </w:r>
      <w:r>
        <w:rPr>
          <w:sz w:val="24"/>
        </w:rPr>
        <w:t>fall.</w:t>
      </w:r>
    </w:p>
    <w:p w:rsidR="00393B54" w:rsidRDefault="00574D45">
      <w:pPr>
        <w:pStyle w:val="Heading1"/>
        <w:spacing w:line="255" w:lineRule="exact"/>
        <w:ind w:left="3420"/>
      </w:pPr>
      <w:r>
        <w:t>Convectional</w:t>
      </w:r>
      <w:r>
        <w:rPr>
          <w:spacing w:val="-1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frontal</w:t>
      </w:r>
      <w:r>
        <w:rPr>
          <w:spacing w:val="-1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</w:t>
      </w:r>
    </w:p>
    <w:p w:rsidR="00393B54" w:rsidRDefault="00574D45">
      <w:pPr>
        <w:pStyle w:val="ListParagraph"/>
        <w:numPr>
          <w:ilvl w:val="0"/>
          <w:numId w:val="64"/>
        </w:numPr>
        <w:tabs>
          <w:tab w:val="left" w:pos="1001"/>
        </w:tabs>
        <w:rPr>
          <w:b/>
          <w:sz w:val="24"/>
        </w:rPr>
      </w:pPr>
      <w:r>
        <w:rPr>
          <w:b/>
          <w:sz w:val="24"/>
        </w:rPr>
        <w:t>Differentiate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frontal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fall</w:t>
      </w:r>
    </w:p>
    <w:p w:rsidR="00393B54" w:rsidRDefault="00574D45">
      <w:pPr>
        <w:pStyle w:val="Heading1"/>
        <w:numPr>
          <w:ilvl w:val="0"/>
          <w:numId w:val="64"/>
        </w:numPr>
        <w:tabs>
          <w:tab w:val="left" w:pos="1074"/>
        </w:tabs>
        <w:spacing w:line="240" w:lineRule="auto"/>
        <w:ind w:left="720" w:right="2914" w:firstLine="0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variation in the</w:t>
      </w:r>
      <w:r>
        <w:rPr>
          <w:spacing w:val="-3"/>
        </w:rPr>
        <w:t xml:space="preserve"> </w:t>
      </w:r>
      <w:r>
        <w:t>rain fall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convectional</w:t>
      </w:r>
      <w:r>
        <w:rPr>
          <w:spacing w:val="-2"/>
          <w:sz w:val="24"/>
        </w:rPr>
        <w:t xml:space="preserve"> </w:t>
      </w:r>
      <w:r>
        <w:rPr>
          <w:sz w:val="24"/>
        </w:rPr>
        <w:t>rain</w:t>
      </w:r>
      <w:r>
        <w:rPr>
          <w:spacing w:val="1"/>
          <w:sz w:val="24"/>
        </w:rPr>
        <w:t xml:space="preserve"> </w:t>
      </w:r>
      <w:r>
        <w:rPr>
          <w:sz w:val="24"/>
        </w:rPr>
        <w:t>fall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frontal 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type of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is experienced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rain fall</w:t>
      </w:r>
      <w:r>
        <w:rPr>
          <w:spacing w:val="-1"/>
          <w:sz w:val="24"/>
        </w:rPr>
        <w:t xml:space="preserve"> </w:t>
      </w:r>
      <w:r>
        <w:rPr>
          <w:sz w:val="24"/>
        </w:rPr>
        <w:t>patterns experienced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variation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Heading1"/>
        <w:spacing w:before="4" w:line="240" w:lineRule="auto"/>
      </w:pPr>
      <w:r>
        <w:t>For convectional</w:t>
      </w:r>
      <w:r>
        <w:rPr>
          <w:spacing w:val="-1"/>
        </w:rPr>
        <w:t xml:space="preserve"> </w:t>
      </w:r>
      <w:r>
        <w:t>rain fall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above.</w:t>
      </w:r>
    </w:p>
    <w:p w:rsidR="00393B54" w:rsidRDefault="00574D45">
      <w:pPr>
        <w:spacing w:line="274" w:lineRule="exact"/>
        <w:ind w:left="3509"/>
        <w:rPr>
          <w:b/>
          <w:sz w:val="24"/>
        </w:rPr>
      </w:pPr>
      <w:r>
        <w:rPr>
          <w:b/>
          <w:sz w:val="24"/>
        </w:rPr>
        <w:t>Frontal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rain/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depression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cyclonic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rain</w:t>
      </w:r>
    </w:p>
    <w:p w:rsidR="00393B54" w:rsidRDefault="00574D45">
      <w:pPr>
        <w:pStyle w:val="ListParagraph"/>
        <w:numPr>
          <w:ilvl w:val="0"/>
          <w:numId w:val="65"/>
        </w:numPr>
        <w:tabs>
          <w:tab w:val="left" w:pos="910"/>
        </w:tabs>
        <w:ind w:right="123" w:firstLine="0"/>
        <w:rPr>
          <w:sz w:val="24"/>
        </w:rPr>
      </w:pPr>
      <w:r>
        <w:rPr>
          <w:sz w:val="24"/>
        </w:rPr>
        <w:t>Depression rainfall occurs when air masses of different characteristics in terms of temperature and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8"/>
          <w:sz w:val="24"/>
        </w:rPr>
        <w:t xml:space="preserve"> </w:t>
      </w:r>
      <w:r>
        <w:rPr>
          <w:sz w:val="24"/>
        </w:rPr>
        <w:t>meet at a</w:t>
      </w:r>
      <w:r>
        <w:rPr>
          <w:spacing w:val="-1"/>
          <w:sz w:val="24"/>
        </w:rPr>
        <w:t xml:space="preserve"> </w:t>
      </w:r>
      <w:r>
        <w:rPr>
          <w:sz w:val="24"/>
        </w:rPr>
        <w:t>front.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the warm</w:t>
      </w:r>
      <w:r>
        <w:rPr>
          <w:spacing w:val="1"/>
          <w:sz w:val="24"/>
        </w:rPr>
        <w:t xml:space="preserve"> </w:t>
      </w:r>
      <w:r>
        <w:rPr>
          <w:sz w:val="24"/>
        </w:rPr>
        <w:t>moist air from the</w:t>
      </w:r>
      <w:r>
        <w:rPr>
          <w:spacing w:val="-1"/>
          <w:sz w:val="24"/>
        </w:rPr>
        <w:t xml:space="preserve"> </w:t>
      </w:r>
      <w:r>
        <w:rPr>
          <w:sz w:val="24"/>
        </w:rPr>
        <w:t>tropics and</w:t>
      </w:r>
      <w:r>
        <w:rPr>
          <w:spacing w:val="1"/>
          <w:sz w:val="24"/>
        </w:rPr>
        <w:t xml:space="preserve"> </w:t>
      </w:r>
      <w:r>
        <w:rPr>
          <w:sz w:val="24"/>
        </w:rPr>
        <w:t>cold air</w:t>
      </w:r>
      <w:r>
        <w:rPr>
          <w:spacing w:val="-1"/>
          <w:sz w:val="24"/>
        </w:rPr>
        <w:t xml:space="preserve"> </w:t>
      </w:r>
      <w:r>
        <w:rPr>
          <w:sz w:val="24"/>
        </w:rPr>
        <w:t>mass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poles.</w:t>
      </w:r>
    </w:p>
    <w:p w:rsidR="00393B54" w:rsidRDefault="00574D45">
      <w:pPr>
        <w:pStyle w:val="ListParagraph"/>
        <w:numPr>
          <w:ilvl w:val="0"/>
          <w:numId w:val="65"/>
        </w:numPr>
        <w:tabs>
          <w:tab w:val="left" w:pos="910"/>
        </w:tabs>
        <w:ind w:right="731" w:firstLine="0"/>
        <w:rPr>
          <w:b/>
          <w:sz w:val="24"/>
        </w:rPr>
      </w:pPr>
      <w:r>
        <w:rPr>
          <w:sz w:val="24"/>
        </w:rPr>
        <w:t>When these two air masses meet, they don’t mix e</w:t>
      </w:r>
      <w:r>
        <w:rPr>
          <w:sz w:val="24"/>
        </w:rPr>
        <w:t>asily due to differences in temperature and</w:t>
      </w:r>
      <w:r>
        <w:rPr>
          <w:spacing w:val="-57"/>
          <w:sz w:val="24"/>
        </w:rPr>
        <w:t xml:space="preserve"> </w:t>
      </w:r>
      <w:r>
        <w:rPr>
          <w:sz w:val="24"/>
        </w:rPr>
        <w:t>humidity</w:t>
      </w:r>
      <w:r>
        <w:rPr>
          <w:spacing w:val="52"/>
          <w:sz w:val="24"/>
        </w:rPr>
        <w:t xml:space="preserve"> </w:t>
      </w:r>
      <w:r>
        <w:rPr>
          <w:sz w:val="24"/>
        </w:rPr>
        <w:t>instead</w:t>
      </w:r>
      <w:r>
        <w:rPr>
          <w:spacing w:val="2"/>
          <w:sz w:val="24"/>
        </w:rPr>
        <w:t xml:space="preserve"> </w:t>
      </w:r>
      <w:r>
        <w:rPr>
          <w:sz w:val="24"/>
        </w:rPr>
        <w:t>remain</w:t>
      </w:r>
      <w:r>
        <w:rPr>
          <w:spacing w:val="2"/>
          <w:sz w:val="24"/>
        </w:rPr>
        <w:t xml:space="preserve"> </w:t>
      </w: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with a</w:t>
      </w:r>
      <w:r>
        <w:rPr>
          <w:spacing w:val="1"/>
          <w:sz w:val="24"/>
        </w:rPr>
        <w:t xml:space="preserve"> </w:t>
      </w:r>
      <w:r>
        <w:rPr>
          <w:sz w:val="24"/>
        </w:rPr>
        <w:t>gently</w:t>
      </w:r>
      <w:r>
        <w:rPr>
          <w:spacing w:val="-5"/>
          <w:sz w:val="24"/>
        </w:rPr>
        <w:t xml:space="preserve"> </w:t>
      </w:r>
      <w:r>
        <w:rPr>
          <w:sz w:val="24"/>
        </w:rPr>
        <w:t>sloping</w:t>
      </w:r>
      <w:r>
        <w:rPr>
          <w:spacing w:val="-3"/>
          <w:sz w:val="24"/>
        </w:rPr>
        <w:t xml:space="preserve"> </w:t>
      </w:r>
      <w:r>
        <w:rPr>
          <w:sz w:val="24"/>
        </w:rPr>
        <w:t>boundary</w:t>
      </w:r>
      <w:r>
        <w:rPr>
          <w:spacing w:val="-5"/>
          <w:sz w:val="24"/>
        </w:rPr>
        <w:t xml:space="preserve"> </w:t>
      </w:r>
      <w:r>
        <w:rPr>
          <w:sz w:val="24"/>
        </w:rPr>
        <w:t>surface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a front.</w:t>
      </w:r>
    </w:p>
    <w:p w:rsidR="00393B54" w:rsidRDefault="00574D45">
      <w:pPr>
        <w:pStyle w:val="ListParagraph"/>
        <w:numPr>
          <w:ilvl w:val="0"/>
          <w:numId w:val="65"/>
        </w:numPr>
        <w:tabs>
          <w:tab w:val="left" w:pos="910"/>
        </w:tabs>
        <w:ind w:left="90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warm air being</w:t>
      </w:r>
      <w:r>
        <w:rPr>
          <w:spacing w:val="-2"/>
          <w:sz w:val="24"/>
        </w:rPr>
        <w:t xml:space="preserve"> </w:t>
      </w:r>
      <w:r>
        <w:rPr>
          <w:sz w:val="24"/>
        </w:rPr>
        <w:t>light</w:t>
      </w:r>
      <w:r>
        <w:rPr>
          <w:spacing w:val="1"/>
          <w:sz w:val="24"/>
        </w:rPr>
        <w:t xml:space="preserve"> </w:t>
      </w:r>
      <w:r>
        <w:rPr>
          <w:sz w:val="24"/>
        </w:rPr>
        <w:t>rises while</w:t>
      </w:r>
      <w:r>
        <w:rPr>
          <w:spacing w:val="-2"/>
          <w:sz w:val="24"/>
        </w:rPr>
        <w:t xml:space="preserve"> </w:t>
      </w:r>
      <w:r>
        <w:rPr>
          <w:sz w:val="24"/>
        </w:rPr>
        <w:t>the cold dense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air descends below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393B54" w:rsidRDefault="00574D45">
      <w:pPr>
        <w:pStyle w:val="ListParagraph"/>
        <w:numPr>
          <w:ilvl w:val="0"/>
          <w:numId w:val="65"/>
        </w:numPr>
        <w:tabs>
          <w:tab w:val="left" w:pos="910"/>
        </w:tabs>
        <w:ind w:right="492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rising</w:t>
      </w:r>
      <w:r>
        <w:rPr>
          <w:spacing w:val="-4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under goes</w:t>
      </w:r>
      <w:r>
        <w:rPr>
          <w:spacing w:val="-1"/>
          <w:sz w:val="24"/>
        </w:rPr>
        <w:t xml:space="preserve"> </w:t>
      </w:r>
      <w:r>
        <w:rPr>
          <w:sz w:val="24"/>
        </w:rPr>
        <w:t>adiabatic</w:t>
      </w:r>
      <w:r>
        <w:rPr>
          <w:spacing w:val="-2"/>
          <w:sz w:val="24"/>
        </w:rPr>
        <w:t xml:space="preserve"> </w:t>
      </w:r>
      <w:r>
        <w:rPr>
          <w:sz w:val="24"/>
        </w:rPr>
        <w:t>cooling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reaches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condensation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57"/>
          <w:sz w:val="24"/>
        </w:rPr>
        <w:t xml:space="preserve"> </w:t>
      </w: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Cumulo-nimbus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 xml:space="preserve">clouds </w:t>
      </w:r>
      <w:r>
        <w:rPr>
          <w:sz w:val="24"/>
        </w:rPr>
        <w:t>resulting</w:t>
      </w:r>
      <w:r>
        <w:rPr>
          <w:spacing w:val="-2"/>
          <w:sz w:val="24"/>
        </w:rPr>
        <w:t xml:space="preserve"> </w:t>
      </w:r>
      <w:r>
        <w:rPr>
          <w:sz w:val="24"/>
        </w:rPr>
        <w:t>into torrential</w:t>
      </w:r>
      <w:r>
        <w:rPr>
          <w:spacing w:val="-1"/>
          <w:sz w:val="24"/>
        </w:rPr>
        <w:t xml:space="preserve"> </w:t>
      </w:r>
      <w:r>
        <w:rPr>
          <w:sz w:val="24"/>
        </w:rPr>
        <w:t>rain fall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thunderstorms.</w:t>
      </w:r>
    </w:p>
    <w:p w:rsidR="00393B54" w:rsidRDefault="00574D45">
      <w:pPr>
        <w:pStyle w:val="ListParagraph"/>
        <w:numPr>
          <w:ilvl w:val="0"/>
          <w:numId w:val="65"/>
        </w:numPr>
        <w:tabs>
          <w:tab w:val="left" w:pos="910"/>
        </w:tabs>
        <w:ind w:right="243" w:firstLine="0"/>
        <w:rPr>
          <w:sz w:val="24"/>
        </w:rPr>
      </w:pPr>
      <w:r>
        <w:rPr>
          <w:sz w:val="24"/>
        </w:rPr>
        <w:t>The condensation process releases a lot of latent energy which maintains a stormy cloud</w:t>
      </w:r>
      <w:r>
        <w:rPr>
          <w:spacing w:val="1"/>
          <w:sz w:val="24"/>
        </w:rPr>
        <w:t xml:space="preserve"> </w:t>
      </w:r>
      <w:r>
        <w:rPr>
          <w:sz w:val="24"/>
        </w:rPr>
        <w:t>characterized by</w:t>
      </w:r>
      <w:r>
        <w:rPr>
          <w:spacing w:val="-4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rain fa</w:t>
      </w:r>
      <w:r>
        <w:rPr>
          <w:sz w:val="24"/>
        </w:rPr>
        <w:t>ll accompanied by</w:t>
      </w:r>
      <w:r>
        <w:rPr>
          <w:spacing w:val="-5"/>
          <w:sz w:val="24"/>
        </w:rPr>
        <w:t xml:space="preserve"> </w:t>
      </w:r>
      <w:r>
        <w:rPr>
          <w:sz w:val="24"/>
        </w:rPr>
        <w:t>lightening</w:t>
      </w:r>
      <w:r>
        <w:rPr>
          <w:spacing w:val="-3"/>
          <w:sz w:val="24"/>
        </w:rPr>
        <w:t xml:space="preserve"> </w:t>
      </w:r>
      <w:r>
        <w:rPr>
          <w:sz w:val="24"/>
        </w:rPr>
        <w:t>and thunder storms and at times causing</w:t>
      </w:r>
      <w:r>
        <w:rPr>
          <w:spacing w:val="-57"/>
          <w:sz w:val="24"/>
        </w:rPr>
        <w:t xml:space="preserve"> </w:t>
      </w:r>
      <w:r>
        <w:rPr>
          <w:sz w:val="24"/>
        </w:rPr>
        <w:t>flooding</w:t>
      </w:r>
    </w:p>
    <w:p w:rsidR="00393B54" w:rsidRDefault="00574D45">
      <w:pPr>
        <w:pStyle w:val="ListParagraph"/>
        <w:numPr>
          <w:ilvl w:val="0"/>
          <w:numId w:val="65"/>
        </w:numPr>
        <w:tabs>
          <w:tab w:val="left" w:pos="912"/>
        </w:tabs>
        <w:spacing w:line="242" w:lineRule="auto"/>
        <w:ind w:right="666" w:firstLine="0"/>
        <w:jc w:val="both"/>
        <w:rPr>
          <w:b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Africa,</w:t>
      </w:r>
      <w:r>
        <w:rPr>
          <w:spacing w:val="1"/>
          <w:sz w:val="24"/>
        </w:rPr>
        <w:t xml:space="preserve"> </w:t>
      </w:r>
      <w:r>
        <w:rPr>
          <w:sz w:val="24"/>
        </w:rPr>
        <w:t>cyclonic</w:t>
      </w:r>
      <w:r>
        <w:rPr>
          <w:spacing w:val="-3"/>
          <w:sz w:val="24"/>
        </w:rPr>
        <w:t xml:space="preserve"> </w:t>
      </w: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occurs along</w:t>
      </w:r>
      <w:r>
        <w:rPr>
          <w:spacing w:val="-4"/>
          <w:sz w:val="24"/>
        </w:rPr>
        <w:t xml:space="preserve"> </w:t>
      </w:r>
      <w:r>
        <w:rPr>
          <w:sz w:val="24"/>
        </w:rPr>
        <w:t>the Inter</w:t>
      </w:r>
      <w:r>
        <w:rPr>
          <w:spacing w:val="-4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Convergence</w:t>
      </w:r>
      <w:r>
        <w:rPr>
          <w:spacing w:val="-1"/>
          <w:sz w:val="24"/>
        </w:rPr>
        <w:t xml:space="preserve"> </w:t>
      </w:r>
      <w:r>
        <w:rPr>
          <w:sz w:val="24"/>
        </w:rPr>
        <w:t>Zone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south East and North East trade winds meet such as the northern shores of Lake </w:t>
      </w:r>
      <w:r>
        <w:rPr>
          <w:sz w:val="24"/>
        </w:rPr>
        <w:t>Victoria basin.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Diagram</w:t>
      </w:r>
    </w:p>
    <w:p w:rsidR="00393B54" w:rsidRDefault="00574D45">
      <w:pPr>
        <w:pStyle w:val="Heading1"/>
        <w:spacing w:line="269" w:lineRule="exact"/>
        <w:ind w:left="3937"/>
      </w:pPr>
      <w:r>
        <w:t>Rain</w:t>
      </w:r>
      <w:r>
        <w:rPr>
          <w:spacing w:val="-2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right="272" w:firstLine="0"/>
        <w:rPr>
          <w:b/>
          <w:sz w:val="24"/>
        </w:rPr>
      </w:pP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experiences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major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ran fall</w:t>
      </w:r>
      <w:r>
        <w:rPr>
          <w:spacing w:val="-1"/>
          <w:sz w:val="24"/>
        </w:rPr>
        <w:t xml:space="preserve"> </w:t>
      </w:r>
      <w:r>
        <w:rPr>
          <w:sz w:val="24"/>
        </w:rPr>
        <w:t>patterns.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is,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double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maxima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pattern/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bimodal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pattern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mono modal pattern.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right="777" w:firstLine="0"/>
        <w:rPr>
          <w:sz w:val="24"/>
        </w:rPr>
      </w:pPr>
      <w:r>
        <w:rPr>
          <w:sz w:val="24"/>
        </w:rPr>
        <w:t xml:space="preserve">The bimodal pattern occurs on the northern shores of Lake </w:t>
      </w:r>
      <w:r>
        <w:rPr>
          <w:sz w:val="24"/>
        </w:rPr>
        <w:t>Victoria basin and consists of two</w:t>
      </w:r>
      <w:r>
        <w:rPr>
          <w:spacing w:val="-58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seasons.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right="1052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season is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and starts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March to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while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season starts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September</w:t>
      </w:r>
      <w:r>
        <w:rPr>
          <w:spacing w:val="-1"/>
          <w:sz w:val="24"/>
        </w:rPr>
        <w:t xml:space="preserve"> </w:t>
      </w:r>
      <w:r>
        <w:rPr>
          <w:sz w:val="24"/>
        </w:rPr>
        <w:t>to November.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humidity</w:t>
      </w:r>
      <w:r>
        <w:rPr>
          <w:spacing w:val="-6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 no mar</w:t>
      </w:r>
      <w:r>
        <w:rPr>
          <w:sz w:val="24"/>
        </w:rPr>
        <w:t>ked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3"/>
          <w:sz w:val="24"/>
        </w:rPr>
        <w:t xml:space="preserve"> </w:t>
      </w:r>
      <w:r>
        <w:rPr>
          <w:sz w:val="24"/>
        </w:rPr>
        <w:t>season.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mono modal type</w:t>
      </w:r>
      <w:r>
        <w:rPr>
          <w:spacing w:val="1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one</w:t>
      </w:r>
      <w:r>
        <w:rPr>
          <w:spacing w:val="-1"/>
          <w:sz w:val="24"/>
        </w:rPr>
        <w:t xml:space="preserve"> </w:t>
      </w:r>
      <w:r>
        <w:rPr>
          <w:sz w:val="24"/>
        </w:rPr>
        <w:t>short wet season</w:t>
      </w:r>
      <w:r>
        <w:rPr>
          <w:spacing w:val="-1"/>
          <w:sz w:val="24"/>
        </w:rPr>
        <w:t xml:space="preserve"> </w:t>
      </w:r>
      <w:r>
        <w:rPr>
          <w:sz w:val="24"/>
        </w:rPr>
        <w:t>and one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season.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right="1196" w:firstLine="0"/>
        <w:rPr>
          <w:sz w:val="24"/>
        </w:rPr>
      </w:pPr>
      <w:r>
        <w:rPr>
          <w:sz w:val="24"/>
        </w:rPr>
        <w:t>The wet season comes when the sun is over head the tropics in the northern and southern</w:t>
      </w:r>
      <w:r>
        <w:rPr>
          <w:spacing w:val="-58"/>
          <w:sz w:val="24"/>
        </w:rPr>
        <w:t xml:space="preserve"> </w:t>
      </w:r>
      <w:r>
        <w:rPr>
          <w:sz w:val="24"/>
        </w:rPr>
        <w:t>hemisphere.</w:t>
      </w:r>
    </w:p>
    <w:p w:rsidR="00393B54" w:rsidRDefault="00393B54">
      <w:pPr>
        <w:rPr>
          <w:sz w:val="24"/>
        </w:rPr>
        <w:sectPr w:rsidR="00393B54">
          <w:pgSz w:w="12240" w:h="15840"/>
          <w:pgMar w:top="880" w:right="1680" w:bottom="1040" w:left="0" w:header="690" w:footer="824" w:gutter="0"/>
          <w:cols w:space="720"/>
        </w:sectPr>
      </w:pPr>
    </w:p>
    <w:p w:rsidR="00393B54" w:rsidRDefault="00574D45">
      <w:pPr>
        <w:pStyle w:val="BodyText"/>
        <w:spacing w:before="29"/>
        <w:ind w:right="553"/>
      </w:pPr>
      <w:r>
        <w:rPr>
          <w:b/>
          <w:spacing w:val="-1"/>
        </w:rPr>
        <w:lastRenderedPageBreak/>
        <w:t>The apparent</w:t>
      </w:r>
      <w:r>
        <w:rPr>
          <w:b/>
        </w:rPr>
        <w:t xml:space="preserve"> movement of the</w:t>
      </w:r>
      <w:r>
        <w:rPr>
          <w:b/>
          <w:spacing w:val="-1"/>
        </w:rPr>
        <w:t xml:space="preserve"> </w:t>
      </w:r>
      <w:r>
        <w:rPr>
          <w:b/>
        </w:rPr>
        <w:t>sun</w:t>
      </w:r>
      <w:r>
        <w:rPr>
          <w:b/>
          <w:spacing w:val="4"/>
        </w:rPr>
        <w:t xml:space="preserve"> </w:t>
      </w:r>
      <w:r>
        <w:t>23</w:t>
      </w:r>
      <w:r>
        <w:rPr>
          <w:b/>
          <w:vertAlign w:val="superscript"/>
        </w:rPr>
        <w:t>1</w:t>
      </w:r>
      <w:r>
        <w:rPr>
          <w:b/>
        </w:rPr>
        <w:t>/</w:t>
      </w:r>
      <w:r>
        <w:rPr>
          <w:b/>
          <w:vertAlign w:val="subscript"/>
        </w:rPr>
        <w:t>2</w:t>
      </w:r>
      <w:r>
        <w:rPr>
          <w:b/>
          <w:spacing w:val="-21"/>
        </w:rPr>
        <w:t xml:space="preserve"> </w:t>
      </w:r>
      <w:r>
        <w:t>north and</w:t>
      </w:r>
      <w:r>
        <w:t xml:space="preserve"> south of the</w:t>
      </w:r>
      <w:r>
        <w:rPr>
          <w:spacing w:val="-2"/>
        </w:rPr>
        <w:t xml:space="preserve"> </w:t>
      </w:r>
      <w:r>
        <w:t>equator and revolution and tilt,</w:t>
      </w:r>
      <w:r>
        <w:rPr>
          <w:spacing w:val="-57"/>
        </w:rPr>
        <w:t xml:space="preserve"> </w:t>
      </w:r>
      <w:r>
        <w:t>creates low pressure zone called inter tropical convergence zone where trade winds converge</w:t>
      </w:r>
      <w:r>
        <w:rPr>
          <w:spacing w:val="1"/>
        </w:rPr>
        <w:t xml:space="preserve"> </w:t>
      </w:r>
      <w:r>
        <w:t>forming</w:t>
      </w:r>
      <w:r>
        <w:rPr>
          <w:spacing w:val="-2"/>
        </w:rPr>
        <w:t xml:space="preserve"> </w:t>
      </w:r>
      <w:r>
        <w:t>clouds</w:t>
      </w:r>
      <w:r>
        <w:rPr>
          <w:spacing w:val="1"/>
        </w:rPr>
        <w:t xml:space="preserve"> </w:t>
      </w:r>
      <w:r>
        <w:t>resulting into rainfall. That is;</w:t>
      </w:r>
    </w:p>
    <w:p w:rsidR="00393B54" w:rsidRDefault="00574D45">
      <w:pPr>
        <w:pStyle w:val="BodyText"/>
        <w:spacing w:before="1"/>
        <w:ind w:right="419"/>
      </w:pP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sun is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high temperatures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zone which</w:t>
      </w:r>
      <w:r>
        <w:rPr>
          <w:spacing w:val="-1"/>
        </w:rPr>
        <w:t xml:space="preserve"> </w:t>
      </w:r>
      <w:r>
        <w:t>attracts the North</w:t>
      </w:r>
      <w:r>
        <w:rPr>
          <w:spacing w:val="-57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and South East trade</w:t>
      </w:r>
      <w:r>
        <w:rPr>
          <w:spacing w:val="1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to converge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zone.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left="83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trades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recharged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2"/>
          <w:sz w:val="24"/>
        </w:rPr>
        <w:t xml:space="preserve"> </w:t>
      </w:r>
      <w:r>
        <w:rPr>
          <w:sz w:val="24"/>
        </w:rPr>
        <w:t>as they</w:t>
      </w:r>
      <w:r>
        <w:rPr>
          <w:spacing w:val="-6"/>
          <w:sz w:val="24"/>
        </w:rPr>
        <w:t xml:space="preserve"> </w:t>
      </w:r>
      <w:r>
        <w:rPr>
          <w:sz w:val="24"/>
        </w:rPr>
        <w:t>cross Lake Victoria.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right="417" w:firstLine="0"/>
        <w:jc w:val="both"/>
        <w:rPr>
          <w:sz w:val="24"/>
        </w:rPr>
      </w:pPr>
      <w:r>
        <w:rPr>
          <w:sz w:val="24"/>
        </w:rPr>
        <w:t xml:space="preserve">The hot ground heats the moist air; rising until dew point is reached and </w:t>
      </w:r>
      <w:r>
        <w:rPr>
          <w:sz w:val="24"/>
        </w:rPr>
        <w:t>condenses into Cumulo-</w:t>
      </w:r>
      <w:r>
        <w:rPr>
          <w:spacing w:val="-57"/>
          <w:sz w:val="24"/>
        </w:rPr>
        <w:t xml:space="preserve"> </w:t>
      </w:r>
      <w:r>
        <w:rPr>
          <w:sz w:val="24"/>
        </w:rPr>
        <w:t>nimbus clouds resulting into convectional rain fall accompanied by lightening and thunder storms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comes mainly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afternoon.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right="134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is over</w:t>
      </w:r>
      <w:r>
        <w:rPr>
          <w:spacing w:val="-3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the equator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March</w:t>
      </w:r>
      <w:r>
        <w:rPr>
          <w:spacing w:val="1"/>
          <w:sz w:val="24"/>
        </w:rPr>
        <w:t xml:space="preserve"> </w:t>
      </w:r>
      <w:r>
        <w:rPr>
          <w:sz w:val="24"/>
        </w:rPr>
        <w:t>and September,</w:t>
      </w:r>
      <w:r>
        <w:rPr>
          <w:spacing w:val="-1"/>
          <w:sz w:val="24"/>
        </w:rPr>
        <w:t xml:space="preserve"> </w:t>
      </w:r>
      <w:r>
        <w:rPr>
          <w:sz w:val="24"/>
        </w:rPr>
        <w:t>convectional</w:t>
      </w:r>
      <w:r>
        <w:rPr>
          <w:spacing w:val="-1"/>
          <w:sz w:val="24"/>
        </w:rPr>
        <w:t xml:space="preserve"> </w:t>
      </w:r>
      <w:r>
        <w:rPr>
          <w:sz w:val="24"/>
        </w:rPr>
        <w:t>rain 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reas along the equator fore example in Entebbe and other areas on the Northern shores of Lake</w:t>
      </w:r>
      <w:r>
        <w:rPr>
          <w:spacing w:val="1"/>
          <w:sz w:val="24"/>
        </w:rPr>
        <w:t xml:space="preserve"> </w:t>
      </w:r>
      <w:r>
        <w:rPr>
          <w:sz w:val="24"/>
        </w:rPr>
        <w:t>Victoria.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ind w:right="328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 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hemisphere, much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southern and</w:t>
      </w:r>
      <w:r>
        <w:rPr>
          <w:spacing w:val="-1"/>
          <w:sz w:val="24"/>
        </w:rPr>
        <w:t xml:space="preserve"> </w:t>
      </w:r>
      <w:r>
        <w:rPr>
          <w:sz w:val="24"/>
        </w:rPr>
        <w:t>central Tanzania</w:t>
      </w:r>
      <w:r>
        <w:rPr>
          <w:spacing w:val="-57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rain fall during December and January.</w:t>
      </w:r>
    </w:p>
    <w:p w:rsidR="00393B54" w:rsidRDefault="00574D45">
      <w:pPr>
        <w:pStyle w:val="ListParagraph"/>
        <w:numPr>
          <w:ilvl w:val="0"/>
          <w:numId w:val="66"/>
        </w:numPr>
        <w:tabs>
          <w:tab w:val="left" w:pos="831"/>
        </w:tabs>
        <w:spacing w:before="1"/>
        <w:ind w:right="729" w:firstLine="0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hemisphere,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Eastern</w:t>
      </w:r>
      <w:r>
        <w:rPr>
          <w:spacing w:val="1"/>
          <w:sz w:val="24"/>
        </w:rPr>
        <w:t xml:space="preserve"> </w:t>
      </w:r>
      <w:r>
        <w:rPr>
          <w:sz w:val="24"/>
        </w:rPr>
        <w:t>Uganda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57"/>
          <w:sz w:val="24"/>
        </w:rPr>
        <w:t xml:space="preserve"> </w:t>
      </w:r>
      <w:r>
        <w:rPr>
          <w:sz w:val="24"/>
        </w:rPr>
        <w:t>Kenya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rain fall in the</w:t>
      </w:r>
      <w:r>
        <w:rPr>
          <w:spacing w:val="-1"/>
          <w:sz w:val="24"/>
        </w:rPr>
        <w:t xml:space="preserve"> </w:t>
      </w:r>
      <w:r>
        <w:rPr>
          <w:sz w:val="24"/>
        </w:rPr>
        <w:t>months of June</w:t>
      </w:r>
      <w:r>
        <w:rPr>
          <w:spacing w:val="-1"/>
          <w:sz w:val="24"/>
        </w:rPr>
        <w:t xml:space="preserve"> </w:t>
      </w:r>
      <w:r>
        <w:rPr>
          <w:sz w:val="24"/>
        </w:rPr>
        <w:t>and August.</w:t>
      </w:r>
    </w:p>
    <w:p w:rsidR="00393B54" w:rsidRDefault="00574D45">
      <w:pPr>
        <w:pStyle w:val="BodyText"/>
        <w:ind w:right="487"/>
      </w:pPr>
      <w:r>
        <w:rPr>
          <w:b/>
        </w:rPr>
        <w:t>Difference</w:t>
      </w:r>
      <w:r>
        <w:rPr>
          <w:b/>
          <w:spacing w:val="-2"/>
        </w:rPr>
        <w:t xml:space="preserve"> </w:t>
      </w:r>
      <w:r>
        <w:rPr>
          <w:b/>
        </w:rPr>
        <w:t>in altitude</w:t>
      </w:r>
      <w:r>
        <w:t>.</w:t>
      </w:r>
      <w:r>
        <w:rPr>
          <w:spacing w:val="-3"/>
        </w:rPr>
        <w:t xml:space="preserve"> </w:t>
      </w:r>
      <w:r>
        <w:t>Highland areas of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 experience</w:t>
      </w:r>
      <w:r>
        <w:rPr>
          <w:spacing w:val="-2"/>
        </w:rPr>
        <w:t xml:space="preserve"> </w:t>
      </w:r>
      <w:r>
        <w:t>heavy</w:t>
      </w:r>
      <w:r>
        <w:rPr>
          <w:spacing w:val="-5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opposed to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of low</w:t>
      </w:r>
      <w:r>
        <w:rPr>
          <w:spacing w:val="-1"/>
        </w:rPr>
        <w:t xml:space="preserve"> </w:t>
      </w:r>
      <w:r>
        <w:t>altitude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coastal belt and the rift valley</w:t>
      </w:r>
      <w:r>
        <w:rPr>
          <w:spacing w:val="-5"/>
        </w:rPr>
        <w:t xml:space="preserve"> </w:t>
      </w:r>
      <w:r>
        <w:t>areas.</w:t>
      </w:r>
    </w:p>
    <w:p w:rsidR="00393B54" w:rsidRDefault="00574D45">
      <w:pPr>
        <w:pStyle w:val="BodyText"/>
        <w:ind w:right="215"/>
      </w:pPr>
      <w:r>
        <w:t>This is because high altitude causes adiabatic cooling of warm moist winds at dry adiabatic lapse</w:t>
      </w:r>
      <w:r>
        <w:rPr>
          <w:spacing w:val="1"/>
        </w:rPr>
        <w:t xml:space="preserve"> </w:t>
      </w:r>
      <w:r>
        <w:t>rate of 6.5</w:t>
      </w:r>
      <w:r>
        <w:rPr>
          <w:vertAlign w:val="superscript"/>
        </w:rPr>
        <w:t>0</w:t>
      </w:r>
      <w:r>
        <w:t>c per 1000 metres until dew point is reached to form Cumulo-nimbus resulting into rel</w:t>
      </w:r>
      <w:r>
        <w:t>ief</w:t>
      </w:r>
      <w:r>
        <w:rPr>
          <w:spacing w:val="-58"/>
        </w:rPr>
        <w:t xml:space="preserve"> </w:t>
      </w:r>
      <w:r>
        <w:t>rain fall on the wind ward side of the mountain such as Rwenzori, Kenya, Kilimanjaro, Muhavura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488"/>
      </w:pPr>
      <w:r>
        <w:rPr>
          <w:b/>
        </w:rPr>
        <w:t>Influence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relief</w:t>
      </w:r>
      <w:r>
        <w:t>.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relief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mountains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Rwenzori,</w:t>
      </w:r>
      <w:r>
        <w:rPr>
          <w:spacing w:val="-2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Kilimanjaro,</w:t>
      </w:r>
      <w:r>
        <w:rPr>
          <w:spacing w:val="-57"/>
        </w:rPr>
        <w:t xml:space="preserve"> </w:t>
      </w:r>
      <w:r>
        <w:t xml:space="preserve">Muhavura and highlands such as Kigezi receive heavy </w:t>
      </w:r>
      <w:r>
        <w:t>relief rain fall because mountains act as</w:t>
      </w:r>
      <w:r>
        <w:rPr>
          <w:spacing w:val="1"/>
        </w:rPr>
        <w:t xml:space="preserve"> </w:t>
      </w:r>
      <w:r>
        <w:t>barriers which force moist winds to rise over and in the process undergoes adiabatic cooling and</w:t>
      </w:r>
      <w:r>
        <w:rPr>
          <w:spacing w:val="1"/>
        </w:rPr>
        <w:t xml:space="preserve"> </w:t>
      </w:r>
      <w:r>
        <w:t>condensation forming clouds which result into Orographic rainfall on the windward Side of the</w:t>
      </w:r>
      <w:r>
        <w:rPr>
          <w:spacing w:val="1"/>
        </w:rPr>
        <w:t xml:space="preserve"> </w:t>
      </w:r>
      <w:r>
        <w:t>mountain.</w:t>
      </w:r>
    </w:p>
    <w:p w:rsidR="00393B54" w:rsidRDefault="00574D45">
      <w:pPr>
        <w:pStyle w:val="BodyText"/>
        <w:ind w:right="126"/>
        <w:jc w:val="both"/>
      </w:pPr>
      <w:r>
        <w:t xml:space="preserve">On the other </w:t>
      </w:r>
      <w:r>
        <w:t>hand Areas without or limited mountains receive low rain fall less than 500mm per year</w:t>
      </w:r>
      <w:r>
        <w:rPr>
          <w:spacing w:val="-57"/>
        </w:rPr>
        <w:t xml:space="preserve"> </w:t>
      </w:r>
      <w:r>
        <w:t>because of absence of Orographic effect for example Karamoja, rift valley areas such as Albert flats,</w:t>
      </w:r>
      <w:r>
        <w:rPr>
          <w:spacing w:val="-57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and north</w:t>
      </w:r>
      <w:r>
        <w:rPr>
          <w:spacing w:val="-1"/>
        </w:rPr>
        <w:t xml:space="preserve"> </w:t>
      </w:r>
      <w:r>
        <w:t>eastern Kenya.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dry</w:t>
      </w:r>
      <w:r>
        <w:rPr>
          <w:spacing w:val="-4"/>
        </w:rPr>
        <w:t xml:space="preserve"> </w:t>
      </w:r>
      <w:r>
        <w:t>descending</w:t>
      </w:r>
      <w:r>
        <w:rPr>
          <w:spacing w:val="-3"/>
        </w:rPr>
        <w:t xml:space="preserve"> </w:t>
      </w:r>
      <w:r>
        <w:t>winds.</w:t>
      </w:r>
    </w:p>
    <w:p w:rsidR="00393B54" w:rsidRDefault="00574D45">
      <w:pPr>
        <w:ind w:left="720" w:right="530"/>
        <w:jc w:val="both"/>
        <w:rPr>
          <w:sz w:val="24"/>
        </w:rPr>
      </w:pPr>
      <w:r>
        <w:rPr>
          <w:b/>
          <w:sz w:val="24"/>
        </w:rPr>
        <w:t>Influence of prevailing winds</w:t>
      </w:r>
      <w:r>
        <w:rPr>
          <w:sz w:val="24"/>
        </w:rPr>
        <w:t>. Areas in the path of moist trade winds experience heavy rain fall</w:t>
      </w:r>
      <w:r>
        <w:rPr>
          <w:spacing w:val="-57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areas in the</w:t>
      </w:r>
      <w:r>
        <w:rPr>
          <w:spacing w:val="-1"/>
          <w:sz w:val="24"/>
        </w:rPr>
        <w:t xml:space="preserve"> </w:t>
      </w:r>
      <w:r>
        <w:rPr>
          <w:sz w:val="24"/>
        </w:rPr>
        <w:t>path of</w:t>
      </w:r>
      <w:r>
        <w:rPr>
          <w:spacing w:val="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trade</w:t>
      </w:r>
      <w:r>
        <w:rPr>
          <w:spacing w:val="-1"/>
          <w:sz w:val="24"/>
        </w:rPr>
        <w:t xml:space="preserve"> </w:t>
      </w:r>
      <w:r>
        <w:rPr>
          <w:sz w:val="24"/>
        </w:rPr>
        <w:t>winds.</w:t>
      </w:r>
    </w:p>
    <w:p w:rsidR="00393B54" w:rsidRDefault="00574D45">
      <w:pPr>
        <w:pStyle w:val="BodyText"/>
        <w:jc w:val="both"/>
      </w:pPr>
      <w:r>
        <w:t>Fore</w:t>
      </w:r>
      <w:r>
        <w:rPr>
          <w:spacing w:val="-1"/>
        </w:rPr>
        <w:t xml:space="preserve"> </w:t>
      </w:r>
      <w:r>
        <w:t>example;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5" w:line="206" w:lineRule="auto"/>
        <w:ind w:right="240" w:hanging="360"/>
        <w:rPr>
          <w:sz w:val="24"/>
        </w:rPr>
      </w:pPr>
      <w:r>
        <w:tab/>
      </w:r>
      <w:r>
        <w:rPr>
          <w:sz w:val="24"/>
        </w:rPr>
        <w:t>The South East trade winds from the southern part of Indian Ocean d</w:t>
      </w:r>
      <w:r>
        <w:rPr>
          <w:sz w:val="24"/>
        </w:rPr>
        <w:t>eposit a lot moisture in form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rain fall in the</w:t>
      </w:r>
      <w:r>
        <w:rPr>
          <w:spacing w:val="-1"/>
          <w:sz w:val="24"/>
        </w:rPr>
        <w:t xml:space="preserve"> </w:t>
      </w:r>
      <w:r>
        <w:rPr>
          <w:sz w:val="24"/>
        </w:rPr>
        <w:t>coastal</w:t>
      </w:r>
      <w:r>
        <w:rPr>
          <w:spacing w:val="-1"/>
          <w:sz w:val="24"/>
        </w:rPr>
        <w:t xml:space="preserve"> </w:t>
      </w:r>
      <w:r>
        <w:rPr>
          <w:sz w:val="24"/>
        </w:rPr>
        <w:t>areas, and the</w:t>
      </w:r>
      <w:r>
        <w:rPr>
          <w:spacing w:val="-1"/>
          <w:sz w:val="24"/>
        </w:rPr>
        <w:t xml:space="preserve"> </w:t>
      </w:r>
      <w:r>
        <w:rPr>
          <w:sz w:val="24"/>
        </w:rPr>
        <w:t>Northern, North Eastern</w:t>
      </w:r>
      <w:r>
        <w:rPr>
          <w:spacing w:val="-1"/>
          <w:sz w:val="24"/>
        </w:rPr>
        <w:t xml:space="preserve"> </w:t>
      </w:r>
      <w:r>
        <w:rPr>
          <w:sz w:val="24"/>
        </w:rPr>
        <w:t>lake shores of</w:t>
      </w:r>
      <w:r>
        <w:rPr>
          <w:spacing w:val="1"/>
          <w:sz w:val="24"/>
        </w:rPr>
        <w:t xml:space="preserve"> </w:t>
      </w:r>
      <w:r>
        <w:rPr>
          <w:sz w:val="24"/>
        </w:rPr>
        <w:t>Victoria</w:t>
      </w:r>
      <w:r>
        <w:rPr>
          <w:spacing w:val="-2"/>
          <w:sz w:val="24"/>
        </w:rPr>
        <w:t xml:space="preserve"> </w:t>
      </w:r>
      <w:r>
        <w:rPr>
          <w:sz w:val="24"/>
        </w:rPr>
        <w:t>basin.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129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westeries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southern 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Atlantic Ocean</w:t>
      </w:r>
      <w:r>
        <w:rPr>
          <w:spacing w:val="1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vast Congo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1"/>
          <w:sz w:val="24"/>
        </w:rPr>
        <w:t xml:space="preserve"> </w:t>
      </w:r>
      <w:r>
        <w:rPr>
          <w:sz w:val="24"/>
        </w:rPr>
        <w:t>bring</w:t>
      </w:r>
      <w:r>
        <w:rPr>
          <w:spacing w:val="-3"/>
          <w:sz w:val="24"/>
        </w:rPr>
        <w:t xml:space="preserve"> </w:t>
      </w: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</w:t>
      </w:r>
      <w:r>
        <w:rPr>
          <w:spacing w:val="-57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highlands in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Uganda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Rwenzori (Nyabirongo</w:t>
      </w:r>
      <w:r>
        <w:rPr>
          <w:b/>
          <w:sz w:val="24"/>
        </w:rPr>
        <w:t>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Kigezi</w:t>
      </w:r>
      <w:r>
        <w:rPr>
          <w:spacing w:val="-1"/>
          <w:sz w:val="24"/>
        </w:rPr>
        <w:t xml:space="preserve"> </w:t>
      </w:r>
      <w:r>
        <w:rPr>
          <w:sz w:val="24"/>
        </w:rPr>
        <w:t>highlands.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1" w:line="206" w:lineRule="auto"/>
        <w:ind w:right="454" w:hanging="360"/>
        <w:rPr>
          <w:sz w:val="24"/>
        </w:rPr>
      </w:pPr>
      <w:r>
        <w:tab/>
      </w:r>
      <w:r>
        <w:rPr>
          <w:sz w:val="24"/>
        </w:rPr>
        <w:t xml:space="preserve">On the other hand, </w:t>
      </w:r>
      <w:r>
        <w:rPr>
          <w:b/>
          <w:sz w:val="24"/>
        </w:rPr>
        <w:t xml:space="preserve">Areas in the path of </w:t>
      </w:r>
      <w:r>
        <w:rPr>
          <w:sz w:val="24"/>
        </w:rPr>
        <w:t>dry North East trade winds receive low annual rain fall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Karamoja, Northern and North Eastern Kenya e.t.c</w:t>
      </w:r>
    </w:p>
    <w:p w:rsidR="00393B54" w:rsidRDefault="00574D45">
      <w:pPr>
        <w:pStyle w:val="BodyText"/>
        <w:spacing w:before="7"/>
        <w:ind w:right="243"/>
      </w:pPr>
      <w:r>
        <w:rPr>
          <w:b/>
        </w:rPr>
        <w:t>Influence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Water</w:t>
      </w:r>
      <w:r>
        <w:rPr>
          <w:b/>
          <w:spacing w:val="-3"/>
        </w:rPr>
        <w:t xml:space="preserve"> </w:t>
      </w:r>
      <w:r>
        <w:rPr>
          <w:b/>
        </w:rPr>
        <w:t>bodies.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</w:rPr>
        <w:t>as</w:t>
      </w:r>
      <w:r>
        <w:rPr>
          <w:b/>
          <w:spacing w:val="3"/>
        </w:rPr>
        <w:t xml:space="preserve"> </w:t>
      </w:r>
      <w:r>
        <w:t>adjacent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bodies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Indian</w:t>
      </w:r>
      <w:r>
        <w:rPr>
          <w:spacing w:val="-2"/>
        </w:rPr>
        <w:t xml:space="preserve"> </w:t>
      </w:r>
      <w:r>
        <w:t>Ocean, Lake</w:t>
      </w:r>
      <w:r>
        <w:rPr>
          <w:spacing w:val="-2"/>
        </w:rPr>
        <w:t xml:space="preserve"> </w:t>
      </w:r>
      <w:r>
        <w:t>Victoria</w:t>
      </w:r>
      <w:r>
        <w:rPr>
          <w:spacing w:val="-57"/>
        </w:rPr>
        <w:t xml:space="preserve"> </w:t>
      </w:r>
      <w:r>
        <w:t>and Tanganyika, rivers, and extensive swamps receive heavy rain fall because large water bodies</w:t>
      </w:r>
      <w:r>
        <w:rPr>
          <w:spacing w:val="1"/>
        </w:rPr>
        <w:t xml:space="preserve"> </w:t>
      </w:r>
      <w:r>
        <w:t>provide large amounts of moisture to the atmosphere through evaporation, and recharging of tr</w:t>
      </w:r>
      <w:r>
        <w:t>ade</w:t>
      </w:r>
      <w:r>
        <w:rPr>
          <w:spacing w:val="1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into convectional</w:t>
      </w:r>
      <w:r>
        <w:rPr>
          <w:spacing w:val="2"/>
        </w:rPr>
        <w:t xml:space="preserve"> </w:t>
      </w:r>
      <w:r>
        <w:t>rain fall.</w:t>
      </w:r>
    </w:p>
    <w:p w:rsidR="00393B54" w:rsidRDefault="00574D45">
      <w:pPr>
        <w:pStyle w:val="ListParagraph"/>
        <w:numPr>
          <w:ilvl w:val="0"/>
          <w:numId w:val="67"/>
        </w:numPr>
        <w:tabs>
          <w:tab w:val="left" w:pos="831"/>
        </w:tabs>
        <w:ind w:right="530" w:firstLine="0"/>
        <w:rPr>
          <w:sz w:val="24"/>
        </w:rPr>
      </w:pPr>
      <w:r>
        <w:rPr>
          <w:sz w:val="24"/>
        </w:rPr>
        <w:t>On the other hand, Areas with limited water bodies or far away from water bodies are devoid of</w:t>
      </w:r>
      <w:r>
        <w:rPr>
          <w:spacing w:val="-57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effects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low rain fall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1"/>
          <w:sz w:val="24"/>
        </w:rPr>
        <w:t xml:space="preserve"> </w:t>
      </w:r>
      <w:r>
        <w:rPr>
          <w:sz w:val="24"/>
        </w:rPr>
        <w:t>Karamoja, Turkana,</w:t>
      </w:r>
      <w:r>
        <w:rPr>
          <w:spacing w:val="-1"/>
          <w:sz w:val="24"/>
        </w:rPr>
        <w:t xml:space="preserve"> </w:t>
      </w:r>
      <w:r>
        <w:rPr>
          <w:sz w:val="24"/>
        </w:rPr>
        <w:t>Marsabit e.t.c</w:t>
      </w:r>
    </w:p>
    <w:p w:rsidR="00393B54" w:rsidRDefault="00574D45">
      <w:pPr>
        <w:pStyle w:val="BodyText"/>
        <w:ind w:right="400"/>
      </w:pPr>
      <w:r>
        <w:rPr>
          <w:b/>
        </w:rPr>
        <w:t>Influence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 xml:space="preserve">Vegetation </w:t>
      </w:r>
      <w:r>
        <w:rPr>
          <w:b/>
        </w:rPr>
        <w:t>cover</w:t>
      </w:r>
      <w:r>
        <w:t>.</w:t>
      </w:r>
      <w:r>
        <w:rPr>
          <w:spacing w:val="-2"/>
        </w:rPr>
        <w:t xml:space="preserve"> </w:t>
      </w:r>
      <w:r>
        <w:t>Areas with</w:t>
      </w:r>
      <w:r>
        <w:rPr>
          <w:spacing w:val="-1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heavy</w:t>
      </w:r>
      <w:r>
        <w:rPr>
          <w:spacing w:val="-6"/>
        </w:rPr>
        <w:t xml:space="preserve"> </w:t>
      </w:r>
      <w:r>
        <w:t>rain fall</w:t>
      </w:r>
      <w:r>
        <w:rPr>
          <w:spacing w:val="-1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the process of evapo-transpiration for example the tropical rain forests like Mabira, Kalangala</w:t>
      </w:r>
      <w:r>
        <w:rPr>
          <w:spacing w:val="1"/>
        </w:rPr>
        <w:t xml:space="preserve"> </w:t>
      </w:r>
      <w:r>
        <w:t>islands,</w:t>
      </w:r>
      <w:r>
        <w:rPr>
          <w:spacing w:val="-1"/>
        </w:rPr>
        <w:t xml:space="preserve"> </w:t>
      </w:r>
      <w:r>
        <w:t>Bwindi and mangrove</w:t>
      </w:r>
      <w:r>
        <w:rPr>
          <w:spacing w:val="-1"/>
        </w:rPr>
        <w:t xml:space="preserve"> </w:t>
      </w:r>
      <w:r>
        <w:t>forests in the</w:t>
      </w:r>
      <w:r>
        <w:rPr>
          <w:spacing w:val="-1"/>
        </w:rPr>
        <w:t xml:space="preserve"> </w:t>
      </w:r>
      <w:r>
        <w:t>coastal areas.</w:t>
      </w:r>
    </w:p>
    <w:p w:rsidR="00393B54" w:rsidRDefault="00393B54">
      <w:pPr>
        <w:sectPr w:rsidR="00393B54">
          <w:headerReference w:type="default" r:id="rId223"/>
          <w:footerReference w:type="default" r:id="rId224"/>
          <w:pgSz w:w="12240" w:h="15840"/>
          <w:pgMar w:top="112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430"/>
      </w:pPr>
      <w:r>
        <w:lastRenderedPageBreak/>
        <w:t>rain fall because of limited transpiration for example Karamoja, Rift valley areas, Ankole Masaka</w:t>
      </w:r>
      <w:r>
        <w:rPr>
          <w:spacing w:val="-57"/>
        </w:rPr>
        <w:t xml:space="preserve"> </w:t>
      </w:r>
      <w:r>
        <w:t>corridor,</w:t>
      </w:r>
      <w:r>
        <w:rPr>
          <w:spacing w:val="-1"/>
        </w:rPr>
        <w:t xml:space="preserve"> </w:t>
      </w:r>
      <w:r>
        <w:t>Marsabit</w:t>
      </w:r>
      <w:r>
        <w:rPr>
          <w:spacing w:val="1"/>
        </w:rPr>
        <w:t xml:space="preserve"> </w:t>
      </w:r>
      <w:r>
        <w:t>and wajir in north eastern</w:t>
      </w:r>
      <w:r>
        <w:rPr>
          <w:spacing w:val="2"/>
        </w:rPr>
        <w:t xml:space="preserve"> </w:t>
      </w:r>
      <w:r>
        <w:t>Kenya.</w:t>
      </w:r>
    </w:p>
    <w:p w:rsidR="00393B54" w:rsidRDefault="00574D45">
      <w:pPr>
        <w:pStyle w:val="BodyText"/>
        <w:ind w:right="440"/>
      </w:pPr>
      <w:r>
        <w:rPr>
          <w:b/>
        </w:rPr>
        <w:t>Inf</w:t>
      </w:r>
      <w:r>
        <w:rPr>
          <w:b/>
        </w:rPr>
        <w:t>luence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2"/>
        </w:rPr>
        <w:t xml:space="preserve"> </w:t>
      </w:r>
      <w:r>
        <w:rPr>
          <w:b/>
        </w:rPr>
        <w:t>warm</w:t>
      </w:r>
      <w:r>
        <w:rPr>
          <w:b/>
          <w:spacing w:val="-4"/>
        </w:rPr>
        <w:t xml:space="preserve"> </w:t>
      </w:r>
      <w:r>
        <w:rPr>
          <w:b/>
        </w:rPr>
        <w:t>ocean</w:t>
      </w:r>
      <w:r>
        <w:rPr>
          <w:b/>
          <w:spacing w:val="-1"/>
        </w:rPr>
        <w:t xml:space="preserve"> </w:t>
      </w:r>
      <w:r>
        <w:rPr>
          <w:b/>
        </w:rPr>
        <w:t>current</w:t>
      </w:r>
      <w:r>
        <w:t>.</w:t>
      </w:r>
      <w:r>
        <w:rPr>
          <w:spacing w:val="-1"/>
        </w:rPr>
        <w:t xml:space="preserve"> </w:t>
      </w:r>
      <w:r>
        <w:t>The coast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washed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Mozambique</w:t>
      </w:r>
      <w:r>
        <w:rPr>
          <w:spacing w:val="-2"/>
        </w:rPr>
        <w:t xml:space="preserve"> </w:t>
      </w:r>
      <w:r>
        <w:t>warm</w:t>
      </w:r>
      <w:r>
        <w:rPr>
          <w:spacing w:val="-57"/>
        </w:rPr>
        <w:t xml:space="preserve"> </w:t>
      </w:r>
      <w:r>
        <w:t>current which recharges the South East winds blowing over it resulting into high temperatures,</w:t>
      </w:r>
      <w:r>
        <w:rPr>
          <w:spacing w:val="1"/>
        </w:rPr>
        <w:t xml:space="preserve"> </w:t>
      </w:r>
      <w:r>
        <w:t xml:space="preserve">evaporation and heavy rainfall around Malindi, Mombasa, Tanga, Dar </w:t>
      </w:r>
      <w:r>
        <w:t>salaam, Kilwa e.t.c</w:t>
      </w:r>
      <w:r>
        <w:rPr>
          <w:spacing w:val="1"/>
        </w:rPr>
        <w:t xml:space="preserve"> </w:t>
      </w:r>
      <w:r>
        <w:rPr>
          <w:b/>
        </w:rPr>
        <w:t xml:space="preserve">Influence of Human activities. Areas </w:t>
      </w:r>
      <w:r>
        <w:t>where environmentally friendly activities such as</w:t>
      </w:r>
      <w:r>
        <w:rPr>
          <w:spacing w:val="1"/>
        </w:rPr>
        <w:t xml:space="preserve"> </w:t>
      </w:r>
      <w:r>
        <w:t>afforestation, re-afforestation, cloud seeding, protection of moisture sources e.t.c receive heavy</w:t>
      </w:r>
      <w:r>
        <w:rPr>
          <w:spacing w:val="1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because such activities</w:t>
      </w:r>
      <w:r>
        <w:rPr>
          <w:spacing w:val="1"/>
        </w:rPr>
        <w:t xml:space="preserve"> </w:t>
      </w:r>
      <w:r>
        <w:t>increase</w:t>
      </w:r>
      <w:r>
        <w:rPr>
          <w:spacing w:val="2"/>
        </w:rPr>
        <w:t xml:space="preserve"> </w:t>
      </w:r>
      <w:r>
        <w:t>evapo-tr</w:t>
      </w:r>
      <w:r>
        <w:t>anspiration.</w:t>
      </w:r>
    </w:p>
    <w:p w:rsidR="00393B54" w:rsidRDefault="00574D45">
      <w:pPr>
        <w:pStyle w:val="BodyText"/>
        <w:ind w:right="492"/>
      </w:pPr>
      <w:r>
        <w:t>On the other hand, areas where human activities degrade moisture sources reduce evapo-</w:t>
      </w:r>
      <w:r>
        <w:rPr>
          <w:spacing w:val="1"/>
        </w:rPr>
        <w:t xml:space="preserve"> </w:t>
      </w:r>
      <w:r>
        <w:t>transpiration</w:t>
      </w:r>
      <w:r>
        <w:rPr>
          <w:spacing w:val="-2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rainfall. For</w:t>
      </w:r>
      <w:r>
        <w:rPr>
          <w:spacing w:val="-3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deforestation,</w:t>
      </w:r>
      <w:r>
        <w:rPr>
          <w:spacing w:val="-2"/>
        </w:rPr>
        <w:t xml:space="preserve"> </w:t>
      </w:r>
      <w:r>
        <w:t>swamp</w:t>
      </w:r>
      <w:r>
        <w:rPr>
          <w:spacing w:val="-1"/>
        </w:rPr>
        <w:t xml:space="preserve"> </w:t>
      </w:r>
      <w:r>
        <w:t>reclamation,</w:t>
      </w:r>
      <w:r>
        <w:rPr>
          <w:spacing w:val="-1"/>
        </w:rPr>
        <w:t xml:space="preserve"> </w:t>
      </w:r>
      <w:r>
        <w:t>sinking</w:t>
      </w:r>
      <w:r>
        <w:rPr>
          <w:spacing w:val="-4"/>
        </w:rPr>
        <w:t xml:space="preserve"> </w:t>
      </w:r>
      <w:r>
        <w:t>bore</w:t>
      </w:r>
      <w:r>
        <w:rPr>
          <w:spacing w:val="-57"/>
        </w:rPr>
        <w:t xml:space="preserve"> </w:t>
      </w:r>
      <w:r>
        <w:t>holes,</w:t>
      </w:r>
      <w:r>
        <w:rPr>
          <w:spacing w:val="-1"/>
        </w:rPr>
        <w:t xml:space="preserve"> </w:t>
      </w:r>
      <w:r>
        <w:t>bush burning,</w:t>
      </w:r>
      <w:r>
        <w:rPr>
          <w:spacing w:val="-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grazing, industrialization</w:t>
      </w:r>
      <w:r>
        <w:rPr>
          <w:spacing w:val="1"/>
        </w:rPr>
        <w:t xml:space="preserve"> </w:t>
      </w:r>
      <w:r>
        <w:t>e.t.c</w:t>
      </w:r>
      <w:r>
        <w:t xml:space="preserve"> 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Karamoja.</w:t>
      </w:r>
    </w:p>
    <w:p w:rsidR="00393B54" w:rsidRDefault="00574D45">
      <w:pPr>
        <w:pStyle w:val="BodyText"/>
        <w:ind w:right="156"/>
      </w:pPr>
      <w:r>
        <w:rPr>
          <w:b/>
        </w:rPr>
        <w:t>Coastal configuration or alignment</w:t>
      </w:r>
      <w:r>
        <w:t>. This means the shape of the coast in relation to the direction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prevailing</w:t>
      </w:r>
      <w:r>
        <w:rPr>
          <w:spacing w:val="-4"/>
        </w:rPr>
        <w:t xml:space="preserve"> </w:t>
      </w:r>
      <w:r>
        <w:t>winds.</w:t>
      </w:r>
      <w:r>
        <w:rPr>
          <w:spacing w:val="-1"/>
        </w:rPr>
        <w:t xml:space="preserve"> </w:t>
      </w:r>
      <w:r>
        <w:t>The North</w:t>
      </w:r>
      <w:r>
        <w:rPr>
          <w:spacing w:val="-1"/>
        </w:rPr>
        <w:t xml:space="preserve"> </w:t>
      </w:r>
      <w:r>
        <w:t>Eastern</w:t>
      </w:r>
      <w:r>
        <w:rPr>
          <w:spacing w:val="1"/>
        </w:rPr>
        <w:t xml:space="preserve"> </w:t>
      </w:r>
      <w:r>
        <w:t>coast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Kenya</w:t>
      </w:r>
      <w:r>
        <w:rPr>
          <w:spacing w:val="1"/>
        </w:rPr>
        <w:t xml:space="preserve"> </w:t>
      </w:r>
      <w:r>
        <w:t>for example,</w:t>
      </w:r>
      <w:r>
        <w:rPr>
          <w:spacing w:val="-1"/>
        </w:rPr>
        <w:t xml:space="preserve"> </w:t>
      </w:r>
      <w:r>
        <w:t>lies</w:t>
      </w:r>
      <w:r>
        <w:rPr>
          <w:spacing w:val="-1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winds</w:t>
      </w:r>
      <w:r>
        <w:rPr>
          <w:spacing w:val="-57"/>
        </w:rPr>
        <w:t xml:space="preserve"> </w:t>
      </w:r>
      <w:r>
        <w:t xml:space="preserve">which are forced to blow </w:t>
      </w:r>
      <w:r>
        <w:t>off-shore for a considerable distance leading to limited rainfall in the</w:t>
      </w:r>
      <w:r>
        <w:rPr>
          <w:spacing w:val="1"/>
        </w:rPr>
        <w:t xml:space="preserve"> </w:t>
      </w:r>
      <w:r>
        <w:t>adjacent</w:t>
      </w:r>
      <w:r>
        <w:rPr>
          <w:spacing w:val="1"/>
        </w:rPr>
        <w:t xml:space="preserve"> </w:t>
      </w:r>
      <w:r>
        <w:t>areas.</w:t>
      </w:r>
    </w:p>
    <w:p w:rsidR="00393B54" w:rsidRDefault="00574D45">
      <w:pPr>
        <w:pStyle w:val="BodyText"/>
        <w:spacing w:before="1"/>
        <w:ind w:right="271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hand,</w:t>
      </w:r>
      <w:r>
        <w:rPr>
          <w:spacing w:val="2"/>
        </w:rPr>
        <w:t xml:space="preserve"> </w:t>
      </w:r>
      <w:r>
        <w:t>coastal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East trade</w:t>
      </w:r>
      <w:r>
        <w:rPr>
          <w:spacing w:val="-2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southern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Indian Ocean experience heavy rainfall</w:t>
      </w:r>
      <w:r>
        <w:rPr>
          <w:spacing w:val="1"/>
        </w:rPr>
        <w:t xml:space="preserve"> </w:t>
      </w:r>
      <w:r>
        <w:t>because the winds blow on-</w:t>
      </w:r>
      <w:r>
        <w:t>shore for example Mombasa,</w:t>
      </w:r>
      <w:r>
        <w:rPr>
          <w:spacing w:val="1"/>
        </w:rPr>
        <w:t xml:space="preserve"> </w:t>
      </w:r>
      <w:r>
        <w:t>Kilwa,</w:t>
      </w:r>
      <w:r>
        <w:rPr>
          <w:spacing w:val="-1"/>
        </w:rPr>
        <w:t xml:space="preserve"> </w:t>
      </w:r>
      <w:r>
        <w:t>Malindi, Dar-es-Salaam e.t.c.</w:t>
      </w:r>
    </w:p>
    <w:p w:rsidR="00393B54" w:rsidRDefault="00574D45">
      <w:pPr>
        <w:pStyle w:val="BodyText"/>
        <w:ind w:right="103"/>
      </w:pPr>
      <w:r>
        <w:rPr>
          <w:b/>
        </w:rPr>
        <w:t>Continentality effect or distance from the sea or ocean</w:t>
      </w:r>
      <w:r>
        <w:t>. Coastal areas in the path of trade winds</w:t>
      </w:r>
      <w:r>
        <w:rPr>
          <w:spacing w:val="1"/>
        </w:rPr>
        <w:t xml:space="preserve"> </w:t>
      </w:r>
      <w:r>
        <w:t xml:space="preserve">experience heavy rain fall than areas located far inland. This is because moist winds deposit </w:t>
      </w:r>
      <w:r>
        <w:t>moisture</w:t>
      </w:r>
      <w:r>
        <w:rPr>
          <w:spacing w:val="-57"/>
        </w:rPr>
        <w:t xml:space="preserve"> </w:t>
      </w:r>
      <w:r>
        <w:t>in the coastal areas for example Malindi, Kilwa, Tanga and continue loosing it as they travel inland</w:t>
      </w:r>
      <w:r>
        <w:rPr>
          <w:spacing w:val="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 low rainfall 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Karamoja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Miombo in</w:t>
      </w:r>
      <w:r>
        <w:rPr>
          <w:spacing w:val="-1"/>
        </w:rPr>
        <w:t xml:space="preserve"> </w:t>
      </w:r>
      <w:r>
        <w:t>Tanzania.</w:t>
      </w:r>
    </w:p>
    <w:p w:rsidR="00393B54" w:rsidRDefault="00574D45">
      <w:pPr>
        <w:pStyle w:val="BodyText"/>
        <w:ind w:right="201"/>
      </w:pPr>
      <w:r>
        <w:rPr>
          <w:b/>
        </w:rPr>
        <w:t>Coriolis force effec</w:t>
      </w:r>
      <w:r>
        <w:t xml:space="preserve">t. This is a deflecting force at the equator created by </w:t>
      </w:r>
      <w:r>
        <w:t>earth’s rotation. The</w:t>
      </w:r>
      <w:r>
        <w:rPr>
          <w:spacing w:val="1"/>
        </w:rPr>
        <w:t xml:space="preserve"> </w:t>
      </w:r>
      <w:r>
        <w:t>Coriolis</w:t>
      </w:r>
      <w:r>
        <w:rPr>
          <w:spacing w:val="-2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affects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trade winds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southern</w:t>
      </w:r>
      <w:r>
        <w:rPr>
          <w:spacing w:val="-1"/>
        </w:rPr>
        <w:t xml:space="preserve"> </w:t>
      </w:r>
      <w:r>
        <w:t>hemisphere</w:t>
      </w:r>
      <w:r>
        <w:rPr>
          <w:spacing w:val="-2"/>
        </w:rPr>
        <w:t xml:space="preserve"> </w:t>
      </w:r>
      <w:r>
        <w:t>deflected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recharged with moisture by lake Victoria leading to heavy rainfall on the northern and north eastern</w:t>
      </w:r>
      <w:r>
        <w:rPr>
          <w:spacing w:val="-57"/>
        </w:rPr>
        <w:t xml:space="preserve"> </w:t>
      </w:r>
      <w:r>
        <w:t>shores</w:t>
      </w:r>
      <w:r>
        <w:rPr>
          <w:spacing w:val="-1"/>
        </w:rPr>
        <w:t xml:space="preserve"> </w:t>
      </w:r>
      <w:r>
        <w:t>of lake</w:t>
      </w:r>
      <w:r>
        <w:rPr>
          <w:spacing w:val="1"/>
        </w:rPr>
        <w:t xml:space="preserve"> </w:t>
      </w:r>
      <w:r>
        <w:t>Victoria</w:t>
      </w:r>
      <w:r>
        <w:rPr>
          <w:spacing w:val="-1"/>
        </w:rPr>
        <w:t xml:space="preserve"> </w:t>
      </w:r>
      <w:r>
        <w:t>basin</w:t>
      </w:r>
      <w:r>
        <w:t>.</w:t>
      </w:r>
    </w:p>
    <w:p w:rsidR="00393B54" w:rsidRDefault="00574D45">
      <w:pPr>
        <w:pStyle w:val="BodyText"/>
        <w:spacing w:before="1"/>
        <w:ind w:right="289"/>
      </w:pPr>
      <w:r>
        <w:t>-On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deflection results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aridity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 North</w:t>
      </w:r>
      <w:r>
        <w:rPr>
          <w:spacing w:val="-1"/>
        </w:rPr>
        <w:t xml:space="preserve"> </w:t>
      </w:r>
      <w:r>
        <w:t>Western shores of Lake</w:t>
      </w:r>
      <w:r>
        <w:rPr>
          <w:spacing w:val="-2"/>
        </w:rPr>
        <w:t xml:space="preserve"> </w:t>
      </w:r>
      <w:r>
        <w:t>Victoria</w:t>
      </w:r>
      <w:r>
        <w:rPr>
          <w:spacing w:val="-57"/>
        </w:rPr>
        <w:t xml:space="preserve"> </w:t>
      </w:r>
      <w:r>
        <w:t>(Ankole-Masaka</w:t>
      </w:r>
      <w:r>
        <w:rPr>
          <w:spacing w:val="-2"/>
        </w:rPr>
        <w:t xml:space="preserve"> </w:t>
      </w:r>
      <w:r>
        <w:t>corridor)</w:t>
      </w:r>
    </w:p>
    <w:p w:rsidR="00393B54" w:rsidRDefault="00574D45">
      <w:pPr>
        <w:pStyle w:val="BodyText"/>
        <w:ind w:right="244"/>
      </w:pPr>
      <w:r>
        <w:rPr>
          <w:b/>
        </w:rPr>
        <w:t>Perturbation</w:t>
      </w:r>
      <w:r>
        <w:t>. This is the situation where low-pressure is created over the Indian Ocean and high</w:t>
      </w:r>
      <w:r>
        <w:rPr>
          <w:spacing w:val="1"/>
        </w:rPr>
        <w:t xml:space="preserve"> </w:t>
      </w:r>
      <w:r>
        <w:t xml:space="preserve">pressure over the mainland. </w:t>
      </w:r>
      <w:r>
        <w:t>The low pressure created in Indian ocean attracts air/ wind from the</w:t>
      </w:r>
      <w:r>
        <w:rPr>
          <w:spacing w:val="1"/>
        </w:rPr>
        <w:t xml:space="preserve"> </w:t>
      </w:r>
      <w:r>
        <w:t>interior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ocean 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heavy</w:t>
      </w:r>
      <w:r>
        <w:rPr>
          <w:spacing w:val="-5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islands 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Zanzibar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Pemba;</w:t>
      </w:r>
      <w:r>
        <w:rPr>
          <w:spacing w:val="-1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African</w:t>
      </w:r>
      <w:r>
        <w:rPr>
          <w:spacing w:val="-1"/>
        </w:rPr>
        <w:t xml:space="preserve"> </w:t>
      </w:r>
      <w:r>
        <w:t>landmass</w:t>
      </w:r>
      <w:r>
        <w:rPr>
          <w:spacing w:val="-1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Eastern Kenya deprived</w:t>
      </w:r>
      <w:r>
        <w:rPr>
          <w:spacing w:val="-1"/>
        </w:rPr>
        <w:t xml:space="preserve"> </w:t>
      </w:r>
      <w:r>
        <w:t>of rainfall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aridity.</w:t>
      </w:r>
    </w:p>
    <w:p w:rsidR="00393B54" w:rsidRDefault="00574D45">
      <w:pPr>
        <w:pStyle w:val="Heading1"/>
        <w:spacing w:before="5" w:line="240" w:lineRule="auto"/>
        <w:ind w:right="587"/>
      </w:pPr>
      <w:r>
        <w:t>To what extent does inter tropical convergence zone influence rain fall distribution in East</w:t>
      </w:r>
      <w:r>
        <w:rPr>
          <w:spacing w:val="-57"/>
        </w:rPr>
        <w:t xml:space="preserve"> </w:t>
      </w:r>
      <w:r>
        <w:t>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the term</w:t>
      </w:r>
      <w:r>
        <w:rPr>
          <w:spacing w:val="-2"/>
          <w:sz w:val="24"/>
        </w:rPr>
        <w:t xml:space="preserve"> </w:t>
      </w:r>
      <w:r>
        <w:rPr>
          <w:sz w:val="24"/>
        </w:rPr>
        <w:t>inter tropical</w:t>
      </w:r>
      <w:r>
        <w:rPr>
          <w:spacing w:val="-1"/>
          <w:sz w:val="24"/>
        </w:rPr>
        <w:t xml:space="preserve"> </w:t>
      </w:r>
      <w:r>
        <w:rPr>
          <w:sz w:val="24"/>
        </w:rPr>
        <w:t>convergence</w:t>
      </w:r>
      <w:r>
        <w:rPr>
          <w:spacing w:val="-1"/>
          <w:sz w:val="24"/>
        </w:rPr>
        <w:t xml:space="preserve"> </w:t>
      </w:r>
      <w:r>
        <w:rPr>
          <w:sz w:val="24"/>
        </w:rPr>
        <w:t>zone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 it is formed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I.T.C.Z</w:t>
      </w:r>
      <w:r>
        <w:rPr>
          <w:spacing w:val="-4"/>
          <w:sz w:val="24"/>
        </w:rPr>
        <w:t xml:space="preserve"> </w:t>
      </w:r>
      <w:r>
        <w:rPr>
          <w:sz w:val="24"/>
        </w:rPr>
        <w:t>influences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rd</w:t>
      </w:r>
      <w:r>
        <w:rPr>
          <w:sz w:val="24"/>
        </w:rPr>
        <w:t xml:space="preserve"> 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influence 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97" w:lineRule="exact"/>
        <w:ind w:left="900" w:hanging="540"/>
        <w:rPr>
          <w:sz w:val="24"/>
        </w:rPr>
      </w:pPr>
      <w:r>
        <w:rPr>
          <w:sz w:val="24"/>
        </w:rPr>
        <w:t>Inter</w:t>
      </w:r>
      <w:r>
        <w:rPr>
          <w:spacing w:val="-1"/>
          <w:sz w:val="24"/>
        </w:rPr>
        <w:t xml:space="preserve"> </w:t>
      </w:r>
      <w:r>
        <w:rPr>
          <w:sz w:val="24"/>
        </w:rPr>
        <w:t>tropical convergence</w:t>
      </w:r>
      <w:r>
        <w:rPr>
          <w:spacing w:val="-1"/>
          <w:sz w:val="24"/>
        </w:rPr>
        <w:t xml:space="preserve"> </w:t>
      </w:r>
      <w:r>
        <w:rPr>
          <w:sz w:val="24"/>
        </w:rPr>
        <w:t>zone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 belt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equatorial</w:t>
      </w:r>
      <w:r>
        <w:rPr>
          <w:spacing w:val="-1"/>
          <w:sz w:val="24"/>
        </w:rPr>
        <w:t xml:space="preserve"> </w:t>
      </w:r>
      <w:r>
        <w:rPr>
          <w:sz w:val="24"/>
        </w:rPr>
        <w:t>lat</w:t>
      </w:r>
      <w:r>
        <w:rPr>
          <w:sz w:val="24"/>
        </w:rPr>
        <w:t>itudes.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20" w:lineRule="auto"/>
        <w:ind w:right="348" w:hanging="360"/>
        <w:rPr>
          <w:sz w:val="24"/>
        </w:rPr>
      </w:pPr>
      <w:r>
        <w:tab/>
      </w:r>
      <w:r>
        <w:rPr>
          <w:sz w:val="24"/>
        </w:rPr>
        <w:t>The I.T.C.Z is characterized by high temperatures and low pressure and its formation follows the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 xml:space="preserve">apparent migration </w:t>
      </w:r>
      <w:r>
        <w:rPr>
          <w:sz w:val="24"/>
        </w:rPr>
        <w:t>of the sun 23</w:t>
      </w:r>
      <w:r>
        <w:rPr>
          <w:sz w:val="24"/>
          <w:vertAlign w:val="superscript"/>
        </w:rPr>
        <w:t>1</w:t>
      </w:r>
      <w:r>
        <w:rPr>
          <w:sz w:val="24"/>
        </w:rPr>
        <w:t>/</w:t>
      </w:r>
      <w:r>
        <w:rPr>
          <w:sz w:val="24"/>
          <w:vertAlign w:val="subscript"/>
        </w:rPr>
        <w:t>2</w:t>
      </w:r>
      <w:r>
        <w:rPr>
          <w:sz w:val="24"/>
        </w:rPr>
        <w:t xml:space="preserve"> north and south of the equator and it is responsible for rainfall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a larger extent as explained </w:t>
      </w:r>
      <w:r>
        <w:rPr>
          <w:sz w:val="24"/>
        </w:rPr>
        <w:t>below.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2" w:line="206" w:lineRule="auto"/>
        <w:ind w:right="246" w:hanging="360"/>
        <w:rPr>
          <w:sz w:val="24"/>
        </w:rPr>
      </w:pPr>
      <w:r>
        <w:tab/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 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head,</w:t>
      </w:r>
      <w:r>
        <w:rPr>
          <w:spacing w:val="-1"/>
          <w:sz w:val="24"/>
        </w:rPr>
        <w:t xml:space="preserve"> </w:t>
      </w:r>
      <w:r>
        <w:rPr>
          <w:sz w:val="24"/>
        </w:rPr>
        <w:t>high 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zone which</w:t>
      </w:r>
      <w:r>
        <w:rPr>
          <w:spacing w:val="-1"/>
          <w:sz w:val="24"/>
        </w:rPr>
        <w:t xml:space="preserve"> </w:t>
      </w:r>
      <w:r>
        <w:rPr>
          <w:sz w:val="24"/>
        </w:rPr>
        <w:t>attracts the North</w:t>
      </w:r>
      <w:r>
        <w:rPr>
          <w:spacing w:val="-57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and South East trade</w:t>
      </w:r>
      <w:r>
        <w:rPr>
          <w:spacing w:val="1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to converge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zone.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1" w:line="220" w:lineRule="auto"/>
        <w:ind w:right="280" w:hanging="360"/>
        <w:rPr>
          <w:sz w:val="24"/>
        </w:rPr>
      </w:pPr>
      <w:r>
        <w:tab/>
      </w:r>
      <w:r>
        <w:rPr>
          <w:sz w:val="24"/>
        </w:rPr>
        <w:t xml:space="preserve">The hot ground heats the moist air, rises and condenses into Cumulo-nimbus </w:t>
      </w:r>
      <w:r>
        <w:rPr>
          <w:sz w:val="24"/>
        </w:rPr>
        <w:t>clouds resulting into</w:t>
      </w:r>
      <w:r>
        <w:rPr>
          <w:spacing w:val="-58"/>
          <w:sz w:val="24"/>
        </w:rPr>
        <w:t xml:space="preserve"> </w:t>
      </w:r>
      <w:r>
        <w:rPr>
          <w:sz w:val="24"/>
        </w:rPr>
        <w:t>convectional rain fall accompanied by lightening and thunder storms and comes mainly in the</w:t>
      </w:r>
      <w:r>
        <w:rPr>
          <w:spacing w:val="1"/>
          <w:sz w:val="24"/>
        </w:rPr>
        <w:t xml:space="preserve"> </w:t>
      </w:r>
      <w:r>
        <w:rPr>
          <w:sz w:val="24"/>
        </w:rPr>
        <w:t>afternoon.</w:t>
      </w:r>
    </w:p>
    <w:p w:rsidR="00393B54" w:rsidRDefault="00393B54">
      <w:pPr>
        <w:spacing w:line="220" w:lineRule="auto"/>
        <w:rPr>
          <w:sz w:val="24"/>
        </w:rPr>
        <w:sectPr w:rsidR="00393B54">
          <w:headerReference w:type="default" r:id="rId225"/>
          <w:footerReference w:type="default" r:id="rId22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9"/>
        </w:numPr>
        <w:tabs>
          <w:tab w:val="left" w:pos="959"/>
          <w:tab w:val="left" w:pos="960"/>
        </w:tabs>
        <w:spacing w:line="289" w:lineRule="exact"/>
        <w:ind w:left="960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sun is</w:t>
      </w:r>
      <w:r>
        <w:rPr>
          <w:spacing w:val="-1"/>
          <w:sz w:val="24"/>
        </w:rPr>
        <w:t xml:space="preserve"> </w:t>
      </w:r>
      <w:r>
        <w:rPr>
          <w:sz w:val="24"/>
        </w:rPr>
        <w:t>over head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equator</w:t>
      </w:r>
      <w:r>
        <w:rPr>
          <w:spacing w:val="-1"/>
          <w:sz w:val="24"/>
        </w:rPr>
        <w:t xml:space="preserve"> </w:t>
      </w:r>
      <w:r>
        <w:rPr>
          <w:sz w:val="24"/>
        </w:rPr>
        <w:t>twice</w:t>
      </w:r>
      <w:r>
        <w:rPr>
          <w:spacing w:val="-2"/>
          <w:sz w:val="24"/>
        </w:rPr>
        <w:t xml:space="preserve"> </w:t>
      </w:r>
      <w:r>
        <w:rPr>
          <w:sz w:val="24"/>
        </w:rPr>
        <w:t>per annum in</w:t>
      </w:r>
      <w:r>
        <w:rPr>
          <w:spacing w:val="-1"/>
          <w:sz w:val="24"/>
        </w:rPr>
        <w:t xml:space="preserve"> </w:t>
      </w:r>
      <w:r>
        <w:rPr>
          <w:sz w:val="24"/>
        </w:rPr>
        <w:t>March and</w:t>
      </w:r>
      <w:r>
        <w:rPr>
          <w:spacing w:val="-1"/>
          <w:sz w:val="24"/>
        </w:rPr>
        <w:t xml:space="preserve"> </w:t>
      </w:r>
      <w:r>
        <w:rPr>
          <w:sz w:val="24"/>
        </w:rPr>
        <w:t>September.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line="220" w:lineRule="auto"/>
        <w:ind w:right="151" w:hanging="360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appearance</w:t>
      </w:r>
      <w:r>
        <w:rPr>
          <w:spacing w:val="-2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March,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the first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season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March,</w:t>
      </w:r>
      <w:r>
        <w:rPr>
          <w:spacing w:val="-1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may.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appearance occurs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September,</w:t>
      </w:r>
      <w:r>
        <w:rPr>
          <w:spacing w:val="1"/>
          <w:sz w:val="24"/>
        </w:rPr>
        <w:t xml:space="preserve"> </w:t>
      </w:r>
      <w:r>
        <w:rPr>
          <w:sz w:val="24"/>
        </w:rPr>
        <w:t>creates</w:t>
      </w:r>
      <w:r>
        <w:rPr>
          <w:spacing w:val="1"/>
          <w:sz w:val="24"/>
        </w:rPr>
        <w:t xml:space="preserve"> </w:t>
      </w:r>
      <w:r>
        <w:rPr>
          <w:sz w:val="24"/>
        </w:rPr>
        <w:t>the second</w:t>
      </w:r>
      <w:r>
        <w:rPr>
          <w:spacing w:val="1"/>
          <w:sz w:val="24"/>
        </w:rPr>
        <w:t xml:space="preserve"> </w:t>
      </w:r>
      <w:r>
        <w:rPr>
          <w:sz w:val="24"/>
        </w:rPr>
        <w:t>rain</w:t>
      </w:r>
      <w:r>
        <w:rPr>
          <w:spacing w:val="1"/>
          <w:sz w:val="24"/>
        </w:rPr>
        <w:t xml:space="preserve"> </w:t>
      </w:r>
      <w:r>
        <w:rPr>
          <w:sz w:val="24"/>
        </w:rPr>
        <w:t>season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September,</w:t>
      </w:r>
      <w:r>
        <w:rPr>
          <w:spacing w:val="2"/>
          <w:sz w:val="24"/>
        </w:rPr>
        <w:t xml:space="preserve"> </w:t>
      </w:r>
      <w:r>
        <w:rPr>
          <w:sz w:val="24"/>
        </w:rPr>
        <w:t>October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November.</w:t>
      </w:r>
      <w:r>
        <w:rPr>
          <w:spacing w:val="-1"/>
          <w:sz w:val="24"/>
        </w:rPr>
        <w:t xml:space="preserve"> </w:t>
      </w:r>
      <w:r>
        <w:rPr>
          <w:sz w:val="24"/>
        </w:rPr>
        <w:t>Fore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Entebbe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 areas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shores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22" w:line="206" w:lineRule="auto"/>
        <w:ind w:right="259" w:hanging="360"/>
        <w:rPr>
          <w:sz w:val="24"/>
        </w:rPr>
      </w:pPr>
      <w:r>
        <w:tab/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 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hemisphere, much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southern and</w:t>
      </w:r>
      <w:r>
        <w:rPr>
          <w:spacing w:val="-1"/>
          <w:sz w:val="24"/>
        </w:rPr>
        <w:t xml:space="preserve"> </w:t>
      </w:r>
      <w:r>
        <w:rPr>
          <w:sz w:val="24"/>
        </w:rPr>
        <w:t>central Tanzania</w:t>
      </w:r>
      <w:r>
        <w:rPr>
          <w:spacing w:val="-57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rain </w:t>
      </w:r>
      <w:r>
        <w:rPr>
          <w:sz w:val="24"/>
        </w:rPr>
        <w:t>fall during December and January.</w:t>
      </w:r>
    </w:p>
    <w:p w:rsidR="00393B54" w:rsidRDefault="00574D45">
      <w:pPr>
        <w:pStyle w:val="ListParagraph"/>
        <w:numPr>
          <w:ilvl w:val="0"/>
          <w:numId w:val="29"/>
        </w:numPr>
        <w:tabs>
          <w:tab w:val="left" w:pos="899"/>
          <w:tab w:val="left" w:pos="900"/>
        </w:tabs>
        <w:spacing w:before="32" w:line="206" w:lineRule="auto"/>
        <w:ind w:right="655" w:hanging="360"/>
        <w:rPr>
          <w:sz w:val="24"/>
        </w:rPr>
      </w:pPr>
      <w:r>
        <w:tab/>
      </w:r>
      <w:r>
        <w:rPr>
          <w:sz w:val="24"/>
        </w:rPr>
        <w:t>When the sun is in the northern hemisphere, northern and North Eastern Uganda and northern</w:t>
      </w:r>
      <w:r>
        <w:rPr>
          <w:spacing w:val="-58"/>
          <w:sz w:val="24"/>
        </w:rPr>
        <w:t xml:space="preserve"> </w:t>
      </w:r>
      <w:r>
        <w:rPr>
          <w:sz w:val="24"/>
        </w:rPr>
        <w:t>Kenya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rain fall in the</w:t>
      </w:r>
      <w:r>
        <w:rPr>
          <w:spacing w:val="-1"/>
          <w:sz w:val="24"/>
        </w:rPr>
        <w:t xml:space="preserve"> </w:t>
      </w:r>
      <w:r>
        <w:rPr>
          <w:sz w:val="24"/>
        </w:rPr>
        <w:t>months of June</w:t>
      </w:r>
      <w:r>
        <w:rPr>
          <w:spacing w:val="-2"/>
          <w:sz w:val="24"/>
        </w:rPr>
        <w:t xml:space="preserve"> </w:t>
      </w:r>
      <w:r>
        <w:rPr>
          <w:sz w:val="24"/>
        </w:rPr>
        <w:t>and August.</w:t>
      </w:r>
    </w:p>
    <w:p w:rsidR="00393B54" w:rsidRDefault="00574D45">
      <w:pPr>
        <w:pStyle w:val="BodyText"/>
        <w:spacing w:before="6"/>
        <w:ind w:right="787"/>
      </w:pPr>
      <w:r>
        <w:t>Other factors that influence rain fall distribution in East Africa inclu</w:t>
      </w:r>
      <w:r>
        <w:t>de; altitude, relief, ocean</w:t>
      </w:r>
      <w:r>
        <w:rPr>
          <w:spacing w:val="1"/>
        </w:rPr>
        <w:t xml:space="preserve"> </w:t>
      </w:r>
      <w:r>
        <w:t>currents,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bodies, continentality</w:t>
      </w:r>
      <w:r>
        <w:rPr>
          <w:spacing w:val="-6"/>
        </w:rPr>
        <w:t xml:space="preserve"> </w:t>
      </w:r>
      <w:r>
        <w:t>effect,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masses,</w:t>
      </w:r>
      <w:r>
        <w:rPr>
          <w:spacing w:val="-1"/>
        </w:rPr>
        <w:t xml:space="preserve"> </w:t>
      </w:r>
      <w:r>
        <w:t>perturbation,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activities,</w:t>
      </w:r>
      <w:r>
        <w:rPr>
          <w:spacing w:val="-2"/>
        </w:rPr>
        <w:t xml:space="preserve"> </w:t>
      </w:r>
      <w:r>
        <w:t>coastal</w:t>
      </w:r>
      <w:r>
        <w:rPr>
          <w:spacing w:val="-57"/>
        </w:rPr>
        <w:t xml:space="preserve"> </w:t>
      </w:r>
      <w:r>
        <w:t>alignment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Heading1"/>
        <w:spacing w:before="5"/>
      </w:pPr>
      <w:r>
        <w:rPr>
          <w:rFonts w:ascii="Wingdings" w:hAnsi="Wingdings"/>
          <w:b w:val="0"/>
        </w:rPr>
        <w:t></w:t>
      </w:r>
      <w:r>
        <w:rPr>
          <w:b w:val="0"/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factors.</w:t>
      </w:r>
    </w:p>
    <w:p w:rsidR="00393B54" w:rsidRDefault="00574D45">
      <w:pPr>
        <w:pStyle w:val="ListParagraph"/>
        <w:numPr>
          <w:ilvl w:val="0"/>
          <w:numId w:val="68"/>
        </w:numPr>
        <w:tabs>
          <w:tab w:val="left" w:pos="948"/>
        </w:tabs>
        <w:spacing w:line="274" w:lineRule="exact"/>
        <w:rPr>
          <w:sz w:val="24"/>
        </w:rPr>
      </w:pPr>
      <w:r>
        <w:rPr>
          <w:sz w:val="24"/>
        </w:rPr>
        <w:t>Research</w:t>
      </w:r>
      <w:r>
        <w:rPr>
          <w:spacing w:val="-3"/>
          <w:sz w:val="24"/>
        </w:rPr>
        <w:t xml:space="preserve"> </w:t>
      </w:r>
      <w:r>
        <w:rPr>
          <w:sz w:val="24"/>
        </w:rPr>
        <w:t>question</w:t>
      </w:r>
    </w:p>
    <w:p w:rsidR="00393B54" w:rsidRDefault="00574D45">
      <w:pPr>
        <w:pStyle w:val="Heading1"/>
        <w:spacing w:before="5" w:line="240" w:lineRule="auto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influenced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t xml:space="preserve"> rain</w:t>
      </w:r>
      <w:r>
        <w:rPr>
          <w:spacing w:val="-3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Africa?</w:t>
      </w:r>
    </w:p>
    <w:p w:rsidR="00393B54" w:rsidRDefault="00393B54">
      <w:pPr>
        <w:pStyle w:val="BodyText"/>
        <w:ind w:left="0"/>
        <w:rPr>
          <w:b/>
        </w:rPr>
      </w:pPr>
    </w:p>
    <w:p w:rsidR="00393B54" w:rsidRDefault="00574D45">
      <w:pPr>
        <w:ind w:left="2177"/>
        <w:rPr>
          <w:b/>
          <w:sz w:val="24"/>
        </w:rPr>
      </w:pPr>
      <w:r>
        <w:rPr>
          <w:b/>
          <w:sz w:val="24"/>
        </w:rPr>
        <w:t>ATMOSPHERIC PRESSURE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SEA-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BREEZES</w:t>
      </w:r>
    </w:p>
    <w:p w:rsidR="00393B54" w:rsidRDefault="00574D45">
      <w:pPr>
        <w:pStyle w:val="Heading1"/>
        <w:numPr>
          <w:ilvl w:val="0"/>
          <w:numId w:val="69"/>
        </w:numPr>
        <w:tabs>
          <w:tab w:val="left" w:pos="1001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atmospheric</w:t>
      </w:r>
      <w:r>
        <w:rPr>
          <w:spacing w:val="-1"/>
        </w:rPr>
        <w:t xml:space="preserve"> </w:t>
      </w:r>
      <w:r>
        <w:t>pressure?</w:t>
      </w:r>
    </w:p>
    <w:p w:rsidR="00393B54" w:rsidRDefault="00574D45">
      <w:pPr>
        <w:pStyle w:val="ListParagraph"/>
        <w:numPr>
          <w:ilvl w:val="0"/>
          <w:numId w:val="69"/>
        </w:numPr>
        <w:tabs>
          <w:tab w:val="left" w:pos="1015"/>
        </w:tabs>
        <w:spacing w:line="244" w:lineRule="auto"/>
        <w:ind w:left="720" w:right="1464" w:firstLine="0"/>
        <w:rPr>
          <w:b/>
          <w:sz w:val="24"/>
        </w:rPr>
      </w:pPr>
      <w:r>
        <w:rPr>
          <w:b/>
          <w:sz w:val="24"/>
        </w:rPr>
        <w:t>Explain the causes of variations in atmospheric pressure in a particular region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65" w:lineRule="exact"/>
        <w:ind w:left="900"/>
        <w:rPr>
          <w:sz w:val="24"/>
        </w:rPr>
      </w:pPr>
      <w:r>
        <w:rPr>
          <w:sz w:val="24"/>
        </w:rPr>
        <w:t>Describe atmospheric</w:t>
      </w:r>
      <w:r>
        <w:rPr>
          <w:spacing w:val="-3"/>
          <w:sz w:val="24"/>
        </w:rPr>
        <w:t xml:space="preserve"> </w:t>
      </w:r>
      <w:r>
        <w:rPr>
          <w:sz w:val="24"/>
        </w:rPr>
        <w:t>pressure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variation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1"/>
          <w:sz w:val="24"/>
        </w:rPr>
        <w:t xml:space="preserve"> </w:t>
      </w:r>
      <w:r>
        <w:rPr>
          <w:sz w:val="24"/>
        </w:rPr>
        <w:t>pressure.</w:t>
      </w:r>
    </w:p>
    <w:p w:rsidR="00393B54" w:rsidRDefault="00574D45">
      <w:pPr>
        <w:pStyle w:val="Heading1"/>
        <w:spacing w:before="3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1"/>
        </w:tabs>
        <w:ind w:right="566" w:firstLine="0"/>
        <w:rPr>
          <w:sz w:val="24"/>
        </w:rPr>
      </w:pPr>
      <w:r>
        <w:rPr>
          <w:sz w:val="24"/>
        </w:rPr>
        <w:t>Atmospheric</w:t>
      </w:r>
      <w:r>
        <w:rPr>
          <w:spacing w:val="-3"/>
          <w:sz w:val="24"/>
        </w:rPr>
        <w:t xml:space="preserve"> </w:t>
      </w:r>
      <w:r>
        <w:rPr>
          <w:sz w:val="24"/>
        </w:rPr>
        <w:t>pressure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force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weight exerted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air per unit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earth.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Mathematically,</w:t>
      </w:r>
      <w:r>
        <w:rPr>
          <w:spacing w:val="-4"/>
          <w:sz w:val="24"/>
        </w:rPr>
        <w:t xml:space="preserve"> </w:t>
      </w: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expressed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pressure=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force</w:t>
      </w:r>
    </w:p>
    <w:p w:rsidR="00393B54" w:rsidRDefault="00574D45">
      <w:pPr>
        <w:pStyle w:val="BodyText"/>
        <w:ind w:left="5341"/>
      </w:pPr>
      <w:r>
        <w:t>Area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 weather</w:t>
      </w:r>
      <w:r>
        <w:rPr>
          <w:spacing w:val="-1"/>
          <w:sz w:val="24"/>
        </w:rPr>
        <w:t xml:space="preserve"> </w:t>
      </w:r>
      <w:r>
        <w:rPr>
          <w:sz w:val="24"/>
        </w:rPr>
        <w:t>station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instrument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barometer.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units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 are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millibars</w:t>
      </w:r>
      <w:r>
        <w:rPr>
          <w:spacing w:val="-2"/>
          <w:sz w:val="24"/>
        </w:rPr>
        <w:t xml:space="preserve"> </w:t>
      </w:r>
      <w:r>
        <w:rPr>
          <w:sz w:val="24"/>
        </w:rPr>
        <w:t>(mb).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93"/>
        </w:tabs>
        <w:ind w:left="892" w:hanging="173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corrected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1013</w:t>
      </w:r>
      <w:r>
        <w:rPr>
          <w:spacing w:val="-1"/>
          <w:sz w:val="24"/>
        </w:rPr>
        <w:t xml:space="preserve"> </w:t>
      </w:r>
      <w:r>
        <w:rPr>
          <w:sz w:val="24"/>
        </w:rPr>
        <w:t>millibars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level.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drawn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places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isobars.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1"/>
        </w:tabs>
        <w:ind w:right="529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varies</w:t>
      </w:r>
      <w:r>
        <w:rPr>
          <w:spacing w:val="-1"/>
          <w:sz w:val="24"/>
        </w:rPr>
        <w:t xml:space="preserve"> </w:t>
      </w:r>
      <w:r>
        <w:rPr>
          <w:sz w:val="24"/>
        </w:rPr>
        <w:t>with temperature.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high 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pressure and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high pressure.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1"/>
        </w:tabs>
        <w:ind w:right="518" w:firstLine="0"/>
        <w:rPr>
          <w:sz w:val="24"/>
        </w:rPr>
      </w:pP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varies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altitude.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altitude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valleys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57"/>
          <w:sz w:val="24"/>
        </w:rPr>
        <w:t xml:space="preserve"> </w:t>
      </w:r>
      <w:r>
        <w:rPr>
          <w:sz w:val="24"/>
        </w:rPr>
        <w:t>pressure.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3"/>
        </w:tabs>
        <w:ind w:right="534" w:firstLine="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tends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in cold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in warm</w:t>
      </w:r>
      <w:r>
        <w:rPr>
          <w:spacing w:val="-1"/>
          <w:sz w:val="24"/>
        </w:rPr>
        <w:t xml:space="preserve"> </w:t>
      </w:r>
      <w:r>
        <w:rPr>
          <w:sz w:val="24"/>
        </w:rPr>
        <w:t>air. This</w:t>
      </w:r>
      <w:r>
        <w:rPr>
          <w:spacing w:val="-1"/>
          <w:sz w:val="24"/>
        </w:rPr>
        <w:t xml:space="preserve"> </w:t>
      </w:r>
      <w:r>
        <w:rPr>
          <w:sz w:val="24"/>
        </w:rPr>
        <w:t>is why</w:t>
      </w:r>
      <w:r>
        <w:rPr>
          <w:spacing w:val="-6"/>
          <w:sz w:val="24"/>
        </w:rPr>
        <w:t xml:space="preserve"> </w:t>
      </w:r>
      <w:r>
        <w:rPr>
          <w:sz w:val="24"/>
        </w:rPr>
        <w:t>it decreases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height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atmosphere.</w:t>
      </w:r>
    </w:p>
    <w:p w:rsidR="00393B54" w:rsidRDefault="00574D45">
      <w:pPr>
        <w:pStyle w:val="Heading1"/>
        <w:spacing w:before="3"/>
        <w:ind w:left="3326"/>
      </w:pPr>
      <w:r>
        <w:t>Factors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influence</w:t>
      </w:r>
      <w:r>
        <w:rPr>
          <w:spacing w:val="-3"/>
        </w:rPr>
        <w:t xml:space="preserve"> </w:t>
      </w:r>
      <w:r>
        <w:t>atmospheric</w:t>
      </w:r>
      <w:r>
        <w:rPr>
          <w:spacing w:val="-2"/>
        </w:rPr>
        <w:t xml:space="preserve"> </w:t>
      </w:r>
      <w:r>
        <w:t>pressure</w:t>
      </w:r>
    </w:p>
    <w:p w:rsidR="00393B54" w:rsidRDefault="00574D45">
      <w:pPr>
        <w:pStyle w:val="BodyText"/>
        <w:ind w:right="152"/>
      </w:pPr>
      <w:r>
        <w:t>Differences in temperature. High temperatures cause a fall in pressure while a low temperatures lead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high </w:t>
      </w:r>
      <w:r>
        <w:t>pressure.</w:t>
      </w:r>
      <w:r>
        <w:rPr>
          <w:spacing w:val="-1"/>
        </w:rPr>
        <w:t xml:space="preserve"> </w:t>
      </w:r>
      <w:r>
        <w:t>When air</w:t>
      </w:r>
      <w:r>
        <w:rPr>
          <w:spacing w:val="-1"/>
        </w:rPr>
        <w:t xml:space="preserve"> </w:t>
      </w:r>
      <w:r>
        <w:t>is heated,</w:t>
      </w:r>
      <w:r>
        <w:rPr>
          <w:spacing w:val="-1"/>
        </w:rPr>
        <w:t xml:space="preserve"> </w:t>
      </w:r>
      <w:r>
        <w:t>it expands,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of its</w:t>
      </w:r>
      <w:r>
        <w:rPr>
          <w:spacing w:val="-1"/>
        </w:rPr>
        <w:t xml:space="preserve"> </w:t>
      </w:r>
      <w:r>
        <w:t>molecules spread</w:t>
      </w:r>
      <w:r>
        <w:rPr>
          <w:spacing w:val="-1"/>
        </w:rPr>
        <w:t xml:space="preserve"> </w:t>
      </w:r>
      <w:r>
        <w:t>outwards over a</w:t>
      </w:r>
      <w:r>
        <w:rPr>
          <w:spacing w:val="-57"/>
        </w:rPr>
        <w:t xml:space="preserve"> </w:t>
      </w:r>
      <w:r>
        <w:t>larger area and the pressure of the air decreases. When air is cooled, it contracts and the pressure of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molecules spread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smaller area which leads</w:t>
      </w:r>
      <w:r>
        <w:rPr>
          <w:spacing w:val="-1"/>
        </w:rPr>
        <w:t xml:space="preserve"> </w:t>
      </w:r>
      <w:r>
        <w:t>to a</w:t>
      </w:r>
      <w:r>
        <w:t>rise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pressure of the</w:t>
      </w:r>
      <w:r>
        <w:rPr>
          <w:spacing w:val="-2"/>
        </w:rPr>
        <w:t xml:space="preserve"> </w:t>
      </w:r>
      <w:r>
        <w:t>air.</w:t>
      </w:r>
    </w:p>
    <w:p w:rsidR="00393B54" w:rsidRDefault="00574D45">
      <w:pPr>
        <w:pStyle w:val="BodyText"/>
        <w:ind w:right="431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masses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ocean currents</w:t>
      </w:r>
      <w:r>
        <w:rPr>
          <w:spacing w:val="-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from high</w:t>
      </w:r>
      <w:r>
        <w:rPr>
          <w:spacing w:val="-1"/>
        </w:rPr>
        <w:t xml:space="preserve"> </w:t>
      </w:r>
      <w:r>
        <w:t>pressure regions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tropical</w:t>
      </w:r>
      <w:r>
        <w:rPr>
          <w:spacing w:val="-1"/>
        </w:rPr>
        <w:t xml:space="preserve"> </w:t>
      </w:r>
      <w:r>
        <w:t>regions of low</w:t>
      </w:r>
      <w:r>
        <w:rPr>
          <w:spacing w:val="-1"/>
        </w:rPr>
        <w:t xml:space="preserve"> </w:t>
      </w:r>
      <w:r>
        <w:t>pressure.</w:t>
      </w:r>
    </w:p>
    <w:p w:rsidR="00393B54" w:rsidRDefault="00574D45">
      <w:pPr>
        <w:pStyle w:val="BodyText"/>
        <w:ind w:right="620"/>
      </w:pPr>
      <w:r>
        <w:t>Latitudinal</w:t>
      </w:r>
      <w:r>
        <w:rPr>
          <w:spacing w:val="-2"/>
        </w:rPr>
        <w:t xml:space="preserve"> </w:t>
      </w:r>
      <w:r>
        <w:t>differences.</w:t>
      </w:r>
      <w:r>
        <w:rPr>
          <w:spacing w:val="1"/>
        </w:rPr>
        <w:t xml:space="preserve"> </w:t>
      </w:r>
      <w:r>
        <w:t>Atmospheric</w:t>
      </w:r>
      <w:r>
        <w:rPr>
          <w:spacing w:val="-4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tropics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temperatures</w:t>
      </w:r>
      <w:r>
        <w:rPr>
          <w:spacing w:val="-57"/>
        </w:rPr>
        <w:t xml:space="preserve"> </w:t>
      </w:r>
      <w:r>
        <w:t>caused by the over head sun and low at higher latitudes such as the poles because of low</w:t>
      </w:r>
      <w:r>
        <w:rPr>
          <w:spacing w:val="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or cold conditions.</w:t>
      </w:r>
    </w:p>
    <w:p w:rsidR="00393B54" w:rsidRDefault="00574D45">
      <w:pPr>
        <w:pStyle w:val="BodyText"/>
        <w:ind w:right="142"/>
      </w:pPr>
      <w:r>
        <w:t>Altitudinal differences. The pressure of air at ground level is higher than that of air on mountain tops</w:t>
      </w:r>
      <w:r>
        <w:rPr>
          <w:spacing w:val="-5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the Rwen</w:t>
      </w:r>
      <w:r>
        <w:t>zori, Kilimanjaro and Kenya.</w:t>
      </w:r>
    </w:p>
    <w:p w:rsidR="00393B54" w:rsidRDefault="00393B54">
      <w:pPr>
        <w:sectPr w:rsidR="00393B54">
          <w:headerReference w:type="default" r:id="rId227"/>
          <w:footerReference w:type="default" r:id="rId228"/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pStyle w:val="BodyText"/>
        <w:ind w:right="154"/>
      </w:pPr>
      <w:r>
        <w:lastRenderedPageBreak/>
        <w:t>Consequently,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molecules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 at</w:t>
      </w:r>
      <w:r>
        <w:rPr>
          <w:spacing w:val="-1"/>
        </w:rPr>
        <w:t xml:space="preserve"> </w:t>
      </w:r>
      <w:r>
        <w:t>the ground</w:t>
      </w:r>
      <w:r>
        <w:rPr>
          <w:spacing w:val="-1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outwards over a larger area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 volume</w:t>
      </w:r>
      <w:r>
        <w:rPr>
          <w:spacing w:val="-57"/>
        </w:rPr>
        <w:t xml:space="preserve"> </w:t>
      </w:r>
      <w:r>
        <w:t>increases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force</w:t>
      </w:r>
      <w:r>
        <w:rPr>
          <w:spacing w:val="-1"/>
        </w:rPr>
        <w:t xml:space="preserve"> </w:t>
      </w:r>
      <w:r>
        <w:t>equal to that exerted above.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3"/>
        </w:tabs>
        <w:ind w:right="500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contrast,</w:t>
      </w:r>
      <w:r>
        <w:rPr>
          <w:spacing w:val="-1"/>
          <w:sz w:val="24"/>
        </w:rPr>
        <w:t xml:space="preserve"> </w:t>
      </w:r>
      <w:r>
        <w:rPr>
          <w:sz w:val="24"/>
        </w:rPr>
        <w:t>air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weight</w:t>
      </w:r>
      <w:r>
        <w:rPr>
          <w:spacing w:val="-1"/>
          <w:sz w:val="24"/>
        </w:rPr>
        <w:t xml:space="preserve"> </w:t>
      </w:r>
      <w:r>
        <w:rPr>
          <w:sz w:val="24"/>
        </w:rPr>
        <w:t>exerted on</w:t>
      </w:r>
      <w:r>
        <w:rPr>
          <w:spacing w:val="-1"/>
          <w:sz w:val="24"/>
        </w:rPr>
        <w:t xml:space="preserve"> </w:t>
      </w:r>
      <w:r>
        <w:rPr>
          <w:sz w:val="24"/>
        </w:rPr>
        <w:t>it,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molecules</w:t>
      </w:r>
      <w:r>
        <w:rPr>
          <w:spacing w:val="-1"/>
          <w:sz w:val="24"/>
        </w:rPr>
        <w:t xml:space="preserve"> </w:t>
      </w:r>
      <w:r>
        <w:rPr>
          <w:sz w:val="24"/>
        </w:rPr>
        <w:t>spread</w:t>
      </w:r>
      <w:r>
        <w:rPr>
          <w:spacing w:val="-1"/>
          <w:sz w:val="24"/>
        </w:rPr>
        <w:t xml:space="preserve"> </w:t>
      </w:r>
      <w:r>
        <w:rPr>
          <w:sz w:val="24"/>
        </w:rPr>
        <w:t>over a</w:t>
      </w:r>
      <w:r>
        <w:rPr>
          <w:spacing w:val="-57"/>
          <w:sz w:val="24"/>
        </w:rPr>
        <w:t xml:space="preserve"> </w:t>
      </w:r>
      <w:r>
        <w:rPr>
          <w:sz w:val="24"/>
        </w:rPr>
        <w:t>smaller</w:t>
      </w:r>
      <w:r>
        <w:rPr>
          <w:spacing w:val="-1"/>
          <w:sz w:val="24"/>
        </w:rPr>
        <w:t xml:space="preserve"> </w:t>
      </w:r>
      <w:r>
        <w:rPr>
          <w:sz w:val="24"/>
        </w:rPr>
        <w:t>area, and its volume decreases.</w:t>
      </w:r>
    </w:p>
    <w:p w:rsidR="00393B54" w:rsidRDefault="00574D45">
      <w:pPr>
        <w:pStyle w:val="BodyText"/>
        <w:ind w:right="140"/>
      </w:pPr>
      <w:r>
        <w:t>Combined</w:t>
      </w:r>
      <w:r>
        <w:rPr>
          <w:spacing w:val="-2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earth’s</w:t>
      </w:r>
      <w:r>
        <w:rPr>
          <w:spacing w:val="-2"/>
        </w:rPr>
        <w:t xml:space="preserve"> </w:t>
      </w:r>
      <w:r>
        <w:t>rotation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variation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latitudes.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rotation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 earth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fast</w:t>
      </w:r>
      <w:r>
        <w:rPr>
          <w:spacing w:val="4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equator</w:t>
      </w:r>
      <w:r>
        <w:rPr>
          <w:spacing w:val="3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poles.</w:t>
      </w:r>
      <w:r>
        <w:rPr>
          <w:spacing w:val="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high temperatures create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belt</w:t>
      </w:r>
      <w:r>
        <w:rPr>
          <w:spacing w:val="2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equator.</w:t>
      </w:r>
    </w:p>
    <w:p w:rsidR="00393B54" w:rsidRDefault="00574D45">
      <w:pPr>
        <w:pStyle w:val="BodyText"/>
        <w:ind w:right="845"/>
      </w:pPr>
      <w:r>
        <w:t>The</w:t>
      </w:r>
      <w:r>
        <w:rPr>
          <w:spacing w:val="-3"/>
        </w:rPr>
        <w:t xml:space="preserve"> </w:t>
      </w:r>
      <w:r>
        <w:t>rising</w:t>
      </w:r>
      <w:r>
        <w:rPr>
          <w:spacing w:val="-2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equator is</w:t>
      </w:r>
      <w:r>
        <w:rPr>
          <w:spacing w:val="-1"/>
        </w:rPr>
        <w:t xml:space="preserve"> </w:t>
      </w:r>
      <w:r>
        <w:t>deflected,</w:t>
      </w:r>
      <w:r>
        <w:rPr>
          <w:spacing w:val="-1"/>
        </w:rPr>
        <w:t xml:space="preserve"> </w:t>
      </w:r>
      <w:r>
        <w:t>cools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sinks</w:t>
      </w:r>
      <w:r>
        <w:rPr>
          <w:spacing w:val="-1"/>
        </w:rPr>
        <w:t xml:space="preserve"> </w:t>
      </w:r>
      <w:r>
        <w:t>back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belt at horse</w:t>
      </w:r>
      <w:r>
        <w:rPr>
          <w:spacing w:val="-1"/>
        </w:rPr>
        <w:t xml:space="preserve"> </w:t>
      </w:r>
      <w:r>
        <w:t>latitudes 30</w:t>
      </w:r>
      <w:r>
        <w:rPr>
          <w:vertAlign w:val="superscript"/>
        </w:rPr>
        <w:t>0</w:t>
      </w:r>
      <w:r>
        <w:rPr>
          <w:spacing w:val="1"/>
        </w:rPr>
        <w:t xml:space="preserve"> </w:t>
      </w:r>
      <w:r>
        <w:t>north and south of the</w:t>
      </w:r>
      <w:r>
        <w:rPr>
          <w:spacing w:val="-2"/>
        </w:rPr>
        <w:t xml:space="preserve"> </w:t>
      </w:r>
      <w:r>
        <w:t>equator</w:t>
      </w:r>
      <w:r>
        <w:rPr>
          <w:spacing w:val="2"/>
        </w:rPr>
        <w:t xml:space="preserve"> </w:t>
      </w:r>
      <w:r>
        <w:t>e.t.c.</w:t>
      </w:r>
    </w:p>
    <w:p w:rsidR="00393B54" w:rsidRDefault="00574D45">
      <w:pPr>
        <w:pStyle w:val="BodyText"/>
        <w:ind w:right="930"/>
      </w:pPr>
      <w:r>
        <w:t>Differences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heating</w:t>
      </w:r>
      <w:r>
        <w:rPr>
          <w:spacing w:val="-4"/>
        </w:rPr>
        <w:t xml:space="preserve"> </w:t>
      </w:r>
      <w:r>
        <w:t>capacity</w:t>
      </w:r>
      <w:r>
        <w:rPr>
          <w:spacing w:val="-5"/>
        </w:rPr>
        <w:t xml:space="preserve"> </w:t>
      </w:r>
      <w:r>
        <w:t>of water and</w:t>
      </w:r>
      <w:r>
        <w:rPr>
          <w:spacing w:val="-1"/>
        </w:rPr>
        <w:t xml:space="preserve"> </w:t>
      </w:r>
      <w:r>
        <w:t>land surfaces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different pressure</w:t>
      </w:r>
      <w:r>
        <w:rPr>
          <w:spacing w:val="-3"/>
        </w:rPr>
        <w:t xml:space="preserve"> </w:t>
      </w:r>
      <w:r>
        <w:t>zones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and water.</w:t>
      </w:r>
      <w:r>
        <w:rPr>
          <w:spacing w:val="1"/>
        </w:rPr>
        <w:t xml:space="preserve"> </w:t>
      </w:r>
      <w:r>
        <w:t>That is;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3"/>
        </w:tabs>
        <w:ind w:right="216" w:firstLine="0"/>
        <w:rPr>
          <w:sz w:val="24"/>
        </w:rPr>
      </w:pPr>
      <w:r>
        <w:rPr>
          <w:sz w:val="24"/>
        </w:rPr>
        <w:t xml:space="preserve">In temperate regions, land heats and warms faster in </w:t>
      </w:r>
      <w:r>
        <w:rPr>
          <w:sz w:val="24"/>
        </w:rPr>
        <w:t>summer than ocean hence a low pressure zone</w:t>
      </w:r>
      <w:r>
        <w:rPr>
          <w:spacing w:val="-58"/>
          <w:sz w:val="24"/>
        </w:rPr>
        <w:t xml:space="preserve"> </w:t>
      </w:r>
      <w:r>
        <w:rPr>
          <w:sz w:val="24"/>
        </w:rPr>
        <w:t>on land and a high pressure zone over the sea or ocean. In winter, land cools very fast than the sea</w:t>
      </w:r>
      <w:r>
        <w:rPr>
          <w:spacing w:val="1"/>
          <w:sz w:val="24"/>
        </w:rPr>
        <w:t xml:space="preserve"> </w:t>
      </w:r>
      <w:r>
        <w:rPr>
          <w:sz w:val="24"/>
        </w:rPr>
        <w:t>hence a</w:t>
      </w:r>
      <w:r>
        <w:rPr>
          <w:spacing w:val="-1"/>
          <w:sz w:val="24"/>
        </w:rPr>
        <w:t xml:space="preserve"> </w:t>
      </w:r>
      <w:r>
        <w:rPr>
          <w:sz w:val="24"/>
        </w:rPr>
        <w:t>high pressure</w:t>
      </w:r>
      <w:r>
        <w:rPr>
          <w:spacing w:val="-1"/>
          <w:sz w:val="24"/>
        </w:rPr>
        <w:t xml:space="preserve"> </w:t>
      </w:r>
      <w:r>
        <w:rPr>
          <w:sz w:val="24"/>
        </w:rPr>
        <w:t>zone</w:t>
      </w:r>
      <w:r>
        <w:rPr>
          <w:spacing w:val="-1"/>
          <w:sz w:val="24"/>
        </w:rPr>
        <w:t xml:space="preserve"> </w:t>
      </w:r>
      <w:r>
        <w:rPr>
          <w:sz w:val="24"/>
        </w:rPr>
        <w:t>over land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low pressure</w:t>
      </w:r>
      <w:r>
        <w:rPr>
          <w:spacing w:val="-2"/>
          <w:sz w:val="24"/>
        </w:rPr>
        <w:t xml:space="preserve"> </w:t>
      </w:r>
      <w:r>
        <w:rPr>
          <w:sz w:val="24"/>
        </w:rPr>
        <w:t>zone</w:t>
      </w:r>
      <w:r>
        <w:rPr>
          <w:spacing w:val="-1"/>
          <w:sz w:val="24"/>
        </w:rPr>
        <w:t xml:space="preserve"> </w:t>
      </w:r>
      <w:r>
        <w:rPr>
          <w:sz w:val="24"/>
        </w:rPr>
        <w:t>over the</w:t>
      </w:r>
      <w:r>
        <w:rPr>
          <w:spacing w:val="-1"/>
          <w:sz w:val="24"/>
        </w:rPr>
        <w:t xml:space="preserve"> </w:t>
      </w:r>
      <w:r>
        <w:rPr>
          <w:sz w:val="24"/>
        </w:rPr>
        <w:t>sea.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3"/>
        </w:tabs>
        <w:spacing w:before="1"/>
        <w:ind w:right="211" w:firstLine="0"/>
        <w:jc w:val="both"/>
        <w:rPr>
          <w:sz w:val="24"/>
        </w:rPr>
      </w:pPr>
      <w:r>
        <w:rPr>
          <w:sz w:val="24"/>
        </w:rPr>
        <w:t xml:space="preserve">In tropics, daily heating creates </w:t>
      </w:r>
      <w:r>
        <w:rPr>
          <w:sz w:val="24"/>
        </w:rPr>
        <w:t>pressure zones in form of land and sea breeze. That is, land warms</w:t>
      </w:r>
      <w:r>
        <w:rPr>
          <w:spacing w:val="1"/>
          <w:sz w:val="24"/>
        </w:rPr>
        <w:t xml:space="preserve"> </w:t>
      </w:r>
      <w:r>
        <w:rPr>
          <w:sz w:val="24"/>
        </w:rPr>
        <w:t>faster</w:t>
      </w:r>
      <w:r>
        <w:rPr>
          <w:spacing w:val="-1"/>
          <w:sz w:val="24"/>
        </w:rPr>
        <w:t xml:space="preserve"> </w:t>
      </w:r>
      <w:r>
        <w:rPr>
          <w:sz w:val="24"/>
        </w:rPr>
        <w:t>than 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during day</w:t>
      </w:r>
      <w:r>
        <w:rPr>
          <w:spacing w:val="-5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low pressure</w:t>
      </w:r>
      <w:r>
        <w:rPr>
          <w:spacing w:val="-1"/>
          <w:sz w:val="24"/>
        </w:rPr>
        <w:t xml:space="preserve"> </w:t>
      </w:r>
      <w:r>
        <w:rPr>
          <w:sz w:val="24"/>
        </w:rPr>
        <w:t>zone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land and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high pressure</w:t>
      </w:r>
      <w:r>
        <w:rPr>
          <w:spacing w:val="-2"/>
          <w:sz w:val="24"/>
        </w:rPr>
        <w:t xml:space="preserve"> </w:t>
      </w:r>
      <w:r>
        <w:rPr>
          <w:sz w:val="24"/>
        </w:rPr>
        <w:t>zone</w:t>
      </w:r>
      <w:r>
        <w:rPr>
          <w:spacing w:val="-1"/>
          <w:sz w:val="24"/>
        </w:rPr>
        <w:t xml:space="preserve"> </w:t>
      </w:r>
      <w:r>
        <w:rPr>
          <w:sz w:val="24"/>
        </w:rPr>
        <w:t>over the</w:t>
      </w:r>
      <w:r>
        <w:rPr>
          <w:spacing w:val="-57"/>
          <w:sz w:val="24"/>
        </w:rPr>
        <w:t xml:space="preserve"> </w:t>
      </w:r>
      <w:r>
        <w:rPr>
          <w:sz w:val="24"/>
        </w:rPr>
        <w:t>sea.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1"/>
        </w:tabs>
        <w:ind w:right="515" w:firstLine="0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nigh,</w:t>
      </w:r>
      <w:r>
        <w:rPr>
          <w:spacing w:val="-1"/>
          <w:sz w:val="24"/>
        </w:rPr>
        <w:t xml:space="preserve"> </w:t>
      </w:r>
      <w:r>
        <w:rPr>
          <w:sz w:val="24"/>
        </w:rPr>
        <w:t>land cools</w:t>
      </w:r>
      <w:r>
        <w:rPr>
          <w:spacing w:val="-1"/>
          <w:sz w:val="24"/>
        </w:rPr>
        <w:t xml:space="preserve"> </w:t>
      </w:r>
      <w:r>
        <w:rPr>
          <w:sz w:val="24"/>
        </w:rPr>
        <w:t>rapidly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zone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land 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low pressure</w:t>
      </w:r>
      <w:r>
        <w:rPr>
          <w:spacing w:val="-57"/>
          <w:sz w:val="24"/>
        </w:rPr>
        <w:t xml:space="preserve"> </w:t>
      </w:r>
      <w:r>
        <w:rPr>
          <w:sz w:val="24"/>
        </w:rPr>
        <w:t>zone</w:t>
      </w:r>
      <w:r>
        <w:rPr>
          <w:spacing w:val="-2"/>
          <w:sz w:val="24"/>
        </w:rPr>
        <w:t xml:space="preserve"> </w:t>
      </w:r>
      <w:r>
        <w:rPr>
          <w:sz w:val="24"/>
        </w:rPr>
        <w:t>over the</w:t>
      </w:r>
      <w:r>
        <w:rPr>
          <w:spacing w:val="-1"/>
          <w:sz w:val="24"/>
        </w:rPr>
        <w:t xml:space="preserve"> </w:t>
      </w:r>
      <w:r>
        <w:rPr>
          <w:sz w:val="24"/>
        </w:rPr>
        <w:t>sea.</w:t>
      </w:r>
    </w:p>
    <w:p w:rsidR="00393B54" w:rsidRDefault="00574D45">
      <w:pPr>
        <w:pStyle w:val="BodyText"/>
        <w:ind w:right="148"/>
      </w:pPr>
      <w:r>
        <w:t>Change in seasons due to the apparent movement of the sun and revolution and tilt of the earth on its</w:t>
      </w:r>
      <w:r>
        <w:rPr>
          <w:spacing w:val="-57"/>
        </w:rPr>
        <w:t xml:space="preserve"> </w:t>
      </w:r>
      <w:r>
        <w:t>axis create variation in pressure. That is; where the sun is over, there is intense heating of the ground</w:t>
      </w:r>
      <w:r>
        <w:rPr>
          <w:spacing w:val="-57"/>
        </w:rPr>
        <w:t xml:space="preserve"> </w:t>
      </w:r>
      <w:r>
        <w:t>leading to high</w:t>
      </w:r>
      <w:r>
        <w:t xml:space="preserve"> temperature hence low pressure, and low temperatures and high pressure where the</w:t>
      </w:r>
      <w:r>
        <w:rPr>
          <w:spacing w:val="1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over head .The</w:t>
      </w:r>
      <w:r>
        <w:rPr>
          <w:spacing w:val="-1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is over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tropics at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year. For</w:t>
      </w:r>
      <w:r>
        <w:rPr>
          <w:spacing w:val="1"/>
        </w:rPr>
        <w:t xml:space="preserve"> </w:t>
      </w:r>
      <w:r>
        <w:t>example;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1"/>
        </w:tabs>
        <w:ind w:right="165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 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head tropic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Capricorn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 in</w:t>
      </w:r>
      <w:r>
        <w:rPr>
          <w:sz w:val="24"/>
        </w:rPr>
        <w:t xml:space="preserve"> December,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summer</w:t>
      </w:r>
      <w:r>
        <w:rPr>
          <w:spacing w:val="-57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low pressure and its winter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1"/>
          <w:sz w:val="24"/>
        </w:rPr>
        <w:t xml:space="preserve"> </w:t>
      </w:r>
      <w:r>
        <w:rPr>
          <w:sz w:val="24"/>
        </w:rPr>
        <w:t>hemisphere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high pressure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1"/>
        </w:tabs>
        <w:ind w:right="443" w:firstLine="0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 is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tropic of</w:t>
      </w:r>
      <w:r>
        <w:rPr>
          <w:spacing w:val="-3"/>
          <w:sz w:val="24"/>
        </w:rPr>
        <w:t xml:space="preserve"> </w:t>
      </w:r>
      <w:r>
        <w:rPr>
          <w:sz w:val="24"/>
        </w:rPr>
        <w:t>cancer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June, its</w:t>
      </w:r>
      <w:r>
        <w:rPr>
          <w:spacing w:val="-1"/>
          <w:sz w:val="24"/>
        </w:rPr>
        <w:t xml:space="preserve"> </w:t>
      </w:r>
      <w:r>
        <w:rPr>
          <w:sz w:val="24"/>
        </w:rPr>
        <w:t>summer</w:t>
      </w:r>
      <w:r>
        <w:rPr>
          <w:spacing w:val="-3"/>
          <w:sz w:val="24"/>
        </w:rPr>
        <w:t xml:space="preserve"> </w:t>
      </w:r>
      <w:r>
        <w:rPr>
          <w:sz w:val="24"/>
        </w:rPr>
        <w:t>hence</w:t>
      </w:r>
      <w:r>
        <w:rPr>
          <w:spacing w:val="-57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 and winter</w:t>
      </w:r>
      <w:r>
        <w:rPr>
          <w:spacing w:val="-2"/>
          <w:sz w:val="24"/>
        </w:rPr>
        <w:t xml:space="preserve"> </w:t>
      </w:r>
      <w:r>
        <w:rPr>
          <w:sz w:val="24"/>
        </w:rPr>
        <w:t>in the southern hemisphere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high pressure.</w:t>
      </w:r>
    </w:p>
    <w:p w:rsidR="00393B54" w:rsidRDefault="00574D45">
      <w:pPr>
        <w:pStyle w:val="BodyText"/>
        <w:spacing w:before="1"/>
        <w:ind w:right="459"/>
      </w:pPr>
      <w:r>
        <w:t>Time of the day- influences variation in pressure during day and night in the tropics. That is, the</w:t>
      </w:r>
      <w:r>
        <w:rPr>
          <w:spacing w:val="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uniformly</w:t>
      </w:r>
      <w:r>
        <w:rPr>
          <w:spacing w:val="-6"/>
        </w:rPr>
        <w:t xml:space="preserve"> </w:t>
      </w:r>
      <w:r>
        <w:t>heated</w:t>
      </w:r>
      <w:r>
        <w:rPr>
          <w:spacing w:val="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12:00 a.m .Therefore,</w:t>
      </w:r>
      <w:r>
        <w:rPr>
          <w:spacing w:val="1"/>
        </w:rPr>
        <w:t xml:space="preserve"> </w:t>
      </w:r>
      <w:r>
        <w:t>from 9:00</w:t>
      </w:r>
      <w:r>
        <w:rPr>
          <w:spacing w:val="-1"/>
        </w:rPr>
        <w:t xml:space="preserve"> </w:t>
      </w:r>
      <w:r>
        <w:t>a.m-</w:t>
      </w:r>
      <w:r>
        <w:rPr>
          <w:spacing w:val="-1"/>
        </w:rPr>
        <w:t xml:space="preserve"> </w:t>
      </w:r>
      <w:r>
        <w:t>4:00</w:t>
      </w:r>
      <w:r>
        <w:rPr>
          <w:spacing w:val="-1"/>
        </w:rPr>
        <w:t xml:space="preserve"> </w:t>
      </w:r>
      <w:r>
        <w:t>p.m pressure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low in</w:t>
      </w:r>
      <w:r>
        <w:rPr>
          <w:spacing w:val="-1"/>
        </w:rPr>
        <w:t xml:space="preserve"> </w:t>
      </w:r>
      <w:r>
        <w:t>low</w:t>
      </w:r>
      <w:r>
        <w:rPr>
          <w:spacing w:val="-57"/>
        </w:rPr>
        <w:t xml:space="preserve"> </w:t>
      </w:r>
      <w:r>
        <w:t>latitudes</w:t>
      </w:r>
      <w:r>
        <w:rPr>
          <w:spacing w:val="-1"/>
        </w:rPr>
        <w:t xml:space="preserve"> </w:t>
      </w:r>
      <w:r>
        <w:t>and high from 7:00 p.m</w:t>
      </w:r>
      <w:r>
        <w:rPr>
          <w:spacing w:val="1"/>
        </w:rPr>
        <w:t xml:space="preserve"> </w:t>
      </w:r>
      <w:r>
        <w:t>– 6:00 a.m</w:t>
      </w:r>
    </w:p>
    <w:p w:rsidR="00393B54" w:rsidRDefault="00574D45">
      <w:pPr>
        <w:pStyle w:val="BodyText"/>
        <w:ind w:right="301"/>
      </w:pPr>
      <w:r>
        <w:t>Differences in the force of gravity- cause variation in pressure. Pressure is high in areas with high</w:t>
      </w:r>
      <w:r>
        <w:rPr>
          <w:spacing w:val="1"/>
        </w:rPr>
        <w:t xml:space="preserve"> </w:t>
      </w:r>
      <w:r>
        <w:t>gravity such as mountain tops, Polar Regions and low in areas with low gravity such as valleys and</w:t>
      </w:r>
      <w:r>
        <w:rPr>
          <w:spacing w:val="-58"/>
        </w:rPr>
        <w:t xml:space="preserve"> </w:t>
      </w:r>
      <w:r>
        <w:t>equatorial</w:t>
      </w:r>
      <w:r>
        <w:rPr>
          <w:spacing w:val="-1"/>
        </w:rPr>
        <w:t xml:space="preserve"> </w:t>
      </w:r>
      <w:r>
        <w:t>regions.</w:t>
      </w:r>
    </w:p>
    <w:p w:rsidR="00393B54" w:rsidRDefault="00574D45">
      <w:pPr>
        <w:pStyle w:val="BodyText"/>
        <w:ind w:right="275"/>
      </w:pPr>
      <w:r>
        <w:t>Depressions and anticyclones. A de</w:t>
      </w:r>
      <w:r>
        <w:t>pression is a mass of air whose isobars form circular shape,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is low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increases towards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while an</w:t>
      </w:r>
      <w:r>
        <w:rPr>
          <w:spacing w:val="-1"/>
        </w:rPr>
        <w:t xml:space="preserve"> </w:t>
      </w:r>
      <w:r>
        <w:t>anticyclone 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mass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air with high pressure</w:t>
      </w:r>
      <w:r>
        <w:rPr>
          <w:spacing w:val="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centre</w:t>
      </w:r>
      <w:r>
        <w:rPr>
          <w:spacing w:val="-2"/>
        </w:rPr>
        <w:t xml:space="preserve"> </w:t>
      </w:r>
      <w:r>
        <w:t>and decreases towards the</w:t>
      </w:r>
      <w:r>
        <w:rPr>
          <w:spacing w:val="-1"/>
        </w:rPr>
        <w:t xml:space="preserve"> </w:t>
      </w:r>
      <w:r>
        <w:t>out side.</w:t>
      </w:r>
    </w:p>
    <w:p w:rsidR="00393B54" w:rsidRDefault="00574D45">
      <w:pPr>
        <w:pStyle w:val="ListParagraph"/>
        <w:numPr>
          <w:ilvl w:val="0"/>
          <w:numId w:val="70"/>
        </w:numPr>
        <w:tabs>
          <w:tab w:val="left" w:pos="831"/>
        </w:tabs>
        <w:ind w:right="266" w:firstLine="0"/>
        <w:rPr>
          <w:sz w:val="24"/>
        </w:rPr>
      </w:pPr>
      <w:r>
        <w:rPr>
          <w:sz w:val="24"/>
        </w:rPr>
        <w:t xml:space="preserve">Therefore, a </w:t>
      </w:r>
      <w:r>
        <w:rPr>
          <w:sz w:val="24"/>
        </w:rPr>
        <w:t>depression creates low pressure where it is formed and a high pressure in the</w:t>
      </w:r>
      <w:r>
        <w:rPr>
          <w:spacing w:val="1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while an</w:t>
      </w:r>
      <w:r>
        <w:rPr>
          <w:spacing w:val="-1"/>
          <w:sz w:val="24"/>
        </w:rPr>
        <w:t xml:space="preserve"> </w:t>
      </w:r>
      <w:r>
        <w:rPr>
          <w:sz w:val="24"/>
        </w:rPr>
        <w:t>anticyclone creates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3"/>
          <w:sz w:val="24"/>
        </w:rPr>
        <w:t xml:space="preserve"> </w:t>
      </w:r>
      <w:r>
        <w:rPr>
          <w:sz w:val="24"/>
        </w:rPr>
        <w:t>areas.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  <w:spacing w:line="240" w:lineRule="auto"/>
        <w:ind w:left="3098"/>
      </w:pPr>
      <w:r>
        <w:t>LAND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BREEZES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ListParagraph"/>
        <w:numPr>
          <w:ilvl w:val="0"/>
          <w:numId w:val="71"/>
        </w:numPr>
        <w:tabs>
          <w:tab w:val="left" w:pos="1001"/>
        </w:tabs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breezes.</w:t>
      </w:r>
    </w:p>
    <w:p w:rsidR="00393B54" w:rsidRDefault="00574D45">
      <w:pPr>
        <w:pStyle w:val="Heading1"/>
        <w:numPr>
          <w:ilvl w:val="0"/>
          <w:numId w:val="71"/>
        </w:numPr>
        <w:tabs>
          <w:tab w:val="left" w:pos="1074"/>
        </w:tabs>
        <w:spacing w:before="1" w:line="240" w:lineRule="auto"/>
        <w:ind w:left="720" w:right="2431" w:firstLine="0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breezes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in East</w:t>
      </w:r>
      <w:r>
        <w:rPr>
          <w:spacing w:val="-2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land and sea</w:t>
      </w:r>
      <w:r>
        <w:rPr>
          <w:spacing w:val="-2"/>
          <w:sz w:val="24"/>
        </w:rPr>
        <w:t xml:space="preserve"> </w:t>
      </w:r>
      <w:r>
        <w:rPr>
          <w:sz w:val="24"/>
        </w:rPr>
        <w:t>breezes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areas where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occur</w:t>
      </w:r>
      <w:r>
        <w:rPr>
          <w:spacing w:val="-1"/>
          <w:sz w:val="24"/>
        </w:rPr>
        <w:t xml:space="preserve"> </w:t>
      </w:r>
      <w:r>
        <w:rPr>
          <w:sz w:val="24"/>
        </w:rPr>
        <w:t>in East 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each breeze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in each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effects 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breeze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weather.</w:t>
      </w:r>
    </w:p>
    <w:p w:rsidR="00393B54" w:rsidRDefault="00393B54">
      <w:pPr>
        <w:rPr>
          <w:sz w:val="24"/>
        </w:rPr>
        <w:sectPr w:rsidR="00393B54">
          <w:headerReference w:type="default" r:id="rId229"/>
          <w:footerReference w:type="default" r:id="rId23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spacing w:line="271" w:lineRule="exact"/>
        <w:ind w:left="830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breeze</w:t>
      </w:r>
      <w:r>
        <w:rPr>
          <w:spacing w:val="-2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air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blows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areas of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to 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3"/>
        </w:tabs>
        <w:ind w:right="250" w:firstLine="0"/>
        <w:rPr>
          <w:sz w:val="24"/>
        </w:rPr>
      </w:pPr>
      <w:r>
        <w:rPr>
          <w:sz w:val="24"/>
        </w:rPr>
        <w:t>Land and sea breezes are local winds developing as a result of temperature differences on land and</w:t>
      </w:r>
      <w:r>
        <w:rPr>
          <w:spacing w:val="-58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(water</w:t>
      </w:r>
      <w:r>
        <w:rPr>
          <w:spacing w:val="-2"/>
          <w:sz w:val="24"/>
        </w:rPr>
        <w:t xml:space="preserve"> </w:t>
      </w:r>
      <w:r>
        <w:rPr>
          <w:sz w:val="24"/>
        </w:rPr>
        <w:t>bodies)</w:t>
      </w:r>
      <w:r>
        <w:rPr>
          <w:spacing w:val="1"/>
          <w:sz w:val="24"/>
        </w:rPr>
        <w:t xml:space="preserve"> </w:t>
      </w:r>
      <w:r>
        <w:rPr>
          <w:sz w:val="24"/>
        </w:rPr>
        <w:t>during night and day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right="460" w:firstLine="0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blow 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5"/>
          <w:sz w:val="24"/>
        </w:rPr>
        <w:t xml:space="preserve"> </w:t>
      </w:r>
      <w:r>
        <w:rPr>
          <w:sz w:val="24"/>
        </w:rPr>
        <w:t>basis and occur</w:t>
      </w:r>
      <w:r>
        <w:rPr>
          <w:spacing w:val="-1"/>
          <w:sz w:val="24"/>
        </w:rPr>
        <w:t xml:space="preserve"> </w:t>
      </w:r>
      <w:r>
        <w:rPr>
          <w:sz w:val="24"/>
        </w:rPr>
        <w:t>in areas</w:t>
      </w:r>
      <w:r>
        <w:rPr>
          <w:spacing w:val="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land is lying</w:t>
      </w:r>
      <w:r>
        <w:rPr>
          <w:spacing w:val="-3"/>
          <w:sz w:val="24"/>
        </w:rPr>
        <w:t xml:space="preserve"> </w:t>
      </w:r>
      <w:r>
        <w:rPr>
          <w:sz w:val="24"/>
        </w:rPr>
        <w:t>in close</w:t>
      </w:r>
      <w:r>
        <w:rPr>
          <w:spacing w:val="1"/>
          <w:sz w:val="24"/>
        </w:rPr>
        <w:t xml:space="preserve"> </w:t>
      </w:r>
      <w:r>
        <w:rPr>
          <w:sz w:val="24"/>
        </w:rPr>
        <w:t>proximity</w:t>
      </w:r>
      <w:r>
        <w:rPr>
          <w:spacing w:val="-8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-57"/>
          <w:sz w:val="24"/>
        </w:rPr>
        <w:t xml:space="preserve"> </w:t>
      </w:r>
      <w:r>
        <w:rPr>
          <w:sz w:val="24"/>
        </w:rPr>
        <w:t>body</w:t>
      </w:r>
      <w:r>
        <w:rPr>
          <w:spacing w:val="-5"/>
          <w:sz w:val="24"/>
        </w:rPr>
        <w:t xml:space="preserve"> </w:t>
      </w:r>
      <w:r>
        <w:rPr>
          <w:sz w:val="24"/>
        </w:rPr>
        <w:t>for example;</w:t>
      </w:r>
    </w:p>
    <w:p w:rsidR="00393B54" w:rsidRDefault="00574D45">
      <w:pPr>
        <w:pStyle w:val="BodyText"/>
        <w:ind w:right="343"/>
      </w:pPr>
      <w:r>
        <w:t>around the northern shores of Lake Victoria basin, the coast of Kenya and Tanzania, and islands in</w:t>
      </w:r>
      <w:r>
        <w:rPr>
          <w:spacing w:val="-58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ocean such as</w:t>
      </w:r>
      <w:r>
        <w:rPr>
          <w:spacing w:val="3"/>
        </w:rPr>
        <w:t xml:space="preserve"> </w:t>
      </w:r>
      <w:r>
        <w:t>Zanzibar</w:t>
      </w:r>
      <w:r>
        <w:rPr>
          <w:spacing w:val="-2"/>
        </w:rPr>
        <w:t xml:space="preserve"> </w:t>
      </w:r>
      <w:r>
        <w:t>and Pemba.</w:t>
      </w:r>
    </w:p>
    <w:p w:rsidR="00393B54" w:rsidRDefault="00574D45">
      <w:pPr>
        <w:pStyle w:val="Heading1"/>
        <w:spacing w:before="5"/>
        <w:ind w:left="4011"/>
      </w:pPr>
      <w:r>
        <w:t>Causes</w:t>
      </w:r>
      <w:r>
        <w:rPr>
          <w:spacing w:val="-1"/>
        </w:rPr>
        <w:t xml:space="preserve"> </w:t>
      </w:r>
      <w:r>
        <w:t>of la</w:t>
      </w:r>
      <w:r>
        <w:t>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</w:t>
      </w:r>
      <w:r>
        <w:rPr>
          <w:spacing w:val="-5"/>
        </w:rPr>
        <w:t xml:space="preserve"> </w:t>
      </w:r>
      <w:r>
        <w:t>breezes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diurnal differential</w:t>
      </w:r>
      <w:r>
        <w:rPr>
          <w:spacing w:val="-1"/>
          <w:sz w:val="24"/>
        </w:rPr>
        <w:t xml:space="preserve"> </w:t>
      </w:r>
      <w:r>
        <w:rPr>
          <w:sz w:val="24"/>
        </w:rPr>
        <w:t>heating</w:t>
      </w:r>
      <w:r>
        <w:rPr>
          <w:spacing w:val="-4"/>
          <w:sz w:val="24"/>
        </w:rPr>
        <w:t xml:space="preserve"> </w:t>
      </w:r>
      <w:r>
        <w:rPr>
          <w:sz w:val="24"/>
        </w:rPr>
        <w:t>of land</w:t>
      </w:r>
      <w:r>
        <w:rPr>
          <w:spacing w:val="-1"/>
          <w:sz w:val="24"/>
        </w:rPr>
        <w:t xml:space="preserve"> </w:t>
      </w:r>
      <w:r>
        <w:rPr>
          <w:sz w:val="24"/>
        </w:rPr>
        <w:t>and water.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right="383" w:firstLine="0"/>
        <w:rPr>
          <w:sz w:val="24"/>
        </w:rPr>
      </w:pPr>
      <w:r>
        <w:rPr>
          <w:sz w:val="24"/>
        </w:rPr>
        <w:t>Differences in the mobility of heat. That is, mobility of heat in water is greater than land which is</w:t>
      </w:r>
      <w:r>
        <w:rPr>
          <w:spacing w:val="-57"/>
          <w:sz w:val="24"/>
        </w:rPr>
        <w:t xml:space="preserve"> </w:t>
      </w:r>
      <w:r>
        <w:rPr>
          <w:sz w:val="24"/>
        </w:rPr>
        <w:t>solid.</w:t>
      </w:r>
      <w:r>
        <w:rPr>
          <w:spacing w:val="-1"/>
          <w:sz w:val="24"/>
        </w:rPr>
        <w:t xml:space="preserve"> </w:t>
      </w:r>
      <w:r>
        <w:rPr>
          <w:sz w:val="24"/>
        </w:rPr>
        <w:t>That’s why</w:t>
      </w:r>
      <w:r>
        <w:rPr>
          <w:spacing w:val="-5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long to warm up.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right="531" w:firstLine="0"/>
        <w:rPr>
          <w:sz w:val="24"/>
        </w:rPr>
      </w:pPr>
      <w:r>
        <w:rPr>
          <w:sz w:val="24"/>
        </w:rPr>
        <w:t>Differences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transparent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opposed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opaque.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Differences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reflecting</w:t>
      </w:r>
      <w:r>
        <w:rPr>
          <w:spacing w:val="-4"/>
          <w:sz w:val="24"/>
        </w:rPr>
        <w:t xml:space="preserve"> </w:t>
      </w:r>
      <w:r>
        <w:rPr>
          <w:sz w:val="24"/>
        </w:rPr>
        <w:t>capacities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land and</w:t>
      </w:r>
      <w:r>
        <w:rPr>
          <w:spacing w:val="-1"/>
          <w:sz w:val="24"/>
        </w:rPr>
        <w:t xml:space="preserve"> </w:t>
      </w:r>
      <w:r>
        <w:rPr>
          <w:sz w:val="24"/>
        </w:rPr>
        <w:t>water.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spacing w:before="1"/>
        <w:ind w:left="83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occur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clear weather.</w:t>
      </w:r>
    </w:p>
    <w:p w:rsidR="00393B54" w:rsidRDefault="00574D45">
      <w:pPr>
        <w:pStyle w:val="Heading1"/>
        <w:spacing w:before="5"/>
        <w:ind w:left="2974"/>
      </w:pPr>
      <w:r>
        <w:t>SEA-BREEZE</w:t>
      </w:r>
      <w:r>
        <w:rPr>
          <w:spacing w:val="-2"/>
        </w:rPr>
        <w:t xml:space="preserve"> </w:t>
      </w:r>
      <w:r>
        <w:t>(day</w:t>
      </w:r>
      <w:r>
        <w:rPr>
          <w:spacing w:val="-1"/>
        </w:rPr>
        <w:t xml:space="preserve"> </w:t>
      </w:r>
      <w:r>
        <w:t>time)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right="321" w:firstLine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breeze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refers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body</w:t>
      </w:r>
      <w:r>
        <w:rPr>
          <w:spacing w:val="-6"/>
          <w:sz w:val="24"/>
        </w:rPr>
        <w:t xml:space="preserve"> </w:t>
      </w:r>
      <w:r>
        <w:rPr>
          <w:sz w:val="24"/>
        </w:rPr>
        <w:t>of dense air that blows 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body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warm rising</w:t>
      </w:r>
      <w:r>
        <w:rPr>
          <w:spacing w:val="-57"/>
          <w:sz w:val="24"/>
        </w:rPr>
        <w:t xml:space="preserve"> </w:t>
      </w:r>
      <w:r>
        <w:rPr>
          <w:sz w:val="24"/>
        </w:rPr>
        <w:t>air on</w:t>
      </w:r>
      <w:r>
        <w:rPr>
          <w:spacing w:val="-1"/>
          <w:sz w:val="24"/>
        </w:rPr>
        <w:t xml:space="preserve"> </w:t>
      </w:r>
      <w:r>
        <w:rPr>
          <w:sz w:val="24"/>
        </w:rPr>
        <w:t>land.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blows</w:t>
      </w:r>
      <w:r>
        <w:rPr>
          <w:spacing w:val="-1"/>
          <w:sz w:val="24"/>
        </w:rPr>
        <w:t xml:space="preserve"> </w:t>
      </w:r>
      <w:r>
        <w:rPr>
          <w:sz w:val="24"/>
        </w:rPr>
        <w:t>when 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intense</w:t>
      </w:r>
      <w:r>
        <w:rPr>
          <w:spacing w:val="-2"/>
          <w:sz w:val="24"/>
        </w:rPr>
        <w:t xml:space="preserve"> </w:t>
      </w:r>
      <w:r>
        <w:rPr>
          <w:sz w:val="24"/>
        </w:rPr>
        <w:t>heating</w:t>
      </w:r>
      <w:r>
        <w:rPr>
          <w:spacing w:val="-4"/>
          <w:sz w:val="24"/>
        </w:rPr>
        <w:t xml:space="preserve"> </w:t>
      </w:r>
      <w:r>
        <w:rPr>
          <w:sz w:val="24"/>
        </w:rPr>
        <w:t>of coastal</w:t>
      </w:r>
      <w:r>
        <w:rPr>
          <w:spacing w:val="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day.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warms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than 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colder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right="409" w:firstLine="0"/>
        <w:rPr>
          <w:sz w:val="24"/>
        </w:rPr>
      </w:pPr>
      <w:r>
        <w:rPr>
          <w:sz w:val="24"/>
        </w:rPr>
        <w:t>Air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the ground</w:t>
      </w:r>
      <w:r>
        <w:rPr>
          <w:spacing w:val="-2"/>
          <w:sz w:val="24"/>
        </w:rPr>
        <w:t xml:space="preserve"> </w:t>
      </w:r>
      <w:r>
        <w:rPr>
          <w:sz w:val="24"/>
        </w:rPr>
        <w:t>heats</w:t>
      </w:r>
      <w:r>
        <w:rPr>
          <w:spacing w:val="-1"/>
          <w:sz w:val="24"/>
        </w:rPr>
        <w:t xml:space="preserve"> </w:t>
      </w:r>
      <w:r>
        <w:rPr>
          <w:sz w:val="24"/>
        </w:rPr>
        <w:t>up,</w:t>
      </w:r>
      <w:r>
        <w:rPr>
          <w:spacing w:val="-1"/>
          <w:sz w:val="24"/>
        </w:rPr>
        <w:t xml:space="preserve"> </w:t>
      </w:r>
      <w:r>
        <w:rPr>
          <w:sz w:val="24"/>
        </w:rPr>
        <w:t>forming</w:t>
      </w:r>
      <w:r>
        <w:rPr>
          <w:spacing w:val="-2"/>
          <w:sz w:val="24"/>
        </w:rPr>
        <w:t xml:space="preserve"> </w:t>
      </w:r>
      <w:r>
        <w:rPr>
          <w:sz w:val="24"/>
        </w:rPr>
        <w:t>convection</w:t>
      </w:r>
      <w:r>
        <w:rPr>
          <w:spacing w:val="-1"/>
          <w:sz w:val="24"/>
        </w:rPr>
        <w:t xml:space="preserve"> </w:t>
      </w:r>
      <w:r>
        <w:rPr>
          <w:sz w:val="24"/>
        </w:rPr>
        <w:t>currents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warm air</w:t>
      </w:r>
      <w:r>
        <w:rPr>
          <w:spacing w:val="-1"/>
          <w:sz w:val="24"/>
        </w:rPr>
        <w:t xml:space="preserve"> </w:t>
      </w:r>
      <w:r>
        <w:rPr>
          <w:sz w:val="24"/>
        </w:rPr>
        <w:t>rise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57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 at 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rising</w:t>
      </w:r>
      <w:r>
        <w:rPr>
          <w:spacing w:val="-3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1"/>
          <w:sz w:val="24"/>
        </w:rPr>
        <w:t xml:space="preserve"> </w:t>
      </w:r>
      <w:r>
        <w:rPr>
          <w:sz w:val="24"/>
        </w:rPr>
        <w:t>condenses to</w:t>
      </w:r>
      <w:r>
        <w:rPr>
          <w:spacing w:val="-1"/>
          <w:sz w:val="24"/>
        </w:rPr>
        <w:t xml:space="preserve"> </w:t>
      </w:r>
      <w:r>
        <w:rPr>
          <w:sz w:val="24"/>
        </w:rPr>
        <w:t>clouds</w:t>
      </w:r>
      <w:r>
        <w:rPr>
          <w:spacing w:val="2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occurrence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rainfall usually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afternoon.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right="289" w:firstLine="0"/>
        <w:rPr>
          <w:sz w:val="24"/>
        </w:rPr>
      </w:pPr>
      <w:r>
        <w:rPr>
          <w:sz w:val="24"/>
        </w:rPr>
        <w:t>Cool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moist</w:t>
      </w:r>
      <w:r>
        <w:rPr>
          <w:spacing w:val="-1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(sea-breezes) blow towards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the warm</w:t>
      </w:r>
      <w:r>
        <w:rPr>
          <w:spacing w:val="-1"/>
          <w:sz w:val="24"/>
        </w:rPr>
        <w:t xml:space="preserve"> </w:t>
      </w:r>
      <w:r>
        <w:rPr>
          <w:sz w:val="24"/>
        </w:rPr>
        <w:t>rising</w:t>
      </w:r>
      <w:r>
        <w:rPr>
          <w:spacing w:val="-4"/>
          <w:sz w:val="24"/>
        </w:rPr>
        <w:t xml:space="preserve"> </w:t>
      </w:r>
      <w:r>
        <w:rPr>
          <w:sz w:val="24"/>
        </w:rPr>
        <w:t>air.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 from high pressure</w:t>
      </w:r>
      <w:r>
        <w:rPr>
          <w:spacing w:val="-1"/>
          <w:sz w:val="24"/>
        </w:rPr>
        <w:t xml:space="preserve"> </w:t>
      </w:r>
      <w:r>
        <w:rPr>
          <w:sz w:val="24"/>
        </w:rPr>
        <w:t>to low pressure.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spacing w:line="242" w:lineRule="auto"/>
        <w:ind w:right="126" w:firstLine="0"/>
        <w:rPr>
          <w:b/>
          <w:sz w:val="24"/>
        </w:rPr>
      </w:pP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Eastern</w:t>
      </w:r>
      <w:r>
        <w:rPr>
          <w:spacing w:val="3"/>
          <w:sz w:val="24"/>
        </w:rPr>
        <w:t xml:space="preserve"> </w:t>
      </w:r>
      <w:r>
        <w:rPr>
          <w:sz w:val="24"/>
        </w:rPr>
        <w:t>shores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lake</w:t>
      </w:r>
      <w:r>
        <w:rPr>
          <w:spacing w:val="2"/>
          <w:sz w:val="24"/>
        </w:rPr>
        <w:t xml:space="preserve"> </w:t>
      </w:r>
      <w:r>
        <w:rPr>
          <w:sz w:val="24"/>
        </w:rPr>
        <w:t>Victoria</w:t>
      </w:r>
      <w:r>
        <w:rPr>
          <w:spacing w:val="2"/>
          <w:sz w:val="24"/>
        </w:rPr>
        <w:t xml:space="preserve"> </w:t>
      </w:r>
      <w:r>
        <w:rPr>
          <w:sz w:val="24"/>
        </w:rPr>
        <w:t>during day,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sea</w:t>
      </w:r>
      <w:r>
        <w:rPr>
          <w:spacing w:val="2"/>
          <w:sz w:val="24"/>
        </w:rPr>
        <w:t xml:space="preserve"> </w:t>
      </w:r>
      <w:r>
        <w:rPr>
          <w:sz w:val="24"/>
        </w:rPr>
        <w:t>breeze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evening</w:t>
      </w:r>
      <w:r>
        <w:rPr>
          <w:spacing w:val="1"/>
          <w:sz w:val="24"/>
        </w:rPr>
        <w:t xml:space="preserve"> </w:t>
      </w:r>
      <w:r>
        <w:rPr>
          <w:sz w:val="24"/>
        </w:rPr>
        <w:t>prevailing</w:t>
      </w:r>
      <w:r>
        <w:rPr>
          <w:spacing w:val="1"/>
          <w:sz w:val="24"/>
        </w:rPr>
        <w:t xml:space="preserve"> </w:t>
      </w:r>
      <w:r>
        <w:rPr>
          <w:sz w:val="24"/>
        </w:rPr>
        <w:t>Easterly</w:t>
      </w:r>
      <w:r>
        <w:rPr>
          <w:spacing w:val="-6"/>
          <w:sz w:val="24"/>
        </w:rPr>
        <w:t xml:space="preserve"> </w:t>
      </w:r>
      <w:r>
        <w:rPr>
          <w:sz w:val="24"/>
        </w:rPr>
        <w:t>winds cause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mild convergence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to hea</w:t>
      </w:r>
      <w:r>
        <w:rPr>
          <w:sz w:val="24"/>
        </w:rPr>
        <w:t>vy</w:t>
      </w:r>
      <w:r>
        <w:rPr>
          <w:spacing w:val="-5"/>
          <w:sz w:val="24"/>
        </w:rPr>
        <w:t xml:space="preserve"> </w:t>
      </w:r>
      <w:r>
        <w:rPr>
          <w:sz w:val="24"/>
        </w:rPr>
        <w:t>showers in the late afternoon and evening.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Diagram</w:t>
      </w:r>
    </w:p>
    <w:p w:rsidR="00393B54" w:rsidRDefault="00574D45">
      <w:pPr>
        <w:pStyle w:val="Heading1"/>
        <w:spacing w:line="268" w:lineRule="exact"/>
        <w:ind w:left="3944"/>
      </w:pP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breeze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weather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right="246" w:firstLine="0"/>
        <w:rPr>
          <w:sz w:val="24"/>
        </w:rPr>
      </w:pPr>
      <w:r>
        <w:rPr>
          <w:sz w:val="24"/>
        </w:rPr>
        <w:t>Brings</w:t>
      </w:r>
      <w:r>
        <w:rPr>
          <w:spacing w:val="-2"/>
          <w:sz w:val="24"/>
        </w:rPr>
        <w:t xml:space="preserve"> </w:t>
      </w:r>
      <w:r>
        <w:rPr>
          <w:sz w:val="24"/>
        </w:rPr>
        <w:t>Cool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late</w:t>
      </w:r>
      <w:r>
        <w:rPr>
          <w:spacing w:val="-1"/>
          <w:sz w:val="24"/>
        </w:rPr>
        <w:t xml:space="preserve"> </w:t>
      </w:r>
      <w:r>
        <w:rPr>
          <w:sz w:val="24"/>
        </w:rPr>
        <w:t>afternoon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evening,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around 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57"/>
          <w:sz w:val="24"/>
        </w:rPr>
        <w:t xml:space="preserve"> </w:t>
      </w:r>
      <w:r>
        <w:rPr>
          <w:sz w:val="24"/>
        </w:rPr>
        <w:t>(Kampala)</w:t>
      </w:r>
      <w:r>
        <w:rPr>
          <w:spacing w:val="-2"/>
          <w:sz w:val="24"/>
        </w:rPr>
        <w:t xml:space="preserve"> </w:t>
      </w:r>
      <w:r>
        <w:rPr>
          <w:sz w:val="24"/>
        </w:rPr>
        <w:t>That is, moderate temperatures</w:t>
      </w:r>
      <w:r>
        <w:rPr>
          <w:spacing w:val="2"/>
          <w:sz w:val="24"/>
        </w:rPr>
        <w:t xml:space="preserve"> </w:t>
      </w:r>
      <w:r>
        <w:rPr>
          <w:sz w:val="24"/>
        </w:rPr>
        <w:t>are experienced.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Moist</w:t>
      </w:r>
      <w:r>
        <w:rPr>
          <w:spacing w:val="-1"/>
          <w:sz w:val="24"/>
        </w:rPr>
        <w:t xml:space="preserve"> </w:t>
      </w:r>
      <w:r>
        <w:rPr>
          <w:sz w:val="24"/>
        </w:rPr>
        <w:t>air may</w:t>
      </w:r>
      <w:r>
        <w:rPr>
          <w:spacing w:val="-6"/>
          <w:sz w:val="24"/>
        </w:rPr>
        <w:t xml:space="preserve"> </w:t>
      </w:r>
      <w:r>
        <w:rPr>
          <w:sz w:val="24"/>
        </w:rPr>
        <w:t>cause rain fall</w:t>
      </w:r>
      <w:r>
        <w:rPr>
          <w:spacing w:val="-1"/>
          <w:sz w:val="24"/>
        </w:rPr>
        <w:t xml:space="preserve"> </w:t>
      </w:r>
      <w:r>
        <w:rPr>
          <w:sz w:val="24"/>
        </w:rPr>
        <w:t>drizzles in the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3"/>
          <w:sz w:val="24"/>
        </w:rPr>
        <w:t xml:space="preserve"> </w:t>
      </w:r>
      <w:r>
        <w:rPr>
          <w:sz w:val="24"/>
        </w:rPr>
        <w:t>adjacent to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bodies.</w:t>
      </w:r>
    </w:p>
    <w:p w:rsidR="00393B54" w:rsidRDefault="00574D45">
      <w:pPr>
        <w:pStyle w:val="Heading1"/>
        <w:spacing w:before="2"/>
        <w:ind w:left="2796"/>
      </w:pPr>
      <w:r>
        <w:t>LAND</w:t>
      </w:r>
      <w:r>
        <w:rPr>
          <w:spacing w:val="-2"/>
        </w:rPr>
        <w:t xml:space="preserve"> </w:t>
      </w:r>
      <w:r>
        <w:t>BREEZE (night</w:t>
      </w:r>
      <w:r>
        <w:rPr>
          <w:spacing w:val="-2"/>
        </w:rPr>
        <w:t xml:space="preserve"> </w:t>
      </w:r>
      <w:r>
        <w:t>time)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breeze</w:t>
      </w:r>
      <w:r>
        <w:rPr>
          <w:spacing w:val="-1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 dense</w:t>
      </w:r>
      <w:r>
        <w:rPr>
          <w:spacing w:val="-1"/>
          <w:sz w:val="24"/>
        </w:rPr>
        <w:t xml:space="preserve"> </w:t>
      </w:r>
      <w:r>
        <w:rPr>
          <w:sz w:val="24"/>
        </w:rPr>
        <w:t>air that</w:t>
      </w:r>
      <w:r>
        <w:rPr>
          <w:spacing w:val="-1"/>
          <w:sz w:val="24"/>
        </w:rPr>
        <w:t xml:space="preserve"> </w:t>
      </w:r>
      <w:r>
        <w:rPr>
          <w:sz w:val="24"/>
        </w:rPr>
        <w:t>blows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night</w:t>
      </w:r>
      <w:r>
        <w:rPr>
          <w:spacing w:val="-1"/>
          <w:sz w:val="24"/>
        </w:rPr>
        <w:t xml:space="preserve"> </w:t>
      </w:r>
      <w:r>
        <w:rPr>
          <w:sz w:val="24"/>
        </w:rPr>
        <w:t>to replace</w:t>
      </w:r>
      <w:r>
        <w:rPr>
          <w:spacing w:val="-2"/>
          <w:sz w:val="24"/>
        </w:rPr>
        <w:t xml:space="preserve"> </w:t>
      </w:r>
      <w:r>
        <w:rPr>
          <w:sz w:val="24"/>
        </w:rPr>
        <w:t>the warm</w:t>
      </w:r>
      <w:r>
        <w:rPr>
          <w:spacing w:val="-1"/>
          <w:sz w:val="24"/>
        </w:rPr>
        <w:t xml:space="preserve"> </w:t>
      </w:r>
      <w:r>
        <w:rPr>
          <w:sz w:val="24"/>
        </w:rPr>
        <w:t>rising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sea.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blows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night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rapid</w:t>
      </w:r>
      <w:r>
        <w:rPr>
          <w:spacing w:val="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 terrestrial</w:t>
      </w:r>
      <w:r>
        <w:rPr>
          <w:spacing w:val="-1"/>
          <w:sz w:val="24"/>
        </w:rPr>
        <w:t xml:space="preserve"> </w:t>
      </w:r>
      <w:r>
        <w:rPr>
          <w:sz w:val="24"/>
        </w:rPr>
        <w:t>radiations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coastal</w:t>
      </w:r>
      <w:r>
        <w:rPr>
          <w:spacing w:val="-1"/>
          <w:sz w:val="24"/>
        </w:rPr>
        <w:t xml:space="preserve"> </w:t>
      </w:r>
      <w:r>
        <w:rPr>
          <w:sz w:val="24"/>
        </w:rPr>
        <w:t>areas.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93"/>
        </w:tabs>
        <w:ind w:right="670" w:firstLine="60"/>
        <w:rPr>
          <w:sz w:val="24"/>
        </w:rPr>
      </w:pPr>
      <w:r>
        <w:rPr>
          <w:sz w:val="24"/>
        </w:rPr>
        <w:t>Land</w:t>
      </w:r>
      <w:r>
        <w:rPr>
          <w:spacing w:val="1"/>
          <w:sz w:val="24"/>
        </w:rPr>
        <w:t xml:space="preserve"> </w:t>
      </w:r>
      <w:r>
        <w:rPr>
          <w:sz w:val="24"/>
        </w:rPr>
        <w:t>cools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 are</w:t>
      </w:r>
      <w:r>
        <w:rPr>
          <w:spacing w:val="-2"/>
          <w:sz w:val="24"/>
        </w:rPr>
        <w:t xml:space="preserve"> </w:t>
      </w:r>
      <w:r>
        <w:rPr>
          <w:sz w:val="24"/>
        </w:rPr>
        <w:t>cooler</w:t>
      </w:r>
      <w:r>
        <w:rPr>
          <w:spacing w:val="-1"/>
          <w:sz w:val="24"/>
        </w:rPr>
        <w:t xml:space="preserve"> </w:t>
      </w:r>
      <w:r>
        <w:rPr>
          <w:sz w:val="24"/>
        </w:rPr>
        <w:t>overland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retains</w:t>
      </w:r>
      <w:r>
        <w:rPr>
          <w:spacing w:val="-1"/>
          <w:sz w:val="24"/>
        </w:rPr>
        <w:t xml:space="preserve"> </w:t>
      </w:r>
      <w:r>
        <w:rPr>
          <w:sz w:val="24"/>
        </w:rPr>
        <w:t>much of its heat</w:t>
      </w:r>
      <w:r>
        <w:rPr>
          <w:spacing w:val="2"/>
          <w:sz w:val="24"/>
        </w:rPr>
        <w:t xml:space="preserve"> </w:t>
      </w:r>
      <w:r>
        <w:rPr>
          <w:sz w:val="24"/>
        </w:rPr>
        <w:t>absorbed before</w:t>
      </w:r>
      <w:r>
        <w:rPr>
          <w:spacing w:val="-2"/>
          <w:sz w:val="24"/>
        </w:rPr>
        <w:t xml:space="preserve"> </w:t>
      </w:r>
      <w:r>
        <w:rPr>
          <w:sz w:val="24"/>
        </w:rPr>
        <w:t>sun set.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sea and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spacing w:before="1"/>
        <w:ind w:right="336" w:firstLine="0"/>
        <w:rPr>
          <w:sz w:val="24"/>
        </w:rPr>
      </w:pPr>
      <w:r>
        <w:rPr>
          <w:sz w:val="24"/>
        </w:rPr>
        <w:t>Wind blows from land to the sea to replace the warm rising air. That is, from high pressure to low</w:t>
      </w:r>
      <w:r>
        <w:rPr>
          <w:spacing w:val="-57"/>
          <w:sz w:val="24"/>
        </w:rPr>
        <w:t xml:space="preserve"> </w:t>
      </w:r>
      <w:r>
        <w:rPr>
          <w:sz w:val="24"/>
        </w:rPr>
        <w:t>pressure.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land breeze.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right="1167" w:firstLine="0"/>
        <w:rPr>
          <w:sz w:val="24"/>
        </w:rPr>
      </w:pPr>
      <w:r>
        <w:rPr>
          <w:sz w:val="24"/>
        </w:rPr>
        <w:t>The rising warm air condenses into clouds leading to occurrence of rainfall usually in the</w:t>
      </w:r>
      <w:r>
        <w:rPr>
          <w:spacing w:val="-57"/>
          <w:sz w:val="24"/>
        </w:rPr>
        <w:t xml:space="preserve"> </w:t>
      </w:r>
      <w:r>
        <w:rPr>
          <w:sz w:val="24"/>
        </w:rPr>
        <w:t>afte</w:t>
      </w:r>
      <w:r>
        <w:rPr>
          <w:sz w:val="24"/>
        </w:rPr>
        <w:t>rnoons.</w:t>
      </w:r>
    </w:p>
    <w:p w:rsidR="00393B54" w:rsidRDefault="00574D45">
      <w:pPr>
        <w:pStyle w:val="ListParagraph"/>
        <w:numPr>
          <w:ilvl w:val="0"/>
          <w:numId w:val="72"/>
        </w:numPr>
        <w:tabs>
          <w:tab w:val="left" w:pos="831"/>
        </w:tabs>
        <w:ind w:right="759" w:firstLine="0"/>
        <w:rPr>
          <w:sz w:val="24"/>
        </w:rPr>
      </w:pPr>
      <w:r>
        <w:rPr>
          <w:sz w:val="24"/>
        </w:rPr>
        <w:t>Along</w:t>
      </w:r>
      <w:r>
        <w:rPr>
          <w:spacing w:val="-4"/>
          <w:sz w:val="24"/>
        </w:rPr>
        <w:t xml:space="preserve"> </w:t>
      </w:r>
      <w:r>
        <w:rPr>
          <w:sz w:val="24"/>
        </w:rPr>
        <w:t>the shores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at night, the</w:t>
      </w:r>
      <w:r>
        <w:rPr>
          <w:spacing w:val="-2"/>
          <w:sz w:val="24"/>
        </w:rPr>
        <w:t xml:space="preserve"> </w:t>
      </w:r>
      <w:r>
        <w:rPr>
          <w:sz w:val="24"/>
        </w:rPr>
        <w:t>prevailing</w:t>
      </w:r>
      <w:r>
        <w:rPr>
          <w:spacing w:val="-2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(Easterly</w:t>
      </w:r>
      <w:r>
        <w:rPr>
          <w:spacing w:val="-57"/>
          <w:sz w:val="24"/>
        </w:rPr>
        <w:t xml:space="preserve"> </w:t>
      </w:r>
      <w:r>
        <w:rPr>
          <w:sz w:val="24"/>
        </w:rPr>
        <w:t>winds) drift the</w:t>
      </w:r>
      <w:r>
        <w:rPr>
          <w:spacing w:val="-1"/>
          <w:sz w:val="24"/>
        </w:rPr>
        <w:t xml:space="preserve"> </w:t>
      </w:r>
      <w:r>
        <w:rPr>
          <w:sz w:val="24"/>
        </w:rPr>
        <w:t>clouds over the</w:t>
      </w:r>
      <w:r>
        <w:rPr>
          <w:spacing w:val="-2"/>
          <w:sz w:val="24"/>
        </w:rPr>
        <w:t xml:space="preserve"> </w:t>
      </w:r>
      <w:r>
        <w:rPr>
          <w:sz w:val="24"/>
        </w:rPr>
        <w:t>land where</w:t>
      </w:r>
      <w:r>
        <w:rPr>
          <w:spacing w:val="-1"/>
          <w:sz w:val="24"/>
        </w:rPr>
        <w:t xml:space="preserve"> </w:t>
      </w:r>
      <w:r>
        <w:rPr>
          <w:sz w:val="24"/>
        </w:rPr>
        <w:t>it may cause early</w:t>
      </w:r>
      <w:r>
        <w:rPr>
          <w:spacing w:val="-5"/>
          <w:sz w:val="24"/>
        </w:rPr>
        <w:t xml:space="preserve"> </w:t>
      </w:r>
      <w:r>
        <w:rPr>
          <w:sz w:val="24"/>
        </w:rPr>
        <w:t>morning</w:t>
      </w:r>
      <w:r>
        <w:rPr>
          <w:spacing w:val="-3"/>
          <w:sz w:val="24"/>
        </w:rPr>
        <w:t xml:space="preserve"> </w:t>
      </w:r>
      <w:r>
        <w:rPr>
          <w:sz w:val="24"/>
        </w:rPr>
        <w:t>showers.</w:t>
      </w:r>
    </w:p>
    <w:p w:rsidR="00393B54" w:rsidRDefault="00574D45">
      <w:pPr>
        <w:pStyle w:val="Heading1"/>
        <w:spacing w:before="5" w:line="240" w:lineRule="auto"/>
      </w:pPr>
      <w:r>
        <w:t>Diagram</w:t>
      </w:r>
    </w:p>
    <w:p w:rsidR="00393B54" w:rsidRDefault="00574D45">
      <w:pPr>
        <w:spacing w:line="274" w:lineRule="exact"/>
        <w:ind w:left="3876"/>
        <w:rPr>
          <w:b/>
          <w:sz w:val="24"/>
        </w:rPr>
      </w:pPr>
      <w:r>
        <w:rPr>
          <w:b/>
          <w:sz w:val="24"/>
        </w:rPr>
        <w:t>Effects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breeze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weather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Cools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over 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because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cool</w:t>
      </w:r>
      <w:r>
        <w:rPr>
          <w:spacing w:val="2"/>
          <w:sz w:val="24"/>
        </w:rPr>
        <w:t xml:space="preserve"> </w:t>
      </w:r>
      <w:r>
        <w:rPr>
          <w:sz w:val="24"/>
        </w:rPr>
        <w:t>breeze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inversion may</w:t>
      </w:r>
      <w:r>
        <w:rPr>
          <w:spacing w:val="-6"/>
          <w:sz w:val="24"/>
        </w:rPr>
        <w:t xml:space="preserve"> </w:t>
      </w:r>
      <w:r>
        <w:rPr>
          <w:sz w:val="24"/>
        </w:rPr>
        <w:t>occur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of fog.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breeze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light early</w:t>
      </w:r>
      <w:r>
        <w:rPr>
          <w:spacing w:val="-6"/>
          <w:sz w:val="24"/>
        </w:rPr>
        <w:t xml:space="preserve"> </w:t>
      </w:r>
      <w:r>
        <w:rPr>
          <w:sz w:val="24"/>
        </w:rPr>
        <w:t>morning</w:t>
      </w:r>
      <w:r>
        <w:rPr>
          <w:spacing w:val="-4"/>
          <w:sz w:val="24"/>
        </w:rPr>
        <w:t xml:space="preserve"> </w:t>
      </w:r>
      <w:r>
        <w:rPr>
          <w:sz w:val="24"/>
        </w:rPr>
        <w:t>showers.</w:t>
      </w:r>
    </w:p>
    <w:p w:rsidR="00393B54" w:rsidRDefault="00393B54">
      <w:pPr>
        <w:rPr>
          <w:sz w:val="24"/>
        </w:rPr>
        <w:sectPr w:rsidR="00393B54">
          <w:headerReference w:type="default" r:id="rId231"/>
          <w:footerReference w:type="default" r:id="rId232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before="176" w:line="240" w:lineRule="auto"/>
        <w:ind w:left="869" w:right="268"/>
        <w:jc w:val="center"/>
      </w:pPr>
      <w:r>
        <w:lastRenderedPageBreak/>
        <w:t>MONSOON</w:t>
      </w:r>
      <w:r>
        <w:rPr>
          <w:spacing w:val="-1"/>
        </w:rPr>
        <w:t xml:space="preserve"> </w:t>
      </w:r>
      <w:r>
        <w:t>WINDS</w:t>
      </w:r>
    </w:p>
    <w:p w:rsidR="00393B54" w:rsidRDefault="00574D45">
      <w:pPr>
        <w:spacing w:before="5" w:line="235" w:lineRule="auto"/>
        <w:ind w:left="720" w:right="2592"/>
        <w:rPr>
          <w:sz w:val="24"/>
        </w:rPr>
      </w:pPr>
      <w:r>
        <w:rPr>
          <w:b/>
          <w:sz w:val="24"/>
        </w:rPr>
        <w:t>(a)Explain the causes of monsoon winds over the Indian sub-continent.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(b)Describe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weather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conditions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associated 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monsoon winds</w:t>
      </w:r>
      <w:r>
        <w:rPr>
          <w:sz w:val="24"/>
        </w:rPr>
        <w:t>.</w:t>
      </w:r>
    </w:p>
    <w:p w:rsidR="00393B54" w:rsidRDefault="00574D45">
      <w:pPr>
        <w:pStyle w:val="Heading1"/>
        <w:spacing w:before="7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right="1240" w:firstLine="0"/>
        <w:rPr>
          <w:sz w:val="24"/>
        </w:rPr>
      </w:pPr>
      <w:r>
        <w:rPr>
          <w:sz w:val="24"/>
        </w:rPr>
        <w:t>Monsoon</w:t>
      </w:r>
      <w:r>
        <w:rPr>
          <w:spacing w:val="-2"/>
          <w:sz w:val="24"/>
        </w:rPr>
        <w:t xml:space="preserve"> </w:t>
      </w:r>
      <w:r>
        <w:rPr>
          <w:sz w:val="24"/>
        </w:rPr>
        <w:t>winds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seasonal</w:t>
      </w:r>
      <w:r>
        <w:rPr>
          <w:spacing w:val="-2"/>
          <w:sz w:val="24"/>
        </w:rPr>
        <w:t xml:space="preserve"> </w:t>
      </w:r>
      <w:r>
        <w:rPr>
          <w:sz w:val="24"/>
        </w:rPr>
        <w:t>winds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blow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2"/>
          <w:sz w:val="24"/>
        </w:rPr>
        <w:t xml:space="preserve"> </w:t>
      </w:r>
      <w:r>
        <w:rPr>
          <w:sz w:val="24"/>
        </w:rPr>
        <w:t>Asiatic continent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northern</w:t>
      </w:r>
      <w:r>
        <w:rPr>
          <w:spacing w:val="-57"/>
          <w:sz w:val="24"/>
        </w:rPr>
        <w:t xml:space="preserve"> </w:t>
      </w:r>
      <w:r>
        <w:rPr>
          <w:sz w:val="24"/>
        </w:rPr>
        <w:t>hemisphere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interval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six</w:t>
      </w:r>
      <w:r>
        <w:rPr>
          <w:spacing w:val="1"/>
          <w:sz w:val="24"/>
        </w:rPr>
        <w:t xml:space="preserve"> </w:t>
      </w:r>
      <w:r>
        <w:rPr>
          <w:sz w:val="24"/>
        </w:rPr>
        <w:t>months.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right="507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occur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Asian</w:t>
      </w:r>
      <w:r>
        <w:rPr>
          <w:spacing w:val="-1"/>
          <w:sz w:val="24"/>
        </w:rPr>
        <w:t xml:space="preserve"> </w:t>
      </w:r>
      <w:r>
        <w:rPr>
          <w:sz w:val="24"/>
        </w:rPr>
        <w:t>continent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china,</w:t>
      </w:r>
      <w:r>
        <w:rPr>
          <w:spacing w:val="3"/>
          <w:sz w:val="24"/>
        </w:rPr>
        <w:t xml:space="preserve"> </w:t>
      </w:r>
      <w:r>
        <w:rPr>
          <w:sz w:val="24"/>
        </w:rPr>
        <w:t>Japan,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sub-continent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parts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East Asia.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left="909"/>
        <w:rPr>
          <w:sz w:val="24"/>
        </w:rPr>
      </w:pPr>
      <w:r>
        <w:rPr>
          <w:sz w:val="24"/>
        </w:rPr>
        <w:t>Monsoon</w:t>
      </w:r>
      <w:r>
        <w:rPr>
          <w:spacing w:val="-1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called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breeze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Asiatic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1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ocean.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left="909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monsoon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derived</w:t>
      </w:r>
      <w:r>
        <w:rPr>
          <w:spacing w:val="-2"/>
          <w:sz w:val="24"/>
        </w:rPr>
        <w:t xml:space="preserve"> </w:t>
      </w:r>
      <w:r>
        <w:rPr>
          <w:sz w:val="24"/>
        </w:rPr>
        <w:t>from an</w:t>
      </w:r>
      <w:r>
        <w:rPr>
          <w:spacing w:val="-2"/>
          <w:sz w:val="24"/>
        </w:rPr>
        <w:t xml:space="preserve"> </w:t>
      </w:r>
      <w:r>
        <w:rPr>
          <w:sz w:val="24"/>
        </w:rPr>
        <w:t>Arabic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“mausim”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means</w:t>
      </w:r>
      <w:r>
        <w:rPr>
          <w:spacing w:val="-2"/>
          <w:sz w:val="24"/>
        </w:rPr>
        <w:t xml:space="preserve"> </w:t>
      </w:r>
      <w:r>
        <w:rPr>
          <w:sz w:val="24"/>
        </w:rPr>
        <w:t>seasons.</w:t>
      </w:r>
    </w:p>
    <w:p w:rsidR="00393B54" w:rsidRDefault="00574D45">
      <w:pPr>
        <w:pStyle w:val="Heading1"/>
        <w:spacing w:before="2"/>
      </w:pPr>
      <w:r>
        <w:t>Monsoon</w:t>
      </w:r>
      <w:r>
        <w:rPr>
          <w:spacing w:val="-1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right="208" w:firstLine="0"/>
        <w:rPr>
          <w:sz w:val="24"/>
        </w:rPr>
      </w:pP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heating</w:t>
      </w:r>
      <w:r>
        <w:rPr>
          <w:spacing w:val="-4"/>
          <w:sz w:val="24"/>
        </w:rPr>
        <w:t xml:space="preserve"> </w:t>
      </w:r>
      <w:r>
        <w:rPr>
          <w:sz w:val="24"/>
        </w:rPr>
        <w:t>capacities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land and</w:t>
      </w:r>
      <w:r>
        <w:rPr>
          <w:spacing w:val="-2"/>
          <w:sz w:val="24"/>
        </w:rPr>
        <w:t xml:space="preserve"> </w:t>
      </w:r>
      <w:r>
        <w:rPr>
          <w:sz w:val="24"/>
        </w:rPr>
        <w:t>water, creates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1"/>
          <w:sz w:val="24"/>
        </w:rPr>
        <w:t xml:space="preserve"> </w:t>
      </w:r>
      <w:r>
        <w:rPr>
          <w:sz w:val="24"/>
        </w:rPr>
        <w:t>in pressure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subsequent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wind </w:t>
      </w:r>
      <w:r>
        <w:rPr>
          <w:sz w:val="24"/>
        </w:rPr>
        <w:t>movement.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right="460" w:firstLine="0"/>
        <w:rPr>
          <w:sz w:val="24"/>
        </w:rPr>
      </w:pP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December-January,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2"/>
          <w:sz w:val="24"/>
        </w:rPr>
        <w:t xml:space="preserve"> </w:t>
      </w:r>
      <w:r>
        <w:rPr>
          <w:sz w:val="24"/>
        </w:rPr>
        <w:t>Hemisphere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1"/>
          <w:sz w:val="24"/>
        </w:rPr>
        <w:t xml:space="preserve"> </w:t>
      </w:r>
      <w:r>
        <w:rPr>
          <w:sz w:val="24"/>
        </w:rPr>
        <w:t>winter. The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57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 creation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zone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Punjab region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</w:t>
      </w:r>
      <w:r>
        <w:rPr>
          <w:spacing w:val="-1"/>
          <w:sz w:val="24"/>
        </w:rPr>
        <w:t xml:space="preserve"> </w:t>
      </w:r>
      <w:r>
        <w:rPr>
          <w:sz w:val="24"/>
        </w:rPr>
        <w:t>Asiatic</w:t>
      </w:r>
      <w:r>
        <w:rPr>
          <w:spacing w:val="-2"/>
          <w:sz w:val="24"/>
        </w:rPr>
        <w:t xml:space="preserve"> </w:t>
      </w:r>
      <w:r>
        <w:rPr>
          <w:sz w:val="24"/>
        </w:rPr>
        <w:t>landmass.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2"/>
        </w:tabs>
        <w:ind w:right="167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period,</w:t>
      </w:r>
      <w:r>
        <w:rPr>
          <w:spacing w:val="-1"/>
          <w:sz w:val="24"/>
        </w:rPr>
        <w:t xml:space="preserve"> </w:t>
      </w:r>
      <w:r>
        <w:rPr>
          <w:sz w:val="24"/>
        </w:rPr>
        <w:t>the sun 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z w:val="24"/>
        </w:rPr>
        <w:t>ts</w:t>
      </w:r>
      <w:r>
        <w:rPr>
          <w:spacing w:val="-1"/>
          <w:sz w:val="24"/>
        </w:rPr>
        <w:t xml:space="preserve"> </w:t>
      </w:r>
      <w:r>
        <w:rPr>
          <w:sz w:val="24"/>
        </w:rPr>
        <w:t>insolation</w:t>
      </w:r>
      <w:r>
        <w:rPr>
          <w:spacing w:val="-1"/>
          <w:sz w:val="24"/>
        </w:rPr>
        <w:t xml:space="preserve"> </w:t>
      </w: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(heat),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low pressure.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right="443" w:firstLine="0"/>
        <w:rPr>
          <w:sz w:val="24"/>
        </w:rPr>
      </w:pPr>
      <w:r>
        <w:rPr>
          <w:sz w:val="24"/>
        </w:rPr>
        <w:t>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pressure caused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 apparent migration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sun compels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movement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from the cold regions (high pressure zone) in the Northern Hemisphere to drift towards </w:t>
      </w:r>
      <w:r>
        <w:rPr>
          <w:sz w:val="24"/>
        </w:rPr>
        <w:t>the hot</w:t>
      </w:r>
      <w:r>
        <w:rPr>
          <w:spacing w:val="1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(low pressure</w:t>
      </w:r>
      <w:r>
        <w:rPr>
          <w:spacing w:val="-2"/>
          <w:sz w:val="24"/>
        </w:rPr>
        <w:t xml:space="preserve"> </w:t>
      </w:r>
      <w:r>
        <w:rPr>
          <w:sz w:val="24"/>
        </w:rPr>
        <w:t>zone) in the</w:t>
      </w:r>
      <w:r>
        <w:rPr>
          <w:spacing w:val="-1"/>
          <w:sz w:val="24"/>
        </w:rPr>
        <w:t xml:space="preserve"> </w:t>
      </w:r>
      <w:r>
        <w:rPr>
          <w:sz w:val="24"/>
        </w:rPr>
        <w:t>southern hemisphere.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left="909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takes place</w:t>
      </w:r>
      <w:r>
        <w:rPr>
          <w:spacing w:val="-1"/>
          <w:sz w:val="24"/>
        </w:rPr>
        <w:t xml:space="preserve"> </w:t>
      </w:r>
      <w:r>
        <w:rPr>
          <w:sz w:val="24"/>
        </w:rPr>
        <w:t>in January</w:t>
      </w:r>
      <w:r>
        <w:rPr>
          <w:spacing w:val="-5"/>
          <w:sz w:val="24"/>
        </w:rPr>
        <w:t xml:space="preserve"> </w:t>
      </w:r>
      <w:r>
        <w:rPr>
          <w:sz w:val="24"/>
        </w:rPr>
        <w:t>and is called the January</w:t>
      </w:r>
      <w:r>
        <w:rPr>
          <w:spacing w:val="-6"/>
          <w:sz w:val="24"/>
        </w:rPr>
        <w:t xml:space="preserve"> </w:t>
      </w:r>
      <w:r>
        <w:rPr>
          <w:sz w:val="24"/>
        </w:rPr>
        <w:t>monsoon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2"/>
          <w:sz w:val="24"/>
        </w:rPr>
        <w:t xml:space="preserve"> </w:t>
      </w:r>
      <w:r>
        <w:rPr>
          <w:sz w:val="24"/>
        </w:rPr>
        <w:t>West monsoon.</w:t>
      </w:r>
    </w:p>
    <w:p w:rsidR="00393B54" w:rsidRDefault="00574D45">
      <w:pPr>
        <w:pStyle w:val="Heading1"/>
        <w:spacing w:before="4"/>
      </w:pPr>
      <w:r>
        <w:t>DIAGRAM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right="244" w:firstLine="0"/>
        <w:rPr>
          <w:sz w:val="24"/>
        </w:rPr>
      </w:pPr>
      <w:r>
        <w:rPr>
          <w:sz w:val="24"/>
        </w:rPr>
        <w:t>During summer in the Northern hemisphere, and winter in the southern hemisphere, high pressure</w:t>
      </w:r>
      <w:r>
        <w:rPr>
          <w:spacing w:val="-58"/>
          <w:sz w:val="24"/>
        </w:rPr>
        <w:t xml:space="preserve"> </w:t>
      </w:r>
      <w:r>
        <w:rPr>
          <w:sz w:val="24"/>
        </w:rPr>
        <w:t>buil</w:t>
      </w:r>
      <w:r>
        <w:rPr>
          <w:sz w:val="24"/>
        </w:rPr>
        <w:t>ds up in the southern hemisphere because of extreme cold conditions while a low pressure belt</w:t>
      </w:r>
      <w:r>
        <w:rPr>
          <w:spacing w:val="1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in the north because</w:t>
      </w:r>
      <w:r>
        <w:rPr>
          <w:spacing w:val="-1"/>
          <w:sz w:val="24"/>
        </w:rPr>
        <w:t xml:space="preserve"> </w:t>
      </w:r>
      <w:r>
        <w:rPr>
          <w:sz w:val="24"/>
        </w:rPr>
        <w:t>of high temperatures (summer)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right="452" w:firstLine="0"/>
        <w:rPr>
          <w:sz w:val="24"/>
        </w:rPr>
      </w:pP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compelled to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southern</w:t>
      </w:r>
      <w:r>
        <w:rPr>
          <w:spacing w:val="1"/>
          <w:sz w:val="24"/>
        </w:rPr>
        <w:t xml:space="preserve"> </w:t>
      </w:r>
      <w:r>
        <w:rPr>
          <w:sz w:val="24"/>
        </w:rPr>
        <w:t>hemisphere</w:t>
      </w:r>
      <w:r>
        <w:rPr>
          <w:spacing w:val="-2"/>
          <w:sz w:val="24"/>
        </w:rPr>
        <w:t xml:space="preserve"> </w:t>
      </w:r>
      <w:r>
        <w:rPr>
          <w:sz w:val="24"/>
        </w:rPr>
        <w:t>towards the</w:t>
      </w:r>
      <w:r>
        <w:rPr>
          <w:spacing w:val="-2"/>
          <w:sz w:val="24"/>
        </w:rPr>
        <w:t xml:space="preserve"> </w:t>
      </w:r>
      <w:r>
        <w:rPr>
          <w:sz w:val="24"/>
        </w:rPr>
        <w:t>equator,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deflected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converges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Punjab</w:t>
      </w:r>
      <w:r>
        <w:rPr>
          <w:spacing w:val="-1"/>
          <w:sz w:val="24"/>
        </w:rPr>
        <w:t xml:space="preserve"> </w:t>
      </w:r>
      <w:r>
        <w:rPr>
          <w:sz w:val="24"/>
        </w:rPr>
        <w:t>region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Asian</w:t>
      </w:r>
      <w:r>
        <w:rPr>
          <w:spacing w:val="-1"/>
          <w:sz w:val="24"/>
        </w:rPr>
        <w:t xml:space="preserve"> </w:t>
      </w:r>
      <w:r>
        <w:rPr>
          <w:sz w:val="24"/>
        </w:rPr>
        <w:t>landmass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Ocean.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left="909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called the July</w:t>
      </w:r>
      <w:r>
        <w:rPr>
          <w:spacing w:val="-4"/>
          <w:sz w:val="24"/>
        </w:rPr>
        <w:t xml:space="preserve"> </w:t>
      </w:r>
      <w:r>
        <w:rPr>
          <w:sz w:val="24"/>
        </w:rPr>
        <w:t>monsoon or</w:t>
      </w:r>
      <w:r>
        <w:rPr>
          <w:spacing w:val="-1"/>
          <w:sz w:val="24"/>
        </w:rPr>
        <w:t xml:space="preserve"> </w:t>
      </w:r>
      <w:r>
        <w:rPr>
          <w:sz w:val="24"/>
        </w:rPr>
        <w:t>south East monsoon.</w:t>
      </w:r>
    </w:p>
    <w:p w:rsidR="00393B54" w:rsidRDefault="00574D45">
      <w:pPr>
        <w:pStyle w:val="Heading1"/>
        <w:spacing w:before="3"/>
      </w:pPr>
      <w:r>
        <w:t>DIAGRAM</w:t>
      </w:r>
    </w:p>
    <w:p w:rsidR="00393B54" w:rsidRDefault="00574D45">
      <w:pPr>
        <w:pStyle w:val="ListParagraph"/>
        <w:numPr>
          <w:ilvl w:val="0"/>
          <w:numId w:val="73"/>
        </w:numPr>
        <w:tabs>
          <w:tab w:val="left" w:pos="910"/>
        </w:tabs>
        <w:ind w:right="297" w:firstLine="0"/>
        <w:jc w:val="both"/>
        <w:rPr>
          <w:sz w:val="24"/>
        </w:rPr>
      </w:pPr>
      <w:r>
        <w:rPr>
          <w:sz w:val="24"/>
        </w:rPr>
        <w:t>The differences in temperatures are thought to be brought about by the apparent movement of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over head </w:t>
      </w:r>
      <w:r>
        <w:rPr>
          <w:sz w:val="24"/>
        </w:rPr>
        <w:t>sun over the tropic of cancer and Capricorn triggers the movement of trade winds across</w:t>
      </w:r>
      <w:r>
        <w:rPr>
          <w:spacing w:val="1"/>
          <w:sz w:val="24"/>
        </w:rPr>
        <w:t xml:space="preserve"> </w:t>
      </w:r>
      <w:r>
        <w:rPr>
          <w:sz w:val="24"/>
        </w:rPr>
        <w:t>the Indian Ocean.</w:t>
      </w:r>
    </w:p>
    <w:p w:rsidR="00393B54" w:rsidRDefault="00574D45">
      <w:pPr>
        <w:pStyle w:val="Heading1"/>
        <w:spacing w:before="2"/>
        <w:ind w:left="3506"/>
      </w:pPr>
      <w:r>
        <w:t>Weather</w:t>
      </w:r>
      <w:r>
        <w:rPr>
          <w:spacing w:val="-2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monsoon</w:t>
      </w:r>
      <w:r>
        <w:rPr>
          <w:spacing w:val="-1"/>
        </w:rPr>
        <w:t xml:space="preserve"> </w:t>
      </w:r>
      <w:r>
        <w:t>winds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originate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tropical latitudes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blow over a</w:t>
      </w:r>
      <w:r>
        <w:rPr>
          <w:spacing w:val="1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ocean.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Humid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blow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37" w:firstLine="0"/>
        <w:rPr>
          <w:sz w:val="24"/>
        </w:rPr>
      </w:pPr>
      <w:r>
        <w:rPr>
          <w:sz w:val="24"/>
        </w:rPr>
        <w:t>Monsoon winds are associated with heavy torrential rainfall with thunder and lightening to many</w:t>
      </w:r>
      <w:r>
        <w:rPr>
          <w:spacing w:val="-57"/>
          <w:sz w:val="24"/>
        </w:rPr>
        <w:t xml:space="preserve"> </w:t>
      </w:r>
      <w:r>
        <w:rPr>
          <w:sz w:val="24"/>
        </w:rPr>
        <w:t>parts like Bombay in Asia. In East Africa, they bring some rain on the coast around Mombasa,</w:t>
      </w:r>
      <w:r>
        <w:rPr>
          <w:spacing w:val="1"/>
          <w:sz w:val="24"/>
        </w:rPr>
        <w:t xml:space="preserve"> </w:t>
      </w:r>
      <w:r>
        <w:rPr>
          <w:sz w:val="24"/>
        </w:rPr>
        <w:t>Malindi,</w:t>
      </w:r>
      <w:r>
        <w:rPr>
          <w:spacing w:val="-1"/>
          <w:sz w:val="24"/>
        </w:rPr>
        <w:t xml:space="preserve"> </w:t>
      </w:r>
      <w:r>
        <w:rPr>
          <w:sz w:val="24"/>
        </w:rPr>
        <w:t>Kilwa</w:t>
      </w:r>
      <w:r>
        <w:rPr>
          <w:spacing w:val="-1"/>
          <w:sz w:val="24"/>
        </w:rPr>
        <w:t xml:space="preserve"> </w:t>
      </w:r>
      <w:r>
        <w:rPr>
          <w:sz w:val="24"/>
        </w:rPr>
        <w:t>and Dar</w:t>
      </w:r>
      <w:r>
        <w:rPr>
          <w:spacing w:val="1"/>
          <w:sz w:val="24"/>
        </w:rPr>
        <w:t xml:space="preserve"> </w:t>
      </w:r>
      <w:r>
        <w:rPr>
          <w:sz w:val="24"/>
        </w:rPr>
        <w:t>es Sala</w:t>
      </w:r>
      <w:r>
        <w:rPr>
          <w:sz w:val="24"/>
        </w:rPr>
        <w:t>am.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345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on the Indian coast</w:t>
      </w:r>
      <w:r>
        <w:rPr>
          <w:spacing w:val="-1"/>
          <w:sz w:val="24"/>
        </w:rPr>
        <w:t xml:space="preserve"> </w:t>
      </w:r>
      <w:r>
        <w:rPr>
          <w:sz w:val="24"/>
        </w:rPr>
        <w:t>is 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ascent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monsoon winds</w:t>
      </w:r>
      <w:r>
        <w:rPr>
          <w:spacing w:val="-1"/>
          <w:sz w:val="24"/>
        </w:rPr>
        <w:t xml:space="preserve"> </w:t>
      </w:r>
      <w:r>
        <w:rPr>
          <w:sz w:val="24"/>
        </w:rPr>
        <w:t>over the</w:t>
      </w:r>
      <w:r>
        <w:rPr>
          <w:spacing w:val="-3"/>
          <w:sz w:val="24"/>
        </w:rPr>
        <w:t xml:space="preserve"> </w:t>
      </w:r>
      <w:r>
        <w:rPr>
          <w:sz w:val="24"/>
        </w:rPr>
        <w:t>Himalayas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Some times due to the collision with other winds especially cold ones from the north. For example</w:t>
      </w:r>
      <w:r>
        <w:rPr>
          <w:spacing w:val="-57"/>
          <w:sz w:val="24"/>
        </w:rPr>
        <w:t xml:space="preserve"> </w:t>
      </w:r>
      <w:r>
        <w:rPr>
          <w:sz w:val="24"/>
        </w:rPr>
        <w:t>Cherrapunji</w:t>
      </w:r>
      <w:r>
        <w:rPr>
          <w:spacing w:val="-1"/>
          <w:sz w:val="24"/>
        </w:rPr>
        <w:t xml:space="preserve"> </w:t>
      </w:r>
      <w:r>
        <w:rPr>
          <w:sz w:val="24"/>
        </w:rPr>
        <w:t>receives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10,798mm per year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</w:t>
      </w:r>
      <w:r>
        <w:rPr>
          <w:sz w:val="24"/>
        </w:rPr>
        <w:t>he wettest place on earth.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50" w:firstLine="0"/>
        <w:jc w:val="both"/>
        <w:rPr>
          <w:sz w:val="24"/>
        </w:rPr>
      </w:pPr>
      <w:r>
        <w:rPr>
          <w:sz w:val="24"/>
        </w:rPr>
        <w:t>Unfortunately, this rainfall is received in one short season (June-September), causing severe floods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destruction properties, leaving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 dry.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65" w:firstLine="0"/>
        <w:jc w:val="both"/>
        <w:rPr>
          <w:sz w:val="24"/>
        </w:rPr>
      </w:pPr>
      <w:r>
        <w:rPr>
          <w:sz w:val="24"/>
        </w:rPr>
        <w:t xml:space="preserve">During the inter monsoon period; winds are light and variable, </w:t>
      </w:r>
      <w:r>
        <w:rPr>
          <w:sz w:val="24"/>
        </w:rPr>
        <w:t>making morning skies clear leading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thunderstorm in the</w:t>
      </w:r>
      <w:r>
        <w:rPr>
          <w:spacing w:val="-1"/>
          <w:sz w:val="24"/>
        </w:rPr>
        <w:t xml:space="preserve"> </w:t>
      </w:r>
      <w:r>
        <w:rPr>
          <w:sz w:val="24"/>
        </w:rPr>
        <w:t>afternoons.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winter</w:t>
      </w:r>
      <w:r>
        <w:rPr>
          <w:spacing w:val="-2"/>
          <w:sz w:val="24"/>
        </w:rPr>
        <w:t xml:space="preserve"> </w:t>
      </w:r>
      <w:r>
        <w:rPr>
          <w:sz w:val="24"/>
        </w:rPr>
        <w:t>monsoons bring</w:t>
      </w:r>
      <w:r>
        <w:rPr>
          <w:spacing w:val="-3"/>
          <w:sz w:val="24"/>
        </w:rPr>
        <w:t xml:space="preserve"> </w:t>
      </w:r>
      <w:r>
        <w:rPr>
          <w:sz w:val="24"/>
        </w:rPr>
        <w:t>clear dry</w:t>
      </w:r>
      <w:r>
        <w:rPr>
          <w:spacing w:val="-4"/>
          <w:sz w:val="24"/>
        </w:rPr>
        <w:t xml:space="preserve"> </w:t>
      </w:r>
      <w:r>
        <w:rPr>
          <w:sz w:val="24"/>
        </w:rPr>
        <w:t>weather, and winds that flow</w:t>
      </w:r>
      <w:r>
        <w:rPr>
          <w:spacing w:val="-1"/>
          <w:sz w:val="24"/>
        </w:rPr>
        <w:t xml:space="preserve"> </w:t>
      </w:r>
      <w:r>
        <w:rPr>
          <w:sz w:val="24"/>
        </w:rPr>
        <w:t>from land to the</w:t>
      </w:r>
      <w:r>
        <w:rPr>
          <w:spacing w:val="-1"/>
          <w:sz w:val="24"/>
        </w:rPr>
        <w:t xml:space="preserve"> </w:t>
      </w:r>
      <w:r>
        <w:rPr>
          <w:sz w:val="24"/>
        </w:rPr>
        <w:t>sea.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  <w:spacing w:line="240" w:lineRule="auto"/>
        <w:ind w:left="869" w:right="269"/>
        <w:jc w:val="center"/>
      </w:pPr>
      <w:r>
        <w:t>CLIMATE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(a)Differentiate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climate</w:t>
      </w:r>
    </w:p>
    <w:p w:rsidR="00393B54" w:rsidRDefault="00393B54">
      <w:pPr>
        <w:rPr>
          <w:sz w:val="24"/>
        </w:rPr>
        <w:sectPr w:rsidR="00393B54">
          <w:headerReference w:type="default" r:id="rId233"/>
          <w:footerReference w:type="default" r:id="rId234"/>
          <w:pgSz w:w="12240" w:h="15840"/>
          <w:pgMar w:top="98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</w:pPr>
      <w:r>
        <w:lastRenderedPageBreak/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concepts</w:t>
      </w:r>
      <w:r>
        <w:rPr>
          <w:spacing w:val="-1"/>
          <w:sz w:val="24"/>
        </w:rPr>
        <w:t xml:space="preserve"> </w:t>
      </w:r>
      <w:r>
        <w:rPr>
          <w:sz w:val="24"/>
        </w:rPr>
        <w:t>and give</w:t>
      </w:r>
      <w:r>
        <w:rPr>
          <w:spacing w:val="-2"/>
          <w:sz w:val="24"/>
        </w:rPr>
        <w:t xml:space="preserve"> </w:t>
      </w:r>
      <w:r>
        <w:rPr>
          <w:sz w:val="24"/>
        </w:rPr>
        <w:t>their elements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 (b)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 types</w:t>
      </w:r>
      <w:r>
        <w:rPr>
          <w:spacing w:val="-1"/>
          <w:sz w:val="24"/>
        </w:rPr>
        <w:t xml:space="preserve"> </w:t>
      </w:r>
      <w:r>
        <w:rPr>
          <w:sz w:val="24"/>
        </w:rPr>
        <w:t>of climate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East Africa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occur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3"/>
          <w:sz w:val="24"/>
        </w:rPr>
        <w:t xml:space="preserve"> </w:t>
      </w:r>
      <w:r>
        <w:rPr>
          <w:sz w:val="24"/>
        </w:rPr>
        <w:t>the climatic 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 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959"/>
          <w:tab w:val="left" w:pos="960"/>
        </w:tabs>
        <w:ind w:left="960" w:hanging="6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examples.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or condition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atmosphere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 given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 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is recorded over a</w:t>
      </w:r>
      <w:r>
        <w:rPr>
          <w:spacing w:val="-2"/>
          <w:sz w:val="24"/>
        </w:rPr>
        <w:t xml:space="preserve"> </w:t>
      </w:r>
      <w:r>
        <w:rPr>
          <w:sz w:val="24"/>
        </w:rPr>
        <w:t>short period</w:t>
      </w:r>
      <w:r>
        <w:rPr>
          <w:spacing w:val="-1"/>
          <w:sz w:val="24"/>
        </w:rPr>
        <w:t xml:space="preserve"> </w:t>
      </w:r>
      <w:r>
        <w:rPr>
          <w:sz w:val="24"/>
        </w:rPr>
        <w:t>of time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hour/ day.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31" w:firstLine="0"/>
        <w:rPr>
          <w:sz w:val="24"/>
        </w:rPr>
      </w:pPr>
      <w:r>
        <w:rPr>
          <w:sz w:val="24"/>
        </w:rPr>
        <w:t>Weather elements include rainfall, temperature, wind speed and</w:t>
      </w:r>
      <w:r>
        <w:rPr>
          <w:sz w:val="24"/>
        </w:rPr>
        <w:t xml:space="preserve"> direction, humidity, atmospheric</w:t>
      </w:r>
      <w:r>
        <w:rPr>
          <w:spacing w:val="-57"/>
          <w:sz w:val="24"/>
        </w:rPr>
        <w:t xml:space="preserve"> </w:t>
      </w:r>
      <w:r>
        <w:rPr>
          <w:sz w:val="24"/>
        </w:rPr>
        <w:t>pressure,</w:t>
      </w:r>
      <w:r>
        <w:rPr>
          <w:spacing w:val="1"/>
          <w:sz w:val="24"/>
        </w:rPr>
        <w:t xml:space="preserve"> </w:t>
      </w:r>
      <w:r>
        <w:rPr>
          <w:sz w:val="24"/>
        </w:rPr>
        <w:t>cloud cover and</w:t>
      </w:r>
      <w:r>
        <w:rPr>
          <w:spacing w:val="2"/>
          <w:sz w:val="24"/>
        </w:rPr>
        <w:t xml:space="preserve"> </w:t>
      </w:r>
      <w:r>
        <w:rPr>
          <w:sz w:val="24"/>
        </w:rPr>
        <w:t>sunshine.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affects a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localized area</w:t>
      </w:r>
      <w:r>
        <w:rPr>
          <w:spacing w:val="-2"/>
          <w:sz w:val="24"/>
        </w:rPr>
        <w:t xml:space="preserve"> </w:t>
      </w:r>
      <w:r>
        <w:rPr>
          <w:sz w:val="24"/>
        </w:rPr>
        <w:t>and may</w:t>
      </w:r>
      <w:r>
        <w:rPr>
          <w:spacing w:val="-4"/>
          <w:sz w:val="24"/>
        </w:rPr>
        <w:t xml:space="preserve"> </w:t>
      </w:r>
      <w:r>
        <w:rPr>
          <w:sz w:val="24"/>
        </w:rPr>
        <w:t>vary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time to</w:t>
      </w:r>
      <w:r>
        <w:rPr>
          <w:spacing w:val="-1"/>
          <w:sz w:val="24"/>
        </w:rPr>
        <w:t xml:space="preserve"> </w:t>
      </w:r>
      <w:r>
        <w:rPr>
          <w:sz w:val="24"/>
        </w:rPr>
        <w:t>time and from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place.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observed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recorded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station.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described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rainy,</w:t>
      </w:r>
      <w:r>
        <w:rPr>
          <w:spacing w:val="-1"/>
          <w:sz w:val="24"/>
        </w:rPr>
        <w:t xml:space="preserve"> </w:t>
      </w:r>
      <w:r>
        <w:rPr>
          <w:sz w:val="24"/>
        </w:rPr>
        <w:t>sunny,</w:t>
      </w:r>
      <w:r>
        <w:rPr>
          <w:spacing w:val="1"/>
          <w:sz w:val="24"/>
        </w:rPr>
        <w:t xml:space="preserve"> </w:t>
      </w:r>
      <w:r>
        <w:rPr>
          <w:sz w:val="24"/>
        </w:rPr>
        <w:t>hot, cool,</w:t>
      </w:r>
      <w:r>
        <w:rPr>
          <w:spacing w:val="-1"/>
          <w:sz w:val="24"/>
        </w:rPr>
        <w:t xml:space="preserve"> </w:t>
      </w:r>
      <w:r>
        <w:rPr>
          <w:sz w:val="24"/>
        </w:rPr>
        <w:t>windy,</w:t>
      </w:r>
      <w:r>
        <w:rPr>
          <w:spacing w:val="-1"/>
          <w:sz w:val="24"/>
        </w:rPr>
        <w:t xml:space="preserve"> </w:t>
      </w:r>
      <w:r>
        <w:rPr>
          <w:sz w:val="24"/>
        </w:rPr>
        <w:t>foggy,</w:t>
      </w:r>
      <w:r>
        <w:rPr>
          <w:spacing w:val="2"/>
          <w:sz w:val="24"/>
        </w:rPr>
        <w:t xml:space="preserve"> </w:t>
      </w:r>
      <w:r>
        <w:rPr>
          <w:sz w:val="24"/>
        </w:rPr>
        <w:t>frosty,</w:t>
      </w:r>
      <w:r>
        <w:rPr>
          <w:spacing w:val="-1"/>
          <w:sz w:val="24"/>
        </w:rPr>
        <w:t xml:space="preserve"> </w:t>
      </w:r>
      <w:r>
        <w:rPr>
          <w:sz w:val="24"/>
        </w:rPr>
        <w:t>misty</w:t>
      </w:r>
      <w:r>
        <w:rPr>
          <w:spacing w:val="-4"/>
          <w:sz w:val="24"/>
        </w:rPr>
        <w:t xml:space="preserve"> </w:t>
      </w:r>
      <w:r>
        <w:rPr>
          <w:sz w:val="24"/>
        </w:rPr>
        <w:t>e.t.c.</w:t>
      </w:r>
    </w:p>
    <w:p w:rsidR="00393B54" w:rsidRDefault="00574D45">
      <w:pPr>
        <w:pStyle w:val="Heading1"/>
        <w:spacing w:before="5"/>
      </w:pPr>
      <w:r>
        <w:t>Where</w:t>
      </w:r>
      <w:r>
        <w:rPr>
          <w:spacing w:val="-2"/>
        </w:rPr>
        <w:t xml:space="preserve"> </w:t>
      </w:r>
      <w:r>
        <w:t>as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36" w:firstLine="0"/>
        <w:rPr>
          <w:sz w:val="24"/>
        </w:rPr>
      </w:pP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1"/>
          <w:sz w:val="24"/>
        </w:rPr>
        <w:t xml:space="preserve"> </w:t>
      </w:r>
      <w:r>
        <w:rPr>
          <w:sz w:val="24"/>
        </w:rPr>
        <w:t>weather 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atmosphere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recorded over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period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time of</w:t>
      </w:r>
      <w:r>
        <w:rPr>
          <w:spacing w:val="-2"/>
          <w:sz w:val="24"/>
        </w:rPr>
        <w:t xml:space="preserve"> </w:t>
      </w:r>
      <w:r>
        <w:rPr>
          <w:sz w:val="24"/>
        </w:rPr>
        <w:t>atleast 30-35</w:t>
      </w:r>
      <w:r>
        <w:rPr>
          <w:spacing w:val="4"/>
          <w:sz w:val="24"/>
        </w:rPr>
        <w:t xml:space="preserve"> </w:t>
      </w:r>
      <w:r>
        <w:rPr>
          <w:sz w:val="24"/>
        </w:rPr>
        <w:t>years.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26" w:firstLine="0"/>
        <w:rPr>
          <w:sz w:val="24"/>
        </w:rPr>
      </w:pPr>
      <w:r>
        <w:rPr>
          <w:sz w:val="24"/>
        </w:rPr>
        <w:t xml:space="preserve">Climatic conditions tend to remain </w:t>
      </w:r>
      <w:r>
        <w:rPr>
          <w:sz w:val="24"/>
        </w:rPr>
        <w:t>relatively stable over a long period of time though with minor</w:t>
      </w:r>
      <w:r>
        <w:rPr>
          <w:spacing w:val="-57"/>
          <w:sz w:val="24"/>
        </w:rPr>
        <w:t xml:space="preserve"> </w:t>
      </w:r>
      <w:r>
        <w:rPr>
          <w:sz w:val="24"/>
        </w:rPr>
        <w:t>variations.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affects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or region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 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2"/>
          <w:sz w:val="24"/>
        </w:rPr>
        <w:t xml:space="preserve"> </w:t>
      </w:r>
      <w:r>
        <w:rPr>
          <w:sz w:val="24"/>
        </w:rPr>
        <w:t>basin,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2"/>
          <w:sz w:val="24"/>
        </w:rPr>
        <w:t xml:space="preserve"> </w:t>
      </w:r>
      <w:r>
        <w:rPr>
          <w:sz w:val="24"/>
        </w:rPr>
        <w:t>Uganda 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67" w:firstLine="0"/>
        <w:rPr>
          <w:sz w:val="24"/>
        </w:rPr>
      </w:pP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 climate</w:t>
      </w:r>
      <w:r>
        <w:rPr>
          <w:spacing w:val="-2"/>
          <w:sz w:val="24"/>
        </w:rPr>
        <w:t xml:space="preserve"> </w:t>
      </w:r>
      <w:r>
        <w:rPr>
          <w:sz w:val="24"/>
        </w:rPr>
        <w:t>include,</w:t>
      </w:r>
      <w:r>
        <w:rPr>
          <w:spacing w:val="-2"/>
          <w:sz w:val="24"/>
        </w:rPr>
        <w:t xml:space="preserve"> </w:t>
      </w:r>
      <w:r>
        <w:rPr>
          <w:sz w:val="24"/>
        </w:rPr>
        <w:t>equatorial</w:t>
      </w:r>
      <w:r>
        <w:rPr>
          <w:spacing w:val="1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(hot and</w:t>
      </w:r>
      <w:r>
        <w:rPr>
          <w:spacing w:val="-1"/>
          <w:sz w:val="24"/>
        </w:rPr>
        <w:t xml:space="preserve"> </w:t>
      </w:r>
      <w:r>
        <w:rPr>
          <w:sz w:val="24"/>
        </w:rPr>
        <w:t>wet),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2"/>
          <w:sz w:val="24"/>
        </w:rPr>
        <w:t xml:space="preserve"> </w:t>
      </w:r>
      <w:r>
        <w:rPr>
          <w:sz w:val="24"/>
        </w:rPr>
        <w:t>climate,</w:t>
      </w:r>
      <w:r>
        <w:rPr>
          <w:spacing w:val="-1"/>
          <w:sz w:val="24"/>
        </w:rPr>
        <w:t xml:space="preserve"> </w:t>
      </w:r>
      <w:r>
        <w:rPr>
          <w:sz w:val="24"/>
        </w:rPr>
        <w:t>montane</w:t>
      </w:r>
      <w:r>
        <w:rPr>
          <w:spacing w:val="-3"/>
          <w:sz w:val="24"/>
        </w:rPr>
        <w:t xml:space="preserve"> </w:t>
      </w:r>
      <w:r>
        <w:rPr>
          <w:sz w:val="24"/>
        </w:rPr>
        <w:t>climate,</w:t>
      </w:r>
      <w:r>
        <w:rPr>
          <w:spacing w:val="-1"/>
          <w:sz w:val="24"/>
        </w:rPr>
        <w:t xml:space="preserve"> </w:t>
      </w:r>
      <w:r>
        <w:rPr>
          <w:sz w:val="24"/>
        </w:rPr>
        <w:t>desert</w:t>
      </w:r>
      <w:r>
        <w:rPr>
          <w:spacing w:val="-57"/>
          <w:sz w:val="24"/>
        </w:rPr>
        <w:t xml:space="preserve"> </w:t>
      </w:r>
      <w:r>
        <w:rPr>
          <w:sz w:val="24"/>
        </w:rPr>
        <w:t>climate,</w:t>
      </w:r>
      <w:r>
        <w:rPr>
          <w:spacing w:val="-1"/>
          <w:sz w:val="24"/>
        </w:rPr>
        <w:t xml:space="preserve"> </w:t>
      </w:r>
      <w:r>
        <w:rPr>
          <w:sz w:val="24"/>
        </w:rPr>
        <w:t>Mediterranean</w:t>
      </w:r>
      <w:r>
        <w:rPr>
          <w:spacing w:val="2"/>
          <w:sz w:val="24"/>
        </w:rPr>
        <w:t xml:space="preserve"> </w:t>
      </w:r>
      <w:r>
        <w:rPr>
          <w:sz w:val="24"/>
        </w:rPr>
        <w:t>climate, tundra</w:t>
      </w:r>
      <w:r>
        <w:rPr>
          <w:spacing w:val="-2"/>
          <w:sz w:val="24"/>
        </w:rPr>
        <w:t xml:space="preserve"> </w:t>
      </w:r>
      <w:r>
        <w:rPr>
          <w:sz w:val="24"/>
        </w:rPr>
        <w:t>climate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spacing w:before="3"/>
        <w:ind w:left="866" w:right="272"/>
        <w:jc w:val="center"/>
      </w:pPr>
      <w:r>
        <w:t>FACTORS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CLIMATE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spacing w:line="274" w:lineRule="exact"/>
      </w:pPr>
      <w:r>
        <w:t>Although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lies</w:t>
      </w:r>
      <w:r>
        <w:rPr>
          <w:spacing w:val="1"/>
        </w:rPr>
        <w:t xml:space="preserve"> </w:t>
      </w:r>
      <w:r>
        <w:t>astride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equator,</w:t>
      </w:r>
      <w:r>
        <w:rPr>
          <w:spacing w:val="-1"/>
        </w:rPr>
        <w:t xml:space="preserve"> </w:t>
      </w:r>
      <w:r>
        <w:t>it 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uniform</w:t>
      </w:r>
      <w:r>
        <w:rPr>
          <w:spacing w:val="-1"/>
        </w:rPr>
        <w:t xml:space="preserve"> </w:t>
      </w:r>
      <w:r>
        <w:t>climate.</w:t>
      </w:r>
    </w:p>
    <w:p w:rsidR="00393B54" w:rsidRDefault="00574D45">
      <w:pPr>
        <w:pStyle w:val="Heading1"/>
        <w:spacing w:before="5"/>
        <w:ind w:left="866" w:right="272"/>
        <w:jc w:val="center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CLIMATES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spacing w:line="274" w:lineRule="exact"/>
      </w:pPr>
      <w:r>
        <w:t>East</w:t>
      </w:r>
      <w:r>
        <w:rPr>
          <w:spacing w:val="-2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varied</w:t>
      </w:r>
      <w:r>
        <w:rPr>
          <w:spacing w:val="-2"/>
        </w:rPr>
        <w:t xml:space="preserve"> </w:t>
      </w:r>
      <w:r>
        <w:t>climates</w:t>
      </w:r>
      <w:r>
        <w:rPr>
          <w:spacing w:val="-1"/>
        </w:rPr>
        <w:t xml:space="preserve"> </w:t>
      </w:r>
      <w:r>
        <w:t>fore</w:t>
      </w:r>
      <w:r>
        <w:rPr>
          <w:spacing w:val="-2"/>
        </w:rPr>
        <w:t xml:space="preserve"> </w:t>
      </w:r>
      <w:r>
        <w:t>instance;</w:t>
      </w:r>
    </w:p>
    <w:p w:rsidR="00393B54" w:rsidRDefault="00574D45">
      <w:pPr>
        <w:pStyle w:val="BodyText"/>
        <w:ind w:right="528"/>
      </w:pPr>
      <w:r>
        <w:rPr>
          <w:b/>
        </w:rPr>
        <w:t>Equatorial</w:t>
      </w:r>
      <w:r>
        <w:rPr>
          <w:b/>
          <w:spacing w:val="-2"/>
        </w:rPr>
        <w:t xml:space="preserve"> </w:t>
      </w:r>
      <w:r>
        <w:rPr>
          <w:b/>
        </w:rPr>
        <w:t>climate-</w:t>
      </w:r>
      <w:r>
        <w:rPr>
          <w:b/>
          <w:spacing w:val="-1"/>
        </w:rPr>
        <w:t xml:space="preserve"> </w:t>
      </w:r>
      <w:r>
        <w:t>experienced over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Northern</w:t>
      </w:r>
      <w:r>
        <w:rPr>
          <w:spacing w:val="-2"/>
        </w:rPr>
        <w:t xml:space="preserve"> </w:t>
      </w:r>
      <w:r>
        <w:t>shores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Victoria</w:t>
      </w:r>
      <w:r>
        <w:rPr>
          <w:spacing w:val="-3"/>
        </w:rPr>
        <w:t xml:space="preserve"> </w:t>
      </w:r>
      <w:r>
        <w:t>basin,</w:t>
      </w:r>
      <w:r>
        <w:rPr>
          <w:spacing w:val="-2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western</w:t>
      </w:r>
      <w:r>
        <w:rPr>
          <w:spacing w:val="-57"/>
        </w:rPr>
        <w:t xml:space="preserve"> </w:t>
      </w:r>
      <w:r>
        <w:t>Uganda,</w:t>
      </w:r>
      <w:r>
        <w:rPr>
          <w:spacing w:val="-1"/>
        </w:rPr>
        <w:t xml:space="preserve"> </w:t>
      </w:r>
      <w:r>
        <w:t>parts of</w:t>
      </w:r>
      <w:r>
        <w:rPr>
          <w:spacing w:val="-1"/>
        </w:rPr>
        <w:t xml:space="preserve"> </w:t>
      </w:r>
      <w:r>
        <w:t>coastal areas in East Africa</w:t>
      </w:r>
    </w:p>
    <w:p w:rsidR="00393B54" w:rsidRDefault="00574D45">
      <w:pPr>
        <w:pStyle w:val="BodyText"/>
        <w:ind w:right="240"/>
      </w:pPr>
      <w:r>
        <w:rPr>
          <w:b/>
        </w:rPr>
        <w:t xml:space="preserve">Moist tropical / modified equatorial </w:t>
      </w:r>
      <w:r>
        <w:t xml:space="preserve">climate- experienced in most parts </w:t>
      </w:r>
      <w:r>
        <w:t>of central and western</w:t>
      </w:r>
      <w:r>
        <w:rPr>
          <w:spacing w:val="1"/>
        </w:rPr>
        <w:t xml:space="preserve"> </w:t>
      </w:r>
      <w:r>
        <w:t>Uganda,</w:t>
      </w:r>
      <w:r>
        <w:rPr>
          <w:spacing w:val="-2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mountain</w:t>
      </w:r>
      <w:r>
        <w:rPr>
          <w:spacing w:val="-2"/>
        </w:rPr>
        <w:t xml:space="preserve"> </w:t>
      </w:r>
      <w:r>
        <w:t>Rwenzori,</w:t>
      </w:r>
      <w:r>
        <w:rPr>
          <w:spacing w:val="-1"/>
        </w:rPr>
        <w:t xml:space="preserve"> </w:t>
      </w:r>
      <w:r>
        <w:t>Elgon,</w:t>
      </w:r>
      <w:r>
        <w:rPr>
          <w:spacing w:val="-1"/>
        </w:rPr>
        <w:t xml:space="preserve"> </w:t>
      </w:r>
      <w:r>
        <w:t>Kenya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Kilimanjaro,</w:t>
      </w:r>
      <w:r>
        <w:rPr>
          <w:spacing w:val="-1"/>
        </w:rPr>
        <w:t xml:space="preserve"> </w:t>
      </w:r>
      <w:r>
        <w:t>central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Kenya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coastal</w:t>
      </w:r>
      <w:r>
        <w:rPr>
          <w:spacing w:val="2"/>
        </w:rPr>
        <w:t xml:space="preserve"> </w:t>
      </w:r>
      <w:r>
        <w:t>areas</w:t>
      </w:r>
    </w:p>
    <w:p w:rsidR="00393B54" w:rsidRDefault="00574D45">
      <w:pPr>
        <w:pStyle w:val="BodyText"/>
        <w:ind w:right="458"/>
      </w:pPr>
      <w:r>
        <w:rPr>
          <w:b/>
        </w:rPr>
        <w:t>Tropical</w:t>
      </w:r>
      <w:r>
        <w:rPr>
          <w:b/>
          <w:spacing w:val="-2"/>
        </w:rPr>
        <w:t xml:space="preserve"> </w:t>
      </w:r>
      <w:r>
        <w:rPr>
          <w:b/>
        </w:rPr>
        <w:t>savanna-</w:t>
      </w:r>
      <w:r>
        <w:rPr>
          <w:b/>
          <w:spacing w:val="-2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and central</w:t>
      </w:r>
      <w:r>
        <w:rPr>
          <w:spacing w:val="-1"/>
        </w:rPr>
        <w:t xml:space="preserve"> </w:t>
      </w:r>
      <w:r>
        <w:t>Uganda,</w:t>
      </w:r>
      <w:r>
        <w:rPr>
          <w:spacing w:val="-1"/>
        </w:rPr>
        <w:t xml:space="preserve"> </w:t>
      </w:r>
      <w:r>
        <w:t>southern</w:t>
      </w:r>
      <w:r>
        <w:rPr>
          <w:spacing w:val="-2"/>
        </w:rPr>
        <w:t xml:space="preserve"> </w:t>
      </w:r>
      <w:r>
        <w:t>Tanzania</w:t>
      </w:r>
      <w:r>
        <w:rPr>
          <w:spacing w:val="-57"/>
        </w:rPr>
        <w:t xml:space="preserve"> </w:t>
      </w:r>
      <w:r>
        <w:t>e.t.c</w:t>
      </w:r>
    </w:p>
    <w:p w:rsidR="00393B54" w:rsidRDefault="00574D45">
      <w:pPr>
        <w:pStyle w:val="BodyText"/>
        <w:ind w:right="356"/>
      </w:pPr>
      <w:r>
        <w:rPr>
          <w:b/>
        </w:rPr>
        <w:t>Semi</w:t>
      </w:r>
      <w:r>
        <w:rPr>
          <w:b/>
          <w:spacing w:val="-2"/>
        </w:rPr>
        <w:t xml:space="preserve"> </w:t>
      </w:r>
      <w:r>
        <w:rPr>
          <w:b/>
        </w:rPr>
        <w:t>desert/</w:t>
      </w:r>
      <w:r>
        <w:rPr>
          <w:b/>
          <w:spacing w:val="-2"/>
        </w:rPr>
        <w:t xml:space="preserve"> </w:t>
      </w:r>
      <w:r>
        <w:rPr>
          <w:b/>
        </w:rPr>
        <w:t>dese</w:t>
      </w:r>
      <w:r>
        <w:rPr>
          <w:b/>
        </w:rPr>
        <w:t>rt/</w:t>
      </w:r>
      <w:r>
        <w:rPr>
          <w:b/>
          <w:spacing w:val="-1"/>
        </w:rPr>
        <w:t xml:space="preserve"> </w:t>
      </w:r>
      <w:r>
        <w:rPr>
          <w:b/>
        </w:rPr>
        <w:t>arid</w:t>
      </w:r>
      <w:r>
        <w:rPr>
          <w:b/>
          <w:spacing w:val="-2"/>
        </w:rPr>
        <w:t xml:space="preserve"> </w:t>
      </w:r>
      <w:r>
        <w:rPr>
          <w:b/>
        </w:rPr>
        <w:t>climate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dry</w:t>
      </w:r>
      <w:r>
        <w:rPr>
          <w:b/>
          <w:spacing w:val="-1"/>
        </w:rPr>
        <w:t xml:space="preserve"> </w:t>
      </w:r>
      <w:r>
        <w:rPr>
          <w:b/>
        </w:rPr>
        <w:t>tropical</w:t>
      </w:r>
      <w:r>
        <w:rPr>
          <w:b/>
          <w:spacing w:val="-2"/>
        </w:rPr>
        <w:t xml:space="preserve"> </w:t>
      </w:r>
      <w:r>
        <w:rPr>
          <w:b/>
        </w:rPr>
        <w:t>climate</w:t>
      </w:r>
      <w:r>
        <w:rPr>
          <w:b/>
          <w:spacing w:val="-2"/>
        </w:rPr>
        <w:t xml:space="preserve"> </w:t>
      </w:r>
      <w:r>
        <w:t>experienced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northern</w:t>
      </w:r>
      <w:r>
        <w:rPr>
          <w:spacing w:val="-2"/>
        </w:rPr>
        <w:t xml:space="preserve"> </w:t>
      </w:r>
      <w:r>
        <w:t>Kenya (Chalbi</w:t>
      </w:r>
      <w:r>
        <w:rPr>
          <w:spacing w:val="-57"/>
        </w:rPr>
        <w:t xml:space="preserve"> </w:t>
      </w:r>
      <w:r>
        <w:t>desert), southern Kenya (Nyeri desert), southern</w:t>
      </w:r>
      <w:r>
        <w:rPr>
          <w:spacing w:val="1"/>
        </w:rPr>
        <w:t xml:space="preserve"> </w:t>
      </w:r>
      <w:r>
        <w:t>Nyika plateau, Eastern and western Rift valley</w:t>
      </w:r>
      <w:r>
        <w:rPr>
          <w:spacing w:val="1"/>
        </w:rPr>
        <w:t xml:space="preserve"> </w:t>
      </w:r>
      <w:r>
        <w:t xml:space="preserve">regions, north eastern Tanzania, Karamoja region in north eastern Uganda, Ankole </w:t>
      </w:r>
      <w:r>
        <w:t>– Masaka</w:t>
      </w:r>
      <w:r>
        <w:rPr>
          <w:spacing w:val="1"/>
        </w:rPr>
        <w:t xml:space="preserve"> </w:t>
      </w:r>
      <w:r>
        <w:t>corridor,</w:t>
      </w:r>
    </w:p>
    <w:p w:rsidR="00393B54" w:rsidRDefault="00574D45">
      <w:pPr>
        <w:ind w:left="720" w:right="176"/>
        <w:rPr>
          <w:sz w:val="24"/>
        </w:rPr>
      </w:pPr>
      <w:r>
        <w:rPr>
          <w:b/>
          <w:sz w:val="24"/>
        </w:rPr>
        <w:t xml:space="preserve">Tropical monsoon/ moist tropical climate- </w:t>
      </w:r>
      <w:r>
        <w:rPr>
          <w:sz w:val="24"/>
        </w:rPr>
        <w:t>experienced in coastal areas such as Mombasa, Eastern</w:t>
      </w:r>
      <w:r>
        <w:rPr>
          <w:spacing w:val="-58"/>
          <w:sz w:val="24"/>
        </w:rPr>
        <w:t xml:space="preserve"> </w:t>
      </w:r>
      <w:r>
        <w:rPr>
          <w:sz w:val="24"/>
        </w:rPr>
        <w:t>parts of Pemba and Zanzibar islands due to the monsoon / seasonal winds blowing from the Indian</w:t>
      </w:r>
      <w:r>
        <w:rPr>
          <w:spacing w:val="1"/>
          <w:sz w:val="24"/>
        </w:rPr>
        <w:t xml:space="preserve"> </w:t>
      </w:r>
      <w:r>
        <w:rPr>
          <w:sz w:val="24"/>
        </w:rPr>
        <w:t>Ocean.</w:t>
      </w:r>
    </w:p>
    <w:p w:rsidR="00393B54" w:rsidRDefault="00574D45">
      <w:pPr>
        <w:pStyle w:val="BodyText"/>
        <w:spacing w:before="1"/>
        <w:ind w:right="162"/>
      </w:pPr>
      <w:r>
        <w:rPr>
          <w:b/>
        </w:rPr>
        <w:t xml:space="preserve">Montane / Alpine climate </w:t>
      </w:r>
      <w:r>
        <w:t>experienced o</w:t>
      </w:r>
      <w:r>
        <w:t>n the mountain peaks of Elgon, Kenya, Meru, Kilimanjaro,</w:t>
      </w:r>
      <w:r>
        <w:rPr>
          <w:spacing w:val="-58"/>
        </w:rPr>
        <w:t xml:space="preserve"> </w:t>
      </w:r>
      <w:r>
        <w:t>Rwenzori,</w:t>
      </w:r>
      <w:r>
        <w:rPr>
          <w:spacing w:val="-1"/>
        </w:rPr>
        <w:t xml:space="preserve"> </w:t>
      </w:r>
      <w:r>
        <w:t>Mgahinga, Muhavura, Sabiniyo</w:t>
      </w:r>
      <w:r>
        <w:rPr>
          <w:spacing w:val="2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high altitude</w:t>
      </w:r>
    </w:p>
    <w:p w:rsidR="00393B54" w:rsidRDefault="00574D45">
      <w:pPr>
        <w:pStyle w:val="Heading1"/>
        <w:numPr>
          <w:ilvl w:val="0"/>
          <w:numId w:val="74"/>
        </w:numPr>
        <w:tabs>
          <w:tab w:val="left" w:pos="948"/>
        </w:tabs>
        <w:spacing w:before="5" w:line="240" w:lineRule="auto"/>
        <w:ind w:right="630" w:firstLine="0"/>
      </w:pPr>
      <w:r>
        <w:t>Alternatively,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sketch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of East</w:t>
      </w:r>
      <w:r>
        <w:rPr>
          <w:spacing w:val="-2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climatic</w:t>
      </w:r>
      <w:r>
        <w:rPr>
          <w:spacing w:val="-57"/>
        </w:rPr>
        <w:t xml:space="preserve"> </w:t>
      </w:r>
      <w:r>
        <w:t>zones.</w:t>
      </w:r>
    </w:p>
    <w:p w:rsidR="00393B54" w:rsidRDefault="00574D45">
      <w:pPr>
        <w:spacing w:line="274" w:lineRule="exact"/>
        <w:ind w:left="1975"/>
        <w:rPr>
          <w:b/>
          <w:sz w:val="24"/>
        </w:rPr>
      </w:pPr>
      <w:r>
        <w:rPr>
          <w:b/>
          <w:sz w:val="24"/>
        </w:rPr>
        <w:t>FACTORS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CLIMATE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BodyText"/>
        <w:ind w:right="169"/>
      </w:pPr>
      <w:r>
        <w:t xml:space="preserve">The factors that influence the climate of East Africa are </w:t>
      </w:r>
      <w:r>
        <w:rPr>
          <w:b/>
        </w:rPr>
        <w:t xml:space="preserve">physical and human </w:t>
      </w:r>
      <w:r>
        <w:t>in nature for example;</w:t>
      </w:r>
      <w:r>
        <w:rPr>
          <w:spacing w:val="-57"/>
        </w:rPr>
        <w:t xml:space="preserve"> </w:t>
      </w:r>
      <w:r>
        <w:t>Altitude, latitude, relief, prevailing winds, distance from the sea, nature of vegetation, water bodies,</w:t>
      </w:r>
      <w:r>
        <w:rPr>
          <w:spacing w:val="1"/>
        </w:rPr>
        <w:t xml:space="preserve"> </w:t>
      </w:r>
      <w:r>
        <w:t>coastal</w:t>
      </w:r>
      <w:r>
        <w:rPr>
          <w:spacing w:val="-1"/>
        </w:rPr>
        <w:t xml:space="preserve"> </w:t>
      </w:r>
      <w:r>
        <w:t>configuration, corioris</w:t>
      </w:r>
      <w:r>
        <w:rPr>
          <w:spacing w:val="-1"/>
        </w:rPr>
        <w:t xml:space="preserve"> </w:t>
      </w:r>
      <w:r>
        <w:t xml:space="preserve">force, </w:t>
      </w:r>
      <w:r>
        <w:t>perturbation,</w:t>
      </w:r>
      <w:r>
        <w:rPr>
          <w:spacing w:val="1"/>
        </w:rPr>
        <w:t xml:space="preserve"> </w:t>
      </w:r>
      <w:r>
        <w:t>ocean</w:t>
      </w:r>
      <w:r>
        <w:rPr>
          <w:spacing w:val="2"/>
        </w:rPr>
        <w:t xml:space="preserve"> </w:t>
      </w:r>
      <w:r>
        <w:t>currents, and</w:t>
      </w:r>
      <w:r>
        <w:rPr>
          <w:spacing w:val="-1"/>
        </w:rPr>
        <w:t xml:space="preserve"> </w:t>
      </w:r>
      <w:r>
        <w:t>human activities.</w:t>
      </w:r>
    </w:p>
    <w:p w:rsidR="00393B54" w:rsidRDefault="00574D45">
      <w:pPr>
        <w:pStyle w:val="BodyText"/>
        <w:ind w:right="322"/>
      </w:pPr>
      <w:r>
        <w:rPr>
          <w:b/>
        </w:rPr>
        <w:t>Altitude (height above sea-level)</w:t>
      </w:r>
      <w:r>
        <w:t>. Areas at high altitude such as Mountain Rwenzori, Kenya e.t.c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cooler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lower temperatures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heavy</w:t>
      </w:r>
      <w:r>
        <w:rPr>
          <w:spacing w:val="-4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opposed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altitudinal areas as</w:t>
      </w:r>
    </w:p>
    <w:p w:rsidR="00393B54" w:rsidRDefault="00393B54">
      <w:pPr>
        <w:sectPr w:rsidR="00393B54">
          <w:headerReference w:type="default" r:id="rId235"/>
          <w:footerReference w:type="default" r:id="rId236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127"/>
      </w:pPr>
      <w:r>
        <w:lastRenderedPageBreak/>
        <w:t>the coastal belt and the East African rift valley. This is because temperatures reduce with increase in</w:t>
      </w:r>
      <w:r>
        <w:rPr>
          <w:spacing w:val="1"/>
        </w:rPr>
        <w:t xml:space="preserve"> </w:t>
      </w:r>
      <w:r>
        <w:rPr>
          <w:spacing w:val="-1"/>
        </w:rPr>
        <w:t xml:space="preserve">altitude </w:t>
      </w:r>
      <w:r>
        <w:t xml:space="preserve">at a normal lapse rate of 6.5 </w:t>
      </w:r>
      <w:r>
        <w:rPr>
          <w:vertAlign w:val="superscript"/>
        </w:rPr>
        <w:t>0</w:t>
      </w:r>
      <w:r>
        <w:t xml:space="preserve"> c for every 1000m of ascent. This is the reason why mountain</w:t>
      </w:r>
      <w:r>
        <w:rPr>
          <w:spacing w:val="1"/>
        </w:rPr>
        <w:t xml:space="preserve"> </w:t>
      </w:r>
      <w:r>
        <w:t>peaks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Rwenzori,</w:t>
      </w:r>
      <w:r>
        <w:rPr>
          <w:spacing w:val="4"/>
        </w:rPr>
        <w:t xml:space="preserve"> </w:t>
      </w:r>
      <w:r>
        <w:t>Kenya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Kilimanjaro</w:t>
      </w:r>
      <w:r>
        <w:rPr>
          <w:spacing w:val="3"/>
        </w:rPr>
        <w:t xml:space="preserve"> </w:t>
      </w:r>
      <w:r>
        <w:t>over</w:t>
      </w:r>
      <w:r>
        <w:rPr>
          <w:spacing w:val="4"/>
        </w:rPr>
        <w:t xml:space="preserve"> </w:t>
      </w:r>
      <w:r>
        <w:t>4500</w:t>
      </w:r>
      <w:r>
        <w:rPr>
          <w:spacing w:val="5"/>
        </w:rPr>
        <w:t xml:space="preserve"> </w:t>
      </w:r>
      <w:r>
        <w:t>meters</w:t>
      </w:r>
      <w:r>
        <w:rPr>
          <w:spacing w:val="4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sea</w:t>
      </w:r>
      <w:r>
        <w:rPr>
          <w:spacing w:val="3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experience</w:t>
      </w:r>
      <w:r>
        <w:rPr>
          <w:spacing w:val="3"/>
        </w:rPr>
        <w:t xml:space="preserve"> </w:t>
      </w:r>
      <w:r>
        <w:t>snowfall.</w:t>
      </w:r>
      <w:r>
        <w:rPr>
          <w:spacing w:val="1"/>
        </w:rPr>
        <w:t xml:space="preserve"> </w:t>
      </w:r>
      <w:r>
        <w:t>In addition,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altitude</w:t>
      </w:r>
      <w:r>
        <w:rPr>
          <w:spacing w:val="-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atmospheric</w:t>
      </w:r>
      <w:r>
        <w:rPr>
          <w:spacing w:val="-4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opposed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areas.</w:t>
      </w:r>
      <w:r>
        <w:rPr>
          <w:spacing w:val="-57"/>
        </w:rPr>
        <w:t xml:space="preserve"> </w:t>
      </w:r>
      <w:r>
        <w:rPr>
          <w:b/>
        </w:rPr>
        <w:t>Influence of relief</w:t>
      </w:r>
      <w:r>
        <w:t>. Regions composed of highlands experience cool temperatures and relief rain fall</w:t>
      </w:r>
      <w:r>
        <w:rPr>
          <w:spacing w:val="-57"/>
        </w:rPr>
        <w:t xml:space="preserve"> </w:t>
      </w:r>
      <w:r>
        <w:t>on the windward side as opposed to areas on the lee-ward side and areas composed of plateaus and</w:t>
      </w:r>
      <w:r>
        <w:rPr>
          <w:spacing w:val="1"/>
        </w:rPr>
        <w:t xml:space="preserve"> </w:t>
      </w:r>
      <w:r>
        <w:t xml:space="preserve">low lying relief. This </w:t>
      </w:r>
      <w:r>
        <w:t>is because highlands/mountains act as barriers to moist winds; forcing them to</w:t>
      </w:r>
      <w:r>
        <w:rPr>
          <w:spacing w:val="1"/>
        </w:rPr>
        <w:t xml:space="preserve"> </w:t>
      </w:r>
      <w:r>
        <w:t>rise over, cool and condense into clouds resulting into Orographic/ relief on the windward side. For</w:t>
      </w:r>
      <w:r>
        <w:rPr>
          <w:spacing w:val="1"/>
        </w:rPr>
        <w:t xml:space="preserve"> </w:t>
      </w:r>
      <w:r>
        <w:t>example the south Eastern slopes of mountain Kilimanjaro, Elgon and Kenya, a</w:t>
      </w:r>
      <w:r>
        <w:t>nd arid conditions on</w:t>
      </w:r>
      <w:r>
        <w:rPr>
          <w:spacing w:val="-57"/>
        </w:rPr>
        <w:t xml:space="preserve"> </w:t>
      </w:r>
      <w:r>
        <w:t>the leeward side for example Northern Kenya on the leeward side of the Ethiopian highlands, Kasese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parts of</w:t>
      </w:r>
      <w:r>
        <w:rPr>
          <w:spacing w:val="1"/>
        </w:rPr>
        <w:t xml:space="preserve"> </w:t>
      </w:r>
      <w:r>
        <w:t>Fort Portal on the lee-ward side</w:t>
      </w:r>
      <w:r>
        <w:rPr>
          <w:spacing w:val="-1"/>
        </w:rPr>
        <w:t xml:space="preserve"> </w:t>
      </w:r>
      <w:r>
        <w:t>of Mountain</w:t>
      </w:r>
      <w:r>
        <w:rPr>
          <w:spacing w:val="-1"/>
        </w:rPr>
        <w:t xml:space="preserve"> </w:t>
      </w:r>
      <w:r>
        <w:t>Rwenzori.</w:t>
      </w:r>
    </w:p>
    <w:p w:rsidR="00393B54" w:rsidRDefault="00574D45">
      <w:pPr>
        <w:pStyle w:val="BodyText"/>
        <w:ind w:right="553"/>
      </w:pPr>
      <w:r>
        <w:rPr>
          <w:b/>
        </w:rPr>
        <w:t>Latitudinal location</w:t>
      </w:r>
      <w:r>
        <w:t>. The low latitudinal position of East Africa e</w:t>
      </w:r>
      <w:r>
        <w:t>xplains the tropical nature of</w:t>
      </w:r>
      <w:r>
        <w:rPr>
          <w:spacing w:val="1"/>
        </w:rPr>
        <w:t xml:space="preserve"> </w:t>
      </w:r>
      <w:r>
        <w:t>climate</w:t>
      </w:r>
      <w:r>
        <w:rPr>
          <w:spacing w:val="-2"/>
        </w:rPr>
        <w:t xml:space="preserve"> </w:t>
      </w:r>
      <w:r>
        <w:t>generally</w:t>
      </w:r>
      <w:r>
        <w:rPr>
          <w:spacing w:val="-4"/>
        </w:rPr>
        <w:t xml:space="preserve"> </w:t>
      </w:r>
      <w:r>
        <w:t>characterized by</w:t>
      </w:r>
      <w:r>
        <w:rPr>
          <w:spacing w:val="-6"/>
        </w:rPr>
        <w:t xml:space="preserve"> </w:t>
      </w:r>
      <w:r>
        <w:t>high temperatures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 sun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always near</w:t>
      </w:r>
      <w:r>
        <w:rPr>
          <w:spacing w:val="-1"/>
        </w:rPr>
        <w:t xml:space="preserve"> </w:t>
      </w:r>
      <w:r>
        <w:t>the earth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equator;</w:t>
      </w:r>
      <w:r>
        <w:rPr>
          <w:spacing w:val="-1"/>
        </w:rPr>
        <w:t xml:space="preserve"> </w:t>
      </w:r>
      <w:r>
        <w:t>sun’s</w:t>
      </w:r>
      <w:r>
        <w:rPr>
          <w:spacing w:val="-2"/>
        </w:rPr>
        <w:t xml:space="preserve"> </w:t>
      </w:r>
      <w:r>
        <w:t>rays</w:t>
      </w:r>
      <w:r>
        <w:rPr>
          <w:spacing w:val="-2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distance and</w:t>
      </w:r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raising</w:t>
      </w:r>
      <w:r>
        <w:rPr>
          <w:spacing w:val="-4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easily.</w:t>
      </w:r>
    </w:p>
    <w:p w:rsidR="00393B54" w:rsidRDefault="00574D45">
      <w:pPr>
        <w:pStyle w:val="BodyText"/>
        <w:ind w:right="511"/>
      </w:pPr>
      <w:r>
        <w:t>The high temperatures also create a</w:t>
      </w:r>
      <w:r>
        <w:t xml:space="preserve"> low pressure zone called Inter Tropical Convergence Zone</w:t>
      </w:r>
      <w:r>
        <w:rPr>
          <w:spacing w:val="1"/>
        </w:rPr>
        <w:t xml:space="preserve"> </w:t>
      </w:r>
      <w:r>
        <w:t xml:space="preserve">(I.T.C.Z); attracting air masses leading to formation of convectional rainfall received </w:t>
      </w:r>
      <w:r>
        <w:rPr>
          <w:b/>
        </w:rPr>
        <w:t xml:space="preserve">over </w:t>
      </w:r>
      <w:r>
        <w:t>the</w:t>
      </w:r>
      <w:r>
        <w:rPr>
          <w:spacing w:val="1"/>
        </w:rPr>
        <w:t xml:space="preserve"> </w:t>
      </w:r>
      <w:r>
        <w:t>Northern</w:t>
      </w:r>
      <w:r>
        <w:rPr>
          <w:spacing w:val="-2"/>
        </w:rPr>
        <w:t xml:space="preserve"> </w:t>
      </w:r>
      <w:r>
        <w:t>shores</w:t>
      </w:r>
      <w:r>
        <w:rPr>
          <w:spacing w:val="-1"/>
        </w:rPr>
        <w:t xml:space="preserve"> </w:t>
      </w:r>
      <w:r>
        <w:t>of Lake Victoria</w:t>
      </w:r>
      <w:r>
        <w:rPr>
          <w:spacing w:val="-2"/>
        </w:rPr>
        <w:t xml:space="preserve"> </w:t>
      </w:r>
      <w:r>
        <w:t>basin,</w:t>
      </w:r>
      <w:r>
        <w:rPr>
          <w:spacing w:val="1"/>
        </w:rPr>
        <w:t xml:space="preserve"> </w:t>
      </w:r>
      <w:r>
        <w:t>southern</w:t>
      </w:r>
      <w:r>
        <w:rPr>
          <w:spacing w:val="-1"/>
        </w:rPr>
        <w:t xml:space="preserve"> </w:t>
      </w:r>
      <w:r>
        <w:t>Tanzania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Uganda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overhea</w:t>
      </w:r>
      <w:r>
        <w:t>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tropic</w:t>
      </w:r>
      <w:r>
        <w:rPr>
          <w:spacing w:val="-1"/>
        </w:rPr>
        <w:t xml:space="preserve"> </w:t>
      </w:r>
      <w:r>
        <w:t>of Capricorn and</w:t>
      </w:r>
      <w:r>
        <w:rPr>
          <w:spacing w:val="1"/>
        </w:rPr>
        <w:t xml:space="preserve"> </w:t>
      </w:r>
      <w:r>
        <w:t>cancer respectively.</w:t>
      </w:r>
    </w:p>
    <w:p w:rsidR="00393B54" w:rsidRDefault="00574D45">
      <w:pPr>
        <w:ind w:left="720" w:right="175"/>
        <w:rPr>
          <w:sz w:val="24"/>
        </w:rPr>
      </w:pPr>
      <w:r>
        <w:rPr>
          <w:b/>
          <w:sz w:val="24"/>
        </w:rPr>
        <w:t>Influence of air masses/ prevailing winds</w:t>
      </w:r>
      <w:r>
        <w:rPr>
          <w:sz w:val="24"/>
        </w:rPr>
        <w:t>. East Africa experiences moist and dry air masses which</w:t>
      </w:r>
      <w:r>
        <w:rPr>
          <w:spacing w:val="-57"/>
          <w:sz w:val="24"/>
        </w:rPr>
        <w:t xml:space="preserve"> </w:t>
      </w:r>
      <w:r>
        <w:rPr>
          <w:sz w:val="24"/>
        </w:rPr>
        <w:t>bring</w:t>
      </w:r>
      <w:r>
        <w:rPr>
          <w:spacing w:val="-3"/>
          <w:sz w:val="24"/>
        </w:rPr>
        <w:t xml:space="preserve"> </w:t>
      </w:r>
      <w:r>
        <w:rPr>
          <w:sz w:val="24"/>
        </w:rPr>
        <w:t>humid and arid conditions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63" w:firstLine="0"/>
        <w:rPr>
          <w:sz w:val="24"/>
        </w:rPr>
      </w:pPr>
      <w:r>
        <w:rPr>
          <w:sz w:val="24"/>
        </w:rPr>
        <w:t xml:space="preserve">The south East air masses are moist because they originate </w:t>
      </w:r>
      <w:r>
        <w:rPr>
          <w:sz w:val="24"/>
        </w:rPr>
        <w:t>from the southern part of Indian ocean;</w:t>
      </w:r>
      <w:r>
        <w:rPr>
          <w:spacing w:val="1"/>
          <w:sz w:val="24"/>
        </w:rPr>
        <w:t xml:space="preserve"> </w:t>
      </w:r>
      <w:r>
        <w:rPr>
          <w:sz w:val="24"/>
        </w:rPr>
        <w:t>pick moisture and deposit it inform of heavy rain fall in the adjacent coastal areas around Malindi,</w:t>
      </w:r>
      <w:r>
        <w:rPr>
          <w:spacing w:val="1"/>
          <w:sz w:val="24"/>
        </w:rPr>
        <w:t xml:space="preserve"> </w:t>
      </w:r>
      <w:r>
        <w:rPr>
          <w:sz w:val="24"/>
        </w:rPr>
        <w:t>Mombasa, Tanga, Dar salaam, Kilwa and the Northern shores of Lake Victoria basin after deflection</w:t>
      </w:r>
      <w:r>
        <w:rPr>
          <w:spacing w:val="-57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equator.</w:t>
      </w:r>
    </w:p>
    <w:p w:rsidR="00393B54" w:rsidRDefault="00574D45">
      <w:pPr>
        <w:pStyle w:val="BodyText"/>
        <w:ind w:right="842"/>
      </w:pPr>
      <w:r>
        <w:t>They</w:t>
      </w:r>
      <w:r>
        <w:rPr>
          <w:spacing w:val="-4"/>
        </w:rPr>
        <w:t xml:space="preserve"> </w:t>
      </w:r>
      <w:r>
        <w:t>also bring</w:t>
      </w:r>
      <w:r>
        <w:rPr>
          <w:spacing w:val="-2"/>
        </w:rPr>
        <w:t xml:space="preserve"> </w:t>
      </w:r>
      <w:r>
        <w:t>arid/ dry</w:t>
      </w:r>
      <w:r>
        <w:rPr>
          <w:spacing w:val="-3"/>
        </w:rPr>
        <w:t xml:space="preserve"> </w:t>
      </w:r>
      <w:r>
        <w:t>conditions to central Tanzania</w:t>
      </w:r>
      <w:r>
        <w:rPr>
          <w:spacing w:val="1"/>
        </w:rPr>
        <w:t xml:space="preserve"> </w:t>
      </w:r>
      <w:r>
        <w:t>and Ankole</w:t>
      </w:r>
      <w:r>
        <w:rPr>
          <w:spacing w:val="-1"/>
        </w:rPr>
        <w:t xml:space="preserve"> </w:t>
      </w:r>
      <w:r>
        <w:t>– Masaka</w:t>
      </w:r>
      <w:r>
        <w:rPr>
          <w:spacing w:val="-1"/>
        </w:rPr>
        <w:t xml:space="preserve"> </w:t>
      </w:r>
      <w:r>
        <w:t>corridor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deflection</w:t>
      </w:r>
      <w:r>
        <w:rPr>
          <w:spacing w:val="-1"/>
        </w:rPr>
        <w:t xml:space="preserve"> </w:t>
      </w:r>
      <w:r>
        <w:t>at the</w:t>
      </w:r>
      <w:r>
        <w:rPr>
          <w:spacing w:val="1"/>
        </w:rPr>
        <w:t xml:space="preserve"> </w:t>
      </w:r>
      <w:r>
        <w:t>equator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Coriolis force.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50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westeries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moist -originate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southern part</w:t>
      </w:r>
      <w:r>
        <w:rPr>
          <w:spacing w:val="-1"/>
          <w:sz w:val="24"/>
        </w:rPr>
        <w:t xml:space="preserve"> </w:t>
      </w:r>
      <w:r>
        <w:rPr>
          <w:sz w:val="24"/>
        </w:rPr>
        <w:t>of Atlantic</w:t>
      </w:r>
      <w:r>
        <w:rPr>
          <w:spacing w:val="-1"/>
          <w:sz w:val="24"/>
        </w:rPr>
        <w:t xml:space="preserve"> </w:t>
      </w:r>
      <w:r>
        <w:rPr>
          <w:sz w:val="24"/>
        </w:rPr>
        <w:t>Ocean pass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Congo</w:t>
      </w:r>
      <w:r>
        <w:rPr>
          <w:spacing w:val="-57"/>
          <w:sz w:val="24"/>
        </w:rPr>
        <w:t xml:space="preserve"> </w:t>
      </w:r>
      <w:r>
        <w:rPr>
          <w:sz w:val="24"/>
        </w:rPr>
        <w:t>basin; bring in he</w:t>
      </w:r>
      <w:r>
        <w:rPr>
          <w:sz w:val="24"/>
        </w:rPr>
        <w:t>avy rainfall to south western Uganda in areas such as Nyabirongo, Rukungiri,</w:t>
      </w:r>
      <w:r>
        <w:rPr>
          <w:spacing w:val="1"/>
          <w:sz w:val="24"/>
        </w:rPr>
        <w:t xml:space="preserve"> </w:t>
      </w:r>
      <w:r>
        <w:rPr>
          <w:sz w:val="24"/>
        </w:rPr>
        <w:t>Kabale and Bushenyi</w:t>
      </w:r>
      <w:r>
        <w:rPr>
          <w:spacing w:val="2"/>
          <w:sz w:val="24"/>
        </w:rPr>
        <w:t xml:space="preserve"> </w:t>
      </w:r>
      <w:r>
        <w:rPr>
          <w:sz w:val="24"/>
        </w:rPr>
        <w:t>and dry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 in Kasese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10" w:firstLine="0"/>
        <w:rPr>
          <w:sz w:val="24"/>
        </w:rPr>
      </w:pP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Harmattan are</w:t>
      </w:r>
      <w:r>
        <w:rPr>
          <w:spacing w:val="-3"/>
          <w:sz w:val="24"/>
        </w:rPr>
        <w:t xml:space="preserve"> </w:t>
      </w:r>
      <w:r>
        <w:rPr>
          <w:sz w:val="24"/>
        </w:rPr>
        <w:t>dry;</w:t>
      </w:r>
      <w:r>
        <w:rPr>
          <w:spacing w:val="1"/>
          <w:sz w:val="24"/>
        </w:rPr>
        <w:t xml:space="preserve"> </w:t>
      </w:r>
      <w:r>
        <w:rPr>
          <w:sz w:val="24"/>
        </w:rPr>
        <w:t>bringing</w:t>
      </w:r>
      <w:r>
        <w:rPr>
          <w:spacing w:val="-4"/>
          <w:sz w:val="24"/>
        </w:rPr>
        <w:t xml:space="preserve"> </w:t>
      </w:r>
      <w:r>
        <w:rPr>
          <w:sz w:val="24"/>
        </w:rPr>
        <w:t>arid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57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parts of</w:t>
      </w:r>
      <w:r>
        <w:rPr>
          <w:spacing w:val="-1"/>
          <w:sz w:val="24"/>
        </w:rPr>
        <w:t xml:space="preserve"> </w:t>
      </w:r>
      <w:r>
        <w:rPr>
          <w:sz w:val="24"/>
        </w:rPr>
        <w:t>northern</w:t>
      </w:r>
      <w:r>
        <w:rPr>
          <w:spacing w:val="-1"/>
          <w:sz w:val="24"/>
        </w:rPr>
        <w:t xml:space="preserve"> </w:t>
      </w:r>
      <w:r>
        <w:rPr>
          <w:sz w:val="24"/>
        </w:rPr>
        <w:t>Uganda, Karamoja</w:t>
      </w:r>
      <w:r>
        <w:rPr>
          <w:spacing w:val="-1"/>
          <w:sz w:val="24"/>
        </w:rPr>
        <w:t xml:space="preserve"> </w:t>
      </w:r>
      <w:r>
        <w:rPr>
          <w:sz w:val="24"/>
        </w:rPr>
        <w:t>region</w:t>
      </w:r>
      <w:r>
        <w:rPr>
          <w:spacing w:val="1"/>
          <w:sz w:val="24"/>
        </w:rPr>
        <w:t xml:space="preserve"> </w:t>
      </w:r>
      <w:r>
        <w:rPr>
          <w:sz w:val="24"/>
        </w:rPr>
        <w:t>and northern, north</w:t>
      </w:r>
      <w:r>
        <w:rPr>
          <w:spacing w:val="-1"/>
          <w:sz w:val="24"/>
        </w:rPr>
        <w:t xml:space="preserve"> </w:t>
      </w:r>
      <w:r>
        <w:rPr>
          <w:sz w:val="24"/>
        </w:rPr>
        <w:t>eastern Kenya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BodyText"/>
        <w:ind w:right="117"/>
      </w:pPr>
      <w:r>
        <w:rPr>
          <w:b/>
        </w:rPr>
        <w:t>Distance from the sea / continentally effect or nearness to water bodies</w:t>
      </w:r>
      <w:r>
        <w:t>. Areas adjacent Large</w:t>
      </w:r>
      <w:r>
        <w:rPr>
          <w:spacing w:val="1"/>
        </w:rPr>
        <w:t xml:space="preserve"> </w:t>
      </w:r>
      <w:r>
        <w:t>water bodies such as Indian Ocean, Lake Victoria and Lake Tanganyika experience heavy rainfall,</w:t>
      </w:r>
      <w:r>
        <w:rPr>
          <w:spacing w:val="1"/>
        </w:rPr>
        <w:t xml:space="preserve"> </w:t>
      </w:r>
      <w:r>
        <w:t>m</w:t>
      </w:r>
      <w:r>
        <w:t>oderate temperatures and small diurnal temperature range due to high evaporation and land and sea</w:t>
      </w:r>
      <w:r>
        <w:rPr>
          <w:spacing w:val="-57"/>
        </w:rPr>
        <w:t xml:space="preserve"> </w:t>
      </w:r>
      <w:r>
        <w:t>breezes, for example the northern shore of</w:t>
      </w:r>
      <w:r>
        <w:rPr>
          <w:spacing w:val="1"/>
        </w:rPr>
        <w:t xml:space="preserve"> </w:t>
      </w:r>
      <w:r>
        <w:t>lake Victoria basin. On the other hand areas located far</w:t>
      </w:r>
      <w:r>
        <w:rPr>
          <w:spacing w:val="1"/>
        </w:rPr>
        <w:t xml:space="preserve"> </w:t>
      </w:r>
      <w:r>
        <w:t>away in the interior of the continent don’t experience suc</w:t>
      </w:r>
      <w:r>
        <w:t>h hydrologic processes leading to arid</w:t>
      </w:r>
      <w:r>
        <w:rPr>
          <w:spacing w:val="1"/>
        </w:rPr>
        <w:t xml:space="preserve"> </w:t>
      </w:r>
      <w:r>
        <w:t>conditions 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Karamoja</w:t>
      </w:r>
      <w:r>
        <w:rPr>
          <w:spacing w:val="-1"/>
        </w:rPr>
        <w:t xml:space="preserve"> </w:t>
      </w:r>
      <w:r>
        <w:t>and Marsabit in</w:t>
      </w:r>
      <w:r>
        <w:rPr>
          <w:spacing w:val="2"/>
        </w:rPr>
        <w:t xml:space="preserve"> </w:t>
      </w:r>
      <w:r>
        <w:t>Kenya.</w:t>
      </w:r>
    </w:p>
    <w:p w:rsidR="00393B54" w:rsidRDefault="00574D45">
      <w:pPr>
        <w:pStyle w:val="BodyText"/>
        <w:ind w:right="170"/>
      </w:pPr>
      <w:r>
        <w:rPr>
          <w:b/>
        </w:rPr>
        <w:t>Influence of Mozambique warm ocean current-</w:t>
      </w:r>
      <w:r>
        <w:t>The coast of East Africa is washed by the</w:t>
      </w:r>
      <w:r>
        <w:rPr>
          <w:spacing w:val="1"/>
        </w:rPr>
        <w:t xml:space="preserve"> </w:t>
      </w:r>
      <w:r>
        <w:t>Mozambique ocean current which raises the temperature of the South East winds</w:t>
      </w:r>
      <w:r>
        <w:t xml:space="preserve"> blowing over it</w:t>
      </w:r>
      <w:r>
        <w:rPr>
          <w:spacing w:val="1"/>
        </w:rPr>
        <w:t xml:space="preserve"> </w:t>
      </w:r>
      <w:r>
        <w:t>resulting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temperatures, humidity, heavy</w:t>
      </w:r>
      <w:r>
        <w:rPr>
          <w:spacing w:val="-3"/>
        </w:rPr>
        <w:t xml:space="preserve"> </w:t>
      </w:r>
      <w:r>
        <w:t>rainfall and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pressure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adjacent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Malindi,</w:t>
      </w:r>
      <w:r>
        <w:rPr>
          <w:spacing w:val="-1"/>
        </w:rPr>
        <w:t xml:space="preserve"> </w:t>
      </w:r>
      <w:r>
        <w:t>Mombasa, Tanga, Dar salaam, Kilwa e.t.c</w:t>
      </w:r>
    </w:p>
    <w:p w:rsidR="00393B54" w:rsidRDefault="00574D45">
      <w:pPr>
        <w:pStyle w:val="BodyText"/>
        <w:ind w:right="149"/>
      </w:pPr>
      <w:r>
        <w:rPr>
          <w:b/>
        </w:rPr>
        <w:t>Influence of vegetation cover</w:t>
      </w:r>
      <w:r>
        <w:t>. Areas covered by forests experience high rates of evapo-</w:t>
      </w:r>
      <w:r>
        <w:rPr>
          <w:spacing w:val="1"/>
        </w:rPr>
        <w:t xml:space="preserve"> </w:t>
      </w:r>
      <w:r>
        <w:t>transpiration resulting into heavy rainfall and cool temperatures for example Mabira, Budongo,</w:t>
      </w:r>
      <w:r>
        <w:rPr>
          <w:spacing w:val="1"/>
        </w:rPr>
        <w:t xml:space="preserve"> </w:t>
      </w:r>
      <w:r>
        <w:t>Bwindi and the Mangrove forests at the coast. On the other hand areas covered by savanna grassland</w:t>
      </w:r>
      <w:r>
        <w:rPr>
          <w:spacing w:val="-57"/>
        </w:rPr>
        <w:t xml:space="preserve"> </w:t>
      </w:r>
      <w:r>
        <w:t>and semi –desert vegetation experience limited evapo-transpir</w:t>
      </w:r>
      <w:r>
        <w:t>ation resulting into aridity for example</w:t>
      </w:r>
      <w:r>
        <w:rPr>
          <w:spacing w:val="-57"/>
        </w:rPr>
        <w:t xml:space="preserve"> </w:t>
      </w:r>
      <w:r>
        <w:t>Karamoja, Ankole-Masaka corridor, central Tanzania, Northern, and North Eastern Kenya e.t.c</w:t>
      </w:r>
      <w:r>
        <w:rPr>
          <w:spacing w:val="1"/>
        </w:rPr>
        <w:t xml:space="preserve"> </w:t>
      </w:r>
      <w:r>
        <w:rPr>
          <w:b/>
        </w:rPr>
        <w:t>Coastal configuration or alignment</w:t>
      </w:r>
      <w:r>
        <w:t>- it refers to the shape of the coast in relation to the direction of</w:t>
      </w:r>
      <w:r>
        <w:rPr>
          <w:spacing w:val="-57"/>
        </w:rPr>
        <w:t xml:space="preserve"> </w:t>
      </w:r>
      <w:r>
        <w:t>prevailing winds. T</w:t>
      </w:r>
      <w:r>
        <w:t>he alignment of the coast North of Mombasa is parallel to North East winds</w:t>
      </w:r>
      <w:r>
        <w:rPr>
          <w:spacing w:val="1"/>
        </w:rPr>
        <w:t xml:space="preserve"> </w:t>
      </w:r>
      <w:r>
        <w:t>which are forced to blow off-shore for considerable distance leading to aridity in north eastern</w:t>
      </w:r>
      <w:r>
        <w:rPr>
          <w:spacing w:val="1"/>
        </w:rPr>
        <w:t xml:space="preserve"> </w:t>
      </w:r>
      <w:r>
        <w:t>Kenya.</w:t>
      </w:r>
    </w:p>
    <w:p w:rsidR="00393B54" w:rsidRDefault="00393B54">
      <w:pPr>
        <w:sectPr w:rsidR="00393B54">
          <w:headerReference w:type="default" r:id="rId237"/>
          <w:footerReference w:type="default" r:id="rId238"/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120</w:t>
      </w:r>
    </w:p>
    <w:p w:rsidR="00393B54" w:rsidRDefault="00574D45">
      <w:pPr>
        <w:pStyle w:val="BodyText"/>
        <w:spacing w:line="222" w:lineRule="exact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alignment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coast south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Mombasa</w:t>
      </w:r>
      <w:r>
        <w:rPr>
          <w:spacing w:val="1"/>
        </w:rPr>
        <w:t xml:space="preserve"> </w:t>
      </w:r>
      <w:r>
        <w:t>lies</w:t>
      </w:r>
      <w:r>
        <w:rPr>
          <w:spacing w:val="-1"/>
        </w:rPr>
        <w:t xml:space="preserve"> </w:t>
      </w:r>
      <w:r>
        <w:t>in the path of</w:t>
      </w:r>
      <w:r>
        <w:rPr>
          <w:spacing w:val="-1"/>
        </w:rPr>
        <w:t xml:space="preserve"> </w:t>
      </w:r>
      <w:r>
        <w:t>South East</w:t>
      </w:r>
      <w:r>
        <w:rPr>
          <w:spacing w:val="-1"/>
        </w:rPr>
        <w:t xml:space="preserve"> </w:t>
      </w:r>
      <w:r>
        <w:t>trade</w:t>
      </w:r>
    </w:p>
    <w:p w:rsidR="00393B54" w:rsidRDefault="00574D45">
      <w:pPr>
        <w:pStyle w:val="BodyText"/>
        <w:ind w:right="543"/>
      </w:pPr>
      <w:r>
        <w:t>winds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blow</w:t>
      </w:r>
      <w:r>
        <w:rPr>
          <w:spacing w:val="-1"/>
        </w:rPr>
        <w:t xml:space="preserve"> </w:t>
      </w:r>
      <w:r>
        <w:t>on-shore;</w:t>
      </w:r>
      <w:r>
        <w:rPr>
          <w:spacing w:val="-1"/>
        </w:rPr>
        <w:t xml:space="preserve"> </w:t>
      </w:r>
      <w:r>
        <w:t>bringing</w:t>
      </w:r>
      <w:r>
        <w:rPr>
          <w:spacing w:val="-2"/>
        </w:rPr>
        <w:t xml:space="preserve"> </w:t>
      </w:r>
      <w:r>
        <w:t>high humidity,</w:t>
      </w:r>
      <w:r>
        <w:rPr>
          <w:spacing w:val="1"/>
        </w:rPr>
        <w:t xml:space="preserve"> </w:t>
      </w:r>
      <w:r>
        <w:t>heavy</w:t>
      </w:r>
      <w:r>
        <w:rPr>
          <w:spacing w:val="-6"/>
        </w:rPr>
        <w:t xml:space="preserve"> </w:t>
      </w:r>
      <w:r>
        <w:t>rainfall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adjacent</w:t>
      </w:r>
      <w:r>
        <w:rPr>
          <w:spacing w:val="-57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 as Malindi, Mombasa, Tanga,</w:t>
      </w:r>
      <w:r>
        <w:rPr>
          <w:spacing w:val="1"/>
        </w:rPr>
        <w:t xml:space="preserve"> </w:t>
      </w:r>
      <w:r>
        <w:t>Dar salaam, Kilwa</w:t>
      </w:r>
      <w:r>
        <w:rPr>
          <w:spacing w:val="-2"/>
        </w:rPr>
        <w:t xml:space="preserve"> </w:t>
      </w:r>
      <w:r>
        <w:t>e.t.c</w:t>
      </w:r>
    </w:p>
    <w:p w:rsidR="00393B54" w:rsidRDefault="00574D45">
      <w:pPr>
        <w:pStyle w:val="BodyText"/>
        <w:ind w:right="143"/>
      </w:pPr>
      <w:r>
        <w:rPr>
          <w:b/>
        </w:rPr>
        <w:t>Coriolis force effec</w:t>
      </w:r>
      <w:r>
        <w:t>t-coriolis force is a deflecting force at the equator created by the earth’s rotation.</w:t>
      </w:r>
      <w:r>
        <w:rPr>
          <w:spacing w:val="-57"/>
        </w:rPr>
        <w:t xml:space="preserve"> </w:t>
      </w:r>
      <w:r>
        <w:t>It deflects winds in the Northern hemisphere to the right and to the left in the southern hemisphere.</w:t>
      </w:r>
      <w:r>
        <w:rPr>
          <w:spacing w:val="1"/>
        </w:rPr>
        <w:t xml:space="preserve"> </w:t>
      </w:r>
      <w:r>
        <w:t xml:space="preserve">The Coriolis force deflects the south East </w:t>
      </w:r>
      <w:r>
        <w:t>trade winds to the left as they approach the equator;</w:t>
      </w:r>
      <w:r>
        <w:rPr>
          <w:spacing w:val="1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on-shore</w:t>
      </w:r>
      <w:r>
        <w:rPr>
          <w:spacing w:val="-1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shores of Lake Victoria</w:t>
      </w:r>
      <w:r>
        <w:rPr>
          <w:spacing w:val="-1"/>
        </w:rPr>
        <w:t xml:space="preserve"> </w:t>
      </w:r>
      <w:r>
        <w:t>basin</w:t>
      </w:r>
      <w:r>
        <w:rPr>
          <w:spacing w:val="-1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humidity,</w:t>
      </w:r>
      <w:r>
        <w:rPr>
          <w:spacing w:val="-57"/>
        </w:rPr>
        <w:t xml:space="preserve"> </w:t>
      </w:r>
      <w:r>
        <w:t>heavy rainfall and cloud cover. The deflection however deprives the south western part of Lake</w:t>
      </w:r>
      <w:r>
        <w:rPr>
          <w:spacing w:val="1"/>
        </w:rPr>
        <w:t xml:space="preserve"> </w:t>
      </w:r>
      <w:r>
        <w:t>Victoria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moisture</w:t>
      </w:r>
      <w:r>
        <w:rPr>
          <w:spacing w:val="-1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 aridity</w:t>
      </w:r>
      <w:r>
        <w:rPr>
          <w:spacing w:val="-5"/>
        </w:rPr>
        <w:t xml:space="preserve"> </w:t>
      </w:r>
      <w:r>
        <w:t>in areas such as Ankole</w:t>
      </w:r>
      <w:r>
        <w:rPr>
          <w:spacing w:val="1"/>
        </w:rPr>
        <w:t xml:space="preserve"> </w:t>
      </w:r>
      <w:r>
        <w:t>– Masaka</w:t>
      </w:r>
      <w:r>
        <w:rPr>
          <w:spacing w:val="-1"/>
        </w:rPr>
        <w:t xml:space="preserve"> </w:t>
      </w:r>
      <w:r>
        <w:t>corridor.</w:t>
      </w:r>
    </w:p>
    <w:p w:rsidR="00393B54" w:rsidRDefault="00574D45">
      <w:pPr>
        <w:pStyle w:val="BodyText"/>
        <w:spacing w:before="1"/>
      </w:pPr>
      <w:r>
        <w:rPr>
          <w:b/>
        </w:rPr>
        <w:t>Perturbation</w:t>
      </w:r>
      <w:r>
        <w:t>. This is the situation where low-pressure is created over the Indian Ocean and high</w:t>
      </w:r>
      <w:r>
        <w:rPr>
          <w:spacing w:val="1"/>
        </w:rPr>
        <w:t xml:space="preserve"> </w:t>
      </w:r>
      <w:r>
        <w:t>pressure over the mainland. The low pressure created in Indian ocean attracts air/ w</w:t>
      </w:r>
      <w:r>
        <w:t>ind from the</w:t>
      </w:r>
      <w:r>
        <w:rPr>
          <w:spacing w:val="1"/>
        </w:rPr>
        <w:t xml:space="preserve"> </w:t>
      </w:r>
      <w:r>
        <w:t>interior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heavy</w:t>
      </w:r>
      <w:r>
        <w:rPr>
          <w:spacing w:val="-6"/>
        </w:rPr>
        <w:t xml:space="preserve"> </w:t>
      </w:r>
      <w:r>
        <w:t>rainfall in</w:t>
      </w:r>
      <w:r>
        <w:rPr>
          <w:spacing w:val="-1"/>
        </w:rPr>
        <w:t xml:space="preserve"> </w:t>
      </w:r>
      <w:r>
        <w:t>islands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Zanzibar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Pemba;</w:t>
      </w:r>
      <w:r>
        <w:rPr>
          <w:spacing w:val="-1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African</w:t>
      </w:r>
      <w:r>
        <w:rPr>
          <w:spacing w:val="-1"/>
        </w:rPr>
        <w:t xml:space="preserve"> </w:t>
      </w:r>
      <w:r>
        <w:t>landmass especially</w:t>
      </w:r>
      <w:r>
        <w:rPr>
          <w:spacing w:val="-6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Eastern Kenya deprived</w:t>
      </w:r>
      <w:r>
        <w:rPr>
          <w:spacing w:val="-1"/>
        </w:rPr>
        <w:t xml:space="preserve"> </w:t>
      </w:r>
      <w:r>
        <w:t>of rainfall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aridity.</w:t>
      </w:r>
    </w:p>
    <w:p w:rsidR="00393B54" w:rsidRDefault="00574D45">
      <w:pPr>
        <w:pStyle w:val="BodyText"/>
        <w:ind w:right="197"/>
      </w:pPr>
      <w:r>
        <w:rPr>
          <w:b/>
        </w:rPr>
        <w:t>Influence of human activities</w:t>
      </w:r>
      <w:r>
        <w:t xml:space="preserve">. </w:t>
      </w:r>
      <w:r>
        <w:t>Environmentally unfriendly human activities such as deforestation,</w:t>
      </w:r>
      <w:r>
        <w:rPr>
          <w:spacing w:val="1"/>
        </w:rPr>
        <w:t xml:space="preserve"> </w:t>
      </w:r>
      <w:r>
        <w:t>bush</w:t>
      </w:r>
      <w:r>
        <w:rPr>
          <w:spacing w:val="-1"/>
        </w:rPr>
        <w:t xml:space="preserve"> </w:t>
      </w:r>
      <w:r>
        <w:t>burning,</w:t>
      </w:r>
      <w:r>
        <w:rPr>
          <w:spacing w:val="-1"/>
        </w:rPr>
        <w:t xml:space="preserve"> </w:t>
      </w:r>
      <w:r>
        <w:t>wetland</w:t>
      </w:r>
      <w:r>
        <w:rPr>
          <w:spacing w:val="-1"/>
        </w:rPr>
        <w:t xml:space="preserve"> </w:t>
      </w:r>
      <w:r>
        <w:t>reclamation,</w:t>
      </w:r>
      <w:r>
        <w:rPr>
          <w:spacing w:val="-1"/>
        </w:rPr>
        <w:t xml:space="preserve"> </w:t>
      </w:r>
      <w:r>
        <w:t>bore</w:t>
      </w:r>
      <w:r>
        <w:rPr>
          <w:spacing w:val="-2"/>
        </w:rPr>
        <w:t xml:space="preserve"> </w:t>
      </w:r>
      <w:r>
        <w:t>hole</w:t>
      </w:r>
      <w:r>
        <w:rPr>
          <w:spacing w:val="-1"/>
        </w:rPr>
        <w:t xml:space="preserve"> </w:t>
      </w:r>
      <w:r>
        <w:t>drilling,</w:t>
      </w:r>
      <w:r>
        <w:rPr>
          <w:spacing w:val="-1"/>
        </w:rPr>
        <w:t xml:space="preserve"> </w:t>
      </w:r>
      <w:r>
        <w:t>industrialization,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Grazing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poor</w:t>
      </w:r>
      <w:r>
        <w:rPr>
          <w:spacing w:val="-57"/>
        </w:rPr>
        <w:t xml:space="preserve"> </w:t>
      </w:r>
      <w:r>
        <w:t>farming methods lead to desertification characterized by low humidity, rainfall and hig</w:t>
      </w:r>
      <w:r>
        <w:t>h</w:t>
      </w:r>
      <w:r>
        <w:rPr>
          <w:spacing w:val="1"/>
        </w:rPr>
        <w:t xml:space="preserve"> </w:t>
      </w:r>
      <w:r>
        <w:t>temperatures. On the other hand, afforestation and other environmental conservation practices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humidity, rainfall and moderate</w:t>
      </w:r>
      <w:r>
        <w:rPr>
          <w:spacing w:val="2"/>
        </w:rPr>
        <w:t xml:space="preserve"> </w:t>
      </w:r>
      <w:r>
        <w:t>temperatures.</w:t>
      </w:r>
    </w:p>
    <w:p w:rsidR="00393B54" w:rsidRDefault="00574D45">
      <w:pPr>
        <w:pStyle w:val="Heading1"/>
        <w:numPr>
          <w:ilvl w:val="0"/>
          <w:numId w:val="75"/>
        </w:numPr>
        <w:tabs>
          <w:tab w:val="left" w:pos="1001"/>
        </w:tabs>
        <w:spacing w:before="5" w:line="240" w:lineRule="auto"/>
      </w:pP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 Equatorial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climate.</w:t>
      </w:r>
    </w:p>
    <w:p w:rsidR="00393B54" w:rsidRDefault="00574D45">
      <w:pPr>
        <w:pStyle w:val="ListParagraph"/>
        <w:numPr>
          <w:ilvl w:val="0"/>
          <w:numId w:val="75"/>
        </w:numPr>
        <w:tabs>
          <w:tab w:val="left" w:pos="1074"/>
        </w:tabs>
        <w:ind w:left="720" w:right="230" w:firstLine="0"/>
        <w:rPr>
          <w:b/>
          <w:sz w:val="24"/>
        </w:rPr>
      </w:pPr>
      <w:r>
        <w:rPr>
          <w:b/>
          <w:sz w:val="24"/>
        </w:rPr>
        <w:t>Explain the factors that have led to the occu</w:t>
      </w:r>
      <w:r>
        <w:rPr>
          <w:b/>
          <w:sz w:val="24"/>
        </w:rPr>
        <w:t>rrence of an Equatorial climate in East 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equatorial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 climate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factors</w:t>
      </w:r>
      <w:r>
        <w:rPr>
          <w:spacing w:val="-2"/>
          <w:sz w:val="24"/>
        </w:rPr>
        <w:t xml:space="preserve"> </w:t>
      </w:r>
      <w:r>
        <w:rPr>
          <w:sz w:val="24"/>
        </w:rPr>
        <w:t>favoring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occurrence.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122"/>
      </w:pPr>
      <w:r>
        <w:t xml:space="preserve">Equatorial type of climate is experienced over the </w:t>
      </w:r>
      <w:r>
        <w:t>Northern shores of Lake Victoria basin , south</w:t>
      </w:r>
      <w:r>
        <w:rPr>
          <w:spacing w:val="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Uganda,</w:t>
      </w:r>
      <w:r>
        <w:rPr>
          <w:spacing w:val="-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 coastal areas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Africa, Amazon</w:t>
      </w:r>
      <w:r>
        <w:rPr>
          <w:spacing w:val="-1"/>
        </w:rPr>
        <w:t xml:space="preserve"> </w:t>
      </w:r>
      <w:r>
        <w:t>basin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south America,</w:t>
      </w:r>
      <w:r>
        <w:rPr>
          <w:spacing w:val="-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south</w:t>
      </w:r>
      <w:r>
        <w:rPr>
          <w:spacing w:val="-57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Asia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Malaysia,</w:t>
      </w:r>
      <w:r>
        <w:rPr>
          <w:spacing w:val="1"/>
        </w:rPr>
        <w:t xml:space="preserve"> </w:t>
      </w:r>
      <w:r>
        <w:t>Indonesia e.t.c</w:t>
      </w:r>
    </w:p>
    <w:p w:rsidR="00393B54" w:rsidRDefault="00574D45">
      <w:pPr>
        <w:pStyle w:val="Heading1"/>
        <w:spacing w:before="3"/>
      </w:pPr>
      <w:r>
        <w:t>Equatorial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climate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Generally</w:t>
      </w:r>
      <w:r>
        <w:rPr>
          <w:spacing w:val="-7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year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uniformity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 throughout the year ranging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25</w:t>
      </w:r>
      <w:r>
        <w:rPr>
          <w:sz w:val="24"/>
          <w:vertAlign w:val="superscript"/>
        </w:rPr>
        <w:t>0</w:t>
      </w:r>
      <w:r>
        <w:rPr>
          <w:sz w:val="24"/>
        </w:rPr>
        <w:t>c-</w:t>
      </w:r>
      <w:r>
        <w:rPr>
          <w:spacing w:val="-1"/>
          <w:sz w:val="24"/>
        </w:rPr>
        <w:t xml:space="preserve"> </w:t>
      </w:r>
      <w:r>
        <w:rPr>
          <w:sz w:val="24"/>
        </w:rPr>
        <w:t>28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on average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38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while the</w:t>
      </w:r>
      <w:r>
        <w:rPr>
          <w:spacing w:val="-2"/>
          <w:sz w:val="24"/>
        </w:rPr>
        <w:t xml:space="preserve"> </w:t>
      </w:r>
      <w:r>
        <w:rPr>
          <w:sz w:val="24"/>
        </w:rPr>
        <w:t>minimum 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15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3"/>
          <w:sz w:val="24"/>
        </w:rPr>
        <w:t xml:space="preserve"> </w:t>
      </w:r>
      <w:r>
        <w:rPr>
          <w:sz w:val="24"/>
        </w:rPr>
        <w:t>on location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diurnal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small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right="1180" w:firstLine="0"/>
        <w:rPr>
          <w:sz w:val="24"/>
        </w:rPr>
      </w:pPr>
      <w:r>
        <w:rPr>
          <w:sz w:val="24"/>
        </w:rPr>
        <w:t>Convectional</w:t>
      </w:r>
      <w:r>
        <w:rPr>
          <w:spacing w:val="-1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6"/>
          <w:sz w:val="24"/>
        </w:rPr>
        <w:t xml:space="preserve"> </w:t>
      </w:r>
      <w:r>
        <w:rPr>
          <w:sz w:val="24"/>
        </w:rPr>
        <w:t>received during</w:t>
      </w:r>
      <w:r>
        <w:rPr>
          <w:spacing w:val="-4"/>
          <w:sz w:val="24"/>
        </w:rPr>
        <w:t xml:space="preserve"> </w:t>
      </w:r>
      <w:r>
        <w:rPr>
          <w:sz w:val="24"/>
        </w:rPr>
        <w:t>afternoon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evenings,</w:t>
      </w:r>
      <w:r>
        <w:rPr>
          <w:spacing w:val="-1"/>
          <w:sz w:val="24"/>
        </w:rPr>
        <w:t xml:space="preserve"> </w:t>
      </w:r>
      <w:r>
        <w:rPr>
          <w:sz w:val="24"/>
        </w:rPr>
        <w:t>accompanied by</w:t>
      </w:r>
      <w:r>
        <w:rPr>
          <w:spacing w:val="-57"/>
          <w:sz w:val="24"/>
        </w:rPr>
        <w:t xml:space="preserve"> </w:t>
      </w:r>
      <w:r>
        <w:rPr>
          <w:sz w:val="24"/>
        </w:rPr>
        <w:t>thunderstorms</w:t>
      </w:r>
      <w:r>
        <w:rPr>
          <w:spacing w:val="-1"/>
          <w:sz w:val="24"/>
        </w:rPr>
        <w:t xml:space="preserve"> </w:t>
      </w:r>
      <w:r>
        <w:rPr>
          <w:sz w:val="24"/>
        </w:rPr>
        <w:t>and lightening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Receives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maxima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with peaks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March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 xml:space="preserve"> November</w:t>
      </w:r>
      <w:r>
        <w:rPr>
          <w:spacing w:val="-3"/>
          <w:sz w:val="24"/>
        </w:rPr>
        <w:t xml:space="preserve"> </w:t>
      </w:r>
      <w:r>
        <w:rPr>
          <w:sz w:val="24"/>
        </w:rPr>
        <w:t>(Bi-modal</w:t>
      </w:r>
      <w:r>
        <w:rPr>
          <w:spacing w:val="-1"/>
          <w:sz w:val="24"/>
        </w:rPr>
        <w:t xml:space="preserve"> </w:t>
      </w:r>
      <w:r>
        <w:rPr>
          <w:sz w:val="24"/>
        </w:rPr>
        <w:t>pattern)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totals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1000-2000mm</w:t>
      </w:r>
      <w:r>
        <w:rPr>
          <w:spacing w:val="-1"/>
          <w:sz w:val="24"/>
        </w:rPr>
        <w:t xml:space="preserve"> </w:t>
      </w:r>
      <w:r>
        <w:rPr>
          <w:sz w:val="24"/>
        </w:rPr>
        <w:t>per annum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 no</w:t>
      </w:r>
      <w:r>
        <w:rPr>
          <w:spacing w:val="-1"/>
          <w:sz w:val="24"/>
        </w:rPr>
        <w:t xml:space="preserve"> </w:t>
      </w:r>
      <w:r>
        <w:rPr>
          <w:sz w:val="24"/>
        </w:rPr>
        <w:t>clear / marked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season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spacing w:before="1"/>
        <w:ind w:left="830"/>
        <w:rPr>
          <w:sz w:val="24"/>
        </w:rPr>
      </w:pPr>
      <w:r>
        <w:rPr>
          <w:sz w:val="24"/>
        </w:rPr>
        <w:t>Humidity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over 80%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high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evapotranspiration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evapotransipiration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condensation</w:t>
      </w:r>
    </w:p>
    <w:p w:rsidR="00393B54" w:rsidRDefault="00574D45">
      <w:pPr>
        <w:pStyle w:val="ListParagraph"/>
        <w:numPr>
          <w:ilvl w:val="0"/>
          <w:numId w:val="76"/>
        </w:numPr>
        <w:tabs>
          <w:tab w:val="left" w:pos="831"/>
        </w:tabs>
        <w:ind w:right="197" w:firstLine="0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belts</w:t>
      </w:r>
      <w:r>
        <w:rPr>
          <w:spacing w:val="-1"/>
          <w:sz w:val="24"/>
        </w:rPr>
        <w:t xml:space="preserve"> </w:t>
      </w:r>
      <w:r>
        <w:rPr>
          <w:sz w:val="24"/>
        </w:rPr>
        <w:t>in Areas</w:t>
      </w:r>
      <w:r>
        <w:rPr>
          <w:spacing w:val="-1"/>
          <w:sz w:val="24"/>
        </w:rPr>
        <w:t xml:space="preserve"> </w:t>
      </w:r>
      <w:r>
        <w:rPr>
          <w:sz w:val="24"/>
        </w:rPr>
        <w:t>dominated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  <w:r>
        <w:rPr>
          <w:spacing w:val="-1"/>
          <w:sz w:val="24"/>
        </w:rPr>
        <w:t xml:space="preserve"> </w:t>
      </w:r>
      <w:r>
        <w:rPr>
          <w:sz w:val="24"/>
        </w:rPr>
        <w:t>that converge</w:t>
      </w:r>
      <w:r>
        <w:rPr>
          <w:spacing w:val="-2"/>
          <w:sz w:val="24"/>
        </w:rPr>
        <w:t xml:space="preserve"> </w:t>
      </w:r>
      <w:r>
        <w:rPr>
          <w:sz w:val="24"/>
        </w:rPr>
        <w:t>at the</w:t>
      </w:r>
      <w:r>
        <w:rPr>
          <w:spacing w:val="2"/>
          <w:sz w:val="24"/>
        </w:rPr>
        <w:t xml:space="preserve"> </w:t>
      </w:r>
      <w:r>
        <w:rPr>
          <w:sz w:val="24"/>
        </w:rPr>
        <w:t>I.T.C.Z</w:t>
      </w:r>
      <w:r>
        <w:rPr>
          <w:spacing w:val="-4"/>
          <w:sz w:val="24"/>
        </w:rPr>
        <w:t xml:space="preserve"> </w:t>
      </w:r>
      <w:r>
        <w:rPr>
          <w:sz w:val="24"/>
        </w:rPr>
        <w:t>hence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region of</w:t>
      </w:r>
      <w:r>
        <w:rPr>
          <w:spacing w:val="1"/>
          <w:sz w:val="24"/>
        </w:rPr>
        <w:t xml:space="preserve"> </w:t>
      </w:r>
      <w:r>
        <w:rPr>
          <w:sz w:val="24"/>
        </w:rPr>
        <w:t>calmness-light winds.</w:t>
      </w:r>
    </w:p>
    <w:p w:rsidR="00393B54" w:rsidRDefault="00574D45">
      <w:pPr>
        <w:pStyle w:val="Heading1"/>
        <w:tabs>
          <w:tab w:val="left" w:leader="dot" w:pos="7383"/>
        </w:tabs>
        <w:spacing w:before="5" w:line="240" w:lineRule="auto"/>
      </w:pPr>
      <w:r>
        <w:t>Impression</w:t>
      </w:r>
      <w:r>
        <w:rPr>
          <w:spacing w:val="-3"/>
        </w:rPr>
        <w:t xml:space="preserve"> </w:t>
      </w:r>
      <w:r>
        <w:t>marking</w:t>
      </w:r>
      <w:r>
        <w:rPr>
          <w:spacing w:val="-3"/>
        </w:rPr>
        <w:t xml:space="preserve"> </w:t>
      </w:r>
      <w:r>
        <w:t>…………………………………..max…</w:t>
      </w:r>
      <w:r>
        <w:tab/>
        <w:t>10mks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Factors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occurrence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Equatorial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climate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BodyText"/>
        <w:ind w:right="390"/>
      </w:pPr>
      <w:r>
        <w:rPr>
          <w:b/>
        </w:rPr>
        <w:t>Altitude-</w:t>
      </w:r>
      <w:r>
        <w:rPr>
          <w:b/>
          <w:spacing w:val="-2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1000m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 tend</w:t>
      </w:r>
      <w:r>
        <w:rPr>
          <w:spacing w:val="1"/>
        </w:rPr>
        <w:t xml:space="preserve"> </w:t>
      </w:r>
      <w:r>
        <w:t>to experience</w:t>
      </w:r>
      <w:r>
        <w:rPr>
          <w:spacing w:val="-2"/>
        </w:rPr>
        <w:t xml:space="preserve"> </w:t>
      </w:r>
      <w:r>
        <w:t>equatorial</w:t>
      </w:r>
      <w:r>
        <w:rPr>
          <w:spacing w:val="2"/>
        </w:rPr>
        <w:t xml:space="preserve"> </w:t>
      </w:r>
      <w:r>
        <w:t>climate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 of</w:t>
      </w:r>
      <w:r>
        <w:rPr>
          <w:spacing w:val="-2"/>
        </w:rPr>
        <w:t xml:space="preserve"> </w:t>
      </w:r>
      <w:r>
        <w:t>hot</w:t>
      </w:r>
      <w:r>
        <w:rPr>
          <w:spacing w:val="-57"/>
        </w:rPr>
        <w:t xml:space="preserve"> </w:t>
      </w:r>
      <w:r>
        <w:t>temperature. Generally the altitude of East Africa especially plateau are below 1000m a.s.l 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 xml:space="preserve">the coastal </w:t>
      </w:r>
      <w:r>
        <w:t>plains</w:t>
      </w:r>
    </w:p>
    <w:p w:rsidR="00393B54" w:rsidRDefault="00574D45">
      <w:pPr>
        <w:pStyle w:val="BodyText"/>
        <w:ind w:right="704"/>
      </w:pPr>
      <w:r>
        <w:rPr>
          <w:b/>
        </w:rPr>
        <w:t>Latitude</w:t>
      </w:r>
      <w:r>
        <w:t>-</w:t>
      </w:r>
      <w:r>
        <w:rPr>
          <w:spacing w:val="-2"/>
        </w:rPr>
        <w:t xml:space="preserve"> </w:t>
      </w:r>
      <w:r>
        <w:t>areas lying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O</w:t>
      </w:r>
      <w:r>
        <w:rPr>
          <w:vertAlign w:val="superscript"/>
        </w:rPr>
        <w:t>0</w:t>
      </w:r>
      <w:r>
        <w:rPr>
          <w:spacing w:val="1"/>
        </w:rPr>
        <w:t xml:space="preserve"> </w:t>
      </w:r>
      <w:r>
        <w:t>to 5</w:t>
      </w:r>
      <w:r>
        <w:rPr>
          <w:vertAlign w:val="superscript"/>
        </w:rPr>
        <w:t>0</w:t>
      </w:r>
      <w:r>
        <w:t xml:space="preserve"> N or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equator and below 1000m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57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equatorial</w:t>
      </w:r>
      <w:r>
        <w:rPr>
          <w:spacing w:val="2"/>
        </w:rPr>
        <w:t xml:space="preserve"> </w:t>
      </w:r>
      <w:r>
        <w:t>climate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high</w:t>
      </w:r>
      <w:r>
        <w:rPr>
          <w:spacing w:val="-1"/>
        </w:rPr>
        <w:t xml:space="preserve"> </w:t>
      </w:r>
      <w:r>
        <w:t>sun’s insolation received</w:t>
      </w:r>
    </w:p>
    <w:p w:rsidR="00393B54" w:rsidRDefault="00393B54">
      <w:pPr>
        <w:sectPr w:rsidR="00393B54">
          <w:headerReference w:type="default" r:id="rId239"/>
          <w:footerReference w:type="default" r:id="rId240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200"/>
        <w:ind w:right="-8"/>
      </w:pPr>
      <w:r>
        <w:rPr>
          <w:b/>
        </w:rPr>
        <w:lastRenderedPageBreak/>
        <w:t>Vegetation</w:t>
      </w:r>
      <w:r>
        <w:rPr>
          <w:b/>
          <w:spacing w:val="-1"/>
        </w:rPr>
        <w:t xml:space="preserve"> </w:t>
      </w:r>
      <w:r>
        <w:rPr>
          <w:b/>
        </w:rPr>
        <w:t>cover</w:t>
      </w:r>
      <w:r>
        <w:t>-East</w:t>
      </w:r>
      <w:r>
        <w:rPr>
          <w:spacing w:val="-1"/>
        </w:rPr>
        <w:t xml:space="preserve"> </w:t>
      </w:r>
      <w:r>
        <w:t>Africa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tropical</w:t>
      </w:r>
      <w:r>
        <w:rPr>
          <w:spacing w:val="-1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forests 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mabira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humidity,</w:t>
      </w:r>
      <w:r>
        <w:rPr>
          <w:spacing w:val="-57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and rain fall 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high evapotranspiration</w:t>
      </w:r>
    </w:p>
    <w:p w:rsidR="00393B54" w:rsidRDefault="00574D45">
      <w:pPr>
        <w:spacing w:before="39"/>
        <w:ind w:left="187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121</w:t>
      </w:r>
    </w:p>
    <w:p w:rsidR="00393B54" w:rsidRDefault="00393B54">
      <w:pPr>
        <w:rPr>
          <w:rFonts w:ascii="Calibri"/>
        </w:rPr>
        <w:sectPr w:rsidR="00393B54">
          <w:headerReference w:type="default" r:id="rId241"/>
          <w:footerReference w:type="default" r:id="rId242"/>
          <w:pgSz w:w="12240" w:h="15840"/>
          <w:pgMar w:top="680" w:right="1680" w:bottom="1040" w:left="0" w:header="0" w:footer="860" w:gutter="0"/>
          <w:cols w:num="2" w:space="720" w:equalWidth="0">
            <w:col w:w="9881" w:space="40"/>
            <w:col w:w="639"/>
          </w:cols>
        </w:sectPr>
      </w:pPr>
    </w:p>
    <w:p w:rsidR="00393B54" w:rsidRDefault="00574D45">
      <w:pPr>
        <w:pStyle w:val="BodyText"/>
        <w:ind w:right="137"/>
      </w:pPr>
      <w:r>
        <w:rPr>
          <w:b/>
        </w:rPr>
        <w:lastRenderedPageBreak/>
        <w:t>Water bodies</w:t>
      </w:r>
      <w:r>
        <w:t xml:space="preserve">- East Africa has large water bodies </w:t>
      </w:r>
      <w:r>
        <w:t>such as Lake Victoria, Indian Ocean, rivers and</w:t>
      </w:r>
      <w:r>
        <w:rPr>
          <w:spacing w:val="1"/>
        </w:rPr>
        <w:t xml:space="preserve"> </w:t>
      </w:r>
      <w:r>
        <w:t>extensive swamps which cause micro-climate effects through land and sea breezes and increased</w:t>
      </w:r>
      <w:r>
        <w:rPr>
          <w:spacing w:val="1"/>
        </w:rPr>
        <w:t xml:space="preserve"> </w:t>
      </w:r>
      <w:r>
        <w:t>evaporation; leading to high humidity, cloud cover, rain fall and small diurnal range of temperature.</w:t>
      </w:r>
      <w:r>
        <w:rPr>
          <w:spacing w:val="1"/>
        </w:rPr>
        <w:t xml:space="preserve"> </w:t>
      </w:r>
      <w:r>
        <w:t>Influence of</w:t>
      </w:r>
      <w:r>
        <w:t xml:space="preserve"> air masses/ winds where the south east trades are onshore, they maintain an equatorial</w:t>
      </w:r>
      <w:r>
        <w:rPr>
          <w:spacing w:val="1"/>
        </w:rPr>
        <w:t xml:space="preserve"> </w:t>
      </w:r>
      <w:r>
        <w:t>type of climate for example at the coast around Malindi, Mombasa, Tanga, Dar salaam and Kilwa</w:t>
      </w:r>
      <w:r>
        <w:rPr>
          <w:spacing w:val="1"/>
        </w:rPr>
        <w:t xml:space="preserve"> </w:t>
      </w:r>
      <w:r>
        <w:rPr>
          <w:b/>
        </w:rPr>
        <w:t>Influence of the Inter Tropical Convergence Zone (I.T.C.Z) and the apparen</w:t>
      </w:r>
      <w:r>
        <w:rPr>
          <w:b/>
        </w:rPr>
        <w:t>t movement of the</w:t>
      </w:r>
      <w:r>
        <w:rPr>
          <w:b/>
          <w:spacing w:val="-57"/>
        </w:rPr>
        <w:t xml:space="preserve"> </w:t>
      </w:r>
      <w:r>
        <w:rPr>
          <w:b/>
        </w:rPr>
        <w:t>over</w:t>
      </w:r>
      <w:r>
        <w:rPr>
          <w:b/>
          <w:spacing w:val="-3"/>
        </w:rPr>
        <w:t xml:space="preserve"> </w:t>
      </w:r>
      <w:r>
        <w:rPr>
          <w:b/>
        </w:rPr>
        <w:t>head</w:t>
      </w:r>
      <w:r>
        <w:rPr>
          <w:b/>
          <w:spacing w:val="-1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influences insolation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rainfall</w:t>
      </w:r>
      <w:r>
        <w:rPr>
          <w:spacing w:val="-2"/>
        </w:rPr>
        <w:t xml:space="preserve"> </w:t>
      </w:r>
      <w:r>
        <w:t>pattern.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rainfall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varies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 position of the</w:t>
      </w:r>
      <w:r>
        <w:rPr>
          <w:spacing w:val="-1"/>
        </w:rPr>
        <w:t xml:space="preserve"> </w:t>
      </w:r>
      <w:r>
        <w:t>overhead sun</w:t>
      </w:r>
    </w:p>
    <w:p w:rsidR="00393B54" w:rsidRDefault="00574D45">
      <w:pPr>
        <w:pStyle w:val="BodyText"/>
        <w:ind w:right="126"/>
      </w:pPr>
      <w:r>
        <w:rPr>
          <w:b/>
        </w:rPr>
        <w:t>Cloud</w:t>
      </w:r>
      <w:r>
        <w:rPr>
          <w:b/>
          <w:spacing w:val="-1"/>
        </w:rPr>
        <w:t xml:space="preserve"> </w:t>
      </w:r>
      <w:r>
        <w:rPr>
          <w:b/>
        </w:rPr>
        <w:t>cover</w:t>
      </w:r>
      <w:r>
        <w:t>-</w:t>
      </w:r>
      <w:r>
        <w:rPr>
          <w:spacing w:val="-2"/>
        </w:rPr>
        <w:t xml:space="preserve"> </w:t>
      </w:r>
      <w:r>
        <w:t>thick cloud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prevents heat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is retained</w:t>
      </w:r>
      <w:r>
        <w:rPr>
          <w:spacing w:val="-1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 range</w:t>
      </w:r>
      <w:r>
        <w:rPr>
          <w:spacing w:val="-1"/>
        </w:rPr>
        <w:t xml:space="preserve"> </w:t>
      </w:r>
      <w:r>
        <w:t>of temperature.</w:t>
      </w:r>
    </w:p>
    <w:p w:rsidR="00393B54" w:rsidRDefault="00574D45">
      <w:pPr>
        <w:pStyle w:val="BodyText"/>
      </w:pPr>
      <w:r>
        <w:t>Relevant</w:t>
      </w:r>
      <w:r>
        <w:rPr>
          <w:spacing w:val="-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drawn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illustrate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answer</w:t>
      </w:r>
    </w:p>
    <w:p w:rsidR="00393B54" w:rsidRDefault="00574D45">
      <w:pPr>
        <w:pStyle w:val="Heading1"/>
        <w:tabs>
          <w:tab w:val="left" w:leader="dot" w:pos="7666"/>
        </w:tabs>
        <w:spacing w:before="5" w:line="240" w:lineRule="auto"/>
      </w:pPr>
      <w:r>
        <w:t>Impression</w:t>
      </w:r>
      <w:r>
        <w:rPr>
          <w:spacing w:val="-3"/>
        </w:rPr>
        <w:t xml:space="preserve"> </w:t>
      </w:r>
      <w:r>
        <w:t>marking…</w:t>
      </w:r>
      <w:r>
        <w:tab/>
        <w:t>15</w:t>
      </w:r>
      <w:r>
        <w:rPr>
          <w:spacing w:val="-1"/>
        </w:rPr>
        <w:t xml:space="preserve"> </w:t>
      </w:r>
      <w:r>
        <w:t>marks</w:t>
      </w:r>
    </w:p>
    <w:p w:rsidR="00393B54" w:rsidRDefault="00574D45">
      <w:pPr>
        <w:ind w:left="780" w:right="3422" w:hanging="6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Victoria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climate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equatorial?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equatorial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climate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conform</w:t>
      </w:r>
      <w:r>
        <w:rPr>
          <w:spacing w:val="-1"/>
          <w:sz w:val="24"/>
        </w:rPr>
        <w:t xml:space="preserve"> </w:t>
      </w:r>
      <w:r>
        <w:rPr>
          <w:sz w:val="24"/>
        </w:rPr>
        <w:t>to those</w:t>
      </w:r>
      <w:r>
        <w:rPr>
          <w:spacing w:val="-2"/>
          <w:sz w:val="24"/>
        </w:rPr>
        <w:t xml:space="preserve"> </w:t>
      </w:r>
      <w:r>
        <w:rPr>
          <w:sz w:val="24"/>
        </w:rPr>
        <w:t>of 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2"/>
          <w:sz w:val="24"/>
        </w:rPr>
        <w:t xml:space="preserve"> </w:t>
      </w:r>
      <w:r>
        <w:rPr>
          <w:sz w:val="24"/>
        </w:rPr>
        <w:t>basin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215" w:hanging="360"/>
        <w:rPr>
          <w:sz w:val="24"/>
        </w:rPr>
      </w:pPr>
      <w:r>
        <w:tab/>
      </w:r>
      <w:r>
        <w:rPr>
          <w:sz w:val="24"/>
        </w:rPr>
        <w:t>Give 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and Identify and explain areas of Lake Victoria basin which don’t conform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equatorial climate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2</w:t>
      </w:r>
      <w:r>
        <w:rPr>
          <w:sz w:val="24"/>
          <w:vertAlign w:val="superscript"/>
        </w:rPr>
        <w:t>rd</w:t>
      </w:r>
      <w:r>
        <w:rPr>
          <w:sz w:val="24"/>
        </w:rPr>
        <w:t xml:space="preserve"> evaluation 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 other</w:t>
      </w:r>
      <w:r>
        <w:rPr>
          <w:spacing w:val="-2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that modify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climate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Victoria</w:t>
      </w:r>
      <w:r>
        <w:rPr>
          <w:spacing w:val="-2"/>
          <w:sz w:val="24"/>
        </w:rPr>
        <w:t xml:space="preserve"> </w:t>
      </w:r>
      <w:r>
        <w:rPr>
          <w:sz w:val="24"/>
        </w:rPr>
        <w:t>basin.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Equatorial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uniformly</w:t>
      </w:r>
      <w:r>
        <w:rPr>
          <w:spacing w:val="-5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through 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year.</w:t>
      </w:r>
      <w:r>
        <w:rPr>
          <w:spacing w:val="1"/>
          <w:sz w:val="24"/>
        </w:rPr>
        <w:t xml:space="preserve"> </w:t>
      </w:r>
      <w:r>
        <w:rPr>
          <w:sz w:val="24"/>
        </w:rPr>
        <w:t>That is,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24</w:t>
      </w:r>
      <w:r>
        <w:rPr>
          <w:sz w:val="24"/>
          <w:vertAlign w:val="superscript"/>
        </w:rPr>
        <w:t>0</w:t>
      </w:r>
      <w:r>
        <w:rPr>
          <w:sz w:val="24"/>
        </w:rPr>
        <w:t>C –</w:t>
      </w:r>
      <w:r>
        <w:rPr>
          <w:spacing w:val="-1"/>
          <w:sz w:val="24"/>
        </w:rPr>
        <w:t xml:space="preserve"> </w:t>
      </w:r>
      <w:r>
        <w:rPr>
          <w:sz w:val="24"/>
        </w:rPr>
        <w:t>27</w:t>
      </w:r>
      <w:r>
        <w:rPr>
          <w:sz w:val="24"/>
          <w:vertAlign w:val="superscript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right="309" w:firstLine="0"/>
        <w:rPr>
          <w:sz w:val="24"/>
        </w:rPr>
      </w:pPr>
      <w:r>
        <w:rPr>
          <w:sz w:val="24"/>
        </w:rPr>
        <w:t xml:space="preserve">Heavy rain fall is received and well distributed through out the year averaging </w:t>
      </w:r>
      <w:r>
        <w:rPr>
          <w:sz w:val="24"/>
        </w:rPr>
        <w:t>between 1500 mm-</w:t>
      </w:r>
      <w:r>
        <w:rPr>
          <w:spacing w:val="-57"/>
          <w:sz w:val="24"/>
        </w:rPr>
        <w:t xml:space="preserve"> </w:t>
      </w:r>
      <w:r>
        <w:rPr>
          <w:sz w:val="24"/>
        </w:rPr>
        <w:t>2500 mm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right="159" w:firstLine="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located astride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equator and</w:t>
      </w:r>
      <w:r>
        <w:rPr>
          <w:spacing w:val="-1"/>
          <w:sz w:val="24"/>
        </w:rPr>
        <w:t xml:space="preserve"> </w:t>
      </w:r>
      <w:r>
        <w:rPr>
          <w:sz w:val="24"/>
        </w:rPr>
        <w:t>receives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bimodal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of 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is,</w:t>
      </w:r>
      <w:r>
        <w:rPr>
          <w:spacing w:val="-1"/>
          <w:sz w:val="24"/>
        </w:rPr>
        <w:t xml:space="preserve"> </w:t>
      </w:r>
      <w:r>
        <w:rPr>
          <w:sz w:val="24"/>
        </w:rPr>
        <w:t>March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November.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spacing w:before="1"/>
        <w:ind w:right="488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is located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greatest insolation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diurnal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between 2</w:t>
      </w:r>
      <w:r>
        <w:rPr>
          <w:sz w:val="24"/>
          <w:vertAlign w:val="superscript"/>
        </w:rPr>
        <w:t>0</w:t>
      </w:r>
      <w:r>
        <w:rPr>
          <w:sz w:val="24"/>
        </w:rPr>
        <w:t>C –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z w:val="24"/>
          <w:vertAlign w:val="superscript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 extensive</w:t>
      </w:r>
      <w:r>
        <w:rPr>
          <w:spacing w:val="-2"/>
          <w:sz w:val="24"/>
        </w:rPr>
        <w:t xml:space="preserve"> </w:t>
      </w:r>
      <w:r>
        <w:rPr>
          <w:sz w:val="24"/>
        </w:rPr>
        <w:t>and dense</w:t>
      </w:r>
      <w:r>
        <w:rPr>
          <w:spacing w:val="-1"/>
          <w:sz w:val="24"/>
        </w:rPr>
        <w:t xml:space="preserve"> </w:t>
      </w:r>
      <w:r>
        <w:rPr>
          <w:sz w:val="24"/>
        </w:rPr>
        <w:t>cloud cover.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Relative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8"/>
          <w:sz w:val="24"/>
        </w:rPr>
        <w:t xml:space="preserve"> </w:t>
      </w:r>
      <w:r>
        <w:rPr>
          <w:sz w:val="24"/>
        </w:rPr>
        <w:t>is usually</w:t>
      </w:r>
      <w:r>
        <w:rPr>
          <w:spacing w:val="-5"/>
          <w:sz w:val="24"/>
        </w:rPr>
        <w:t xml:space="preserve"> </w:t>
      </w:r>
      <w:r>
        <w:rPr>
          <w:sz w:val="24"/>
        </w:rPr>
        <w:t>high throughout the</w:t>
      </w:r>
      <w:r>
        <w:rPr>
          <w:spacing w:val="1"/>
          <w:sz w:val="24"/>
        </w:rPr>
        <w:t xml:space="preserve"> </w:t>
      </w:r>
      <w:r>
        <w:rPr>
          <w:sz w:val="24"/>
        </w:rPr>
        <w:t>year over 80%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right="344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equatorial</w:t>
      </w:r>
      <w:r>
        <w:rPr>
          <w:spacing w:val="-1"/>
          <w:sz w:val="24"/>
        </w:rPr>
        <w:t xml:space="preserve"> </w:t>
      </w:r>
      <w:r>
        <w:rPr>
          <w:sz w:val="24"/>
        </w:rPr>
        <w:t>climate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no distinct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4"/>
          <w:sz w:val="24"/>
        </w:rPr>
        <w:t xml:space="preserve"> </w:t>
      </w:r>
      <w:r>
        <w:rPr>
          <w:sz w:val="24"/>
        </w:rPr>
        <w:t>season. So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almost</w:t>
      </w:r>
      <w:r>
        <w:rPr>
          <w:spacing w:val="-1"/>
          <w:sz w:val="24"/>
        </w:rPr>
        <w:t xml:space="preserve"> </w:t>
      </w:r>
      <w:r>
        <w:rPr>
          <w:sz w:val="24"/>
        </w:rPr>
        <w:t>wet through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year.</w:t>
      </w:r>
    </w:p>
    <w:p w:rsidR="00393B54" w:rsidRDefault="00574D45">
      <w:pPr>
        <w:pStyle w:val="Heading1"/>
        <w:spacing w:before="5"/>
      </w:pPr>
      <w:r>
        <w:t>Areas</w:t>
      </w:r>
      <w:r>
        <w:rPr>
          <w:spacing w:val="-2"/>
        </w:rPr>
        <w:t xml:space="preserve"> </w:t>
      </w:r>
      <w:r>
        <w:t>that conform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characteristics on</w:t>
      </w:r>
      <w:r>
        <w:rPr>
          <w:spacing w:val="-1"/>
        </w:rPr>
        <w:t xml:space="preserve"> </w:t>
      </w:r>
      <w:r>
        <w:t>Lake</w:t>
      </w:r>
      <w:r>
        <w:rPr>
          <w:spacing w:val="-2"/>
        </w:rPr>
        <w:t xml:space="preserve"> </w:t>
      </w:r>
      <w:r>
        <w:t>Victoria</w:t>
      </w:r>
      <w:r>
        <w:rPr>
          <w:spacing w:val="-1"/>
        </w:rPr>
        <w:t xml:space="preserve"> </w:t>
      </w:r>
      <w:r>
        <w:t>basin</w:t>
      </w:r>
      <w:r>
        <w:rPr>
          <w:spacing w:val="-2"/>
        </w:rPr>
        <w:t xml:space="preserve"> </w:t>
      </w:r>
      <w:r>
        <w:t>are;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right="716" w:firstLine="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Northern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1"/>
          <w:sz w:val="24"/>
        </w:rPr>
        <w:t xml:space="preserve"> </w:t>
      </w:r>
      <w:r>
        <w:rPr>
          <w:sz w:val="24"/>
        </w:rPr>
        <w:t>eastern</w:t>
      </w:r>
      <w:r>
        <w:rPr>
          <w:spacing w:val="-2"/>
          <w:sz w:val="24"/>
        </w:rPr>
        <w:t xml:space="preserve"> </w:t>
      </w:r>
      <w:r>
        <w:rPr>
          <w:sz w:val="24"/>
        </w:rPr>
        <w:t>parts</w:t>
      </w:r>
      <w:r>
        <w:rPr>
          <w:spacing w:val="-1"/>
          <w:sz w:val="24"/>
        </w:rPr>
        <w:t xml:space="preserve"> </w:t>
      </w:r>
      <w:r>
        <w:rPr>
          <w:sz w:val="24"/>
        </w:rPr>
        <w:t>of 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almost</w:t>
      </w:r>
      <w:r>
        <w:rPr>
          <w:spacing w:val="-1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out the</w:t>
      </w:r>
      <w:r>
        <w:rPr>
          <w:spacing w:val="3"/>
          <w:sz w:val="24"/>
        </w:rPr>
        <w:t xml:space="preserve"> </w:t>
      </w:r>
      <w:r>
        <w:rPr>
          <w:sz w:val="24"/>
        </w:rPr>
        <w:t>year of about 27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right="875" w:firstLine="0"/>
        <w:rPr>
          <w:sz w:val="24"/>
        </w:rPr>
      </w:pP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northern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north eastern</w:t>
      </w:r>
      <w:r>
        <w:rPr>
          <w:spacing w:val="-1"/>
          <w:sz w:val="24"/>
        </w:rPr>
        <w:t xml:space="preserve"> </w:t>
      </w:r>
      <w:r>
        <w:rPr>
          <w:sz w:val="24"/>
        </w:rPr>
        <w:t>shores</w:t>
      </w:r>
      <w:r>
        <w:rPr>
          <w:spacing w:val="-1"/>
          <w:sz w:val="24"/>
        </w:rPr>
        <w:t xml:space="preserve"> </w:t>
      </w:r>
      <w:r>
        <w:rPr>
          <w:sz w:val="24"/>
        </w:rPr>
        <w:t>of 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ranging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1250mm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2000mm per annum.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3"/>
        </w:tabs>
        <w:ind w:right="369" w:firstLine="0"/>
        <w:rPr>
          <w:sz w:val="24"/>
        </w:rPr>
      </w:pPr>
      <w:r>
        <w:rPr>
          <w:sz w:val="24"/>
        </w:rPr>
        <w:t>Island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 Lake</w:t>
      </w:r>
      <w:r>
        <w:rPr>
          <w:spacing w:val="-3"/>
          <w:sz w:val="24"/>
        </w:rPr>
        <w:t xml:space="preserve"> </w:t>
      </w:r>
      <w:r>
        <w:rPr>
          <w:sz w:val="24"/>
        </w:rPr>
        <w:t>Victoria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Kalangala, Buvuma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2193</w:t>
      </w:r>
      <w:r>
        <w:rPr>
          <w:spacing w:val="-1"/>
          <w:sz w:val="24"/>
        </w:rPr>
        <w:t xml:space="preserve"> </w:t>
      </w:r>
      <w:r>
        <w:rPr>
          <w:sz w:val="24"/>
        </w:rPr>
        <w:t>mm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57"/>
          <w:sz w:val="24"/>
        </w:rPr>
        <w:t xml:space="preserve"> </w:t>
      </w:r>
      <w:r>
        <w:rPr>
          <w:sz w:val="24"/>
        </w:rPr>
        <w:t>per</w:t>
      </w:r>
      <w:r>
        <w:rPr>
          <w:spacing w:val="2"/>
          <w:sz w:val="24"/>
        </w:rPr>
        <w:t xml:space="preserve"> </w:t>
      </w:r>
      <w:r>
        <w:rPr>
          <w:sz w:val="24"/>
        </w:rPr>
        <w:t>year.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Bukoba</w:t>
      </w:r>
      <w:r>
        <w:rPr>
          <w:spacing w:val="-3"/>
          <w:sz w:val="24"/>
        </w:rPr>
        <w:t xml:space="preserve"> </w:t>
      </w:r>
      <w:r>
        <w:rPr>
          <w:sz w:val="24"/>
        </w:rPr>
        <w:t>receives</w:t>
      </w:r>
      <w:r>
        <w:rPr>
          <w:spacing w:val="-1"/>
          <w:sz w:val="24"/>
        </w:rPr>
        <w:t xml:space="preserve"> </w:t>
      </w:r>
      <w:r>
        <w:rPr>
          <w:sz w:val="24"/>
        </w:rPr>
        <w:t>2030mm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year.</w:t>
      </w:r>
    </w:p>
    <w:p w:rsidR="00393B54" w:rsidRDefault="00574D45">
      <w:pPr>
        <w:pStyle w:val="Heading1"/>
        <w:spacing w:before="3" w:line="240" w:lineRule="auto"/>
      </w:pP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Lake</w:t>
      </w:r>
      <w:r>
        <w:rPr>
          <w:spacing w:val="-3"/>
        </w:rPr>
        <w:t xml:space="preserve"> </w:t>
      </w:r>
      <w:r>
        <w:t>Victoria basin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conform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equatorial climate/ modified</w:t>
      </w:r>
      <w:r>
        <w:rPr>
          <w:spacing w:val="-57"/>
        </w:rPr>
        <w:t xml:space="preserve"> </w:t>
      </w:r>
      <w:r>
        <w:t>equatorial</w:t>
      </w:r>
      <w:r>
        <w:rPr>
          <w:spacing w:val="-1"/>
        </w:rPr>
        <w:t xml:space="preserve"> </w:t>
      </w:r>
      <w:r>
        <w:t>climate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right="432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northern parts of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Victoria</w:t>
      </w:r>
      <w:r>
        <w:rPr>
          <w:spacing w:val="-1"/>
          <w:sz w:val="24"/>
        </w:rPr>
        <w:t xml:space="preserve"> </w:t>
      </w:r>
      <w:r>
        <w:rPr>
          <w:sz w:val="24"/>
        </w:rPr>
        <w:t>basin receives less rain</w:t>
      </w:r>
      <w:r>
        <w:rPr>
          <w:spacing w:val="-1"/>
          <w:sz w:val="24"/>
        </w:rPr>
        <w:t xml:space="preserve"> </w:t>
      </w:r>
      <w:r>
        <w:rPr>
          <w:sz w:val="24"/>
        </w:rPr>
        <w:t>fall and has longer dry</w:t>
      </w:r>
      <w:r>
        <w:rPr>
          <w:spacing w:val="-6"/>
          <w:sz w:val="24"/>
        </w:rPr>
        <w:t xml:space="preserve"> </w:t>
      </w:r>
      <w:r>
        <w:rPr>
          <w:sz w:val="24"/>
        </w:rPr>
        <w:t>season. These</w:t>
      </w:r>
      <w:r>
        <w:rPr>
          <w:spacing w:val="-57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high temperature ranges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right="588" w:firstLine="0"/>
        <w:rPr>
          <w:sz w:val="24"/>
        </w:rPr>
      </w:pPr>
      <w:r>
        <w:rPr>
          <w:sz w:val="24"/>
        </w:rPr>
        <w:t>Mwanza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receives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little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989</w:t>
      </w:r>
      <w:r>
        <w:rPr>
          <w:spacing w:val="-1"/>
          <w:sz w:val="24"/>
        </w:rPr>
        <w:t xml:space="preserve"> </w:t>
      </w:r>
      <w:r>
        <w:rPr>
          <w:sz w:val="24"/>
        </w:rPr>
        <w:t>mm</w:t>
      </w:r>
      <w:r>
        <w:rPr>
          <w:spacing w:val="-1"/>
          <w:sz w:val="24"/>
        </w:rPr>
        <w:t xml:space="preserve"> </w:t>
      </w:r>
      <w:r>
        <w:rPr>
          <w:sz w:val="24"/>
        </w:rPr>
        <w:t>a year. This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savannah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 climate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right="163" w:firstLine="0"/>
        <w:rPr>
          <w:sz w:val="24"/>
        </w:rPr>
      </w:pPr>
      <w:r>
        <w:rPr>
          <w:sz w:val="24"/>
        </w:rPr>
        <w:t>The eastern parts of Lake Victoria don’t reflect equatorial type of climate fore example Kisumu has</w:t>
      </w:r>
      <w:r>
        <w:rPr>
          <w:spacing w:val="-57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 of 1220 mm per</w:t>
      </w:r>
      <w:r>
        <w:rPr>
          <w:spacing w:val="1"/>
          <w:sz w:val="24"/>
        </w:rPr>
        <w:t xml:space="preserve"> </w:t>
      </w:r>
      <w:r>
        <w:rPr>
          <w:sz w:val="24"/>
        </w:rPr>
        <w:t>year.</w:t>
      </w:r>
    </w:p>
    <w:p w:rsidR="00393B54" w:rsidRDefault="00393B54">
      <w:pPr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  <w:spacing w:before="34"/>
        <w:rPr>
          <w:rFonts w:ascii="Calibri" w:hAnsi="Calibri"/>
          <w:sz w:val="22"/>
        </w:rPr>
      </w:pPr>
      <w:r>
        <w:lastRenderedPageBreak/>
        <w:t>Therefore,</w:t>
      </w:r>
      <w:r>
        <w:rPr>
          <w:spacing w:val="-2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the </w:t>
      </w:r>
      <w:r>
        <w:t>Lake Victoria</w:t>
      </w:r>
      <w:r>
        <w:rPr>
          <w:spacing w:val="-2"/>
        </w:rPr>
        <w:t xml:space="preserve"> </w:t>
      </w:r>
      <w:r>
        <w:t>basin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equatorial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climate.</w:t>
      </w:r>
      <w:r>
        <w:rPr>
          <w:spacing w:val="31"/>
        </w:rPr>
        <w:t xml:space="preserve"> </w:t>
      </w:r>
      <w:r>
        <w:rPr>
          <w:rFonts w:ascii="Calibri" w:hAnsi="Calibri"/>
          <w:position w:val="18"/>
          <w:sz w:val="22"/>
        </w:rPr>
        <w:t>122</w:t>
      </w:r>
    </w:p>
    <w:p w:rsidR="00393B54" w:rsidRDefault="00574D45">
      <w:pPr>
        <w:pStyle w:val="Heading1"/>
        <w:spacing w:line="240" w:lineRule="auto"/>
        <w:rPr>
          <w:b w:val="0"/>
        </w:rPr>
      </w:pP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largest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climate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truly</w:t>
      </w:r>
      <w:r>
        <w:rPr>
          <w:spacing w:val="-1"/>
        </w:rPr>
        <w:t xml:space="preserve"> </w:t>
      </w:r>
      <w:r>
        <w:t>equatorial</w:t>
      </w:r>
      <w:r>
        <w:rPr>
          <w:b w:val="0"/>
        </w:rPr>
        <w:t>.</w:t>
      </w:r>
      <w:r>
        <w:rPr>
          <w:b w:val="0"/>
          <w:spacing w:val="1"/>
        </w:rPr>
        <w:t xml:space="preserve"> </w:t>
      </w:r>
      <w:r>
        <w:rPr>
          <w:b w:val="0"/>
        </w:rPr>
        <w:t>It</w:t>
      </w:r>
      <w:r>
        <w:rPr>
          <w:b w:val="0"/>
          <w:spacing w:val="1"/>
        </w:rPr>
        <w:t xml:space="preserve"> </w:t>
      </w:r>
      <w:r>
        <w:rPr>
          <w:b w:val="0"/>
        </w:rPr>
        <w:t>has</w:t>
      </w:r>
      <w:r>
        <w:rPr>
          <w:b w:val="0"/>
          <w:spacing w:val="-1"/>
        </w:rPr>
        <w:t xml:space="preserve"> </w:t>
      </w:r>
      <w:r>
        <w:rPr>
          <w:b w:val="0"/>
        </w:rPr>
        <w:t>been;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Modified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altitudinal elevation</w:t>
      </w:r>
      <w:r>
        <w:rPr>
          <w:spacing w:val="-1"/>
          <w:sz w:val="24"/>
        </w:rPr>
        <w:t xml:space="preserve"> </w:t>
      </w:r>
      <w:r>
        <w:rPr>
          <w:sz w:val="24"/>
        </w:rPr>
        <w:t>since</w:t>
      </w:r>
      <w:r>
        <w:rPr>
          <w:spacing w:val="-2"/>
          <w:sz w:val="24"/>
        </w:rPr>
        <w:t xml:space="preserve"> </w:t>
      </w:r>
      <w:r>
        <w:rPr>
          <w:sz w:val="24"/>
        </w:rPr>
        <w:t>the basin</w:t>
      </w:r>
      <w:r>
        <w:rPr>
          <w:spacing w:val="-1"/>
          <w:sz w:val="24"/>
        </w:rPr>
        <w:t xml:space="preserve"> </w:t>
      </w:r>
      <w:r>
        <w:rPr>
          <w:sz w:val="24"/>
        </w:rPr>
        <w:t>lies 1200</w:t>
      </w:r>
      <w:r>
        <w:rPr>
          <w:spacing w:val="-1"/>
          <w:sz w:val="24"/>
        </w:rPr>
        <w:t xml:space="preserve"> </w:t>
      </w:r>
      <w:r>
        <w:rPr>
          <w:sz w:val="24"/>
        </w:rPr>
        <w:t>meters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spacing w:before="1"/>
        <w:ind w:left="830"/>
        <w:rPr>
          <w:sz w:val="24"/>
        </w:rPr>
      </w:pPr>
      <w:r>
        <w:rPr>
          <w:sz w:val="24"/>
        </w:rPr>
        <w:t>Relief</w:t>
      </w:r>
      <w:r>
        <w:rPr>
          <w:spacing w:val="-1"/>
          <w:sz w:val="24"/>
        </w:rPr>
        <w:t xml:space="preserve"> </w:t>
      </w:r>
      <w:r>
        <w:rPr>
          <w:sz w:val="24"/>
        </w:rPr>
        <w:t>partly</w:t>
      </w:r>
      <w:r>
        <w:rPr>
          <w:spacing w:val="-6"/>
          <w:sz w:val="24"/>
        </w:rPr>
        <w:t xml:space="preserve"> </w:t>
      </w:r>
      <w:r>
        <w:rPr>
          <w:sz w:val="24"/>
        </w:rPr>
        <w:t>plays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in modifying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77"/>
        </w:numPr>
        <w:tabs>
          <w:tab w:val="left" w:pos="831"/>
        </w:tabs>
        <w:ind w:right="574" w:firstLine="0"/>
        <w:rPr>
          <w:sz w:val="24"/>
        </w:rPr>
      </w:pPr>
      <w:r>
        <w:rPr>
          <w:sz w:val="24"/>
        </w:rPr>
        <w:t>Man’s</w:t>
      </w:r>
      <w:r>
        <w:rPr>
          <w:spacing w:val="-4"/>
          <w:sz w:val="24"/>
        </w:rPr>
        <w:t xml:space="preserve"> </w:t>
      </w:r>
      <w:r>
        <w:rPr>
          <w:sz w:val="24"/>
        </w:rPr>
        <w:t>activities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deforestation,</w:t>
      </w:r>
      <w:r>
        <w:rPr>
          <w:spacing w:val="-3"/>
          <w:sz w:val="24"/>
        </w:rPr>
        <w:t xml:space="preserve"> </w:t>
      </w:r>
      <w:r>
        <w:rPr>
          <w:sz w:val="24"/>
        </w:rPr>
        <w:t>swamp</w:t>
      </w:r>
      <w:r>
        <w:rPr>
          <w:spacing w:val="-2"/>
          <w:sz w:val="24"/>
        </w:rPr>
        <w:t xml:space="preserve"> </w:t>
      </w:r>
      <w:r>
        <w:rPr>
          <w:sz w:val="24"/>
        </w:rPr>
        <w:t>reclamation,</w:t>
      </w:r>
      <w:r>
        <w:rPr>
          <w:spacing w:val="-3"/>
          <w:sz w:val="24"/>
        </w:rPr>
        <w:t xml:space="preserve"> </w:t>
      </w:r>
      <w:r>
        <w:rPr>
          <w:sz w:val="24"/>
        </w:rPr>
        <w:t>industrialization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urbanization,</w:t>
      </w:r>
      <w:r>
        <w:rPr>
          <w:spacing w:val="-2"/>
          <w:sz w:val="24"/>
        </w:rPr>
        <w:t xml:space="preserve"> </w:t>
      </w:r>
      <w:r>
        <w:rPr>
          <w:sz w:val="24"/>
        </w:rPr>
        <w:t>bore</w:t>
      </w:r>
      <w:r>
        <w:rPr>
          <w:spacing w:val="-57"/>
          <w:sz w:val="24"/>
        </w:rPr>
        <w:t xml:space="preserve"> </w:t>
      </w:r>
      <w:r>
        <w:rPr>
          <w:sz w:val="24"/>
        </w:rPr>
        <w:t>hole drilling over grazing, bush burning e.t.c has also modified the climate of the Lake Victoria</w:t>
      </w:r>
      <w:r>
        <w:rPr>
          <w:spacing w:val="1"/>
          <w:sz w:val="24"/>
        </w:rPr>
        <w:t xml:space="preserve"> </w:t>
      </w:r>
      <w:r>
        <w:rPr>
          <w:sz w:val="24"/>
        </w:rPr>
        <w:t>basin.</w:t>
      </w:r>
    </w:p>
    <w:p w:rsidR="00393B54" w:rsidRDefault="00574D45">
      <w:pPr>
        <w:pStyle w:val="Heading1"/>
        <w:spacing w:before="5" w:line="240" w:lineRule="auto"/>
        <w:ind w:left="2868"/>
      </w:pPr>
      <w:r>
        <w:t>EFFECTS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MAN’S</w:t>
      </w:r>
      <w:r>
        <w:rPr>
          <w:spacing w:val="-1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CLIMATE</w:t>
      </w:r>
    </w:p>
    <w:p w:rsidR="00393B54" w:rsidRDefault="00574D45">
      <w:pPr>
        <w:ind w:left="720" w:right="669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climatic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anomalies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product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man’s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activities”.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Discuss.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climate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crossed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equator</w:t>
      </w:r>
      <w:r>
        <w:rPr>
          <w:spacing w:val="-1"/>
          <w:sz w:val="24"/>
        </w:rPr>
        <w:t xml:space="preserve"> </w:t>
      </w:r>
      <w:r>
        <w:rPr>
          <w:sz w:val="24"/>
        </w:rPr>
        <w:t>and therefore</w:t>
      </w:r>
      <w:r>
        <w:rPr>
          <w:spacing w:val="-3"/>
          <w:sz w:val="24"/>
        </w:rPr>
        <w:t xml:space="preserve"> </w:t>
      </w:r>
      <w:r>
        <w:rPr>
          <w:sz w:val="24"/>
        </w:rPr>
        <w:t>expected</w:t>
      </w:r>
      <w:r>
        <w:rPr>
          <w:spacing w:val="-1"/>
          <w:sz w:val="24"/>
        </w:rPr>
        <w:t xml:space="preserve"> </w:t>
      </w:r>
      <w:r>
        <w:rPr>
          <w:sz w:val="24"/>
        </w:rPr>
        <w:t>to have equatorial</w:t>
      </w:r>
      <w:r>
        <w:rPr>
          <w:spacing w:val="-1"/>
          <w:sz w:val="24"/>
        </w:rPr>
        <w:t xml:space="preserve"> </w:t>
      </w:r>
      <w:r>
        <w:rPr>
          <w:sz w:val="24"/>
        </w:rPr>
        <w:t>climate.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However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anomalies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and 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role of</w:t>
      </w:r>
      <w:r>
        <w:rPr>
          <w:spacing w:val="-2"/>
          <w:sz w:val="24"/>
        </w:rPr>
        <w:t xml:space="preserve"> </w:t>
      </w:r>
      <w:r>
        <w:rPr>
          <w:sz w:val="24"/>
        </w:rPr>
        <w:t>man in</w:t>
      </w:r>
      <w:r>
        <w:rPr>
          <w:spacing w:val="-1"/>
          <w:sz w:val="24"/>
        </w:rPr>
        <w:t xml:space="preserve"> </w:t>
      </w:r>
      <w:r>
        <w:rPr>
          <w:sz w:val="24"/>
        </w:rPr>
        <w:t>causing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anomalies.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2</w:t>
      </w:r>
      <w:r>
        <w:rPr>
          <w:sz w:val="24"/>
          <w:vertAlign w:val="superscript"/>
        </w:rPr>
        <w:t>rd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and 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role of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factors.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187"/>
      </w:pP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crossed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equator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therefore expected to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equatorial</w:t>
      </w:r>
      <w:r>
        <w:rPr>
          <w:spacing w:val="-1"/>
        </w:rPr>
        <w:t xml:space="preserve"> </w:t>
      </w:r>
      <w:r>
        <w:t>climate</w:t>
      </w:r>
      <w:r>
        <w:rPr>
          <w:spacing w:val="-1"/>
        </w:rPr>
        <w:t xml:space="preserve"> </w:t>
      </w:r>
      <w:r>
        <w:t>characterized</w:t>
      </w:r>
      <w:r>
        <w:rPr>
          <w:spacing w:val="-57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Generally</w:t>
      </w:r>
      <w:r>
        <w:rPr>
          <w:spacing w:val="-7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uniformity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 throughout the year ranging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25</w:t>
      </w:r>
      <w:r>
        <w:rPr>
          <w:sz w:val="24"/>
          <w:vertAlign w:val="superscript"/>
        </w:rPr>
        <w:t>0</w:t>
      </w:r>
      <w:r>
        <w:rPr>
          <w:sz w:val="24"/>
        </w:rPr>
        <w:t>c-</w:t>
      </w:r>
      <w:r>
        <w:rPr>
          <w:spacing w:val="-1"/>
          <w:sz w:val="24"/>
        </w:rPr>
        <w:t xml:space="preserve"> </w:t>
      </w:r>
      <w:r>
        <w:rPr>
          <w:sz w:val="24"/>
        </w:rPr>
        <w:t>28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on average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38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while the</w:t>
      </w:r>
      <w:r>
        <w:rPr>
          <w:spacing w:val="-2"/>
          <w:sz w:val="24"/>
        </w:rPr>
        <w:t xml:space="preserve"> </w:t>
      </w:r>
      <w:r>
        <w:rPr>
          <w:sz w:val="24"/>
        </w:rPr>
        <w:t>minimum 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15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z w:val="24"/>
        </w:rPr>
        <w:t>location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diurnal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small and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right="1174" w:firstLine="0"/>
        <w:rPr>
          <w:sz w:val="24"/>
        </w:rPr>
      </w:pPr>
      <w:r>
        <w:rPr>
          <w:sz w:val="24"/>
        </w:rPr>
        <w:t>Convectional rainfall is usually received during afternoon and evenings, accompanied by</w:t>
      </w:r>
      <w:r>
        <w:rPr>
          <w:spacing w:val="-57"/>
          <w:sz w:val="24"/>
        </w:rPr>
        <w:t xml:space="preserve"> </w:t>
      </w:r>
      <w:r>
        <w:rPr>
          <w:sz w:val="24"/>
        </w:rPr>
        <w:t>thunderstorms</w:t>
      </w:r>
      <w:r>
        <w:rPr>
          <w:spacing w:val="-1"/>
          <w:sz w:val="24"/>
        </w:rPr>
        <w:t xml:space="preserve"> </w:t>
      </w:r>
      <w:r>
        <w:rPr>
          <w:sz w:val="24"/>
        </w:rPr>
        <w:t>and lightening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Receives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maxima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with peaks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March</w:t>
      </w:r>
      <w:r>
        <w:rPr>
          <w:spacing w:val="1"/>
          <w:sz w:val="24"/>
        </w:rPr>
        <w:t xml:space="preserve"> </w:t>
      </w:r>
      <w:r>
        <w:rPr>
          <w:sz w:val="24"/>
        </w:rPr>
        <w:t>and November</w:t>
      </w:r>
      <w:r>
        <w:rPr>
          <w:spacing w:val="-3"/>
          <w:sz w:val="24"/>
        </w:rPr>
        <w:t xml:space="preserve"> </w:t>
      </w:r>
      <w:r>
        <w:rPr>
          <w:sz w:val="24"/>
        </w:rPr>
        <w:t>(Bi-modal</w:t>
      </w:r>
      <w:r>
        <w:rPr>
          <w:spacing w:val="-1"/>
          <w:sz w:val="24"/>
        </w:rPr>
        <w:t xml:space="preserve"> </w:t>
      </w:r>
      <w:r>
        <w:rPr>
          <w:sz w:val="24"/>
        </w:rPr>
        <w:t>pattern)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totals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1000-2000mm</w:t>
      </w:r>
      <w:r>
        <w:rPr>
          <w:spacing w:val="-1"/>
          <w:sz w:val="24"/>
        </w:rPr>
        <w:t xml:space="preserve"> </w:t>
      </w:r>
      <w:r>
        <w:rPr>
          <w:sz w:val="24"/>
        </w:rPr>
        <w:t>per annum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 no</w:t>
      </w:r>
      <w:r>
        <w:rPr>
          <w:spacing w:val="-1"/>
          <w:sz w:val="24"/>
        </w:rPr>
        <w:t xml:space="preserve"> </w:t>
      </w:r>
      <w:r>
        <w:rPr>
          <w:sz w:val="24"/>
        </w:rPr>
        <w:t>clear / marked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season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Humidity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over 80%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high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evapotranspiration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evapotransipiration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condensation</w:t>
      </w:r>
    </w:p>
    <w:p w:rsidR="00393B54" w:rsidRDefault="00574D45">
      <w:pPr>
        <w:pStyle w:val="ListParagraph"/>
        <w:numPr>
          <w:ilvl w:val="0"/>
          <w:numId w:val="78"/>
        </w:numPr>
        <w:tabs>
          <w:tab w:val="left" w:pos="831"/>
        </w:tabs>
        <w:ind w:right="194" w:firstLine="0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belts 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dominated by</w:t>
      </w:r>
      <w:r>
        <w:rPr>
          <w:spacing w:val="-6"/>
          <w:sz w:val="24"/>
        </w:rPr>
        <w:t xml:space="preserve"> </w:t>
      </w:r>
      <w:r>
        <w:rPr>
          <w:sz w:val="24"/>
        </w:rPr>
        <w:t>air masses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converge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I.T.C.Z</w:t>
      </w:r>
      <w:r>
        <w:rPr>
          <w:spacing w:val="-4"/>
          <w:sz w:val="24"/>
        </w:rPr>
        <w:t xml:space="preserve"> </w:t>
      </w:r>
      <w:r>
        <w:rPr>
          <w:sz w:val="24"/>
        </w:rPr>
        <w:t>hence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region of</w:t>
      </w:r>
      <w:r>
        <w:rPr>
          <w:spacing w:val="1"/>
          <w:sz w:val="24"/>
        </w:rPr>
        <w:t xml:space="preserve"> </w:t>
      </w:r>
      <w:r>
        <w:rPr>
          <w:sz w:val="24"/>
        </w:rPr>
        <w:t>calmness-light</w:t>
      </w:r>
      <w:r>
        <w:rPr>
          <w:spacing w:val="1"/>
          <w:sz w:val="24"/>
        </w:rPr>
        <w:t xml:space="preserve"> </w:t>
      </w:r>
      <w:r>
        <w:rPr>
          <w:sz w:val="24"/>
        </w:rPr>
        <w:t>winds. However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not the</w:t>
      </w:r>
      <w:r>
        <w:rPr>
          <w:spacing w:val="-1"/>
          <w:sz w:val="24"/>
        </w:rPr>
        <w:t xml:space="preserve"> </w:t>
      </w:r>
      <w:r>
        <w:rPr>
          <w:sz w:val="24"/>
        </w:rPr>
        <w:t>case.</w:t>
      </w:r>
    </w:p>
    <w:p w:rsidR="00393B54" w:rsidRDefault="00574D45">
      <w:pPr>
        <w:pStyle w:val="BodyText"/>
        <w:ind w:right="850" w:firstLine="60"/>
      </w:pPr>
      <w:r>
        <w:t>There are</w:t>
      </w:r>
      <w:r>
        <w:rPr>
          <w:spacing w:val="-3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anomalies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equatorial</w:t>
      </w:r>
      <w:r>
        <w:rPr>
          <w:spacing w:val="-1"/>
        </w:rPr>
        <w:t xml:space="preserve"> </w:t>
      </w:r>
      <w:r>
        <w:t>region brought about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and human</w:t>
      </w:r>
      <w:r>
        <w:rPr>
          <w:spacing w:val="-57"/>
        </w:rPr>
        <w:t xml:space="preserve"> </w:t>
      </w:r>
      <w:r>
        <w:t>activities.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anomalies include;</w:t>
      </w:r>
    </w:p>
    <w:p w:rsidR="00393B54" w:rsidRDefault="00574D45">
      <w:pPr>
        <w:pStyle w:val="BodyText"/>
        <w:ind w:right="421"/>
      </w:pPr>
      <w:r>
        <w:rPr>
          <w:b/>
        </w:rPr>
        <w:t xml:space="preserve">The Northern shores of Lake Victoria basin and highland </w:t>
      </w:r>
      <w:r>
        <w:t>areas such as</w:t>
      </w:r>
      <w:r>
        <w:rPr>
          <w:spacing w:val="1"/>
        </w:rPr>
        <w:t xml:space="preserve"> </w:t>
      </w:r>
      <w:r>
        <w:t>Kigezi and</w:t>
      </w:r>
      <w:r>
        <w:rPr>
          <w:spacing w:val="1"/>
        </w:rPr>
        <w:t xml:space="preserve"> </w:t>
      </w:r>
      <w:r>
        <w:t>Kenya</w:t>
      </w:r>
      <w:r>
        <w:rPr>
          <w:spacing w:val="1"/>
        </w:rPr>
        <w:t xml:space="preserve"> </w:t>
      </w:r>
      <w:r>
        <w:t xml:space="preserve">highlands are the wettest in the region </w:t>
      </w:r>
      <w:r>
        <w:t>with high rain fall of above 1500mm per annum and high</w:t>
      </w:r>
      <w:r>
        <w:rPr>
          <w:spacing w:val="1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24</w:t>
      </w:r>
      <w:r>
        <w:rPr>
          <w:vertAlign w:val="superscript"/>
        </w:rPr>
        <w:t>0</w:t>
      </w:r>
      <w:r>
        <w:t>C-28</w:t>
      </w:r>
      <w:r>
        <w:rPr>
          <w:vertAlign w:val="superscript"/>
        </w:rPr>
        <w:t>0</w:t>
      </w:r>
      <w:r>
        <w:t>C</w:t>
      </w:r>
      <w:r>
        <w:rPr>
          <w:spacing w:val="59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areas include</w:t>
      </w:r>
      <w:r>
        <w:rPr>
          <w:spacing w:val="-2"/>
        </w:rPr>
        <w:t xml:space="preserve"> </w:t>
      </w:r>
      <w:r>
        <w:t>Bukoba, Entebbe, Mukono,</w:t>
      </w:r>
      <w:r>
        <w:rPr>
          <w:spacing w:val="-1"/>
        </w:rPr>
        <w:t xml:space="preserve"> </w:t>
      </w:r>
      <w:r>
        <w:t>Jinja,</w:t>
      </w:r>
      <w:r>
        <w:rPr>
          <w:spacing w:val="-1"/>
        </w:rPr>
        <w:t xml:space="preserve"> </w:t>
      </w:r>
      <w:r>
        <w:t>Kalangala/</w:t>
      </w:r>
      <w:r>
        <w:rPr>
          <w:spacing w:val="-57"/>
        </w:rPr>
        <w:t xml:space="preserve"> </w:t>
      </w:r>
      <w:r>
        <w:t>Ssese</w:t>
      </w:r>
      <w:r>
        <w:rPr>
          <w:spacing w:val="-2"/>
        </w:rPr>
        <w:t xml:space="preserve"> </w:t>
      </w:r>
      <w:r>
        <w:t>islands,</w:t>
      </w:r>
      <w:r>
        <w:rPr>
          <w:spacing w:val="59"/>
        </w:rPr>
        <w:t xml:space="preserve"> </w:t>
      </w:r>
      <w:r>
        <w:t>Nyanza</w:t>
      </w:r>
      <w:r>
        <w:rPr>
          <w:spacing w:val="-1"/>
        </w:rPr>
        <w:t xml:space="preserve"> </w:t>
      </w:r>
      <w:r>
        <w:t>province</w:t>
      </w:r>
      <w:r>
        <w:rPr>
          <w:spacing w:val="-2"/>
        </w:rPr>
        <w:t xml:space="preserve"> </w:t>
      </w:r>
      <w:r>
        <w:t>in Kenya,</w:t>
      </w:r>
      <w:r>
        <w:rPr>
          <w:spacing w:val="2"/>
        </w:rPr>
        <w:t xml:space="preserve"> </w:t>
      </w:r>
      <w:r>
        <w:t>e.t.c</w:t>
      </w:r>
    </w:p>
    <w:p w:rsidR="00393B54" w:rsidRDefault="00574D45">
      <w:pPr>
        <w:ind w:left="720" w:right="328"/>
        <w:rPr>
          <w:sz w:val="24"/>
        </w:rPr>
      </w:pPr>
      <w:r>
        <w:rPr>
          <w:b/>
          <w:sz w:val="24"/>
        </w:rPr>
        <w:t>Some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areas experience alternate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seasons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thus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4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wet</w:t>
      </w:r>
      <w:r>
        <w:rPr>
          <w:spacing w:val="-57"/>
          <w:sz w:val="24"/>
        </w:rPr>
        <w:t xml:space="preserve"> </w:t>
      </w:r>
      <w:r>
        <w:rPr>
          <w:sz w:val="24"/>
        </w:rPr>
        <w:t>season and a long dry spell characterized by high temperatures. Fore example central plateau and</w:t>
      </w:r>
      <w:r>
        <w:rPr>
          <w:spacing w:val="1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parts of</w:t>
      </w:r>
      <w:r>
        <w:rPr>
          <w:spacing w:val="-1"/>
          <w:sz w:val="24"/>
        </w:rPr>
        <w:t xml:space="preserve"> </w:t>
      </w:r>
      <w:r>
        <w:rPr>
          <w:sz w:val="24"/>
        </w:rPr>
        <w:t>Tanzania, Northern</w:t>
      </w:r>
      <w:r>
        <w:rPr>
          <w:spacing w:val="2"/>
          <w:sz w:val="24"/>
        </w:rPr>
        <w:t xml:space="preserve"> </w:t>
      </w:r>
      <w:r>
        <w:rPr>
          <w:sz w:val="24"/>
        </w:rPr>
        <w:t>Uganda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Gulu e.t.c</w:t>
      </w:r>
    </w:p>
    <w:p w:rsidR="00393B54" w:rsidRDefault="00574D45">
      <w:pPr>
        <w:pStyle w:val="BodyText"/>
        <w:ind w:right="519"/>
        <w:jc w:val="both"/>
      </w:pPr>
      <w:r>
        <w:rPr>
          <w:b/>
        </w:rPr>
        <w:t xml:space="preserve">Some areas are experience semi desert climate </w:t>
      </w:r>
      <w:r>
        <w:t>charact</w:t>
      </w:r>
      <w:r>
        <w:t>erized by low annul rainfall of less than</w:t>
      </w:r>
      <w:r>
        <w:rPr>
          <w:spacing w:val="-57"/>
        </w:rPr>
        <w:t xml:space="preserve"> </w:t>
      </w:r>
      <w:r>
        <w:t>500mm,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,low</w:t>
      </w:r>
      <w:r>
        <w:rPr>
          <w:spacing w:val="-1"/>
        </w:rPr>
        <w:t xml:space="preserve"> </w:t>
      </w:r>
      <w:r>
        <w:t>humidity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skies</w:t>
      </w:r>
      <w:r>
        <w:rPr>
          <w:spacing w:val="-1"/>
        </w:rPr>
        <w:t xml:space="preserve"> </w:t>
      </w:r>
      <w:r>
        <w:t>Fore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Karamoja,</w:t>
      </w:r>
      <w:r>
        <w:rPr>
          <w:spacing w:val="-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western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north eastern Kenya,</w:t>
      </w:r>
      <w:r>
        <w:rPr>
          <w:spacing w:val="2"/>
        </w:rPr>
        <w:t xml:space="preserve"> </w:t>
      </w:r>
      <w:r>
        <w:t>Ankole-Masaka</w:t>
      </w:r>
      <w:r>
        <w:rPr>
          <w:spacing w:val="-1"/>
        </w:rPr>
        <w:t xml:space="preserve"> </w:t>
      </w:r>
      <w:r>
        <w:t>corridor, e.t.c</w:t>
      </w:r>
    </w:p>
    <w:p w:rsidR="00393B54" w:rsidRDefault="00574D45">
      <w:pPr>
        <w:pStyle w:val="BodyText"/>
        <w:ind w:right="457"/>
      </w:pPr>
      <w:r>
        <w:rPr>
          <w:b/>
        </w:rPr>
        <w:t xml:space="preserve">Desert climate characterized </w:t>
      </w:r>
      <w:r>
        <w:t>by very low annual rain fall of less t</w:t>
      </w:r>
      <w:r>
        <w:t>han 250mm, very high</w:t>
      </w:r>
      <w:r>
        <w:rPr>
          <w:spacing w:val="1"/>
        </w:rPr>
        <w:t xml:space="preserve"> </w:t>
      </w:r>
      <w:r>
        <w:t>temperatures, clear skies e.t.c for example central northern areas of Kenya, Turkana and Marsabit</w:t>
      </w:r>
      <w:r>
        <w:rPr>
          <w:spacing w:val="-57"/>
        </w:rPr>
        <w:t xml:space="preserve"> </w:t>
      </w:r>
      <w:r>
        <w:t>(Chalbi</w:t>
      </w:r>
      <w:r>
        <w:rPr>
          <w:spacing w:val="-1"/>
        </w:rPr>
        <w:t xml:space="preserve"> </w:t>
      </w:r>
      <w:r>
        <w:t>desert).</w:t>
      </w:r>
    </w:p>
    <w:p w:rsidR="00393B54" w:rsidRDefault="00574D45">
      <w:pPr>
        <w:pStyle w:val="Heading1"/>
        <w:spacing w:before="4" w:line="240" w:lineRule="auto"/>
      </w:pPr>
      <w:r>
        <w:t>Man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anomalies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ways;</w:t>
      </w:r>
    </w:p>
    <w:p w:rsidR="00393B54" w:rsidRDefault="00393B54">
      <w:pPr>
        <w:sectPr w:rsidR="00393B54">
          <w:headerReference w:type="default" r:id="rId243"/>
          <w:footerReference w:type="default" r:id="rId244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123</w:t>
      </w:r>
    </w:p>
    <w:p w:rsidR="00393B54" w:rsidRDefault="00574D45">
      <w:pPr>
        <w:pStyle w:val="BodyText"/>
        <w:spacing w:line="222" w:lineRule="exact"/>
      </w:pPr>
      <w:r>
        <w:rPr>
          <w:b/>
        </w:rPr>
        <w:t>Deforestation</w:t>
      </w:r>
      <w:r>
        <w:t>-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refers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cutting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forests without</w:t>
      </w:r>
      <w:r>
        <w:rPr>
          <w:spacing w:val="-1"/>
        </w:rPr>
        <w:t xml:space="preserve"> </w:t>
      </w:r>
      <w:r>
        <w:t>replanting</w:t>
      </w:r>
      <w:r>
        <w:rPr>
          <w:spacing w:val="-3"/>
        </w:rPr>
        <w:t xml:space="preserve"> </w:t>
      </w:r>
      <w:r>
        <w:t>them. Deforestation</w:t>
      </w:r>
      <w:r>
        <w:rPr>
          <w:spacing w:val="-1"/>
        </w:rPr>
        <w:t xml:space="preserve"> </w:t>
      </w:r>
      <w:r>
        <w:t>occurs</w:t>
      </w:r>
    </w:p>
    <w:p w:rsidR="00393B54" w:rsidRDefault="00574D45">
      <w:pPr>
        <w:pStyle w:val="BodyText"/>
        <w:ind w:right="208"/>
      </w:pP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wood fuel,</w:t>
      </w:r>
      <w:r>
        <w:rPr>
          <w:spacing w:val="-1"/>
        </w:rPr>
        <w:t xml:space="preserve"> </w:t>
      </w:r>
      <w:r>
        <w:t>timber,</w:t>
      </w:r>
      <w:r>
        <w:rPr>
          <w:spacing w:val="-1"/>
        </w:rPr>
        <w:t xml:space="preserve"> </w:t>
      </w:r>
      <w:r>
        <w:t>land for</w:t>
      </w:r>
      <w:r>
        <w:rPr>
          <w:spacing w:val="-2"/>
        </w:rPr>
        <w:t xml:space="preserve"> </w:t>
      </w:r>
      <w:r>
        <w:t>settlement and</w:t>
      </w:r>
      <w:r>
        <w:rPr>
          <w:spacing w:val="-1"/>
        </w:rPr>
        <w:t xml:space="preserve"> </w:t>
      </w:r>
      <w:r>
        <w:t>agriculture,</w:t>
      </w:r>
      <w:r>
        <w:rPr>
          <w:spacing w:val="-1"/>
        </w:rPr>
        <w:t xml:space="preserve"> </w:t>
      </w:r>
      <w:r>
        <w:t xml:space="preserve">industrialization </w:t>
      </w:r>
      <w:r>
        <w:t>e.t.c.</w:t>
      </w:r>
      <w:r>
        <w:rPr>
          <w:spacing w:val="-57"/>
        </w:rPr>
        <w:t xml:space="preserve"> </w:t>
      </w:r>
      <w:r>
        <w:t>Deforestation leads increase in carbondioxide in the atmosphere which results into global warming.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the rate</w:t>
      </w:r>
      <w:r>
        <w:rPr>
          <w:spacing w:val="-2"/>
        </w:rPr>
        <w:t xml:space="preserve"> </w:t>
      </w:r>
      <w:r>
        <w:t>of evapo-transpiration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humidity,</w:t>
      </w:r>
      <w:r>
        <w:rPr>
          <w:spacing w:val="-1"/>
        </w:rPr>
        <w:t xml:space="preserve"> </w:t>
      </w:r>
      <w:r>
        <w:t>cloud cover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rainfall.</w:t>
      </w:r>
    </w:p>
    <w:p w:rsidR="00393B54" w:rsidRDefault="00574D45">
      <w:pPr>
        <w:pStyle w:val="BodyText"/>
        <w:spacing w:before="1"/>
        <w:ind w:right="597"/>
      </w:pPr>
      <w:r>
        <w:t xml:space="preserve">Deforestation is common in central Uganda, Kabale, </w:t>
      </w:r>
      <w:r>
        <w:t>Nyanza and Central Kenya e.t.c</w:t>
      </w:r>
      <w:r>
        <w:rPr>
          <w:spacing w:val="1"/>
        </w:rPr>
        <w:t xml:space="preserve"> </w:t>
      </w:r>
      <w:r>
        <w:rPr>
          <w:b/>
        </w:rPr>
        <w:t>Overstocking and overgrazing</w:t>
      </w:r>
      <w:r>
        <w:t>. Overstocking is the rearing of bigger number of animals on</w:t>
      </w:r>
      <w:r>
        <w:rPr>
          <w:spacing w:val="1"/>
        </w:rPr>
        <w:t xml:space="preserve"> </w:t>
      </w:r>
      <w:r>
        <w:t>pastureland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pastureland</w:t>
      </w:r>
      <w:r>
        <w:rPr>
          <w:spacing w:val="-1"/>
        </w:rPr>
        <w:t xml:space="preserve"> </w:t>
      </w:r>
      <w:r>
        <w:t>can comfortably</w:t>
      </w:r>
      <w:r>
        <w:rPr>
          <w:spacing w:val="-6"/>
        </w:rPr>
        <w:t xml:space="preserve"> </w:t>
      </w:r>
      <w:r>
        <w:t>accommodate.</w:t>
      </w:r>
      <w:r>
        <w:rPr>
          <w:spacing w:val="-1"/>
        </w:rPr>
        <w:t xml:space="preserve"> </w:t>
      </w:r>
      <w:r>
        <w:t>Overstocking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livestock</w:t>
      </w:r>
      <w:r>
        <w:rPr>
          <w:spacing w:val="-57"/>
        </w:rPr>
        <w:t xml:space="preserve"> </w:t>
      </w:r>
      <w:r>
        <w:t xml:space="preserve">leads to overgrazing; responsible for </w:t>
      </w:r>
      <w:r>
        <w:t>destruction of vegetation cover and soil degradation which</w:t>
      </w:r>
      <w:r>
        <w:rPr>
          <w:spacing w:val="-57"/>
        </w:rPr>
        <w:t xml:space="preserve"> </w:t>
      </w:r>
      <w:r>
        <w:t>ultimately</w:t>
      </w:r>
      <w:r>
        <w:rPr>
          <w:spacing w:val="-6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 rate of</w:t>
      </w:r>
      <w:r>
        <w:rPr>
          <w:spacing w:val="-1"/>
        </w:rPr>
        <w:t xml:space="preserve"> </w:t>
      </w:r>
      <w:r>
        <w:t>evapo-transpiration</w:t>
      </w:r>
      <w:r>
        <w:rPr>
          <w:spacing w:val="-1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humidity,</w:t>
      </w:r>
      <w:r>
        <w:rPr>
          <w:spacing w:val="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and</w:t>
      </w:r>
    </w:p>
    <w:p w:rsidR="00393B54" w:rsidRDefault="00574D45">
      <w:pPr>
        <w:pStyle w:val="BodyText"/>
        <w:ind w:right="190"/>
      </w:pPr>
      <w:r>
        <w:t>rainfall and high temperatures, for example in pastoral areas such as Karamoja, Masai, Turkana e.t.c</w:t>
      </w:r>
      <w:r>
        <w:rPr>
          <w:spacing w:val="-57"/>
        </w:rPr>
        <w:t xml:space="preserve"> </w:t>
      </w:r>
      <w:r>
        <w:rPr>
          <w:b/>
        </w:rPr>
        <w:t>R</w:t>
      </w:r>
      <w:r>
        <w:rPr>
          <w:b/>
        </w:rPr>
        <w:t xml:space="preserve">epeated bush burning </w:t>
      </w:r>
      <w:r>
        <w:t>especially in pastoral communities so as to prepare for good pastures, kill</w:t>
      </w:r>
      <w:r>
        <w:rPr>
          <w:spacing w:val="1"/>
        </w:rPr>
        <w:t xml:space="preserve"> </w:t>
      </w:r>
      <w:r>
        <w:t>pests and diseases, create and expand farms e.t.c leads to destruction of vegetation cover and soil</w:t>
      </w:r>
      <w:r>
        <w:rPr>
          <w:spacing w:val="1"/>
        </w:rPr>
        <w:t xml:space="preserve"> </w:t>
      </w:r>
      <w:r>
        <w:t>degradation resulting into low rate of evapo-transpiration,</w:t>
      </w:r>
      <w:r>
        <w:t xml:space="preserve"> low humidity, low cloud cover, low</w:t>
      </w:r>
      <w:r>
        <w:rPr>
          <w:spacing w:val="1"/>
        </w:rPr>
        <w:t xml:space="preserve"> </w:t>
      </w:r>
      <w:r>
        <w:t>rainfall and high temperatures, for example in Karamoja, Mbarara, Turkanaland, Masai,</w:t>
      </w:r>
      <w:r>
        <w:rPr>
          <w:spacing w:val="1"/>
        </w:rPr>
        <w:t xml:space="preserve"> </w:t>
      </w:r>
      <w:r>
        <w:t>Nakasongola,</w:t>
      </w:r>
      <w:r>
        <w:rPr>
          <w:spacing w:val="-1"/>
        </w:rPr>
        <w:t xml:space="preserve"> </w:t>
      </w:r>
      <w:r>
        <w:t>Miombo in Tanzania and other</w:t>
      </w:r>
      <w:r>
        <w:rPr>
          <w:spacing w:val="-2"/>
        </w:rPr>
        <w:t xml:space="preserve"> </w:t>
      </w:r>
      <w:r>
        <w:t>pastoral communities.</w:t>
      </w:r>
    </w:p>
    <w:p w:rsidR="00393B54" w:rsidRDefault="00574D45">
      <w:pPr>
        <w:pStyle w:val="BodyText"/>
        <w:ind w:right="135"/>
      </w:pPr>
      <w:r>
        <w:rPr>
          <w:b/>
        </w:rPr>
        <w:t xml:space="preserve">Sinking of </w:t>
      </w:r>
      <w:r>
        <w:t>boreholes and construction of valley dams especially in pas</w:t>
      </w:r>
      <w:r>
        <w:t>toral communities</w:t>
      </w:r>
      <w:r>
        <w:rPr>
          <w:spacing w:val="1"/>
        </w:rPr>
        <w:t xml:space="preserve"> </w:t>
      </w:r>
      <w:r>
        <w:t>lowers the</w:t>
      </w:r>
      <w:r>
        <w:rPr>
          <w:spacing w:val="-57"/>
        </w:rPr>
        <w:t xml:space="preserve"> </w:t>
      </w:r>
      <w:r>
        <w:t>water table and affects the hydro-cycle leading to low humidity, low rainfall and high temperatures,</w:t>
      </w:r>
      <w:r>
        <w:rPr>
          <w:spacing w:val="1"/>
        </w:rPr>
        <w:t xml:space="preserve"> </w:t>
      </w:r>
      <w:r>
        <w:t>common in semi-arid regions such as Karamoja, Miombo in Tanzania and other pastoral</w:t>
      </w:r>
      <w:r>
        <w:rPr>
          <w:spacing w:val="1"/>
        </w:rPr>
        <w:t xml:space="preserve"> </w:t>
      </w:r>
      <w:r>
        <w:t>communities</w:t>
      </w:r>
    </w:p>
    <w:p w:rsidR="00393B54" w:rsidRDefault="00574D45">
      <w:pPr>
        <w:pStyle w:val="BodyText"/>
        <w:ind w:right="488"/>
      </w:pPr>
      <w:r>
        <w:rPr>
          <w:b/>
        </w:rPr>
        <w:t xml:space="preserve">Swamp reclamation </w:t>
      </w:r>
      <w:r>
        <w:t>for agricult</w:t>
      </w:r>
      <w:r>
        <w:t>ure, dairying, settlement, industrial development e.t.c</w:t>
      </w:r>
      <w:r>
        <w:rPr>
          <w:spacing w:val="1"/>
        </w:rPr>
        <w:t xml:space="preserve"> </w:t>
      </w:r>
      <w:r>
        <w:t>has led to</w:t>
      </w:r>
      <w:r>
        <w:rPr>
          <w:spacing w:val="-57"/>
        </w:rPr>
        <w:t xml:space="preserve"> </w:t>
      </w:r>
      <w:r>
        <w:t>disappearance of swampy vegetation, lowering of</w:t>
      </w:r>
      <w:r>
        <w:rPr>
          <w:spacing w:val="1"/>
        </w:rPr>
        <w:t xml:space="preserve"> </w:t>
      </w:r>
      <w:r>
        <w:t>the water table and the hydro-cycle; leading to</w:t>
      </w:r>
      <w:r>
        <w:rPr>
          <w:spacing w:val="-58"/>
        </w:rPr>
        <w:t xml:space="preserve"> </w:t>
      </w:r>
      <w:r>
        <w:t>low humidity, low rainfall and high temperatures, for example</w:t>
      </w:r>
      <w:r>
        <w:rPr>
          <w:spacing w:val="1"/>
        </w:rPr>
        <w:t xml:space="preserve"> </w:t>
      </w:r>
      <w:r>
        <w:t>Nakawa-Banda swamp ,</w:t>
      </w:r>
      <w:r>
        <w:rPr>
          <w:spacing w:val="1"/>
        </w:rPr>
        <w:t xml:space="preserve"> </w:t>
      </w:r>
      <w:r>
        <w:t>Nalukolong</w:t>
      </w:r>
      <w:r>
        <w:t>o-Natete</w:t>
      </w:r>
      <w:r>
        <w:rPr>
          <w:spacing w:val="-2"/>
        </w:rPr>
        <w:t xml:space="preserve"> </w:t>
      </w:r>
      <w:r>
        <w:t>swamp</w:t>
      </w:r>
      <w:r>
        <w:rPr>
          <w:spacing w:val="-1"/>
        </w:rPr>
        <w:t xml:space="preserve"> </w:t>
      </w:r>
      <w:r>
        <w:t>and swamps</w:t>
      </w:r>
      <w:r>
        <w:rPr>
          <w:spacing w:val="-1"/>
        </w:rPr>
        <w:t xml:space="preserve"> </w:t>
      </w:r>
      <w:r>
        <w:t>in eastern,</w:t>
      </w:r>
      <w:r>
        <w:rPr>
          <w:spacing w:val="-1"/>
        </w:rPr>
        <w:t xml:space="preserve"> </w:t>
      </w:r>
      <w:r>
        <w:t>central and western</w:t>
      </w:r>
      <w:r>
        <w:rPr>
          <w:spacing w:val="2"/>
        </w:rPr>
        <w:t xml:space="preserve"> </w:t>
      </w:r>
      <w:r>
        <w:t>and Uganda.</w:t>
      </w:r>
    </w:p>
    <w:p w:rsidR="00393B54" w:rsidRDefault="00574D45">
      <w:pPr>
        <w:pStyle w:val="BodyText"/>
        <w:spacing w:before="1"/>
        <w:ind w:right="389"/>
      </w:pPr>
      <w:r>
        <w:rPr>
          <w:b/>
        </w:rPr>
        <w:t>Industrial development</w:t>
      </w:r>
      <w:r>
        <w:t>- has led to increased emission of heat trapping gases such as</w:t>
      </w:r>
      <w:r>
        <w:rPr>
          <w:spacing w:val="1"/>
        </w:rPr>
        <w:t xml:space="preserve"> </w:t>
      </w:r>
      <w:r>
        <w:t>Carbondioxide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atmosphere,</w:t>
      </w:r>
      <w:r>
        <w:rPr>
          <w:spacing w:val="-1"/>
        </w:rPr>
        <w:t xml:space="preserve"> </w:t>
      </w:r>
      <w:r>
        <w:t>depletion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ozone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global</w:t>
      </w:r>
      <w:r>
        <w:rPr>
          <w:spacing w:val="3"/>
        </w:rPr>
        <w:t xml:space="preserve"> </w:t>
      </w:r>
      <w:r>
        <w:t>warming;</w:t>
      </w:r>
      <w:r>
        <w:rPr>
          <w:spacing w:val="1"/>
        </w:rPr>
        <w:t xml:space="preserve"> </w:t>
      </w:r>
      <w:r>
        <w:t>responsible</w:t>
      </w:r>
      <w:r>
        <w:rPr>
          <w:spacing w:val="-57"/>
        </w:rPr>
        <w:t xml:space="preserve"> </w:t>
      </w:r>
      <w:r>
        <w:t xml:space="preserve">for </w:t>
      </w:r>
      <w:r>
        <w:t>climate change. In addition, industrial has led to degradation of moistures sources such as</w:t>
      </w:r>
      <w:r>
        <w:rPr>
          <w:spacing w:val="1"/>
        </w:rPr>
        <w:t xml:space="preserve"> </w:t>
      </w:r>
      <w:r>
        <w:t>swamps and forests resulting into low humidity, low rainfall and high temperatures. For example</w:t>
      </w:r>
      <w:r>
        <w:rPr>
          <w:spacing w:val="1"/>
        </w:rPr>
        <w:t xml:space="preserve"> </w:t>
      </w:r>
      <w:r>
        <w:t>Namanve</w:t>
      </w:r>
      <w:r>
        <w:rPr>
          <w:spacing w:val="-3"/>
        </w:rPr>
        <w:t xml:space="preserve"> </w:t>
      </w:r>
      <w:r>
        <w:t>industrial park</w:t>
      </w:r>
    </w:p>
    <w:p w:rsidR="00393B54" w:rsidRDefault="00574D45">
      <w:pPr>
        <w:pStyle w:val="BodyText"/>
        <w:ind w:right="143"/>
      </w:pPr>
      <w:r>
        <w:rPr>
          <w:b/>
        </w:rPr>
        <w:t xml:space="preserve">mining and quarrying- </w:t>
      </w:r>
      <w:r>
        <w:t>involves destroying ve</w:t>
      </w:r>
      <w:r>
        <w:t>getation cover and soil structure which ultimately</w:t>
      </w:r>
      <w:r>
        <w:rPr>
          <w:spacing w:val="1"/>
        </w:rPr>
        <w:t xml:space="preserve"> </w:t>
      </w:r>
      <w:r>
        <w:t>reduce the rate of evapo-transpiration leading to low humidity, low cloud cover and rainfall and high</w:t>
      </w:r>
      <w:r>
        <w:rPr>
          <w:spacing w:val="-57"/>
        </w:rPr>
        <w:t xml:space="preserve"> </w:t>
      </w:r>
      <w:r>
        <w:t>temperatures, for example in Mwandui (Diamond), Tororo (limestone and vermiculite), Kilembe</w:t>
      </w:r>
      <w:r>
        <w:rPr>
          <w:spacing w:val="1"/>
        </w:rPr>
        <w:t xml:space="preserve"> </w:t>
      </w:r>
      <w:r>
        <w:t>(Cobalt), B</w:t>
      </w:r>
      <w:r>
        <w:t>amburi (cement), Gold, Tin, Wolfram in south western Uganda, murrum, sand, e.t.c</w:t>
      </w:r>
      <w:r>
        <w:rPr>
          <w:spacing w:val="1"/>
        </w:rPr>
        <w:t xml:space="preserve"> </w:t>
      </w:r>
      <w:r>
        <w:rPr>
          <w:b/>
        </w:rPr>
        <w:t xml:space="preserve">Settlement/ urbanization and other construction works </w:t>
      </w:r>
      <w:r>
        <w:t>such as road construction in areas of</w:t>
      </w:r>
      <w:r>
        <w:rPr>
          <w:spacing w:val="1"/>
        </w:rPr>
        <w:t xml:space="preserve"> </w:t>
      </w:r>
      <w:r>
        <w:t>Kampala, Lugazi, Mukono, Nairobi, Kisumu, Jinja, Dodoma and other towns in central,</w:t>
      </w:r>
      <w:r>
        <w:t xml:space="preserve"> Eastern and</w:t>
      </w:r>
      <w:r>
        <w:rPr>
          <w:spacing w:val="-57"/>
        </w:rPr>
        <w:t xml:space="preserve"> </w:t>
      </w:r>
      <w:r>
        <w:t>south western Uganda, Kenya and Tanzania has increased degradation of moisture sources such as</w:t>
      </w:r>
      <w:r>
        <w:rPr>
          <w:spacing w:val="1"/>
        </w:rPr>
        <w:t xml:space="preserve"> </w:t>
      </w:r>
      <w:r>
        <w:t>swamps</w:t>
      </w:r>
      <w:r>
        <w:rPr>
          <w:spacing w:val="-1"/>
        </w:rPr>
        <w:t xml:space="preserve"> </w:t>
      </w:r>
      <w:r>
        <w:t>and forests resulting</w:t>
      </w:r>
      <w:r>
        <w:rPr>
          <w:spacing w:val="-4"/>
        </w:rPr>
        <w:t xml:space="preserve"> </w:t>
      </w:r>
      <w:r>
        <w:t>into low humidity, low</w:t>
      </w:r>
      <w:r>
        <w:rPr>
          <w:spacing w:val="-1"/>
        </w:rPr>
        <w:t xml:space="preserve"> </w:t>
      </w:r>
      <w:r>
        <w:t>rainfall and high temperatures.</w:t>
      </w:r>
    </w:p>
    <w:p w:rsidR="00393B54" w:rsidRDefault="00574D45">
      <w:pPr>
        <w:pStyle w:val="BodyText"/>
        <w:ind w:right="697"/>
      </w:pPr>
      <w:r>
        <w:rPr>
          <w:b/>
        </w:rPr>
        <w:t>Burning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fossil</w:t>
      </w:r>
      <w:r>
        <w:rPr>
          <w:b/>
          <w:spacing w:val="-3"/>
        </w:rPr>
        <w:t xml:space="preserve"> </w:t>
      </w:r>
      <w:r>
        <w:rPr>
          <w:b/>
        </w:rPr>
        <w:t>fuels</w:t>
      </w:r>
      <w:r>
        <w:rPr>
          <w:b/>
          <w:spacing w:val="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oil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carbondioxide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</w:t>
      </w:r>
      <w:r>
        <w:t>ther</w:t>
      </w:r>
      <w:r>
        <w:rPr>
          <w:spacing w:val="-2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trapping</w:t>
      </w:r>
      <w:r>
        <w:rPr>
          <w:spacing w:val="-1"/>
        </w:rPr>
        <w:t xml:space="preserve"> </w:t>
      </w:r>
      <w:r>
        <w:t>gasses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atmosphere</w:t>
      </w:r>
      <w:r>
        <w:rPr>
          <w:spacing w:val="-3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global warming</w:t>
      </w:r>
      <w:r>
        <w:rPr>
          <w:spacing w:val="-3"/>
        </w:rPr>
        <w:t xml:space="preserve"> </w:t>
      </w:r>
      <w:r>
        <w:t>and climate</w:t>
      </w:r>
      <w:r>
        <w:rPr>
          <w:spacing w:val="-1"/>
        </w:rPr>
        <w:t xml:space="preserve"> </w:t>
      </w:r>
      <w:r>
        <w:t>change</w:t>
      </w:r>
    </w:p>
    <w:p w:rsidR="00393B54" w:rsidRDefault="00574D45">
      <w:pPr>
        <w:pStyle w:val="Heading1"/>
        <w:spacing w:before="10" w:line="235" w:lineRule="auto"/>
        <w:ind w:right="167"/>
        <w:rPr>
          <w:b w:val="0"/>
        </w:rPr>
      </w:pPr>
      <w:r>
        <w:t>Physical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climatic</w:t>
      </w:r>
      <w:r>
        <w:rPr>
          <w:spacing w:val="-1"/>
        </w:rPr>
        <w:t xml:space="preserve"> </w:t>
      </w:r>
      <w:r>
        <w:t>anomalies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extent</w:t>
      </w:r>
      <w:r>
        <w:rPr>
          <w:spacing w:val="-57"/>
        </w:rPr>
        <w:t xml:space="preserve"> </w:t>
      </w:r>
      <w:r>
        <w:t>f</w:t>
      </w:r>
      <w:r>
        <w:rPr>
          <w:b w:val="0"/>
        </w:rPr>
        <w:t>or</w:t>
      </w:r>
      <w:r>
        <w:rPr>
          <w:b w:val="0"/>
          <w:spacing w:val="-1"/>
        </w:rPr>
        <w:t xml:space="preserve"> </w:t>
      </w:r>
      <w:r>
        <w:rPr>
          <w:b w:val="0"/>
        </w:rPr>
        <w:t>example;</w:t>
      </w:r>
    </w:p>
    <w:p w:rsidR="00393B54" w:rsidRDefault="00574D45">
      <w:pPr>
        <w:pStyle w:val="BodyText"/>
        <w:spacing w:before="2"/>
        <w:ind w:right="249"/>
        <w:jc w:val="both"/>
      </w:pPr>
      <w:r>
        <w:t xml:space="preserve">Trade winds, Influence of relief, Rotation of earth / </w:t>
      </w:r>
      <w:r>
        <w:t>Coriolis Effect, Poor vegetation cover, Absence</w:t>
      </w:r>
      <w:r>
        <w:rPr>
          <w:spacing w:val="-57"/>
        </w:rPr>
        <w:t xml:space="preserve"> </w:t>
      </w:r>
      <w:r>
        <w:t>of water bodies, Nature of relief, Coastal configuration, Continentality effect/ distance from the sea,</w:t>
      </w:r>
      <w:r>
        <w:rPr>
          <w:spacing w:val="-58"/>
        </w:rPr>
        <w:t xml:space="preserve"> </w:t>
      </w:r>
      <w:r>
        <w:t>Latitudinal</w:t>
      </w:r>
      <w:r>
        <w:rPr>
          <w:spacing w:val="-1"/>
        </w:rPr>
        <w:t xml:space="preserve"> </w:t>
      </w:r>
      <w:r>
        <w:t>location / influence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I.T.C.Z</w:t>
      </w:r>
      <w:r>
        <w:rPr>
          <w:spacing w:val="-1"/>
        </w:rPr>
        <w:t xml:space="preserve"> </w:t>
      </w:r>
      <w:r>
        <w:t>and Perturbation.</w:t>
      </w:r>
    </w:p>
    <w:p w:rsidR="00393B54" w:rsidRDefault="00574D45">
      <w:pPr>
        <w:pStyle w:val="Heading1"/>
        <w:spacing w:before="5" w:line="240" w:lineRule="auto"/>
        <w:jc w:val="both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factors</w:t>
      </w:r>
    </w:p>
    <w:p w:rsidR="00393B54" w:rsidRDefault="00574D45">
      <w:pPr>
        <w:ind w:left="4057"/>
        <w:rPr>
          <w:b/>
          <w:sz w:val="24"/>
        </w:rPr>
      </w:pPr>
      <w:r>
        <w:rPr>
          <w:b/>
          <w:sz w:val="24"/>
        </w:rPr>
        <w:t>ARIDITY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Heading1"/>
        <w:spacing w:line="240" w:lineRule="auto"/>
        <w:ind w:right="5320"/>
      </w:pPr>
      <w:r>
        <w:t>Examine the causes of aridity in East Africa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aridity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arid areas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that have</w:t>
      </w:r>
      <w:r>
        <w:rPr>
          <w:spacing w:val="-3"/>
          <w:sz w:val="24"/>
        </w:rPr>
        <w:t xml:space="preserve"> </w:t>
      </w:r>
      <w:r>
        <w:rPr>
          <w:sz w:val="24"/>
        </w:rPr>
        <w:t>caused aridity</w:t>
      </w:r>
    </w:p>
    <w:p w:rsidR="00393B54" w:rsidRDefault="00393B54">
      <w:pPr>
        <w:rPr>
          <w:sz w:val="24"/>
        </w:rPr>
        <w:sectPr w:rsidR="00393B54">
          <w:headerReference w:type="default" r:id="rId245"/>
          <w:footerReference w:type="default" r:id="rId246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Heading1"/>
        <w:spacing w:before="204"/>
      </w:pPr>
      <w:r>
        <w:lastRenderedPageBreak/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-4"/>
      </w:pPr>
      <w:r>
        <w:t>Aridity is a climatic condition characterized by persistent lack of moisture, low seasonal and</w:t>
      </w:r>
      <w:r>
        <w:rPr>
          <w:spacing w:val="1"/>
        </w:rPr>
        <w:t xml:space="preserve"> </w:t>
      </w:r>
      <w:r>
        <w:t>unreliable</w:t>
      </w:r>
      <w:r>
        <w:rPr>
          <w:spacing w:val="-2"/>
        </w:rPr>
        <w:t xml:space="preserve"> </w:t>
      </w:r>
      <w:r>
        <w:t>rainfall,</w:t>
      </w:r>
      <w:r>
        <w:rPr>
          <w:spacing w:val="-2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humidity,</w:t>
      </w:r>
      <w:r>
        <w:rPr>
          <w:spacing w:val="-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diurnal</w:t>
      </w:r>
      <w:r>
        <w:rPr>
          <w:spacing w:val="-2"/>
        </w:rPr>
        <w:t xml:space="preserve"> </w:t>
      </w:r>
      <w:r>
        <w:t>temperature</w:t>
      </w:r>
      <w:r>
        <w:rPr>
          <w:spacing w:val="-4"/>
        </w:rPr>
        <w:t xml:space="preserve"> </w:t>
      </w:r>
      <w:r>
        <w:t>range,</w:t>
      </w:r>
      <w:r>
        <w:rPr>
          <w:spacing w:val="1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cloudless</w:t>
      </w:r>
      <w:r>
        <w:rPr>
          <w:spacing w:val="-1"/>
        </w:rPr>
        <w:t xml:space="preserve"> </w:t>
      </w:r>
      <w:r>
        <w:t>skies and</w:t>
      </w:r>
      <w:r>
        <w:rPr>
          <w:spacing w:val="-1"/>
        </w:rPr>
        <w:t xml:space="preserve"> </w:t>
      </w:r>
      <w:r>
        <w:t>scorching</w:t>
      </w:r>
      <w:r>
        <w:rPr>
          <w:spacing w:val="-2"/>
        </w:rPr>
        <w:t xml:space="preserve"> </w:t>
      </w:r>
      <w:r>
        <w:t>sun</w:t>
      </w:r>
    </w:p>
    <w:p w:rsidR="00393B54" w:rsidRDefault="00574D45">
      <w:pPr>
        <w:pStyle w:val="BodyText"/>
      </w:pPr>
      <w:r>
        <w:t>Arid</w:t>
      </w:r>
      <w:r>
        <w:rPr>
          <w:spacing w:val="-2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</w:t>
      </w:r>
      <w:r>
        <w:t>st</w:t>
      </w:r>
      <w:r>
        <w:rPr>
          <w:spacing w:val="-2"/>
        </w:rPr>
        <w:t xml:space="preserve"> </w:t>
      </w:r>
      <w:r>
        <w:t>Africa include</w:t>
      </w:r>
      <w:r>
        <w:rPr>
          <w:spacing w:val="-3"/>
        </w:rPr>
        <w:t xml:space="preserve"> </w:t>
      </w:r>
      <w:r>
        <w:t>Northern,</w:t>
      </w:r>
      <w:r>
        <w:rPr>
          <w:spacing w:val="1"/>
        </w:rPr>
        <w:t xml:space="preserve"> </w:t>
      </w:r>
      <w:r>
        <w:t>North Western and</w:t>
      </w:r>
      <w:r>
        <w:rPr>
          <w:spacing w:val="-1"/>
        </w:rPr>
        <w:t xml:space="preserve"> </w:t>
      </w:r>
      <w:r>
        <w:t>North</w:t>
      </w:r>
      <w:r>
        <w:rPr>
          <w:spacing w:val="-2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Kenya, central</w:t>
      </w:r>
    </w:p>
    <w:p w:rsidR="00393B54" w:rsidRDefault="00574D45">
      <w:pPr>
        <w:spacing w:before="39"/>
        <w:ind w:left="57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124</w:t>
      </w:r>
    </w:p>
    <w:p w:rsidR="00393B54" w:rsidRDefault="00393B54">
      <w:pPr>
        <w:rPr>
          <w:rFonts w:ascii="Calibri"/>
        </w:rPr>
        <w:sectPr w:rsidR="00393B54">
          <w:headerReference w:type="default" r:id="rId247"/>
          <w:footerReference w:type="default" r:id="rId248"/>
          <w:pgSz w:w="12240" w:h="15840"/>
          <w:pgMar w:top="680" w:right="1680" w:bottom="1040" w:left="0" w:header="0" w:footer="860" w:gutter="0"/>
          <w:cols w:num="2" w:space="720" w:equalWidth="0">
            <w:col w:w="10011" w:space="40"/>
            <w:col w:w="509"/>
          </w:cols>
        </w:sectPr>
      </w:pPr>
    </w:p>
    <w:p w:rsidR="00393B54" w:rsidRDefault="00574D45">
      <w:pPr>
        <w:pStyle w:val="BodyText"/>
        <w:ind w:right="320"/>
      </w:pPr>
      <w:r>
        <w:lastRenderedPageBreak/>
        <w:t>Tanzania,</w:t>
      </w:r>
      <w:r>
        <w:rPr>
          <w:spacing w:val="-2"/>
        </w:rPr>
        <w:t xml:space="preserve"> </w:t>
      </w:r>
      <w:r>
        <w:t>Karamoja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(North</w:t>
      </w:r>
      <w:r>
        <w:rPr>
          <w:spacing w:val="-1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Uganda);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leeward</w:t>
      </w:r>
      <w:r>
        <w:rPr>
          <w:spacing w:val="-1"/>
        </w:rPr>
        <w:t xml:space="preserve"> </w:t>
      </w:r>
      <w:r>
        <w:t>side of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mountains</w:t>
      </w:r>
      <w:r>
        <w:rPr>
          <w:spacing w:val="-1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Kenya,</w:t>
      </w:r>
      <w:r>
        <w:rPr>
          <w:spacing w:val="2"/>
        </w:rPr>
        <w:t xml:space="preserve"> </w:t>
      </w:r>
      <w:r>
        <w:t>Kilimanjaro, Rwenzori e.t.c</w:t>
      </w:r>
    </w:p>
    <w:p w:rsidR="00393B54" w:rsidRDefault="00574D45">
      <w:pPr>
        <w:pStyle w:val="BodyText"/>
        <w:ind w:right="496"/>
      </w:pPr>
      <w:r>
        <w:t>Aridity in East Africa is a result of physical and human factors for example latitude, relief,</w:t>
      </w:r>
      <w:r>
        <w:rPr>
          <w:spacing w:val="1"/>
        </w:rPr>
        <w:t xml:space="preserve"> </w:t>
      </w:r>
      <w:r>
        <w:t>prevailing</w:t>
      </w:r>
      <w:r>
        <w:rPr>
          <w:spacing w:val="-2"/>
        </w:rPr>
        <w:t xml:space="preserve"> </w:t>
      </w:r>
      <w:r>
        <w:t>winds,</w:t>
      </w:r>
      <w:r>
        <w:rPr>
          <w:spacing w:val="-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sea,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vegetation,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bodies, coastal</w:t>
      </w:r>
      <w:r>
        <w:rPr>
          <w:spacing w:val="-1"/>
        </w:rPr>
        <w:t xml:space="preserve"> </w:t>
      </w:r>
      <w:r>
        <w:t>configuration,</w:t>
      </w:r>
      <w:r>
        <w:rPr>
          <w:spacing w:val="-57"/>
        </w:rPr>
        <w:t xml:space="preserve"> </w:t>
      </w:r>
      <w:r>
        <w:t>corioris</w:t>
      </w:r>
      <w:r>
        <w:rPr>
          <w:spacing w:val="-1"/>
        </w:rPr>
        <w:t xml:space="preserve"> </w:t>
      </w:r>
      <w:r>
        <w:t xml:space="preserve">force, perturbation and </w:t>
      </w:r>
      <w:r>
        <w:t>human activities.</w:t>
      </w:r>
    </w:p>
    <w:p w:rsidR="00393B54" w:rsidRDefault="00574D45">
      <w:pPr>
        <w:pStyle w:val="Heading1"/>
        <w:spacing w:before="3"/>
      </w:pPr>
      <w:r>
        <w:t>PHYSICAL</w:t>
      </w:r>
      <w:r>
        <w:rPr>
          <w:spacing w:val="-3"/>
        </w:rPr>
        <w:t xml:space="preserve"> </w:t>
      </w:r>
      <w:r>
        <w:t>CAUSES</w:t>
      </w:r>
    </w:p>
    <w:p w:rsidR="00393B54" w:rsidRDefault="00574D45">
      <w:pPr>
        <w:pStyle w:val="BodyText"/>
        <w:ind w:right="438"/>
      </w:pPr>
      <w:r>
        <w:t>Nature</w:t>
      </w:r>
      <w:r>
        <w:rPr>
          <w:spacing w:val="-3"/>
        </w:rPr>
        <w:t xml:space="preserve"> </w:t>
      </w:r>
      <w:r>
        <w:t>of relief.</w:t>
      </w:r>
      <w:r>
        <w:rPr>
          <w:spacing w:val="-1"/>
        </w:rPr>
        <w:t xml:space="preserve"> </w:t>
      </w:r>
      <w:r>
        <w:t>Most arid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are generally</w:t>
      </w:r>
      <w:r>
        <w:rPr>
          <w:spacing w:val="-5"/>
        </w:rPr>
        <w:t xml:space="preserve"> </w:t>
      </w:r>
      <w:r>
        <w:t>flat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lack major</w:t>
      </w:r>
      <w:r>
        <w:rPr>
          <w:spacing w:val="3"/>
        </w:rPr>
        <w:t xml:space="preserve"> </w:t>
      </w:r>
      <w:r>
        <w:t>highlands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mountains</w:t>
      </w:r>
      <w:r>
        <w:rPr>
          <w:spacing w:val="-1"/>
        </w:rPr>
        <w:t xml:space="preserve"> </w:t>
      </w:r>
      <w:r>
        <w:t>to cause Orographic lifting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moist winds to form relief</w:t>
      </w:r>
      <w:r>
        <w:rPr>
          <w:spacing w:val="-1"/>
        </w:rPr>
        <w:t xml:space="preserve"> </w:t>
      </w:r>
      <w:r>
        <w:t>rainfall.</w:t>
      </w:r>
    </w:p>
    <w:p w:rsidR="00393B54" w:rsidRDefault="00574D45">
      <w:pPr>
        <w:pStyle w:val="BodyText"/>
        <w:ind w:right="485"/>
      </w:pP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flat</w:t>
      </w:r>
      <w:r>
        <w:rPr>
          <w:spacing w:val="-1"/>
        </w:rPr>
        <w:t xml:space="preserve"> </w:t>
      </w:r>
      <w:r>
        <w:t xml:space="preserve">relief limits </w:t>
      </w:r>
      <w:r>
        <w:t>condensation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moist</w:t>
      </w:r>
      <w:r>
        <w:rPr>
          <w:spacing w:val="-1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aridity</w:t>
      </w:r>
      <w:r>
        <w:rPr>
          <w:spacing w:val="-6"/>
        </w:rPr>
        <w:t xml:space="preserve"> </w:t>
      </w:r>
      <w:r>
        <w:t>for example</w:t>
      </w:r>
      <w:r>
        <w:rPr>
          <w:spacing w:val="-1"/>
        </w:rPr>
        <w:t xml:space="preserve"> </w:t>
      </w:r>
      <w:r>
        <w:t>Albert</w:t>
      </w:r>
      <w:r>
        <w:rPr>
          <w:spacing w:val="-57"/>
        </w:rPr>
        <w:t xml:space="preserve"> </w:t>
      </w:r>
      <w:r>
        <w:t>flats,</w:t>
      </w:r>
      <w:r>
        <w:rPr>
          <w:spacing w:val="-1"/>
        </w:rPr>
        <w:t xml:space="preserve"> </w:t>
      </w:r>
      <w:r>
        <w:t>Karamoja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382"/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rain shadow effect-</w:t>
      </w:r>
      <w:r>
        <w:rPr>
          <w:b/>
          <w:spacing w:val="-2"/>
        </w:rPr>
        <w:t xml:space="preserve"> </w:t>
      </w:r>
      <w:r>
        <w:t>Most arid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lie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leeward</w:t>
      </w:r>
      <w:r>
        <w:rPr>
          <w:spacing w:val="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highlands</w:t>
      </w:r>
      <w:r>
        <w:rPr>
          <w:spacing w:val="-57"/>
        </w:rPr>
        <w:t xml:space="preserve"> </w:t>
      </w:r>
      <w:r>
        <w:t xml:space="preserve">experiencing dry descending winds incapable of forming relief </w:t>
      </w:r>
      <w:r>
        <w:t>rainfall. In addition, the dry</w:t>
      </w:r>
      <w:r>
        <w:rPr>
          <w:spacing w:val="1"/>
        </w:rPr>
        <w:t xml:space="preserve"> </w:t>
      </w:r>
      <w:r>
        <w:t>descending winds under go adiabatic expansion; absorbing moisture instead of releasing it, lead to</w:t>
      </w:r>
      <w:r>
        <w:rPr>
          <w:spacing w:val="-57"/>
        </w:rPr>
        <w:t xml:space="preserve"> </w:t>
      </w:r>
      <w:r>
        <w:t>aridity.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Kasese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Albert flats</w:t>
      </w:r>
      <w:r>
        <w:rPr>
          <w:spacing w:val="-1"/>
        </w:rPr>
        <w:t xml:space="preserve"> </w:t>
      </w:r>
      <w:r>
        <w:t>lie on the</w:t>
      </w:r>
      <w:r>
        <w:rPr>
          <w:spacing w:val="-1"/>
        </w:rPr>
        <w:t xml:space="preserve"> </w:t>
      </w:r>
      <w:r>
        <w:t>leeward side</w:t>
      </w:r>
      <w:r>
        <w:rPr>
          <w:spacing w:val="-2"/>
        </w:rPr>
        <w:t xml:space="preserve"> </w:t>
      </w:r>
      <w:r>
        <w:t>of mountain</w:t>
      </w:r>
      <w:r>
        <w:rPr>
          <w:spacing w:val="-1"/>
        </w:rPr>
        <w:t xml:space="preserve"> </w:t>
      </w:r>
      <w:r>
        <w:t>Rwenzori.</w:t>
      </w:r>
    </w:p>
    <w:p w:rsidR="00393B54" w:rsidRDefault="00574D45">
      <w:pPr>
        <w:pStyle w:val="BodyText"/>
        <w:ind w:right="396"/>
      </w:pPr>
      <w:r>
        <w:t>Karamoja, Northern and North Easter</w:t>
      </w:r>
      <w:r>
        <w:t>n Kenya lie on the leeward side of Ethiopian highlands and</w:t>
      </w:r>
      <w:r>
        <w:rPr>
          <w:spacing w:val="1"/>
        </w:rPr>
        <w:t xml:space="preserve"> </w:t>
      </w:r>
      <w:r>
        <w:t>Ankole Masaka corridor is partly dry because of leeward effect of Kigezi highlands, Masai land is</w:t>
      </w:r>
      <w:r>
        <w:rPr>
          <w:spacing w:val="-57"/>
        </w:rPr>
        <w:t xml:space="preserve"> </w:t>
      </w:r>
      <w:r>
        <w:t>partly</w:t>
      </w:r>
      <w:r>
        <w:rPr>
          <w:spacing w:val="-6"/>
        </w:rPr>
        <w:t xml:space="preserve"> </w:t>
      </w:r>
      <w:r>
        <w:t>dry</w:t>
      </w:r>
      <w:r>
        <w:rPr>
          <w:spacing w:val="-5"/>
        </w:rPr>
        <w:t xml:space="preserve"> </w:t>
      </w:r>
      <w:r>
        <w:t>because of the</w:t>
      </w:r>
      <w:r>
        <w:rPr>
          <w:spacing w:val="1"/>
        </w:rPr>
        <w:t xml:space="preserve"> </w:t>
      </w:r>
      <w:r>
        <w:t>leeward</w:t>
      </w:r>
      <w:r>
        <w:rPr>
          <w:spacing w:val="1"/>
        </w:rPr>
        <w:t xml:space="preserve"> </w:t>
      </w:r>
      <w:r>
        <w:t>effect of mountain Kilimanjaro.</w:t>
      </w:r>
    </w:p>
    <w:p w:rsidR="00393B54" w:rsidRDefault="00574D45">
      <w:pPr>
        <w:pStyle w:val="BodyText"/>
        <w:ind w:right="194"/>
      </w:pPr>
      <w:r>
        <w:rPr>
          <w:b/>
        </w:rPr>
        <w:t>Long</w:t>
      </w:r>
      <w:r>
        <w:rPr>
          <w:b/>
          <w:spacing w:val="-1"/>
        </w:rPr>
        <w:t xml:space="preserve"> </w:t>
      </w:r>
      <w:r>
        <w:rPr>
          <w:b/>
        </w:rPr>
        <w:t>distance</w:t>
      </w:r>
      <w:r>
        <w:rPr>
          <w:b/>
          <w:spacing w:val="-1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sea/ conti</w:t>
      </w:r>
      <w:r>
        <w:rPr>
          <w:b/>
        </w:rPr>
        <w:t>nentality</w:t>
      </w:r>
      <w:r>
        <w:rPr>
          <w:b/>
          <w:spacing w:val="-1"/>
        </w:rPr>
        <w:t xml:space="preserve"> </w:t>
      </w:r>
      <w:r>
        <w:rPr>
          <w:b/>
        </w:rPr>
        <w:t>effect</w:t>
      </w:r>
      <w:r>
        <w:t>.</w:t>
      </w:r>
      <w:r>
        <w:rPr>
          <w:spacing w:val="59"/>
        </w:rPr>
        <w:t xml:space="preserve"> </w:t>
      </w:r>
      <w:r>
        <w:t>Most arid areas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far away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water sources such as Indian Ocean, Lake Victoria e.t.c hence do not experience land and sea</w:t>
      </w:r>
      <w:r>
        <w:rPr>
          <w:spacing w:val="1"/>
        </w:rPr>
        <w:t xml:space="preserve"> </w:t>
      </w:r>
      <w:r>
        <w:t>breezes and evaporation which contribute to rainfall formation and moderate temperatures. In</w:t>
      </w:r>
      <w:r>
        <w:rPr>
          <w:spacing w:val="1"/>
        </w:rPr>
        <w:t xml:space="preserve"> </w:t>
      </w:r>
      <w:r>
        <w:t>addi</w:t>
      </w:r>
      <w:r>
        <w:t>tion, moist winds travel long distance; lose moisture to adjacent areas leading to arid conditions</w:t>
      </w:r>
      <w:r>
        <w:rPr>
          <w:spacing w:val="-57"/>
        </w:rPr>
        <w:t xml:space="preserve"> </w:t>
      </w:r>
      <w:r>
        <w:t>to distant places far inland for example Karamoja, Marsabit, Ankole-Masaka corridor, central</w:t>
      </w:r>
      <w:r>
        <w:rPr>
          <w:spacing w:val="1"/>
        </w:rPr>
        <w:t xml:space="preserve"> </w:t>
      </w:r>
      <w:r>
        <w:t>Tanzania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ind w:right="149"/>
      </w:pPr>
      <w:r>
        <w:rPr>
          <w:b/>
        </w:rPr>
        <w:t xml:space="preserve">Absence or presence of limited sources of moisture- </w:t>
      </w:r>
      <w:r>
        <w:t>for example lakes, extensive swamps, and</w:t>
      </w:r>
      <w:r>
        <w:rPr>
          <w:spacing w:val="1"/>
        </w:rPr>
        <w:t xml:space="preserve"> </w:t>
      </w:r>
      <w:r>
        <w:t>permanent streams to increase moisture in atmosphere through evaporation, recharging of winds and</w:t>
      </w:r>
      <w:r>
        <w:rPr>
          <w:spacing w:val="-57"/>
        </w:rPr>
        <w:t xml:space="preserve"> </w:t>
      </w:r>
      <w:r>
        <w:t>activation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 breezes.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tempera</w:t>
      </w:r>
      <w:r>
        <w:t>tures,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moisture,</w:t>
      </w:r>
      <w:r>
        <w:rPr>
          <w:spacing w:val="-2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clear</w:t>
      </w:r>
      <w:r>
        <w:rPr>
          <w:spacing w:val="-57"/>
        </w:rPr>
        <w:t xml:space="preserve"> </w:t>
      </w:r>
      <w:r>
        <w:t>skies.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Karamoja, Marsabit, Ankole-Masaka</w:t>
      </w:r>
      <w:r>
        <w:rPr>
          <w:spacing w:val="-1"/>
        </w:rPr>
        <w:t xml:space="preserve"> </w:t>
      </w:r>
      <w:r>
        <w:t>corridor e.t.c</w:t>
      </w:r>
    </w:p>
    <w:p w:rsidR="00393B54" w:rsidRDefault="00574D45">
      <w:pPr>
        <w:ind w:left="720" w:right="501"/>
        <w:rPr>
          <w:sz w:val="24"/>
        </w:rPr>
      </w:pPr>
      <w:r>
        <w:rPr>
          <w:b/>
          <w:sz w:val="24"/>
        </w:rPr>
        <w:t xml:space="preserve">Influence of prevailing winds </w:t>
      </w:r>
      <w:r>
        <w:rPr>
          <w:sz w:val="24"/>
        </w:rPr>
        <w:t>bring arid conditions inform of hot temperatures, low rainfall and</w:t>
      </w:r>
      <w:r>
        <w:rPr>
          <w:spacing w:val="-57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cover.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</w:p>
    <w:p w:rsidR="00393B54" w:rsidRDefault="00574D45">
      <w:pPr>
        <w:pStyle w:val="BodyText"/>
        <w:ind w:right="615"/>
      </w:pPr>
      <w:r>
        <w:t>The</w:t>
      </w:r>
      <w:r>
        <w:rPr>
          <w:spacing w:val="-3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trade</w:t>
      </w:r>
      <w:r>
        <w:rPr>
          <w:spacing w:val="-1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Harmattan</w:t>
      </w:r>
      <w:r>
        <w:rPr>
          <w:spacing w:val="1"/>
        </w:rPr>
        <w:t xml:space="preserve"> </w:t>
      </w:r>
      <w:r>
        <w:t>winds are</w:t>
      </w:r>
      <w:r>
        <w:rPr>
          <w:spacing w:val="-3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dry;</w:t>
      </w:r>
      <w:r>
        <w:rPr>
          <w:spacing w:val="2"/>
        </w:rPr>
        <w:t xml:space="preserve"> </w:t>
      </w:r>
      <w:r>
        <w:t>causing</w:t>
      </w:r>
      <w:r>
        <w:rPr>
          <w:spacing w:val="-2"/>
        </w:rPr>
        <w:t xml:space="preserve"> </w:t>
      </w:r>
      <w:r>
        <w:t>aridity</w:t>
      </w:r>
      <w:r>
        <w:rPr>
          <w:spacing w:val="-6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northern,</w:t>
      </w:r>
      <w:r>
        <w:rPr>
          <w:spacing w:val="-57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eastern</w:t>
      </w:r>
      <w:r>
        <w:rPr>
          <w:spacing w:val="2"/>
        </w:rPr>
        <w:t xml:space="preserve"> </w:t>
      </w:r>
      <w:r>
        <w:t>and north</w:t>
      </w:r>
      <w:r>
        <w:rPr>
          <w:spacing w:val="1"/>
        </w:rPr>
        <w:t xml:space="preserve"> </w:t>
      </w:r>
      <w:r>
        <w:t>Western Kenya</w:t>
      </w:r>
      <w:r>
        <w:rPr>
          <w:spacing w:val="1"/>
        </w:rPr>
        <w:t xml:space="preserve"> </w:t>
      </w:r>
      <w:r>
        <w:t>and North-Eastern</w:t>
      </w:r>
      <w:r>
        <w:rPr>
          <w:spacing w:val="-1"/>
        </w:rPr>
        <w:t xml:space="preserve"> </w:t>
      </w:r>
      <w:r>
        <w:t>Uganda.</w:t>
      </w:r>
    </w:p>
    <w:p w:rsidR="00393B54" w:rsidRDefault="00574D45">
      <w:pPr>
        <w:pStyle w:val="BodyText"/>
        <w:ind w:right="894"/>
      </w:pPr>
      <w:r>
        <w:t>The</w:t>
      </w:r>
      <w:r>
        <w:rPr>
          <w:spacing w:val="-3"/>
        </w:rPr>
        <w:t xml:space="preserve"> </w:t>
      </w:r>
      <w:r>
        <w:t>South East trade</w:t>
      </w:r>
      <w:r>
        <w:rPr>
          <w:spacing w:val="-2"/>
        </w:rPr>
        <w:t xml:space="preserve"> </w:t>
      </w:r>
      <w:r>
        <w:t>winds cause aridity</w:t>
      </w:r>
      <w:r>
        <w:rPr>
          <w:spacing w:val="-6"/>
        </w:rPr>
        <w:t xml:space="preserve"> </w:t>
      </w:r>
      <w:r>
        <w:t>over Northwestern shores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Lake</w:t>
      </w:r>
      <w:r>
        <w:rPr>
          <w:spacing w:val="1"/>
        </w:rPr>
        <w:t xml:space="preserve"> </w:t>
      </w:r>
      <w:r>
        <w:t>Victoria</w:t>
      </w:r>
      <w:r>
        <w:rPr>
          <w:spacing w:val="-2"/>
        </w:rPr>
        <w:t xml:space="preserve"> </w:t>
      </w:r>
      <w:r>
        <w:t>(Ankole</w:t>
      </w:r>
      <w:r>
        <w:rPr>
          <w:spacing w:val="-57"/>
        </w:rPr>
        <w:t xml:space="preserve"> </w:t>
      </w:r>
      <w:r>
        <w:t>Masaka</w:t>
      </w:r>
      <w:r>
        <w:rPr>
          <w:spacing w:val="-2"/>
        </w:rPr>
        <w:t xml:space="preserve"> </w:t>
      </w:r>
      <w:r>
        <w:t>corridor)</w:t>
      </w:r>
      <w:r>
        <w:rPr>
          <w:spacing w:val="1"/>
        </w:rPr>
        <w:t xml:space="preserve"> </w:t>
      </w:r>
      <w:r>
        <w:t>after being</w:t>
      </w:r>
      <w:r>
        <w:rPr>
          <w:spacing w:val="-3"/>
        </w:rPr>
        <w:t xml:space="preserve"> </w:t>
      </w:r>
      <w:r>
        <w:t>deflected by</w:t>
      </w:r>
      <w:r>
        <w:rPr>
          <w:spacing w:val="-5"/>
        </w:rPr>
        <w:t xml:space="preserve"> </w:t>
      </w:r>
      <w:r>
        <w:t>Coriolis</w:t>
      </w:r>
      <w:r>
        <w:rPr>
          <w:spacing w:val="2"/>
        </w:rPr>
        <w:t xml:space="preserve"> </w:t>
      </w:r>
      <w:r>
        <w:t>force caused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earth’s</w:t>
      </w:r>
      <w:r>
        <w:rPr>
          <w:spacing w:val="-1"/>
        </w:rPr>
        <w:t xml:space="preserve"> </w:t>
      </w:r>
      <w:r>
        <w:t>rotation.</w:t>
      </w:r>
    </w:p>
    <w:p w:rsidR="00393B54" w:rsidRDefault="00574D45">
      <w:pPr>
        <w:pStyle w:val="BodyText"/>
        <w:ind w:right="535"/>
        <w:jc w:val="both"/>
      </w:pPr>
      <w:r>
        <w:t>Lastly, the westeries from the southern part of Atlantic Ocean and the Great Congo forests bring</w:t>
      </w:r>
      <w:r>
        <w:rPr>
          <w:spacing w:val="-57"/>
        </w:rPr>
        <w:t xml:space="preserve"> </w:t>
      </w:r>
      <w:r>
        <w:t>aridity on the leeward side of mountain Rwenzori, western rift valley and Albert flats where they</w:t>
      </w:r>
      <w:r>
        <w:rPr>
          <w:spacing w:val="-58"/>
        </w:rPr>
        <w:t xml:space="preserve"> </w:t>
      </w:r>
      <w:r>
        <w:t>desce</w:t>
      </w:r>
      <w:r>
        <w:t>nd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hot, dry</w:t>
      </w:r>
      <w:r>
        <w:rPr>
          <w:spacing w:val="-3"/>
        </w:rPr>
        <w:t xml:space="preserve"> </w:t>
      </w:r>
      <w:r>
        <w:t>and rainless</w:t>
      </w:r>
      <w:r>
        <w:rPr>
          <w:spacing w:val="2"/>
        </w:rPr>
        <w:t xml:space="preserve"> </w:t>
      </w:r>
      <w:r>
        <w:t>conditions.</w:t>
      </w:r>
    </w:p>
    <w:p w:rsidR="00393B54" w:rsidRDefault="00574D45">
      <w:pPr>
        <w:pStyle w:val="BodyText"/>
        <w:ind w:right="424"/>
        <w:jc w:val="both"/>
      </w:pPr>
      <w:r>
        <w:rPr>
          <w:b/>
        </w:rPr>
        <w:t>Coastal configuration or alignment</w:t>
      </w:r>
      <w:r>
        <w:t>. That is, the shape of the coast in relation to the direction of</w:t>
      </w:r>
      <w:r>
        <w:rPr>
          <w:spacing w:val="-57"/>
        </w:rPr>
        <w:t xml:space="preserve"> </w:t>
      </w:r>
      <w:r>
        <w:t>prevailing winds. The alignment of the East African coast North of Mombasa is parallel to North</w:t>
      </w:r>
      <w:r>
        <w:rPr>
          <w:spacing w:val="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winds wh</w:t>
      </w:r>
      <w:r>
        <w:t>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forced to blow off-shore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considerable distance</w:t>
      </w:r>
      <w:r>
        <w:rPr>
          <w:spacing w:val="-2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 aridity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north</w:t>
      </w:r>
      <w:r>
        <w:rPr>
          <w:spacing w:val="-57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Kenya.</w:t>
      </w:r>
    </w:p>
    <w:p w:rsidR="00393B54" w:rsidRDefault="00574D45">
      <w:pPr>
        <w:pStyle w:val="BodyText"/>
        <w:ind w:right="126"/>
      </w:pPr>
      <w:r>
        <w:rPr>
          <w:b/>
        </w:rPr>
        <w:t xml:space="preserve">Presence of poor natural vegetation </w:t>
      </w:r>
      <w:r>
        <w:t>cover such scrub, shrubs and thickets cannot release enough</w:t>
      </w:r>
      <w:r>
        <w:rPr>
          <w:spacing w:val="1"/>
        </w:rPr>
        <w:t xml:space="preserve"> </w:t>
      </w:r>
      <w:r>
        <w:t>moisture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atmosphere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evapo-transpiration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rain</w:t>
      </w:r>
      <w:r>
        <w:rPr>
          <w:spacing w:val="-2"/>
        </w:rPr>
        <w:t xml:space="preserve"> </w:t>
      </w:r>
      <w:r>
        <w:t>formation;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humidity,</w:t>
      </w:r>
      <w:r>
        <w:rPr>
          <w:spacing w:val="-57"/>
        </w:rPr>
        <w:t xml:space="preserve"> </w:t>
      </w:r>
      <w:r>
        <w:t>cloud cover, rainfall and hot temperatures, for example</w:t>
      </w:r>
      <w:r>
        <w:rPr>
          <w:spacing w:val="1"/>
        </w:rPr>
        <w:t xml:space="preserve"> </w:t>
      </w:r>
      <w:r>
        <w:t>Northern Kenya, North Eastern Uganda e.t.c</w:t>
      </w:r>
      <w:r>
        <w:rPr>
          <w:spacing w:val="-57"/>
        </w:rPr>
        <w:t xml:space="preserve"> </w:t>
      </w:r>
      <w:r>
        <w:rPr>
          <w:b/>
        </w:rPr>
        <w:t xml:space="preserve">Latitudinal location </w:t>
      </w:r>
      <w:r>
        <w:t>.some arid areas are located far away from the equator and in areas out side</w:t>
      </w:r>
      <w:r>
        <w:rPr>
          <w:spacing w:val="1"/>
        </w:rPr>
        <w:t xml:space="preserve"> </w:t>
      </w:r>
      <w:r>
        <w:t>inter</w:t>
      </w:r>
      <w:r>
        <w:rPr>
          <w:spacing w:val="-1"/>
        </w:rPr>
        <w:t xml:space="preserve"> </w:t>
      </w:r>
      <w:r>
        <w:t>tropical</w:t>
      </w:r>
      <w:r>
        <w:rPr>
          <w:spacing w:val="-1"/>
        </w:rPr>
        <w:t xml:space="preserve"> </w:t>
      </w:r>
      <w:r>
        <w:t>convergence</w:t>
      </w:r>
      <w:r>
        <w:rPr>
          <w:spacing w:val="-2"/>
        </w:rPr>
        <w:t xml:space="preserve"> </w:t>
      </w:r>
      <w:r>
        <w:t>zone</w:t>
      </w:r>
      <w:r>
        <w:rPr>
          <w:spacing w:val="-2"/>
        </w:rPr>
        <w:t xml:space="preserve"> </w:t>
      </w:r>
      <w:r>
        <w:t>(I.T.C.Z.</w:t>
      </w:r>
      <w:r>
        <w:rPr>
          <w:spacing w:val="2"/>
        </w:rPr>
        <w:t xml:space="preserve"> </w:t>
      </w:r>
      <w:r>
        <w:t>consequently</w:t>
      </w:r>
      <w:r>
        <w:rPr>
          <w:spacing w:val="-6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Karamoja,</w:t>
      </w:r>
      <w:r>
        <w:rPr>
          <w:spacing w:val="-1"/>
        </w:rPr>
        <w:t xml:space="preserve"> </w:t>
      </w:r>
      <w:r>
        <w:t>northern and</w:t>
      </w:r>
      <w:r>
        <w:rPr>
          <w:spacing w:val="-1"/>
        </w:rPr>
        <w:t xml:space="preserve"> </w:t>
      </w:r>
      <w:r>
        <w:t>north</w:t>
      </w:r>
    </w:p>
    <w:p w:rsidR="00393B54" w:rsidRDefault="00393B54">
      <w:p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  <w:spacing w:before="200"/>
        <w:ind w:right="475"/>
      </w:pPr>
      <w:r>
        <w:lastRenderedPageBreak/>
        <w:t>eastern</w:t>
      </w:r>
      <w:r>
        <w:rPr>
          <w:spacing w:val="-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faraway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equator</w:t>
      </w:r>
      <w:r>
        <w:rPr>
          <w:spacing w:val="2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in a</w:t>
      </w:r>
      <w:r>
        <w:rPr>
          <w:spacing w:val="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overhead</w:t>
      </w:r>
      <w:r>
        <w:rPr>
          <w:spacing w:val="1"/>
        </w:rPr>
        <w:t xml:space="preserve"> </w:t>
      </w:r>
      <w:r>
        <w:t>and dry</w:t>
      </w:r>
      <w:r>
        <w:rPr>
          <w:spacing w:val="-3"/>
        </w:rPr>
        <w:t xml:space="preserve"> </w:t>
      </w:r>
      <w:r>
        <w:t>conditions dominate most of the</w:t>
      </w:r>
      <w:r>
        <w:rPr>
          <w:spacing w:val="-1"/>
        </w:rPr>
        <w:t xml:space="preserve"> </w:t>
      </w:r>
      <w:r>
        <w:t>year.</w:t>
      </w:r>
    </w:p>
    <w:p w:rsidR="00393B54" w:rsidRDefault="00574D45">
      <w:pPr>
        <w:pStyle w:val="BodyText"/>
        <w:ind w:right="138"/>
      </w:pPr>
      <w:r>
        <w:rPr>
          <w:b/>
        </w:rPr>
        <w:t xml:space="preserve">Coriolis </w:t>
      </w:r>
      <w:r>
        <w:rPr>
          <w:b/>
        </w:rPr>
        <w:t>force effect</w:t>
      </w:r>
      <w:r>
        <w:t>. Coriolis force is a deflecting force at the equator created by the earth’s</w:t>
      </w:r>
      <w:r>
        <w:rPr>
          <w:spacing w:val="1"/>
        </w:rPr>
        <w:t xml:space="preserve"> </w:t>
      </w:r>
      <w:r>
        <w:t>rotation. It deflects winds in the Northern hemisphere to the right and to the left in the southern</w:t>
      </w:r>
      <w:r>
        <w:rPr>
          <w:spacing w:val="1"/>
        </w:rPr>
        <w:t xml:space="preserve"> </w:t>
      </w:r>
      <w:r>
        <w:t>hemisphere.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deflection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trades</w:t>
      </w:r>
      <w:r>
        <w:rPr>
          <w:spacing w:val="-1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aridity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West</w:t>
      </w:r>
      <w:r>
        <w:rPr>
          <w:spacing w:val="-1"/>
        </w:rPr>
        <w:t xml:space="preserve"> </w:t>
      </w:r>
      <w:r>
        <w:t>shores</w:t>
      </w:r>
      <w:r>
        <w:rPr>
          <w:spacing w:val="-1"/>
        </w:rPr>
        <w:t xml:space="preserve"> </w:t>
      </w:r>
      <w:r>
        <w:t>of Lake</w:t>
      </w:r>
      <w:r>
        <w:rPr>
          <w:spacing w:val="-57"/>
        </w:rPr>
        <w:t xml:space="preserve"> </w:t>
      </w:r>
      <w:r>
        <w:t>Victoria</w:t>
      </w:r>
      <w:r>
        <w:rPr>
          <w:spacing w:val="-2"/>
        </w:rPr>
        <w:t xml:space="preserve"> </w:t>
      </w:r>
      <w:r>
        <w:t>(Ankole-Masaka</w:t>
      </w:r>
      <w:r>
        <w:rPr>
          <w:spacing w:val="-1"/>
        </w:rPr>
        <w:t xml:space="preserve"> </w:t>
      </w:r>
      <w:r>
        <w:t>corridor)</w:t>
      </w:r>
    </w:p>
    <w:p w:rsidR="00393B54" w:rsidRDefault="00574D45">
      <w:pPr>
        <w:pStyle w:val="BodyText"/>
        <w:ind w:right="-7"/>
      </w:pPr>
      <w:r>
        <w:rPr>
          <w:b/>
        </w:rPr>
        <w:t>Perturbation</w:t>
      </w:r>
      <w:r>
        <w:t>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situation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low-pressure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 Indian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mainland. The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created in</w:t>
      </w:r>
      <w:r>
        <w:rPr>
          <w:spacing w:val="1"/>
        </w:rPr>
        <w:t xml:space="preserve"> </w:t>
      </w:r>
      <w:r>
        <w:t>Indian ocean</w:t>
      </w:r>
      <w:r>
        <w:rPr>
          <w:spacing w:val="-1"/>
        </w:rPr>
        <w:t xml:space="preserve"> </w:t>
      </w:r>
      <w:r>
        <w:t>attracts</w:t>
      </w:r>
      <w:r>
        <w:rPr>
          <w:spacing w:val="2"/>
        </w:rPr>
        <w:t xml:space="preserve"> </w:t>
      </w:r>
      <w:r>
        <w:t>air/ wind</w:t>
      </w:r>
      <w:r>
        <w:rPr>
          <w:spacing w:val="-1"/>
        </w:rPr>
        <w:t xml:space="preserve"> </w:t>
      </w:r>
      <w:r>
        <w:t>from the</w:t>
      </w:r>
    </w:p>
    <w:p w:rsidR="00393B54" w:rsidRDefault="00574D45">
      <w:pPr>
        <w:spacing w:before="39"/>
        <w:ind w:left="12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125</w:t>
      </w:r>
    </w:p>
    <w:p w:rsidR="00393B54" w:rsidRDefault="00393B54">
      <w:pPr>
        <w:rPr>
          <w:rFonts w:ascii="Calibri"/>
        </w:rPr>
        <w:sectPr w:rsidR="00393B54">
          <w:headerReference w:type="default" r:id="rId249"/>
          <w:footerReference w:type="default" r:id="rId250"/>
          <w:pgSz w:w="12240" w:h="15840"/>
          <w:pgMar w:top="680" w:right="1680" w:bottom="1040" w:left="0" w:header="0" w:footer="860" w:gutter="0"/>
          <w:cols w:num="2" w:space="720" w:equalWidth="0">
            <w:col w:w="10056" w:space="40"/>
            <w:col w:w="464"/>
          </w:cols>
        </w:sectPr>
      </w:pPr>
    </w:p>
    <w:p w:rsidR="00393B54" w:rsidRDefault="00574D45">
      <w:pPr>
        <w:pStyle w:val="BodyText"/>
        <w:ind w:right="244"/>
      </w:pPr>
      <w:r>
        <w:lastRenderedPageBreak/>
        <w:t>interior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ocean 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heavy</w:t>
      </w:r>
      <w:r>
        <w:rPr>
          <w:spacing w:val="-5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islands 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Zanzibar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Pemba;</w:t>
      </w:r>
      <w:r>
        <w:rPr>
          <w:spacing w:val="-1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East African</w:t>
      </w:r>
      <w:r>
        <w:rPr>
          <w:spacing w:val="-1"/>
        </w:rPr>
        <w:t xml:space="preserve"> </w:t>
      </w:r>
      <w:r>
        <w:t>landmass especially</w:t>
      </w:r>
      <w:r>
        <w:rPr>
          <w:spacing w:val="-6"/>
        </w:rPr>
        <w:t xml:space="preserve"> </w:t>
      </w:r>
      <w:r>
        <w:t>Northern Eastern</w:t>
      </w:r>
      <w:r>
        <w:rPr>
          <w:spacing w:val="-1"/>
        </w:rPr>
        <w:t xml:space="preserve"> </w:t>
      </w:r>
      <w:r>
        <w:t>Kenya</w:t>
      </w:r>
      <w:r>
        <w:rPr>
          <w:spacing w:val="1"/>
        </w:rPr>
        <w:t xml:space="preserve"> </w:t>
      </w:r>
      <w:r>
        <w:t>deprived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aridity.</w:t>
      </w:r>
    </w:p>
    <w:p w:rsidR="00393B54" w:rsidRDefault="00574D45">
      <w:pPr>
        <w:pStyle w:val="BodyText"/>
        <w:ind w:right="197"/>
      </w:pPr>
      <w:r>
        <w:rPr>
          <w:b/>
        </w:rPr>
        <w:t>Influence of human activities</w:t>
      </w:r>
      <w:r>
        <w:t>. Environmentally unfriendly human activities such as deforestation,</w:t>
      </w:r>
      <w:r>
        <w:rPr>
          <w:spacing w:val="1"/>
        </w:rPr>
        <w:t xml:space="preserve"> </w:t>
      </w:r>
      <w:r>
        <w:t>bush</w:t>
      </w:r>
      <w:r>
        <w:rPr>
          <w:spacing w:val="-1"/>
        </w:rPr>
        <w:t xml:space="preserve"> </w:t>
      </w:r>
      <w:r>
        <w:t>burning,</w:t>
      </w:r>
      <w:r>
        <w:rPr>
          <w:spacing w:val="-1"/>
        </w:rPr>
        <w:t xml:space="preserve"> </w:t>
      </w:r>
      <w:r>
        <w:t>wetland</w:t>
      </w:r>
      <w:r>
        <w:rPr>
          <w:spacing w:val="-1"/>
        </w:rPr>
        <w:t xml:space="preserve"> </w:t>
      </w:r>
      <w:r>
        <w:t>reclamation,</w:t>
      </w:r>
      <w:r>
        <w:rPr>
          <w:spacing w:val="-1"/>
        </w:rPr>
        <w:t xml:space="preserve"> </w:t>
      </w:r>
      <w:r>
        <w:t>bore</w:t>
      </w:r>
      <w:r>
        <w:rPr>
          <w:spacing w:val="-2"/>
        </w:rPr>
        <w:t xml:space="preserve"> </w:t>
      </w:r>
      <w:r>
        <w:t>hole</w:t>
      </w:r>
      <w:r>
        <w:rPr>
          <w:spacing w:val="-1"/>
        </w:rPr>
        <w:t xml:space="preserve"> </w:t>
      </w:r>
      <w:r>
        <w:t>drilling,</w:t>
      </w:r>
      <w:r>
        <w:rPr>
          <w:spacing w:val="-1"/>
        </w:rPr>
        <w:t xml:space="preserve"> </w:t>
      </w:r>
      <w:r>
        <w:t>industrialization,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Grazing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poor</w:t>
      </w:r>
      <w:r>
        <w:rPr>
          <w:spacing w:val="-57"/>
        </w:rPr>
        <w:t xml:space="preserve"> </w:t>
      </w:r>
      <w:r>
        <w:t>farming methods lead to desertif</w:t>
      </w:r>
      <w:r>
        <w:t>ication characterized by low humidity, rainfall and high</w:t>
      </w:r>
      <w:r>
        <w:rPr>
          <w:spacing w:val="1"/>
        </w:rPr>
        <w:t xml:space="preserve"> </w:t>
      </w:r>
      <w:r>
        <w:t>temperatures. On the other hand, afforestation and other environmental conservation practices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humidity, rainfall and moderate temperatures.</w:t>
      </w:r>
    </w:p>
    <w:p w:rsidR="00393B54" w:rsidRDefault="00574D45">
      <w:pPr>
        <w:pStyle w:val="Heading1"/>
        <w:spacing w:before="6" w:line="240" w:lineRule="auto"/>
        <w:ind w:right="2600"/>
      </w:pPr>
      <w:r>
        <w:t>To what extent are Trade winds responsible for ari</w:t>
      </w:r>
      <w:r>
        <w:t>dity in East Africa?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aridity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arid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 trade</w:t>
      </w:r>
      <w:r>
        <w:rPr>
          <w:spacing w:val="-1"/>
          <w:sz w:val="24"/>
        </w:rPr>
        <w:t xml:space="preserve"> </w:t>
      </w:r>
      <w:r>
        <w:rPr>
          <w:sz w:val="24"/>
        </w:rPr>
        <w:t>winds</w:t>
      </w:r>
      <w:r>
        <w:rPr>
          <w:spacing w:val="2"/>
          <w:sz w:val="24"/>
        </w:rPr>
        <w:t xml:space="preserve"> </w:t>
      </w:r>
      <w:r>
        <w:rPr>
          <w:sz w:val="24"/>
        </w:rPr>
        <w:t>which cause</w:t>
      </w:r>
      <w:r>
        <w:rPr>
          <w:spacing w:val="1"/>
          <w:sz w:val="24"/>
        </w:rPr>
        <w:t xml:space="preserve"> </w:t>
      </w:r>
      <w:r>
        <w:rPr>
          <w:sz w:val="24"/>
        </w:rPr>
        <w:t>aridity</w:t>
      </w:r>
      <w:r>
        <w:rPr>
          <w:spacing w:val="-5"/>
          <w:sz w:val="24"/>
        </w:rPr>
        <w:t xml:space="preserve"> </w:t>
      </w:r>
      <w:r>
        <w:rPr>
          <w:sz w:val="24"/>
        </w:rPr>
        <w:t>in East Africa</w:t>
      </w:r>
      <w:r>
        <w:rPr>
          <w:spacing w:val="-2"/>
          <w:sz w:val="24"/>
        </w:rPr>
        <w:t xml:space="preserve"> </w:t>
      </w:r>
      <w:r>
        <w:rPr>
          <w:sz w:val="24"/>
        </w:rPr>
        <w:t>and their source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(large</w:t>
      </w:r>
      <w:r>
        <w:rPr>
          <w:spacing w:val="-2"/>
          <w:sz w:val="24"/>
        </w:rPr>
        <w:t xml:space="preserve"> </w:t>
      </w:r>
      <w:r>
        <w:rPr>
          <w:sz w:val="24"/>
        </w:rPr>
        <w:t>extent)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of trade</w:t>
      </w:r>
      <w:r>
        <w:rPr>
          <w:spacing w:val="-1"/>
          <w:sz w:val="24"/>
        </w:rPr>
        <w:t xml:space="preserve"> </w:t>
      </w:r>
      <w:r>
        <w:rPr>
          <w:sz w:val="24"/>
        </w:rPr>
        <w:t>winds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700" w:hanging="360"/>
        <w:rPr>
          <w:sz w:val="24"/>
        </w:rPr>
      </w:pPr>
      <w:r>
        <w:tab/>
      </w:r>
      <w:r>
        <w:rPr>
          <w:sz w:val="24"/>
        </w:rPr>
        <w:t>Give the 2</w:t>
      </w:r>
      <w:r>
        <w:rPr>
          <w:sz w:val="24"/>
          <w:vertAlign w:val="superscript"/>
        </w:rPr>
        <w:t>rd</w:t>
      </w:r>
      <w:r>
        <w:rPr>
          <w:sz w:val="24"/>
        </w:rPr>
        <w:t xml:space="preserve"> evaluation (larger extent) and explain other factors responsible for aridity in East</w:t>
      </w:r>
      <w:r>
        <w:rPr>
          <w:spacing w:val="-57"/>
          <w:sz w:val="24"/>
        </w:rPr>
        <w:t xml:space="preserve"> </w:t>
      </w:r>
      <w:r>
        <w:rPr>
          <w:sz w:val="24"/>
        </w:rPr>
        <w:t>Africa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  <w:ind w:left="960"/>
      </w:pPr>
      <w:r>
        <w:t>Answer</w:t>
      </w:r>
      <w:r>
        <w:rPr>
          <w:spacing w:val="-14"/>
        </w:rPr>
        <w:t xml:space="preserve"> </w:t>
      </w:r>
      <w:r>
        <w:t>guide````````````````````````````````````````````````````````````````````````````</w:t>
      </w:r>
    </w:p>
    <w:p w:rsidR="00393B54" w:rsidRDefault="00574D45">
      <w:pPr>
        <w:pStyle w:val="BodyText"/>
        <w:ind w:right="545"/>
      </w:pPr>
      <w:r>
        <w:t>Aridity is a climatic condition characterized by persistent lack of moist</w:t>
      </w:r>
      <w:r>
        <w:t>ure, low seasonal and</w:t>
      </w:r>
      <w:r>
        <w:rPr>
          <w:spacing w:val="1"/>
        </w:rPr>
        <w:t xml:space="preserve"> </w:t>
      </w:r>
      <w:r>
        <w:t>unreliable</w:t>
      </w:r>
      <w:r>
        <w:rPr>
          <w:spacing w:val="-2"/>
        </w:rPr>
        <w:t xml:space="preserve"> </w:t>
      </w:r>
      <w:r>
        <w:t>rainfall,</w:t>
      </w:r>
      <w:r>
        <w:rPr>
          <w:spacing w:val="-2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humidity,</w:t>
      </w:r>
      <w:r>
        <w:rPr>
          <w:spacing w:val="-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diurnal</w:t>
      </w:r>
      <w:r>
        <w:rPr>
          <w:spacing w:val="-2"/>
        </w:rPr>
        <w:t xml:space="preserve"> </w:t>
      </w:r>
      <w:r>
        <w:t>temperature</w:t>
      </w:r>
      <w:r>
        <w:rPr>
          <w:spacing w:val="-4"/>
        </w:rPr>
        <w:t xml:space="preserve"> </w:t>
      </w:r>
      <w:r>
        <w:t>range,</w:t>
      </w:r>
      <w:r>
        <w:rPr>
          <w:spacing w:val="1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cloudless</w:t>
      </w:r>
      <w:r>
        <w:rPr>
          <w:spacing w:val="-1"/>
        </w:rPr>
        <w:t xml:space="preserve"> </w:t>
      </w:r>
      <w:r>
        <w:t>skies and</w:t>
      </w:r>
      <w:r>
        <w:rPr>
          <w:spacing w:val="-1"/>
        </w:rPr>
        <w:t xml:space="preserve"> </w:t>
      </w:r>
      <w:r>
        <w:t>scorching</w:t>
      </w:r>
      <w:r>
        <w:rPr>
          <w:spacing w:val="-2"/>
        </w:rPr>
        <w:t xml:space="preserve"> </w:t>
      </w:r>
      <w:r>
        <w:t>sun</w:t>
      </w:r>
    </w:p>
    <w:p w:rsidR="00393B54" w:rsidRDefault="00574D45">
      <w:pPr>
        <w:pStyle w:val="BodyText"/>
        <w:ind w:right="319"/>
      </w:pPr>
      <w:r>
        <w:t>Arid areas in East Africa include Northern, North Western and North Eastern Kenya, central</w:t>
      </w:r>
      <w:r>
        <w:rPr>
          <w:spacing w:val="1"/>
        </w:rPr>
        <w:t xml:space="preserve"> </w:t>
      </w:r>
      <w:r>
        <w:t>Tanzania,</w:t>
      </w:r>
      <w:r>
        <w:rPr>
          <w:spacing w:val="-1"/>
        </w:rPr>
        <w:t xml:space="preserve"> </w:t>
      </w:r>
      <w:r>
        <w:t>Karamoja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(North</w:t>
      </w:r>
      <w:r>
        <w:rPr>
          <w:spacing w:val="-1"/>
        </w:rPr>
        <w:t xml:space="preserve"> </w:t>
      </w:r>
      <w:r>
        <w:t>Eastern</w:t>
      </w:r>
      <w:r>
        <w:rPr>
          <w:spacing w:val="-2"/>
        </w:rPr>
        <w:t xml:space="preserve"> </w:t>
      </w:r>
      <w:r>
        <w:t>Uganda);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leeward</w:t>
      </w:r>
      <w:r>
        <w:rPr>
          <w:spacing w:val="-1"/>
        </w:rPr>
        <w:t xml:space="preserve"> </w:t>
      </w:r>
      <w:r>
        <w:t>side of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mountains</w:t>
      </w:r>
      <w:r>
        <w:rPr>
          <w:spacing w:val="-1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Kenya,</w:t>
      </w:r>
      <w:r>
        <w:rPr>
          <w:spacing w:val="2"/>
        </w:rPr>
        <w:t xml:space="preserve"> </w:t>
      </w:r>
      <w:r>
        <w:t>Kilimanjaro, Rwenzori e.t.c</w:t>
      </w:r>
    </w:p>
    <w:p w:rsidR="00393B54" w:rsidRDefault="00574D45">
      <w:pPr>
        <w:pStyle w:val="BodyText"/>
        <w:ind w:right="208"/>
      </w:pPr>
      <w:r>
        <w:t>Trade</w:t>
      </w:r>
      <w:r>
        <w:rPr>
          <w:spacing w:val="-2"/>
        </w:rPr>
        <w:t xml:space="preserve"> </w:t>
      </w:r>
      <w:r>
        <w:t>winds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prevailing</w:t>
      </w:r>
      <w:r>
        <w:rPr>
          <w:spacing w:val="-4"/>
        </w:rPr>
        <w:t xml:space="preserve"> </w:t>
      </w:r>
      <w:r>
        <w:t>tropical winds</w:t>
      </w:r>
      <w:r>
        <w:rPr>
          <w:spacing w:val="-1"/>
        </w:rPr>
        <w:t xml:space="preserve"> </w:t>
      </w:r>
      <w:r>
        <w:t>that blow</w:t>
      </w:r>
      <w:r>
        <w:rPr>
          <w:spacing w:val="-1"/>
        </w:rPr>
        <w:t xml:space="preserve"> </w:t>
      </w:r>
      <w:r>
        <w:t>from sub-tropical</w:t>
      </w:r>
      <w:r>
        <w:rPr>
          <w:spacing w:val="-1"/>
        </w:rPr>
        <w:t xml:space="preserve"> </w:t>
      </w:r>
      <w:r>
        <w:t>high</w:t>
      </w:r>
      <w:r>
        <w:rPr>
          <w:spacing w:val="2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cells toward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equatorial low pressure cells fr</w:t>
      </w:r>
      <w:r>
        <w:t>om the North East in the northern hemisphere or from the southern</w:t>
      </w:r>
      <w:r>
        <w:rPr>
          <w:spacing w:val="1"/>
        </w:rPr>
        <w:t xml:space="preserve"> </w:t>
      </w:r>
      <w:r>
        <w:t>hemisphere.</w:t>
      </w:r>
    </w:p>
    <w:p w:rsidR="00393B54" w:rsidRDefault="00574D45">
      <w:pPr>
        <w:pStyle w:val="BodyText"/>
        <w:ind w:right="382"/>
      </w:pPr>
      <w:r>
        <w:t>Those that blow in the Northern Hemisphere are veered to the right of their path to form the North</w:t>
      </w:r>
      <w:r>
        <w:rPr>
          <w:spacing w:val="-58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trades.</w:t>
      </w:r>
    </w:p>
    <w:p w:rsidR="00393B54" w:rsidRDefault="00574D45">
      <w:pPr>
        <w:pStyle w:val="BodyText"/>
        <w:ind w:right="315"/>
      </w:pPr>
      <w:r>
        <w:t>The</w:t>
      </w:r>
      <w:r>
        <w:rPr>
          <w:spacing w:val="-3"/>
        </w:rPr>
        <w:t xml:space="preserve"> </w:t>
      </w:r>
      <w:r>
        <w:t>ones</w:t>
      </w:r>
      <w:r>
        <w:rPr>
          <w:spacing w:val="-1"/>
        </w:rPr>
        <w:t xml:space="preserve"> </w:t>
      </w:r>
      <w:r>
        <w:t>that blow</w:t>
      </w:r>
      <w:r>
        <w:rPr>
          <w:spacing w:val="-1"/>
        </w:rPr>
        <w:t xml:space="preserve"> </w:t>
      </w:r>
      <w:r>
        <w:t>from the Southern</w:t>
      </w:r>
      <w:r>
        <w:rPr>
          <w:spacing w:val="-1"/>
        </w:rPr>
        <w:t xml:space="preserve"> </w:t>
      </w:r>
      <w:r>
        <w:t>Hemisphere are</w:t>
      </w:r>
      <w:r>
        <w:rPr>
          <w:spacing w:val="-2"/>
        </w:rPr>
        <w:t xml:space="preserve"> </w:t>
      </w:r>
      <w:r>
        <w:t>veered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 path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 South</w:t>
      </w:r>
      <w:r>
        <w:rPr>
          <w:spacing w:val="-57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trades.</w:t>
      </w:r>
    </w:p>
    <w:p w:rsidR="00393B54" w:rsidRDefault="00574D45">
      <w:pPr>
        <w:pStyle w:val="BodyText"/>
        <w:ind w:right="349"/>
      </w:pPr>
      <w:r>
        <w:t>Trade winds are notable for their constancy of force/ speed and direction and f or this, they used to</w:t>
      </w:r>
      <w:r>
        <w:rPr>
          <w:spacing w:val="-58"/>
        </w:rPr>
        <w:t xml:space="preserve"> </w:t>
      </w:r>
      <w:r>
        <w:t>aid</w:t>
      </w:r>
      <w:r>
        <w:rPr>
          <w:spacing w:val="-1"/>
        </w:rPr>
        <w:t xml:space="preserve"> </w:t>
      </w:r>
      <w:r>
        <w:t>traders hence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trade</w:t>
      </w:r>
      <w:r>
        <w:rPr>
          <w:spacing w:val="-1"/>
        </w:rPr>
        <w:t xml:space="preserve"> </w:t>
      </w:r>
      <w:r>
        <w:t>winds.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46" w:firstLine="0"/>
        <w:rPr>
          <w:sz w:val="24"/>
        </w:rPr>
      </w:pP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Africa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experiences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trade winds</w:t>
      </w:r>
      <w:r>
        <w:rPr>
          <w:spacing w:val="-2"/>
          <w:sz w:val="24"/>
        </w:rPr>
        <w:t xml:space="preserve"> </w:t>
      </w:r>
      <w:r>
        <w:rPr>
          <w:sz w:val="24"/>
        </w:rPr>
        <w:t>namely;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tr</w:t>
      </w:r>
      <w:r>
        <w:rPr>
          <w:sz w:val="24"/>
        </w:rPr>
        <w:t>ades,</w:t>
      </w:r>
      <w:r>
        <w:rPr>
          <w:spacing w:val="1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trades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westeries.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12" w:firstLine="0"/>
        <w:rPr>
          <w:sz w:val="24"/>
        </w:rPr>
      </w:pP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 trades are</w:t>
      </w:r>
      <w:r>
        <w:rPr>
          <w:spacing w:val="-2"/>
          <w:sz w:val="24"/>
        </w:rPr>
        <w:t xml:space="preserve"> </w:t>
      </w:r>
      <w:r>
        <w:rPr>
          <w:sz w:val="24"/>
        </w:rPr>
        <w:t>hot and dry</w:t>
      </w:r>
      <w:r>
        <w:rPr>
          <w:spacing w:val="-3"/>
          <w:sz w:val="24"/>
        </w:rPr>
        <w:t xml:space="preserve"> </w:t>
      </w:r>
      <w:r>
        <w:rPr>
          <w:sz w:val="24"/>
        </w:rPr>
        <w:t>because they</w:t>
      </w:r>
      <w:r>
        <w:rPr>
          <w:spacing w:val="-5"/>
          <w:sz w:val="24"/>
        </w:rPr>
        <w:t xml:space="preserve"> </w:t>
      </w:r>
      <w:r>
        <w:rPr>
          <w:sz w:val="24"/>
        </w:rPr>
        <w:t>originate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Arabian</w:t>
      </w:r>
      <w:r>
        <w:rPr>
          <w:spacing w:val="-1"/>
          <w:sz w:val="24"/>
        </w:rPr>
        <w:t xml:space="preserve"> </w:t>
      </w:r>
      <w:r>
        <w:rPr>
          <w:sz w:val="24"/>
        </w:rPr>
        <w:t>Desert to East Africa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57"/>
          <w:sz w:val="24"/>
        </w:rPr>
        <w:t xml:space="preserve"> </w:t>
      </w:r>
      <w:r>
        <w:rPr>
          <w:sz w:val="24"/>
        </w:rPr>
        <w:t>Abyssinia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Ethiopia.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36" w:firstLine="0"/>
        <w:rPr>
          <w:sz w:val="24"/>
        </w:rPr>
      </w:pPr>
      <w:r>
        <w:rPr>
          <w:sz w:val="24"/>
        </w:rPr>
        <w:t>South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trades</w:t>
      </w:r>
      <w:r>
        <w:rPr>
          <w:spacing w:val="-1"/>
          <w:sz w:val="24"/>
        </w:rPr>
        <w:t xml:space="preserve"> </w:t>
      </w:r>
      <w:r>
        <w:rPr>
          <w:sz w:val="24"/>
        </w:rPr>
        <w:t>originate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Ocean,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makes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warm and</w:t>
      </w:r>
      <w:r>
        <w:rPr>
          <w:spacing w:val="-57"/>
          <w:sz w:val="24"/>
        </w:rPr>
        <w:t xml:space="preserve"> </w:t>
      </w:r>
      <w:r>
        <w:rPr>
          <w:sz w:val="24"/>
        </w:rPr>
        <w:t>moist.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changing</w:t>
      </w:r>
      <w:r>
        <w:rPr>
          <w:spacing w:val="-3"/>
          <w:sz w:val="24"/>
        </w:rPr>
        <w:t xml:space="preserve"> </w:t>
      </w:r>
      <w:r>
        <w:rPr>
          <w:sz w:val="24"/>
        </w:rPr>
        <w:t>as they</w:t>
      </w:r>
      <w:r>
        <w:rPr>
          <w:spacing w:val="-3"/>
          <w:sz w:val="24"/>
        </w:rPr>
        <w:t xml:space="preserve"> </w:t>
      </w:r>
      <w:r>
        <w:rPr>
          <w:sz w:val="24"/>
        </w:rPr>
        <w:t>blow over the main land areas.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25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westeries</w:t>
      </w:r>
      <w:r>
        <w:rPr>
          <w:spacing w:val="-1"/>
          <w:sz w:val="24"/>
        </w:rPr>
        <w:t xml:space="preserve"> </w:t>
      </w:r>
      <w:r>
        <w:rPr>
          <w:sz w:val="24"/>
        </w:rPr>
        <w:t>blow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Congo</w:t>
      </w:r>
      <w:r>
        <w:rPr>
          <w:spacing w:val="-1"/>
          <w:sz w:val="24"/>
        </w:rPr>
        <w:t xml:space="preserve"> </w:t>
      </w:r>
      <w:r>
        <w:rPr>
          <w:sz w:val="24"/>
        </w:rPr>
        <w:t>basin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moist</w:t>
      </w:r>
      <w:r>
        <w:rPr>
          <w:spacing w:val="-1"/>
          <w:sz w:val="24"/>
        </w:rPr>
        <w:t xml:space="preserve"> </w:t>
      </w:r>
      <w:r>
        <w:rPr>
          <w:sz w:val="24"/>
        </w:rPr>
        <w:t>laden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affect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57"/>
          <w:sz w:val="24"/>
        </w:rPr>
        <w:t xml:space="preserve"> </w:t>
      </w:r>
      <w:r>
        <w:rPr>
          <w:sz w:val="24"/>
        </w:rPr>
        <w:t>Uganda.</w:t>
      </w:r>
    </w:p>
    <w:p w:rsidR="00393B54" w:rsidRDefault="00574D45">
      <w:pPr>
        <w:pStyle w:val="BodyText"/>
      </w:pPr>
      <w:r>
        <w:t>Trade</w:t>
      </w:r>
      <w:r>
        <w:rPr>
          <w:spacing w:val="-2"/>
        </w:rPr>
        <w:t xml:space="preserve"> </w:t>
      </w:r>
      <w:r>
        <w:t>winds are</w:t>
      </w:r>
      <w:r>
        <w:rPr>
          <w:spacing w:val="-2"/>
        </w:rPr>
        <w:t xml:space="preserve"> </w:t>
      </w:r>
      <w:r>
        <w:t>responsible for</w:t>
      </w:r>
      <w:r>
        <w:rPr>
          <w:spacing w:val="-1"/>
        </w:rPr>
        <w:t xml:space="preserve"> </w:t>
      </w:r>
      <w:r>
        <w:t>aridity</w:t>
      </w:r>
      <w:r>
        <w:rPr>
          <w:spacing w:val="-5"/>
        </w:rPr>
        <w:t xml:space="preserve"> </w:t>
      </w:r>
      <w:r>
        <w:t>of East Africa to a</w:t>
      </w:r>
      <w:r>
        <w:rPr>
          <w:spacing w:val="1"/>
        </w:rPr>
        <w:t xml:space="preserve"> </w:t>
      </w:r>
      <w:r>
        <w:t>greater extent</w:t>
      </w:r>
      <w:r>
        <w:rPr>
          <w:spacing w:val="1"/>
        </w:rPr>
        <w:t xml:space="preserve"> </w:t>
      </w:r>
      <w:r>
        <w:t>as explained below;</w:t>
      </w:r>
    </w:p>
    <w:p w:rsidR="00393B54" w:rsidRDefault="00393B54">
      <w:p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126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22" w:lineRule="exact"/>
        <w:ind w:left="80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trades 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origin and fetch/,</w:t>
      </w:r>
      <w:r>
        <w:rPr>
          <w:spacing w:val="-1"/>
          <w:sz w:val="24"/>
        </w:rPr>
        <w:t xml:space="preserve"> </w:t>
      </w:r>
      <w:r>
        <w:rPr>
          <w:sz w:val="24"/>
        </w:rPr>
        <w:t>bring</w:t>
      </w:r>
      <w:r>
        <w:rPr>
          <w:spacing w:val="-3"/>
          <w:sz w:val="24"/>
        </w:rPr>
        <w:t xml:space="preserve"> </w:t>
      </w:r>
      <w:r>
        <w:rPr>
          <w:sz w:val="24"/>
        </w:rPr>
        <w:t>hot and</w:t>
      </w:r>
      <w:r>
        <w:rPr>
          <w:spacing w:val="-1"/>
          <w:sz w:val="24"/>
        </w:rPr>
        <w:t xml:space="preserve"> </w:t>
      </w:r>
      <w:r>
        <w:rPr>
          <w:sz w:val="24"/>
        </w:rPr>
        <w:t>desiccating</w:t>
      </w:r>
      <w:r>
        <w:rPr>
          <w:spacing w:val="-4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</w:p>
    <w:p w:rsidR="00393B54" w:rsidRDefault="00574D45">
      <w:pPr>
        <w:pStyle w:val="BodyText"/>
        <w:ind w:right="516"/>
      </w:pPr>
      <w:r>
        <w:t>North Eastern Uganda, Northern, North Eastern and North Western Kenya. And at the time, they</w:t>
      </w:r>
      <w:r>
        <w:rPr>
          <w:spacing w:val="-57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similar conditions in Eastern Kenya</w:t>
      </w:r>
      <w:r>
        <w:rPr>
          <w:spacing w:val="1"/>
        </w:rPr>
        <w:t xml:space="preserve"> </w:t>
      </w:r>
      <w:r>
        <w:t>wher</w:t>
      </w:r>
      <w:r>
        <w:t>e</w:t>
      </w:r>
      <w:r>
        <w:rPr>
          <w:spacing w:val="-2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blow off-shore.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89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South East</w:t>
      </w:r>
      <w:r>
        <w:rPr>
          <w:spacing w:val="-1"/>
          <w:sz w:val="24"/>
        </w:rPr>
        <w:t xml:space="preserve"> </w:t>
      </w:r>
      <w:r>
        <w:rPr>
          <w:sz w:val="24"/>
        </w:rPr>
        <w:t>trades bring</w:t>
      </w:r>
      <w:r>
        <w:rPr>
          <w:spacing w:val="-3"/>
          <w:sz w:val="24"/>
        </w:rPr>
        <w:t xml:space="preserve"> </w:t>
      </w:r>
      <w:r>
        <w:rPr>
          <w:sz w:val="24"/>
        </w:rPr>
        <w:t>aridity</w:t>
      </w:r>
      <w:r>
        <w:rPr>
          <w:spacing w:val="-5"/>
          <w:sz w:val="24"/>
        </w:rPr>
        <w:t xml:space="preserve"> </w:t>
      </w:r>
      <w:r>
        <w:rPr>
          <w:sz w:val="24"/>
        </w:rPr>
        <w:t>to North</w:t>
      </w:r>
      <w:r>
        <w:rPr>
          <w:spacing w:val="-1"/>
          <w:sz w:val="24"/>
        </w:rPr>
        <w:t xml:space="preserve"> </w:t>
      </w:r>
      <w:r>
        <w:rPr>
          <w:sz w:val="24"/>
        </w:rPr>
        <w:t>West shores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Victoria (Ankole-Masaka</w:t>
      </w:r>
      <w:r>
        <w:rPr>
          <w:spacing w:val="-57"/>
          <w:sz w:val="24"/>
        </w:rPr>
        <w:t xml:space="preserve"> </w:t>
      </w:r>
      <w:r>
        <w:rPr>
          <w:sz w:val="24"/>
        </w:rPr>
        <w:t>corridor) when 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deflected by</w:t>
      </w:r>
      <w:r>
        <w:rPr>
          <w:spacing w:val="-3"/>
          <w:sz w:val="24"/>
        </w:rPr>
        <w:t xml:space="preserve"> </w:t>
      </w:r>
      <w:r>
        <w:rPr>
          <w:sz w:val="24"/>
        </w:rPr>
        <w:t>earth’s</w:t>
      </w:r>
      <w:r>
        <w:rPr>
          <w:spacing w:val="-1"/>
          <w:sz w:val="24"/>
        </w:rPr>
        <w:t xml:space="preserve"> </w:t>
      </w:r>
      <w:r>
        <w:rPr>
          <w:sz w:val="24"/>
        </w:rPr>
        <w:t>rotation.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713" w:firstLine="0"/>
        <w:rPr>
          <w:sz w:val="24"/>
        </w:rPr>
      </w:pPr>
      <w:r>
        <w:rPr>
          <w:sz w:val="24"/>
        </w:rPr>
        <w:t xml:space="preserve">The westeries from Congo basin bring aridity over lee-ward sides of Mountain Rwenzori, </w:t>
      </w:r>
      <w:r>
        <w:rPr>
          <w:sz w:val="24"/>
        </w:rPr>
        <w:t>Rift</w:t>
      </w:r>
      <w:r>
        <w:rPr>
          <w:spacing w:val="-57"/>
          <w:sz w:val="24"/>
        </w:rPr>
        <w:t xml:space="preserve"> </w:t>
      </w:r>
      <w:r>
        <w:rPr>
          <w:sz w:val="24"/>
        </w:rPr>
        <w:t>valley</w:t>
      </w:r>
      <w:r>
        <w:rPr>
          <w:spacing w:val="-3"/>
          <w:sz w:val="24"/>
        </w:rPr>
        <w:t xml:space="preserve"> </w:t>
      </w:r>
      <w:r>
        <w:rPr>
          <w:sz w:val="24"/>
        </w:rPr>
        <w:t>and Albert</w:t>
      </w:r>
      <w:r>
        <w:rPr>
          <w:spacing w:val="1"/>
          <w:sz w:val="24"/>
        </w:rPr>
        <w:t xml:space="preserve"> </w:t>
      </w:r>
      <w:r>
        <w:rPr>
          <w:sz w:val="24"/>
        </w:rPr>
        <w:t>flats where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descend</w:t>
      </w:r>
      <w:r>
        <w:rPr>
          <w:spacing w:val="2"/>
          <w:sz w:val="24"/>
        </w:rPr>
        <w:t xml:space="preserve"> </w:t>
      </w:r>
      <w:r>
        <w:rPr>
          <w:sz w:val="24"/>
        </w:rPr>
        <w:t>and bring</w:t>
      </w:r>
      <w:r>
        <w:rPr>
          <w:spacing w:val="-3"/>
          <w:sz w:val="24"/>
        </w:rPr>
        <w:t xml:space="preserve"> </w:t>
      </w:r>
      <w:r>
        <w:rPr>
          <w:sz w:val="24"/>
        </w:rPr>
        <w:t>hot, dry</w:t>
      </w:r>
      <w:r>
        <w:rPr>
          <w:spacing w:val="-3"/>
          <w:sz w:val="24"/>
        </w:rPr>
        <w:t xml:space="preserve"> </w:t>
      </w:r>
      <w:r>
        <w:rPr>
          <w:sz w:val="24"/>
        </w:rPr>
        <w:t>and rainless conditions.</w:t>
      </w:r>
    </w:p>
    <w:p w:rsidR="00393B54" w:rsidRDefault="00574D45">
      <w:pPr>
        <w:pStyle w:val="Heading1"/>
        <w:spacing w:before="4"/>
      </w:pPr>
      <w:r>
        <w:t>Other</w:t>
      </w:r>
      <w:r>
        <w:rPr>
          <w:spacing w:val="-3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have contributed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aridity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BodyText"/>
        <w:ind w:right="378"/>
      </w:pPr>
      <w:r>
        <w:t>Low</w:t>
      </w:r>
      <w:r>
        <w:rPr>
          <w:spacing w:val="-1"/>
        </w:rPr>
        <w:t xml:space="preserve"> </w:t>
      </w:r>
      <w:r>
        <w:t>altitude,</w:t>
      </w:r>
      <w:r>
        <w:rPr>
          <w:spacing w:val="-1"/>
        </w:rPr>
        <w:t xml:space="preserve"> </w:t>
      </w:r>
      <w:r>
        <w:t>absence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mountains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barriers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moist</w:t>
      </w:r>
      <w:r>
        <w:rPr>
          <w:spacing w:val="-1"/>
        </w:rPr>
        <w:t xml:space="preserve"> </w:t>
      </w:r>
      <w:r>
        <w:t>air,</w:t>
      </w:r>
      <w:r>
        <w:rPr>
          <w:spacing w:val="2"/>
        </w:rPr>
        <w:t xml:space="preserve"> </w:t>
      </w:r>
      <w:r>
        <w:t>Latitude,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sea,</w:t>
      </w:r>
      <w:r>
        <w:rPr>
          <w:spacing w:val="-57"/>
        </w:rPr>
        <w:t xml:space="preserve"> </w:t>
      </w:r>
      <w:r>
        <w:t>nature of vegetation, limited water bodies, coastal configuration, corioris force, perturbation and</w:t>
      </w:r>
      <w:r>
        <w:rPr>
          <w:spacing w:val="1"/>
        </w:rPr>
        <w:t xml:space="preserve"> </w:t>
      </w:r>
      <w:r>
        <w:t>man’s</w:t>
      </w:r>
      <w:r>
        <w:rPr>
          <w:spacing w:val="-2"/>
        </w:rPr>
        <w:t xml:space="preserve"> </w:t>
      </w:r>
      <w:r>
        <w:t>activities.</w:t>
      </w:r>
    </w:p>
    <w:p w:rsidR="00393B54" w:rsidRDefault="00574D45">
      <w:pPr>
        <w:pStyle w:val="Heading1"/>
        <w:spacing w:before="3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factors</w:t>
      </w:r>
    </w:p>
    <w:p w:rsidR="00393B54" w:rsidRDefault="00574D45">
      <w:pPr>
        <w:ind w:left="720" w:right="3606"/>
        <w:rPr>
          <w:b/>
          <w:sz w:val="24"/>
        </w:rPr>
      </w:pPr>
      <w:r>
        <w:rPr>
          <w:b/>
          <w:sz w:val="24"/>
        </w:rPr>
        <w:t>To what extent is man responsible for aridity in East Africa?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aridity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Ide</w:t>
      </w:r>
      <w:r>
        <w:rPr>
          <w:sz w:val="24"/>
        </w:rPr>
        <w:t>ntify</w:t>
      </w:r>
      <w:r>
        <w:rPr>
          <w:spacing w:val="-4"/>
          <w:sz w:val="24"/>
        </w:rPr>
        <w:t xml:space="preserve"> </w:t>
      </w:r>
      <w:r>
        <w:rPr>
          <w:sz w:val="24"/>
        </w:rPr>
        <w:t>arid</w:t>
      </w:r>
      <w:r>
        <w:rPr>
          <w:spacing w:val="-1"/>
          <w:sz w:val="24"/>
        </w:rPr>
        <w:t xml:space="preserve"> </w:t>
      </w:r>
      <w:r>
        <w:rPr>
          <w:sz w:val="24"/>
        </w:rPr>
        <w:t>areas 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right="398" w:hanging="360"/>
        <w:rPr>
          <w:sz w:val="24"/>
        </w:rPr>
      </w:pPr>
      <w:r>
        <w:tab/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(larger) and</w:t>
      </w:r>
      <w:r>
        <w:rPr>
          <w:spacing w:val="2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that have</w:t>
      </w:r>
      <w:r>
        <w:rPr>
          <w:spacing w:val="-3"/>
          <w:sz w:val="24"/>
        </w:rPr>
        <w:t xml:space="preserve"> </w:t>
      </w:r>
      <w:r>
        <w:rPr>
          <w:sz w:val="24"/>
        </w:rPr>
        <w:t>increased</w:t>
      </w:r>
      <w:r>
        <w:rPr>
          <w:spacing w:val="-57"/>
          <w:sz w:val="24"/>
        </w:rPr>
        <w:t xml:space="preserve"> </w:t>
      </w:r>
      <w:r>
        <w:rPr>
          <w:sz w:val="24"/>
        </w:rPr>
        <w:t>aridity</w:t>
      </w:r>
      <w:r>
        <w:rPr>
          <w:spacing w:val="-6"/>
          <w:sz w:val="24"/>
        </w:rPr>
        <w:t xml:space="preserve"> </w:t>
      </w:r>
      <w:r>
        <w:rPr>
          <w:sz w:val="24"/>
        </w:rPr>
        <w:t>in East 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>Give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pacing w:val="-1"/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  <w:vertAlign w:val="superscript"/>
        </w:rPr>
        <w:t>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(large)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1"/>
          <w:sz w:val="24"/>
        </w:rPr>
        <w:t xml:space="preserve"> </w:t>
      </w:r>
      <w:r>
        <w:rPr>
          <w:sz w:val="24"/>
        </w:rPr>
        <w:t>the role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Man</w:t>
      </w:r>
      <w:r>
        <w:rPr>
          <w:spacing w:val="-2"/>
        </w:rPr>
        <w:t xml:space="preserve"> </w:t>
      </w:r>
      <w:r>
        <w:t xml:space="preserve">is </w:t>
      </w:r>
      <w:r>
        <w:t>largely</w:t>
      </w:r>
      <w:r>
        <w:rPr>
          <w:spacing w:val="-5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aridity</w:t>
      </w:r>
      <w:r>
        <w:rPr>
          <w:spacing w:val="-5"/>
        </w:rPr>
        <w:t xml:space="preserve"> </w:t>
      </w:r>
      <w:r>
        <w:t>through his activities like;</w:t>
      </w:r>
    </w:p>
    <w:p w:rsidR="00393B54" w:rsidRDefault="00574D45">
      <w:pPr>
        <w:pStyle w:val="BodyText"/>
        <w:ind w:right="210"/>
      </w:pPr>
      <w:r>
        <w:rPr>
          <w:b/>
        </w:rPr>
        <w:t>Deforestation</w:t>
      </w:r>
      <w:r>
        <w:t>-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t>down of</w:t>
      </w:r>
      <w:r>
        <w:rPr>
          <w:spacing w:val="-1"/>
        </w:rPr>
        <w:t xml:space="preserve"> </w:t>
      </w:r>
      <w:r>
        <w:t>forests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replanting</w:t>
      </w:r>
      <w:r>
        <w:rPr>
          <w:spacing w:val="-2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Deforestation</w:t>
      </w:r>
      <w:r>
        <w:rPr>
          <w:spacing w:val="-1"/>
        </w:rPr>
        <w:t xml:space="preserve"> </w:t>
      </w:r>
      <w:r>
        <w:t>occurs</w:t>
      </w:r>
      <w:r>
        <w:rPr>
          <w:spacing w:val="-57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wood</w:t>
      </w:r>
      <w:r>
        <w:rPr>
          <w:spacing w:val="-1"/>
        </w:rPr>
        <w:t xml:space="preserve"> </w:t>
      </w:r>
      <w:r>
        <w:t>fuel, timber,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agriculture, </w:t>
      </w:r>
      <w:r>
        <w:t>industrialization</w:t>
      </w:r>
      <w:r>
        <w:rPr>
          <w:spacing w:val="-1"/>
        </w:rPr>
        <w:t xml:space="preserve"> </w:t>
      </w:r>
      <w:r>
        <w:t>e.t.c.</w:t>
      </w:r>
      <w:r>
        <w:rPr>
          <w:spacing w:val="-57"/>
        </w:rPr>
        <w:t xml:space="preserve"> </w:t>
      </w:r>
      <w:r>
        <w:t>Deforestation leads increase in carbondioxide in the atmosphere which results into global warming.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reduces the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 evapo-transpiration leading</w:t>
      </w:r>
      <w:r>
        <w:rPr>
          <w:spacing w:val="-4"/>
        </w:rPr>
        <w:t xml:space="preserve"> </w:t>
      </w:r>
      <w:r>
        <w:t>to low</w:t>
      </w:r>
      <w:r>
        <w:rPr>
          <w:spacing w:val="-1"/>
        </w:rPr>
        <w:t xml:space="preserve"> </w:t>
      </w:r>
      <w:r>
        <w:t>humidity,</w:t>
      </w:r>
      <w:r>
        <w:rPr>
          <w:spacing w:val="-1"/>
        </w:rPr>
        <w:t xml:space="preserve"> </w:t>
      </w:r>
      <w:r>
        <w:t>cloud cover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rainfall.</w:t>
      </w:r>
    </w:p>
    <w:p w:rsidR="00393B54" w:rsidRDefault="00574D45">
      <w:pPr>
        <w:pStyle w:val="BodyText"/>
        <w:spacing w:before="1"/>
        <w:ind w:right="576"/>
      </w:pPr>
      <w:r>
        <w:t>Deforestation is common in centra</w:t>
      </w:r>
      <w:r>
        <w:t>l Uganda, Kabale, Nyanza and Central Kenya e.t.c</w:t>
      </w:r>
      <w:r>
        <w:rPr>
          <w:spacing w:val="1"/>
        </w:rPr>
        <w:t xml:space="preserve"> </w:t>
      </w:r>
      <w:r>
        <w:rPr>
          <w:b/>
        </w:rPr>
        <w:t>Overstocking and overgrazing</w:t>
      </w:r>
      <w:r>
        <w:t>. Overstocking is the rearing of bigger number of animals on</w:t>
      </w:r>
      <w:r>
        <w:rPr>
          <w:spacing w:val="1"/>
        </w:rPr>
        <w:t xml:space="preserve"> </w:t>
      </w:r>
      <w:r>
        <w:t>pastureland than what the pastureland can comfortably accommodate. Overstocking of livestock</w:t>
      </w:r>
      <w:r>
        <w:rPr>
          <w:spacing w:val="-58"/>
        </w:rPr>
        <w:t xml:space="preserve"> </w:t>
      </w:r>
      <w:r>
        <w:t>leads to overgrazing; res</w:t>
      </w:r>
      <w:r>
        <w:t>ponsible for destruction of vegetation cover and soil degradation which</w:t>
      </w:r>
      <w:r>
        <w:rPr>
          <w:spacing w:val="-57"/>
        </w:rPr>
        <w:t xml:space="preserve"> </w:t>
      </w:r>
      <w:r>
        <w:t>ultimately</w:t>
      </w:r>
      <w:r>
        <w:rPr>
          <w:spacing w:val="-6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 rate of</w:t>
      </w:r>
      <w:r>
        <w:rPr>
          <w:spacing w:val="-1"/>
        </w:rPr>
        <w:t xml:space="preserve"> </w:t>
      </w:r>
      <w:r>
        <w:t>evapo-transpiration</w:t>
      </w:r>
      <w:r>
        <w:rPr>
          <w:spacing w:val="-1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humidity, low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and</w:t>
      </w:r>
    </w:p>
    <w:p w:rsidR="00393B54" w:rsidRDefault="00574D45">
      <w:pPr>
        <w:pStyle w:val="BodyText"/>
        <w:ind w:right="206"/>
      </w:pPr>
      <w:r>
        <w:t>rainfall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temperatures,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in pastoral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Karamoja,</w:t>
      </w:r>
      <w:r>
        <w:rPr>
          <w:spacing w:val="-1"/>
        </w:rPr>
        <w:t xml:space="preserve"> </w:t>
      </w:r>
      <w:r>
        <w:t>Masai,</w:t>
      </w:r>
      <w:r>
        <w:rPr>
          <w:spacing w:val="-1"/>
        </w:rPr>
        <w:t xml:space="preserve"> </w:t>
      </w:r>
      <w:r>
        <w:t>Turkana</w:t>
      </w:r>
      <w:r>
        <w:rPr>
          <w:spacing w:val="-2"/>
        </w:rPr>
        <w:t xml:space="preserve"> </w:t>
      </w:r>
      <w:r>
        <w:t>e.t.c</w:t>
      </w:r>
      <w:r>
        <w:rPr>
          <w:spacing w:val="-57"/>
        </w:rPr>
        <w:t xml:space="preserve"> </w:t>
      </w:r>
      <w:r>
        <w:rPr>
          <w:b/>
        </w:rPr>
        <w:t xml:space="preserve">Repeated bush burning </w:t>
      </w:r>
      <w:r>
        <w:t>especially in pastoral communities so as to prepare for good pastures, kill</w:t>
      </w:r>
      <w:r>
        <w:rPr>
          <w:spacing w:val="1"/>
        </w:rPr>
        <w:t xml:space="preserve"> </w:t>
      </w:r>
      <w:r>
        <w:t>pests and diseases, create and expand farms e.t.c leads to destruction of vegetation cover and soil</w:t>
      </w:r>
      <w:r>
        <w:rPr>
          <w:spacing w:val="1"/>
        </w:rPr>
        <w:t xml:space="preserve"> </w:t>
      </w:r>
      <w:r>
        <w:t>degradation resulting into low rate of evapo</w:t>
      </w:r>
      <w:r>
        <w:t>-transpiration, low humidity, low cloud cover, low</w:t>
      </w:r>
      <w:r>
        <w:rPr>
          <w:spacing w:val="1"/>
        </w:rPr>
        <w:t xml:space="preserve"> </w:t>
      </w:r>
      <w:r>
        <w:t>rainfall and high temperatures, for example in Karamoja, Mbarara, Turkanaland, Masai,</w:t>
      </w:r>
      <w:r>
        <w:rPr>
          <w:spacing w:val="1"/>
        </w:rPr>
        <w:t xml:space="preserve"> </w:t>
      </w:r>
      <w:r>
        <w:t>Nakasongola,</w:t>
      </w:r>
      <w:r>
        <w:rPr>
          <w:spacing w:val="-1"/>
        </w:rPr>
        <w:t xml:space="preserve"> </w:t>
      </w:r>
      <w:r>
        <w:t>Miombo in Tanzania and other</w:t>
      </w:r>
      <w:r>
        <w:rPr>
          <w:spacing w:val="-2"/>
        </w:rPr>
        <w:t xml:space="preserve"> </w:t>
      </w:r>
      <w:r>
        <w:t>pastoral communities.</w:t>
      </w:r>
    </w:p>
    <w:p w:rsidR="00393B54" w:rsidRDefault="00574D45">
      <w:pPr>
        <w:pStyle w:val="BodyText"/>
        <w:ind w:right="170"/>
      </w:pPr>
      <w:r>
        <w:rPr>
          <w:b/>
        </w:rPr>
        <w:t>Sinking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t>boreholes and construction of</w:t>
      </w:r>
      <w:r>
        <w:rPr>
          <w:spacing w:val="-2"/>
        </w:rPr>
        <w:t xml:space="preserve"> </w:t>
      </w:r>
      <w:r>
        <w:t>valley</w:t>
      </w:r>
      <w:r>
        <w:rPr>
          <w:spacing w:val="-6"/>
        </w:rPr>
        <w:t xml:space="preserve"> </w:t>
      </w:r>
      <w:r>
        <w:t>dams es</w:t>
      </w:r>
      <w:r>
        <w:t>pecially</w:t>
      </w:r>
      <w:r>
        <w:rPr>
          <w:spacing w:val="-6"/>
        </w:rPr>
        <w:t xml:space="preserve"> </w:t>
      </w:r>
      <w:r>
        <w:t>in pastoral</w:t>
      </w:r>
      <w:r>
        <w:rPr>
          <w:spacing w:val="1"/>
        </w:rPr>
        <w:t xml:space="preserve"> </w:t>
      </w:r>
      <w:r>
        <w:t>communities</w:t>
      </w:r>
      <w:r>
        <w:rPr>
          <w:spacing w:val="59"/>
        </w:rPr>
        <w:t xml:space="preserve"> </w:t>
      </w:r>
      <w:r>
        <w:t>lowers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water table and affects the hydro-cycle leading to low humidity, low rainfall and high temperatures,</w:t>
      </w:r>
      <w:r>
        <w:rPr>
          <w:spacing w:val="1"/>
        </w:rPr>
        <w:t xml:space="preserve"> </w:t>
      </w:r>
      <w:r>
        <w:t>common in semi-arid regions such as Karamoja, Miombo in Tanzania and other pastoral</w:t>
      </w:r>
      <w:r>
        <w:rPr>
          <w:spacing w:val="1"/>
        </w:rPr>
        <w:t xml:space="preserve"> </w:t>
      </w:r>
      <w:r>
        <w:t>communities</w:t>
      </w:r>
    </w:p>
    <w:p w:rsidR="00393B54" w:rsidRDefault="00574D45">
      <w:pPr>
        <w:pStyle w:val="BodyText"/>
        <w:spacing w:before="1"/>
        <w:ind w:right="490"/>
      </w:pPr>
      <w:r>
        <w:rPr>
          <w:b/>
        </w:rPr>
        <w:t>Swamp reclamati</w:t>
      </w:r>
      <w:r>
        <w:rPr>
          <w:b/>
        </w:rPr>
        <w:t xml:space="preserve">on </w:t>
      </w:r>
      <w:r>
        <w:t>for agriculture, dairying, settlement, industrial development e.t.c</w:t>
      </w:r>
      <w:r>
        <w:rPr>
          <w:spacing w:val="1"/>
        </w:rPr>
        <w:t xml:space="preserve"> </w:t>
      </w:r>
      <w:r>
        <w:t>has led to</w:t>
      </w:r>
      <w:r>
        <w:rPr>
          <w:spacing w:val="-57"/>
        </w:rPr>
        <w:t xml:space="preserve"> </w:t>
      </w:r>
      <w:r>
        <w:t>disappearance</w:t>
      </w:r>
      <w:r>
        <w:rPr>
          <w:spacing w:val="-2"/>
        </w:rPr>
        <w:t xml:space="preserve"> </w:t>
      </w:r>
      <w:r>
        <w:t>of swampy</w:t>
      </w:r>
      <w:r>
        <w:rPr>
          <w:spacing w:val="-4"/>
        </w:rPr>
        <w:t xml:space="preserve"> </w:t>
      </w:r>
      <w:r>
        <w:t>vegetation, lowering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hydro-cycle; leading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low humidity, low rainfall and high temperatures, for example</w:t>
      </w:r>
      <w:r>
        <w:rPr>
          <w:spacing w:val="1"/>
        </w:rPr>
        <w:t xml:space="preserve"> </w:t>
      </w:r>
      <w:r>
        <w:t xml:space="preserve">Nakawa-Banda </w:t>
      </w:r>
      <w:r>
        <w:t>swamp ,</w:t>
      </w:r>
      <w:r>
        <w:rPr>
          <w:spacing w:val="1"/>
        </w:rPr>
        <w:t xml:space="preserve"> </w:t>
      </w:r>
      <w:r>
        <w:t>Nalukolongo-Natete</w:t>
      </w:r>
      <w:r>
        <w:rPr>
          <w:spacing w:val="-2"/>
        </w:rPr>
        <w:t xml:space="preserve"> </w:t>
      </w:r>
      <w:r>
        <w:t>swamp</w:t>
      </w:r>
      <w:r>
        <w:rPr>
          <w:spacing w:val="-1"/>
        </w:rPr>
        <w:t xml:space="preserve"> </w:t>
      </w:r>
      <w:r>
        <w:t>and swamps</w:t>
      </w:r>
      <w:r>
        <w:rPr>
          <w:spacing w:val="-1"/>
        </w:rPr>
        <w:t xml:space="preserve"> </w:t>
      </w:r>
      <w:r>
        <w:t>in eastern,</w:t>
      </w:r>
      <w:r>
        <w:rPr>
          <w:spacing w:val="-1"/>
        </w:rPr>
        <w:t xml:space="preserve"> </w:t>
      </w:r>
      <w:r>
        <w:t>central and western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Uganda.</w:t>
      </w:r>
    </w:p>
    <w:p w:rsidR="00393B54" w:rsidRDefault="00574D45">
      <w:pPr>
        <w:pStyle w:val="BodyText"/>
        <w:ind w:right="222"/>
      </w:pPr>
      <w:r>
        <w:rPr>
          <w:b/>
        </w:rPr>
        <w:t>Industrial development</w:t>
      </w:r>
      <w:r>
        <w:t>- has led to increased emission of heat trapping gases such as</w:t>
      </w:r>
      <w:r>
        <w:rPr>
          <w:spacing w:val="1"/>
        </w:rPr>
        <w:t xml:space="preserve"> </w:t>
      </w:r>
      <w:r>
        <w:t>Carbondioxide in the atmosphere, depletion of ozone layer leading to global warming</w:t>
      </w:r>
      <w:r>
        <w:t>; responsible</w:t>
      </w:r>
      <w:r>
        <w:rPr>
          <w:spacing w:val="1"/>
        </w:rPr>
        <w:t xml:space="preserve"> </w:t>
      </w:r>
      <w:r>
        <w:t>for climate change. In addition, industrialization has led to degradation of sources moistures such as</w:t>
      </w:r>
      <w:r>
        <w:rPr>
          <w:spacing w:val="-57"/>
        </w:rPr>
        <w:t xml:space="preserve"> </w:t>
      </w:r>
      <w:r>
        <w:t>swamps and forests resulting into low humidity, low rainfall and high temperatures. For example</w:t>
      </w:r>
      <w:r>
        <w:rPr>
          <w:spacing w:val="1"/>
        </w:rPr>
        <w:t xml:space="preserve"> </w:t>
      </w:r>
      <w:r>
        <w:t>Namanve</w:t>
      </w:r>
      <w:r>
        <w:rPr>
          <w:spacing w:val="-2"/>
        </w:rPr>
        <w:t xml:space="preserve"> </w:t>
      </w:r>
      <w:r>
        <w:t>industrial park</w:t>
      </w:r>
    </w:p>
    <w:p w:rsidR="00393B54" w:rsidRDefault="00574D45">
      <w:pPr>
        <w:pStyle w:val="BodyText"/>
        <w:ind w:right="159"/>
      </w:pPr>
      <w:r>
        <w:rPr>
          <w:b/>
        </w:rPr>
        <w:t>mining and quarryin</w:t>
      </w:r>
      <w:r>
        <w:rPr>
          <w:b/>
        </w:rPr>
        <w:t xml:space="preserve">g- </w:t>
      </w:r>
      <w:r>
        <w:t>involves destroying vegetation cover and soil structure which ultimately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evapo-transpiration 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humidity,</w:t>
      </w:r>
      <w:r>
        <w:rPr>
          <w:spacing w:val="-1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and high</w:t>
      </w:r>
    </w:p>
    <w:p w:rsidR="00393B54" w:rsidRDefault="00393B54">
      <w:pPr>
        <w:sectPr w:rsidR="00393B54">
          <w:headerReference w:type="default" r:id="rId251"/>
          <w:footerReference w:type="default" r:id="rId25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ind w:right="193"/>
      </w:pPr>
      <w:r>
        <w:lastRenderedPageBreak/>
        <w:t xml:space="preserve">(Cobalt), Bamburi </w:t>
      </w:r>
      <w:r>
        <w:t>(cement), Gold, Tin, Wolfram in south western Uganda, murrum, sand, e.t.c</w:t>
      </w:r>
      <w:r>
        <w:rPr>
          <w:spacing w:val="1"/>
        </w:rPr>
        <w:t xml:space="preserve"> </w:t>
      </w:r>
      <w:r>
        <w:rPr>
          <w:b/>
        </w:rPr>
        <w:t xml:space="preserve">Settlement/ urbanization and other construction works </w:t>
      </w:r>
      <w:r>
        <w:t>such as road construction in areas of</w:t>
      </w:r>
      <w:r>
        <w:rPr>
          <w:spacing w:val="1"/>
        </w:rPr>
        <w:t xml:space="preserve"> </w:t>
      </w:r>
      <w:r>
        <w:t>Kampala,</w:t>
      </w:r>
      <w:r>
        <w:rPr>
          <w:spacing w:val="1"/>
        </w:rPr>
        <w:t xml:space="preserve"> </w:t>
      </w:r>
      <w:r>
        <w:t>Lugazi,</w:t>
      </w:r>
      <w:r>
        <w:rPr>
          <w:spacing w:val="-1"/>
        </w:rPr>
        <w:t xml:space="preserve"> </w:t>
      </w:r>
      <w:r>
        <w:t>Mukono,</w:t>
      </w:r>
      <w:r>
        <w:rPr>
          <w:spacing w:val="-1"/>
        </w:rPr>
        <w:t xml:space="preserve"> </w:t>
      </w:r>
      <w:r>
        <w:t>Nairobi,</w:t>
      </w:r>
      <w:r>
        <w:rPr>
          <w:spacing w:val="-1"/>
        </w:rPr>
        <w:t xml:space="preserve"> </w:t>
      </w:r>
      <w:r>
        <w:t>Kisumu,</w:t>
      </w:r>
      <w:r>
        <w:rPr>
          <w:spacing w:val="-1"/>
        </w:rPr>
        <w:t xml:space="preserve"> </w:t>
      </w:r>
      <w:r>
        <w:t>Jinja,</w:t>
      </w:r>
      <w:r>
        <w:rPr>
          <w:spacing w:val="-1"/>
        </w:rPr>
        <w:t xml:space="preserve"> </w:t>
      </w:r>
      <w:r>
        <w:t>Dodoma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towns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central,</w:t>
      </w:r>
      <w:r>
        <w:rPr>
          <w:spacing w:val="-1"/>
        </w:rPr>
        <w:t xml:space="preserve"> </w:t>
      </w:r>
      <w:r>
        <w:t>Easter</w:t>
      </w:r>
      <w:r>
        <w:t>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south western Uganda, Kenya and Tanzania has increased degradation of sources moisture such as</w:t>
      </w:r>
      <w:r>
        <w:rPr>
          <w:spacing w:val="1"/>
        </w:rPr>
        <w:t xml:space="preserve"> </w:t>
      </w:r>
      <w:r>
        <w:t>swamps</w:t>
      </w:r>
      <w:r>
        <w:rPr>
          <w:spacing w:val="-1"/>
        </w:rPr>
        <w:t xml:space="preserve"> </w:t>
      </w:r>
      <w:r>
        <w:t>and forests</w:t>
      </w:r>
      <w:r>
        <w:rPr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into low</w:t>
      </w:r>
      <w:r>
        <w:rPr>
          <w:spacing w:val="-1"/>
        </w:rPr>
        <w:t xml:space="preserve"> </w:t>
      </w:r>
      <w:r>
        <w:t>humidity, low</w:t>
      </w:r>
      <w:r>
        <w:rPr>
          <w:spacing w:val="-1"/>
        </w:rPr>
        <w:t xml:space="preserve"> </w:t>
      </w:r>
      <w:r>
        <w:t>rainfall and high</w:t>
      </w:r>
      <w:r>
        <w:rPr>
          <w:spacing w:val="-1"/>
        </w:rPr>
        <w:t xml:space="preserve"> </w:t>
      </w:r>
      <w:r>
        <w:t>temperatures.</w:t>
      </w:r>
    </w:p>
    <w:p w:rsidR="00393B54" w:rsidRDefault="00574D45">
      <w:pPr>
        <w:pStyle w:val="BodyText"/>
        <w:ind w:right="698"/>
      </w:pPr>
      <w:r>
        <w:rPr>
          <w:b/>
        </w:rPr>
        <w:t>Burning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fossil</w:t>
      </w:r>
      <w:r>
        <w:rPr>
          <w:b/>
          <w:spacing w:val="-3"/>
        </w:rPr>
        <w:t xml:space="preserve"> </w:t>
      </w:r>
      <w:r>
        <w:rPr>
          <w:b/>
        </w:rPr>
        <w:t>fuels</w:t>
      </w:r>
      <w:r>
        <w:rPr>
          <w:b/>
          <w:spacing w:val="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oil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carbondioxide and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trapping</w:t>
      </w:r>
      <w:r>
        <w:rPr>
          <w:spacing w:val="-1"/>
        </w:rPr>
        <w:t xml:space="preserve"> </w:t>
      </w:r>
      <w:r>
        <w:t>gasses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atmosphere</w:t>
      </w:r>
      <w:r>
        <w:rPr>
          <w:spacing w:val="-3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global warming</w:t>
      </w:r>
      <w:r>
        <w:rPr>
          <w:spacing w:val="-3"/>
        </w:rPr>
        <w:t xml:space="preserve"> </w:t>
      </w:r>
      <w:r>
        <w:t>and climate</w:t>
      </w:r>
      <w:r>
        <w:rPr>
          <w:spacing w:val="-1"/>
        </w:rPr>
        <w:t xml:space="preserve"> </w:t>
      </w:r>
      <w:r>
        <w:t>change</w:t>
      </w:r>
    </w:p>
    <w:p w:rsidR="00393B54" w:rsidRDefault="00574D45">
      <w:pPr>
        <w:pStyle w:val="BodyText"/>
        <w:ind w:right="434"/>
      </w:pPr>
      <w:r>
        <w:t>Physical factors are to a large extent are also responsible for aridity in East Africa for example,</w:t>
      </w:r>
      <w:r>
        <w:rPr>
          <w:spacing w:val="1"/>
        </w:rPr>
        <w:t xml:space="preserve"> </w:t>
      </w:r>
      <w:r>
        <w:t>latitude,</w:t>
      </w:r>
      <w:r>
        <w:rPr>
          <w:spacing w:val="-2"/>
        </w:rPr>
        <w:t xml:space="preserve"> </w:t>
      </w:r>
      <w:r>
        <w:t>relief,</w:t>
      </w:r>
      <w:r>
        <w:rPr>
          <w:spacing w:val="-1"/>
        </w:rPr>
        <w:t xml:space="preserve"> </w:t>
      </w:r>
      <w:r>
        <w:t>prevailing</w:t>
      </w:r>
      <w:r>
        <w:rPr>
          <w:spacing w:val="-1"/>
        </w:rPr>
        <w:t xml:space="preserve"> </w:t>
      </w:r>
      <w:r>
        <w:t>winds,</w:t>
      </w:r>
      <w:r>
        <w:rPr>
          <w:spacing w:val="-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sea,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veg</w:t>
      </w:r>
      <w:r>
        <w:t>etation,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bodies,</w:t>
      </w:r>
      <w:r>
        <w:rPr>
          <w:spacing w:val="-57"/>
        </w:rPr>
        <w:t xml:space="preserve"> </w:t>
      </w:r>
      <w:r>
        <w:t>coastal</w:t>
      </w:r>
      <w:r>
        <w:rPr>
          <w:spacing w:val="-1"/>
        </w:rPr>
        <w:t xml:space="preserve"> </w:t>
      </w:r>
      <w:r>
        <w:t>configuration, corioris force,</w:t>
      </w:r>
      <w:r>
        <w:rPr>
          <w:spacing w:val="2"/>
        </w:rPr>
        <w:t xml:space="preserve"> </w:t>
      </w:r>
      <w:r>
        <w:t>and perturbation.</w:t>
      </w:r>
    </w:p>
    <w:p w:rsidR="00393B54" w:rsidRDefault="00574D45">
      <w:pPr>
        <w:pStyle w:val="Heading1"/>
        <w:spacing w:before="5" w:line="240" w:lineRule="auto"/>
      </w:pPr>
      <w:r>
        <w:rPr>
          <w:rFonts w:ascii="Wingdings" w:hAnsi="Wingdings"/>
          <w:b w:val="0"/>
        </w:rPr>
        <w:t></w:t>
      </w:r>
      <w:r>
        <w:rPr>
          <w:b w:val="0"/>
          <w:spacing w:val="1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factors.</w:t>
      </w:r>
    </w:p>
    <w:p w:rsidR="00393B54" w:rsidRDefault="00574D45">
      <w:pPr>
        <w:ind w:left="869" w:right="271"/>
        <w:jc w:val="center"/>
        <w:rPr>
          <w:b/>
          <w:sz w:val="24"/>
        </w:rPr>
      </w:pPr>
      <w:r>
        <w:rPr>
          <w:b/>
          <w:sz w:val="24"/>
        </w:rPr>
        <w:t>AIR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MASSES</w:t>
      </w:r>
    </w:p>
    <w:p w:rsidR="00393B54" w:rsidRDefault="00574D45">
      <w:pPr>
        <w:pStyle w:val="Heading1"/>
        <w:spacing w:line="240" w:lineRule="auto"/>
        <w:ind w:right="5243"/>
      </w:pPr>
      <w:r>
        <w:t>(a)Describe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mass</w:t>
      </w:r>
      <w:r>
        <w:rPr>
          <w:spacing w:val="-57"/>
        </w:rPr>
        <w:t xml:space="preserve"> </w:t>
      </w:r>
      <w:r>
        <w:t>(b)Explain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formation of air</w:t>
      </w:r>
      <w:r>
        <w:rPr>
          <w:spacing w:val="-1"/>
        </w:rPr>
        <w:t xml:space="preserve"> </w:t>
      </w:r>
      <w:r>
        <w:t>masses.</w:t>
      </w:r>
    </w:p>
    <w:p w:rsidR="00393B54" w:rsidRDefault="00574D45">
      <w:pPr>
        <w:spacing w:before="1"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major air masses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masses</w:t>
      </w:r>
      <w:r>
        <w:rPr>
          <w:spacing w:val="-1"/>
          <w:sz w:val="24"/>
        </w:rPr>
        <w:t xml:space="preserve"> </w:t>
      </w:r>
      <w:r>
        <w:rPr>
          <w:sz w:val="24"/>
        </w:rPr>
        <w:t>form.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An air mass is a large</w:t>
      </w:r>
      <w:r>
        <w:rPr>
          <w:spacing w:val="-1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with uniform horizontal temperature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humidity</w:t>
      </w:r>
      <w:r>
        <w:rPr>
          <w:spacing w:val="-6"/>
        </w:rPr>
        <w:t xml:space="preserve"> </w:t>
      </w:r>
      <w:r>
        <w:t>conditions.</w:t>
      </w:r>
    </w:p>
    <w:p w:rsidR="00393B54" w:rsidRDefault="00574D45">
      <w:pPr>
        <w:pStyle w:val="Heading1"/>
        <w:spacing w:before="5"/>
        <w:ind w:left="4109"/>
      </w:pPr>
      <w:r>
        <w:t>Characteristics</w:t>
      </w:r>
      <w:r>
        <w:rPr>
          <w:spacing w:val="-1"/>
        </w:rPr>
        <w:t xml:space="preserve"> </w:t>
      </w:r>
      <w:r>
        <w:t>of air masses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36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definite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region/</w:t>
      </w:r>
      <w:r>
        <w:rPr>
          <w:spacing w:val="-1"/>
          <w:sz w:val="24"/>
        </w:rPr>
        <w:t xml:space="preserve"> </w:t>
      </w:r>
      <w:r>
        <w:rPr>
          <w:sz w:val="24"/>
        </w:rPr>
        <w:t>latitudes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region,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latitude</w:t>
      </w:r>
      <w:r>
        <w:rPr>
          <w:spacing w:val="-2"/>
          <w:sz w:val="24"/>
        </w:rPr>
        <w:t xml:space="preserve"> </w:t>
      </w:r>
      <w:r>
        <w:rPr>
          <w:sz w:val="24"/>
        </w:rPr>
        <w:t>(Polar), Arctic/</w:t>
      </w:r>
      <w:r>
        <w:rPr>
          <w:spacing w:val="-57"/>
          <w:sz w:val="24"/>
        </w:rPr>
        <w:t xml:space="preserve"> </w:t>
      </w:r>
      <w:r>
        <w:rPr>
          <w:sz w:val="24"/>
        </w:rPr>
        <w:t>Antarctic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51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(Tropical),</w:t>
      </w:r>
      <w:r>
        <w:rPr>
          <w:spacing w:val="-1"/>
          <w:sz w:val="24"/>
        </w:rPr>
        <w:t xml:space="preserve"> </w:t>
      </w:r>
      <w:r>
        <w:rPr>
          <w:sz w:val="24"/>
        </w:rPr>
        <w:t>cold</w:t>
      </w:r>
      <w:r>
        <w:rPr>
          <w:spacing w:val="1"/>
          <w:sz w:val="24"/>
        </w:rPr>
        <w:t xml:space="preserve"> </w:t>
      </w:r>
      <w:r>
        <w:rPr>
          <w:sz w:val="24"/>
        </w:rPr>
        <w:t>(Polar),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(arctic /</w:t>
      </w:r>
      <w:r>
        <w:rPr>
          <w:spacing w:val="-57"/>
          <w:sz w:val="24"/>
        </w:rPr>
        <w:t xml:space="preserve"> </w:t>
      </w:r>
      <w:r>
        <w:rPr>
          <w:sz w:val="24"/>
        </w:rPr>
        <w:t>Antarctic)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Uniform humidity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26" w:firstLine="0"/>
        <w:rPr>
          <w:sz w:val="24"/>
        </w:rPr>
      </w:pPr>
      <w:r>
        <w:rPr>
          <w:sz w:val="24"/>
        </w:rPr>
        <w:t>They blow f</w:t>
      </w:r>
      <w:r>
        <w:rPr>
          <w:sz w:val="24"/>
        </w:rPr>
        <w:t>rom high pressure to low pressure regions .That is, from the Polar regions towards the</w:t>
      </w:r>
      <w:r>
        <w:rPr>
          <w:spacing w:val="-57"/>
          <w:sz w:val="24"/>
        </w:rPr>
        <w:t xml:space="preserve"> </w:t>
      </w:r>
      <w:r>
        <w:rPr>
          <w:sz w:val="24"/>
        </w:rPr>
        <w:t>Equator</w:t>
      </w:r>
    </w:p>
    <w:p w:rsidR="00393B54" w:rsidRDefault="00574D45">
      <w:pPr>
        <w:pStyle w:val="BodyText"/>
      </w:pPr>
      <w:r>
        <w:t>May</w:t>
      </w:r>
      <w:r>
        <w:rPr>
          <w:spacing w:val="-6"/>
        </w:rPr>
        <w:t xml:space="preserve"> </w:t>
      </w:r>
      <w:r>
        <w:t>blow</w:t>
      </w:r>
      <w:r>
        <w:rPr>
          <w:spacing w:val="1"/>
        </w:rPr>
        <w:t xml:space="preserve"> </w:t>
      </w:r>
      <w:r>
        <w:t>either over</w:t>
      </w:r>
      <w:r>
        <w:rPr>
          <w:spacing w:val="-1"/>
        </w:rPr>
        <w:t xml:space="preserve"> </w:t>
      </w:r>
      <w:r>
        <w:t>land (Continental)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(Maritime)</w:t>
      </w:r>
      <w:r>
        <w:rPr>
          <w:spacing w:val="-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direction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movement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region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Converge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fronts/</w:t>
      </w:r>
      <w:r>
        <w:rPr>
          <w:spacing w:val="1"/>
          <w:sz w:val="24"/>
        </w:rPr>
        <w:t xml:space="preserve"> </w:t>
      </w:r>
      <w:r>
        <w:rPr>
          <w:sz w:val="24"/>
        </w:rPr>
        <w:t>Zones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Air masses may</w:t>
      </w:r>
      <w:r>
        <w:rPr>
          <w:spacing w:val="-4"/>
          <w:sz w:val="24"/>
        </w:rPr>
        <w:t xml:space="preserve"> </w:t>
      </w: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completely</w:t>
      </w:r>
      <w:r>
        <w:rPr>
          <w:spacing w:val="-4"/>
          <w:sz w:val="24"/>
        </w:rPr>
        <w:t xml:space="preserve"> </w:t>
      </w:r>
      <w:r>
        <w:rPr>
          <w:sz w:val="24"/>
        </w:rPr>
        <w:t>or partially</w:t>
      </w:r>
      <w:r>
        <w:rPr>
          <w:spacing w:val="-5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of areas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blow</w:t>
      </w:r>
      <w:r>
        <w:rPr>
          <w:spacing w:val="1"/>
          <w:sz w:val="24"/>
        </w:rPr>
        <w:t xml:space="preserve"> </w:t>
      </w:r>
      <w:r>
        <w:rPr>
          <w:sz w:val="24"/>
        </w:rPr>
        <w:t>over.</w:t>
      </w:r>
    </w:p>
    <w:p w:rsidR="00393B54" w:rsidRDefault="00574D45">
      <w:pPr>
        <w:pStyle w:val="Heading1"/>
        <w:spacing w:before="3"/>
        <w:ind w:left="4342"/>
      </w:pPr>
      <w:r>
        <w:t>Formation</w:t>
      </w:r>
      <w:r>
        <w:rPr>
          <w:spacing w:val="-1"/>
        </w:rPr>
        <w:t xml:space="preserve"> </w:t>
      </w:r>
      <w:r>
        <w:t>of air</w:t>
      </w:r>
      <w:r>
        <w:rPr>
          <w:spacing w:val="-1"/>
        </w:rPr>
        <w:t xml:space="preserve"> </w:t>
      </w:r>
      <w:r>
        <w:t>masses</w:t>
      </w:r>
    </w:p>
    <w:p w:rsidR="00393B54" w:rsidRDefault="00574D45">
      <w:pPr>
        <w:pStyle w:val="BodyText"/>
        <w:ind w:right="184"/>
      </w:pPr>
      <w:r>
        <w:t>Differences in temperature at the source region and surrounding areas lead to differences in pressure</w:t>
      </w:r>
      <w:r>
        <w:rPr>
          <w:spacing w:val="-57"/>
        </w:rPr>
        <w:t xml:space="preserve"> </w:t>
      </w:r>
      <w:r>
        <w:t>triggering</w:t>
      </w:r>
      <w:r>
        <w:rPr>
          <w:spacing w:val="-3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movement.</w:t>
      </w:r>
    </w:p>
    <w:p w:rsidR="00393B54" w:rsidRDefault="00574D45">
      <w:pPr>
        <w:pStyle w:val="BodyText"/>
        <w:ind w:right="323"/>
      </w:pPr>
      <w:r>
        <w:t>The direction of the air mass is determined by the barometric gradient. In addition, Earth’s rotation</w:t>
      </w:r>
      <w:r>
        <w:rPr>
          <w:spacing w:val="-57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the Coriolis force that drags the air</w:t>
      </w:r>
      <w:r>
        <w:rPr>
          <w:spacing w:val="-1"/>
        </w:rPr>
        <w:t xml:space="preserve"> </w:t>
      </w:r>
      <w:r>
        <w:t>mass</w:t>
      </w:r>
      <w:r>
        <w:rPr>
          <w:spacing w:val="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region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Path taken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that is,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</w:t>
      </w:r>
      <w:r>
        <w:t>nal</w:t>
      </w:r>
      <w:r>
        <w:rPr>
          <w:spacing w:val="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air mass.</w:t>
      </w:r>
    </w:p>
    <w:p w:rsidR="00393B54" w:rsidRDefault="00393B54">
      <w:pPr>
        <w:pStyle w:val="BodyText"/>
        <w:spacing w:before="9"/>
        <w:ind w:left="0"/>
        <w:rPr>
          <w:sz w:val="23"/>
        </w:rPr>
      </w:pPr>
    </w:p>
    <w:p w:rsidR="00393B54" w:rsidRDefault="00574D45">
      <w:pPr>
        <w:pStyle w:val="BodyText"/>
        <w:ind w:right="270"/>
      </w:pPr>
      <w:r>
        <w:t>An</w:t>
      </w:r>
      <w:r>
        <w:rPr>
          <w:spacing w:val="-2"/>
        </w:rPr>
        <w:t xml:space="preserve"> </w:t>
      </w:r>
      <w:r>
        <w:t>Air mass</w:t>
      </w:r>
      <w:r>
        <w:rPr>
          <w:spacing w:val="-1"/>
        </w:rPr>
        <w:t xml:space="preserve"> </w:t>
      </w:r>
      <w:r>
        <w:t>develops over</w:t>
      </w:r>
      <w:r>
        <w:rPr>
          <w:spacing w:val="-1"/>
        </w:rPr>
        <w:t xml:space="preserve"> </w:t>
      </w:r>
      <w:r>
        <w:t>an area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extensive</w:t>
      </w:r>
      <w:r>
        <w:rPr>
          <w:spacing w:val="-2"/>
        </w:rPr>
        <w:t xml:space="preserve"> </w:t>
      </w:r>
      <w:r>
        <w:t>and uniform</w:t>
      </w:r>
      <w:r>
        <w:rPr>
          <w:spacing w:val="-1"/>
        </w:rPr>
        <w:t xml:space="preserve"> </w:t>
      </w:r>
      <w:r>
        <w:t>in build and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fore</w:t>
      </w:r>
      <w:r>
        <w:rPr>
          <w:spacing w:val="-3"/>
        </w:rPr>
        <w:t xml:space="preserve"> </w:t>
      </w:r>
      <w:r>
        <w:t>example</w:t>
      </w:r>
      <w:r>
        <w:rPr>
          <w:spacing w:val="-57"/>
        </w:rPr>
        <w:t xml:space="preserve"> </w:t>
      </w:r>
      <w:r>
        <w:t>desert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such as Sahara</w:t>
      </w:r>
      <w:r>
        <w:rPr>
          <w:spacing w:val="-2"/>
        </w:rPr>
        <w:t xml:space="preserve"> </w:t>
      </w:r>
      <w:r>
        <w:t>and ocean surfaces.</w:t>
      </w:r>
    </w:p>
    <w:p w:rsidR="00393B54" w:rsidRDefault="00574D45">
      <w:pPr>
        <w:pStyle w:val="BodyText"/>
        <w:spacing w:before="1"/>
      </w:pPr>
      <w:r>
        <w:t>Surface air mass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 caused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stagnation of</w:t>
      </w:r>
      <w:r>
        <w:rPr>
          <w:spacing w:val="-2"/>
        </w:rPr>
        <w:t xml:space="preserve"> </w:t>
      </w:r>
      <w:r>
        <w:t>air fore</w:t>
      </w:r>
      <w:r>
        <w:rPr>
          <w:spacing w:val="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 xml:space="preserve">areas of </w:t>
      </w:r>
      <w:r>
        <w:t>high and</w:t>
      </w:r>
      <w:r>
        <w:rPr>
          <w:spacing w:val="-1"/>
        </w:rPr>
        <w:t xml:space="preserve"> </w:t>
      </w:r>
      <w:r>
        <w:t>low pressure.</w:t>
      </w:r>
    </w:p>
    <w:p w:rsidR="00393B54" w:rsidRDefault="00574D45">
      <w:pPr>
        <w:pStyle w:val="Heading1"/>
        <w:spacing w:before="4" w:line="240" w:lineRule="auto"/>
        <w:ind w:left="864" w:right="272"/>
        <w:jc w:val="center"/>
      </w:pP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AIR MASSES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CLIMATE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pStyle w:val="ListParagraph"/>
        <w:numPr>
          <w:ilvl w:val="0"/>
          <w:numId w:val="79"/>
        </w:numPr>
        <w:tabs>
          <w:tab w:val="left" w:pos="1001"/>
        </w:tabs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 air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mass?</w:t>
      </w:r>
    </w:p>
    <w:p w:rsidR="00393B54" w:rsidRDefault="00574D45">
      <w:pPr>
        <w:pStyle w:val="Heading1"/>
        <w:numPr>
          <w:ilvl w:val="0"/>
          <w:numId w:val="79"/>
        </w:numPr>
        <w:tabs>
          <w:tab w:val="left" w:pos="1074"/>
        </w:tabs>
        <w:spacing w:line="240" w:lineRule="auto"/>
        <w:ind w:left="720" w:right="2889" w:firstLine="0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influence</w:t>
      </w:r>
      <w:r>
        <w:rPr>
          <w:spacing w:val="-3"/>
        </w:rPr>
        <w:t xml:space="preserve"> </w:t>
      </w:r>
      <w:r>
        <w:t>of air</w:t>
      </w:r>
      <w:r>
        <w:rPr>
          <w:spacing w:val="-2"/>
        </w:rPr>
        <w:t xml:space="preserve"> </w:t>
      </w:r>
      <w:r>
        <w:t>masses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climate</w:t>
      </w:r>
      <w:r>
        <w:rPr>
          <w:spacing w:val="-3"/>
        </w:rPr>
        <w:t xml:space="preserve"> </w:t>
      </w:r>
      <w:r>
        <w:t>of East</w:t>
      </w:r>
      <w:r>
        <w:rPr>
          <w:spacing w:val="-2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mass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Briefly</w:t>
      </w:r>
      <w:r>
        <w:rPr>
          <w:spacing w:val="-4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 air</w:t>
      </w:r>
      <w:r>
        <w:rPr>
          <w:spacing w:val="-1"/>
          <w:sz w:val="24"/>
        </w:rPr>
        <w:t xml:space="preserve"> </w:t>
      </w:r>
      <w:r>
        <w:rPr>
          <w:sz w:val="24"/>
        </w:rPr>
        <w:t>mass is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</w:p>
    <w:p w:rsidR="00393B54" w:rsidRDefault="00393B54">
      <w:pPr>
        <w:rPr>
          <w:sz w:val="24"/>
        </w:rPr>
        <w:sectPr w:rsidR="00393B54">
          <w:headerReference w:type="default" r:id="rId253"/>
          <w:footerReference w:type="default" r:id="rId25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lastRenderedPageBreak/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air masses</w:t>
      </w:r>
      <w:r>
        <w:rPr>
          <w:spacing w:val="-1"/>
          <w:sz w:val="24"/>
        </w:rPr>
        <w:t xml:space="preserve"> </w:t>
      </w:r>
      <w:r>
        <w:rPr>
          <w:sz w:val="24"/>
        </w:rPr>
        <w:t>that affect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of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climatic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 them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affected.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An</w:t>
      </w:r>
      <w:r>
        <w:rPr>
          <w:spacing w:val="-1"/>
        </w:rPr>
        <w:t xml:space="preserve"> </w:t>
      </w:r>
      <w:r>
        <w:t>air mass is a large</w:t>
      </w:r>
      <w:r>
        <w:rPr>
          <w:spacing w:val="-2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air with uniform</w:t>
      </w:r>
      <w:r>
        <w:rPr>
          <w:spacing w:val="-1"/>
        </w:rPr>
        <w:t xml:space="preserve"> </w:t>
      </w:r>
      <w:r>
        <w:t>horizontal</w:t>
      </w:r>
      <w:r>
        <w:rPr>
          <w:spacing w:val="3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humidity</w:t>
      </w:r>
      <w:r>
        <w:rPr>
          <w:spacing w:val="-6"/>
        </w:rPr>
        <w:t xml:space="preserve"> </w:t>
      </w:r>
      <w:r>
        <w:t>conditions.</w:t>
      </w:r>
    </w:p>
    <w:p w:rsidR="00393B54" w:rsidRDefault="00574D45">
      <w:pPr>
        <w:pStyle w:val="BodyText"/>
        <w:ind w:right="229"/>
      </w:pPr>
      <w:r>
        <w:t>Air</w:t>
      </w:r>
      <w:r>
        <w:rPr>
          <w:spacing w:val="-1"/>
        </w:rPr>
        <w:t xml:space="preserve"> </w:t>
      </w:r>
      <w:r>
        <w:t>masses form</w:t>
      </w:r>
      <w:r>
        <w:rPr>
          <w:spacing w:val="-1"/>
        </w:rPr>
        <w:t xml:space="preserve"> </w:t>
      </w:r>
      <w:r>
        <w:t>when stationary</w:t>
      </w:r>
      <w:r>
        <w:rPr>
          <w:spacing w:val="-6"/>
        </w:rPr>
        <w:t xml:space="preserve"> </w:t>
      </w:r>
      <w:r>
        <w:t>air settles</w:t>
      </w:r>
      <w:r>
        <w:rPr>
          <w:spacing w:val="-1"/>
        </w:rPr>
        <w:t xml:space="preserve"> </w:t>
      </w:r>
      <w:r>
        <w:t>over a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uniform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long, enabling</w:t>
      </w:r>
      <w:r>
        <w:rPr>
          <w:spacing w:val="-4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acquire</w:t>
      </w:r>
      <w:r>
        <w:rPr>
          <w:spacing w:val="-57"/>
        </w:rPr>
        <w:t xml:space="preserve"> </w:t>
      </w:r>
      <w:r>
        <w:t>uniform</w:t>
      </w:r>
      <w:r>
        <w:rPr>
          <w:spacing w:val="-1"/>
        </w:rPr>
        <w:t xml:space="preserve"> </w:t>
      </w:r>
      <w:r>
        <w:t>conditions in terms of temperature</w:t>
      </w:r>
      <w:r>
        <w:rPr>
          <w:spacing w:val="-2"/>
        </w:rPr>
        <w:t xml:space="preserve"> </w:t>
      </w:r>
      <w:r>
        <w:t>and humidity</w:t>
      </w:r>
      <w:r>
        <w:rPr>
          <w:spacing w:val="-8"/>
        </w:rPr>
        <w:t xml:space="preserve"> </w:t>
      </w:r>
      <w:r>
        <w:t>of that particular region.</w:t>
      </w:r>
    </w:p>
    <w:p w:rsidR="00393B54" w:rsidRDefault="00574D45">
      <w:pPr>
        <w:pStyle w:val="Heading1"/>
        <w:spacing w:before="5"/>
      </w:pPr>
      <w:r>
        <w:t>Air</w:t>
      </w:r>
      <w:r>
        <w:rPr>
          <w:spacing w:val="-1"/>
        </w:rPr>
        <w:t xml:space="preserve"> </w:t>
      </w:r>
      <w:r>
        <w:t>masses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characteristics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36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definite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region/</w:t>
      </w:r>
      <w:r>
        <w:rPr>
          <w:spacing w:val="-1"/>
          <w:sz w:val="24"/>
        </w:rPr>
        <w:t xml:space="preserve"> </w:t>
      </w:r>
      <w:r>
        <w:rPr>
          <w:sz w:val="24"/>
        </w:rPr>
        <w:t>latitudes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region,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latitude</w:t>
      </w:r>
      <w:r>
        <w:rPr>
          <w:spacing w:val="-2"/>
          <w:sz w:val="24"/>
        </w:rPr>
        <w:t xml:space="preserve"> </w:t>
      </w:r>
      <w:r>
        <w:rPr>
          <w:sz w:val="24"/>
        </w:rPr>
        <w:t>(Polar), Arctic/</w:t>
      </w:r>
      <w:r>
        <w:rPr>
          <w:spacing w:val="-57"/>
          <w:sz w:val="24"/>
        </w:rPr>
        <w:t xml:space="preserve"> </w:t>
      </w:r>
      <w:r>
        <w:rPr>
          <w:sz w:val="24"/>
        </w:rPr>
        <w:t>Antarctic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51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tem</w:t>
      </w:r>
      <w:r>
        <w:rPr>
          <w:sz w:val="24"/>
        </w:rPr>
        <w:t>perature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(Tropical),</w:t>
      </w:r>
      <w:r>
        <w:rPr>
          <w:spacing w:val="-1"/>
          <w:sz w:val="24"/>
        </w:rPr>
        <w:t xml:space="preserve"> </w:t>
      </w:r>
      <w:r>
        <w:rPr>
          <w:sz w:val="24"/>
        </w:rPr>
        <w:t>cold</w:t>
      </w:r>
      <w:r>
        <w:rPr>
          <w:spacing w:val="1"/>
          <w:sz w:val="24"/>
        </w:rPr>
        <w:t xml:space="preserve"> </w:t>
      </w:r>
      <w:r>
        <w:rPr>
          <w:sz w:val="24"/>
        </w:rPr>
        <w:t>(Polar),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(arctic /</w:t>
      </w:r>
      <w:r>
        <w:rPr>
          <w:spacing w:val="-57"/>
          <w:sz w:val="24"/>
        </w:rPr>
        <w:t xml:space="preserve"> </w:t>
      </w:r>
      <w:r>
        <w:rPr>
          <w:sz w:val="24"/>
        </w:rPr>
        <w:t>Antarctic)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Uniform humidity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47" w:firstLine="0"/>
        <w:rPr>
          <w:sz w:val="24"/>
        </w:rPr>
      </w:pPr>
      <w:r>
        <w:rPr>
          <w:sz w:val="24"/>
        </w:rPr>
        <w:t>They blow from high pressure to low pressure regions .That is, from the Polar Regions towards the</w:t>
      </w:r>
      <w:r>
        <w:rPr>
          <w:spacing w:val="-58"/>
          <w:sz w:val="24"/>
        </w:rPr>
        <w:t xml:space="preserve"> </w:t>
      </w:r>
      <w:r>
        <w:rPr>
          <w:sz w:val="24"/>
        </w:rPr>
        <w:t>Equator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blow</w:t>
      </w:r>
      <w:r>
        <w:rPr>
          <w:spacing w:val="2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over land</w:t>
      </w:r>
      <w:r>
        <w:rPr>
          <w:spacing w:val="-1"/>
          <w:sz w:val="24"/>
        </w:rPr>
        <w:t xml:space="preserve"> </w:t>
      </w:r>
      <w:r>
        <w:rPr>
          <w:sz w:val="24"/>
        </w:rPr>
        <w:t>(Continental)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1"/>
          <w:sz w:val="24"/>
        </w:rPr>
        <w:t xml:space="preserve"> </w:t>
      </w:r>
      <w:r>
        <w:rPr>
          <w:sz w:val="24"/>
        </w:rPr>
        <w:t>(Maritime)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defined direction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movement</w:t>
      </w:r>
      <w:r>
        <w:rPr>
          <w:spacing w:val="1"/>
          <w:sz w:val="24"/>
        </w:rPr>
        <w:t xml:space="preserve"> </w:t>
      </w:r>
      <w:r>
        <w:rPr>
          <w:sz w:val="24"/>
        </w:rPr>
        <w:t>from a</w:t>
      </w:r>
      <w:r>
        <w:rPr>
          <w:spacing w:val="-3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region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Converge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fronts/</w:t>
      </w:r>
      <w:r>
        <w:rPr>
          <w:spacing w:val="1"/>
          <w:sz w:val="24"/>
        </w:rPr>
        <w:t xml:space="preserve"> </w:t>
      </w:r>
      <w:r>
        <w:rPr>
          <w:sz w:val="24"/>
        </w:rPr>
        <w:t>Zones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Air masses may</w:t>
      </w:r>
      <w:r>
        <w:rPr>
          <w:spacing w:val="-4"/>
          <w:sz w:val="24"/>
        </w:rPr>
        <w:t xml:space="preserve"> </w:t>
      </w: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completely</w:t>
      </w:r>
      <w:r>
        <w:rPr>
          <w:spacing w:val="-4"/>
          <w:sz w:val="24"/>
        </w:rPr>
        <w:t xml:space="preserve"> </w:t>
      </w:r>
      <w:r>
        <w:rPr>
          <w:sz w:val="24"/>
        </w:rPr>
        <w:t>or partially</w:t>
      </w:r>
      <w:r>
        <w:rPr>
          <w:spacing w:val="-5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of areas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blow</w:t>
      </w:r>
      <w:r>
        <w:rPr>
          <w:spacing w:val="1"/>
          <w:sz w:val="24"/>
        </w:rPr>
        <w:t xml:space="preserve"> </w:t>
      </w:r>
      <w:r>
        <w:rPr>
          <w:sz w:val="24"/>
        </w:rPr>
        <w:t>over.</w:t>
      </w:r>
    </w:p>
    <w:p w:rsidR="00393B54" w:rsidRDefault="00574D45">
      <w:pPr>
        <w:pStyle w:val="Heading1"/>
        <w:spacing w:before="3" w:line="240" w:lineRule="auto"/>
        <w:jc w:val="both"/>
      </w:pPr>
      <w:r>
        <w:t>Air</w:t>
      </w:r>
      <w:r>
        <w:rPr>
          <w:spacing w:val="-1"/>
        </w:rPr>
        <w:t xml:space="preserve"> </w:t>
      </w:r>
      <w:r>
        <w:t>masses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spacing w:before="2" w:line="237" w:lineRule="auto"/>
        <w:ind w:left="720" w:right="193"/>
        <w:jc w:val="both"/>
        <w:rPr>
          <w:sz w:val="24"/>
        </w:rPr>
      </w:pPr>
      <w:r>
        <w:rPr>
          <w:b/>
          <w:sz w:val="24"/>
        </w:rPr>
        <w:t>Tropical Maritime (South East trades) Tropical continental (North East trades and Westeries)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They influence the climate of East Africa in terms of temperature, humidity, cloudless, rain fall e.t.c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explained below;</w:t>
      </w:r>
    </w:p>
    <w:p w:rsidR="00393B54" w:rsidRDefault="00574D45">
      <w:pPr>
        <w:pStyle w:val="BodyText"/>
        <w:spacing w:before="2"/>
        <w:ind w:right="364"/>
        <w:rPr>
          <w:b/>
        </w:rPr>
      </w:pPr>
      <w:r>
        <w:t>The</w:t>
      </w:r>
      <w:r>
        <w:rPr>
          <w:spacing w:val="-3"/>
        </w:rPr>
        <w:t xml:space="preserve"> </w:t>
      </w:r>
      <w:r>
        <w:t>Tropical</w:t>
      </w:r>
      <w:r>
        <w:rPr>
          <w:spacing w:val="-1"/>
        </w:rPr>
        <w:t xml:space="preserve"> </w:t>
      </w:r>
      <w:r>
        <w:t>Maritime</w:t>
      </w:r>
      <w:r>
        <w:rPr>
          <w:spacing w:val="-1"/>
        </w:rPr>
        <w:t xml:space="preserve"> </w:t>
      </w:r>
      <w:r>
        <w:t>(South</w:t>
      </w:r>
      <w:r>
        <w:rPr>
          <w:spacing w:val="-1"/>
        </w:rPr>
        <w:t xml:space="preserve"> </w:t>
      </w:r>
      <w:r>
        <w:t>East)</w:t>
      </w:r>
      <w:r>
        <w:rPr>
          <w:spacing w:val="-1"/>
        </w:rPr>
        <w:t xml:space="preserve"> </w:t>
      </w:r>
      <w:r>
        <w:t>air masses</w:t>
      </w:r>
      <w:r>
        <w:rPr>
          <w:spacing w:val="-1"/>
        </w:rPr>
        <w:t xml:space="preserve"> </w:t>
      </w:r>
      <w:r>
        <w:t>originate</w:t>
      </w:r>
      <w:r>
        <w:rPr>
          <w:spacing w:val="-1"/>
        </w:rPr>
        <w:t xml:space="preserve"> </w:t>
      </w:r>
      <w:r>
        <w:t>from Indian</w:t>
      </w:r>
      <w:r>
        <w:rPr>
          <w:spacing w:val="-1"/>
        </w:rPr>
        <w:t xml:space="preserve"> </w:t>
      </w:r>
      <w:r>
        <w:t>Ocean and</w:t>
      </w:r>
      <w:r>
        <w:rPr>
          <w:spacing w:val="-1"/>
        </w:rPr>
        <w:t xml:space="preserve"> </w:t>
      </w:r>
      <w:r>
        <w:t>blow on</w:t>
      </w:r>
      <w:r>
        <w:rPr>
          <w:spacing w:val="-1"/>
        </w:rPr>
        <w:t xml:space="preserve"> </w:t>
      </w:r>
      <w:r>
        <w:t>shore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adjacent</w:t>
      </w:r>
      <w:r>
        <w:rPr>
          <w:spacing w:val="1"/>
        </w:rPr>
        <w:t xml:space="preserve"> </w:t>
      </w:r>
      <w:r>
        <w:t>coast.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high humidity</w:t>
      </w:r>
      <w:r>
        <w:rPr>
          <w:spacing w:val="-3"/>
        </w:rPr>
        <w:t xml:space="preserve"> </w:t>
      </w:r>
      <w:r>
        <w:t>and cause 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rPr>
          <w:b/>
        </w:rPr>
        <w:t>characteristics;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15" w:firstLine="0"/>
        <w:rPr>
          <w:sz w:val="24"/>
        </w:rPr>
      </w:pPr>
      <w:r>
        <w:rPr>
          <w:sz w:val="24"/>
        </w:rPr>
        <w:t>Bring</w:t>
      </w:r>
      <w:r>
        <w:rPr>
          <w:spacing w:val="-4"/>
          <w:sz w:val="24"/>
        </w:rPr>
        <w:t xml:space="preserve"> </w:t>
      </w:r>
      <w:r>
        <w:rPr>
          <w:sz w:val="24"/>
        </w:rPr>
        <w:t>high humidity</w:t>
      </w:r>
      <w:r>
        <w:rPr>
          <w:spacing w:val="-5"/>
          <w:sz w:val="24"/>
        </w:rPr>
        <w:t xml:space="preserve"> </w:t>
      </w:r>
      <w:r>
        <w:rPr>
          <w:sz w:val="24"/>
        </w:rPr>
        <w:t>modified (warm)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temperatures, cloudy</w:t>
      </w:r>
      <w:r>
        <w:rPr>
          <w:spacing w:val="-5"/>
          <w:sz w:val="24"/>
        </w:rPr>
        <w:t xml:space="preserve"> </w:t>
      </w:r>
      <w:r>
        <w:rPr>
          <w:sz w:val="24"/>
        </w:rPr>
        <w:t>conditions and heavy</w:t>
      </w:r>
      <w:r>
        <w:rPr>
          <w:spacing w:val="-5"/>
          <w:sz w:val="24"/>
        </w:rPr>
        <w:t xml:space="preserve"> </w:t>
      </w:r>
      <w:r>
        <w:rPr>
          <w:sz w:val="24"/>
        </w:rPr>
        <w:t>rain</w:t>
      </w:r>
      <w:r>
        <w:rPr>
          <w:spacing w:val="2"/>
          <w:sz w:val="24"/>
        </w:rPr>
        <w:t xml:space="preserve"> </w:t>
      </w:r>
      <w:r>
        <w:rPr>
          <w:sz w:val="24"/>
        </w:rPr>
        <w:t>fall in the</w:t>
      </w:r>
      <w:r>
        <w:rPr>
          <w:spacing w:val="-57"/>
          <w:sz w:val="24"/>
        </w:rPr>
        <w:t xml:space="preserve"> </w:t>
      </w:r>
      <w:r>
        <w:rPr>
          <w:sz w:val="24"/>
        </w:rPr>
        <w:t>adjacent</w:t>
      </w:r>
      <w:r>
        <w:rPr>
          <w:spacing w:val="1"/>
          <w:sz w:val="24"/>
        </w:rPr>
        <w:t xml:space="preserve"> </w:t>
      </w:r>
      <w:r>
        <w:rPr>
          <w:sz w:val="24"/>
        </w:rPr>
        <w:t>coastal areas.</w:t>
      </w:r>
    </w:p>
    <w:p w:rsidR="00393B54" w:rsidRDefault="00574D45">
      <w:pPr>
        <w:spacing w:line="244" w:lineRule="auto"/>
        <w:ind w:left="720" w:right="229"/>
        <w:rPr>
          <w:b/>
          <w:sz w:val="24"/>
        </w:rPr>
      </w:pPr>
      <w:r>
        <w:rPr>
          <w:sz w:val="24"/>
        </w:rPr>
        <w:t xml:space="preserve">As they traverse main land Tanzania, they lose their moisture, there by bringing </w:t>
      </w:r>
      <w:r>
        <w:rPr>
          <w:b/>
          <w:sz w:val="24"/>
        </w:rPr>
        <w:t>hot, rainless, clear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skies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dry conditions.</w:t>
      </w:r>
    </w:p>
    <w:p w:rsidR="00393B54" w:rsidRDefault="00574D45">
      <w:pPr>
        <w:pStyle w:val="BodyText"/>
        <w:ind w:right="528"/>
      </w:pPr>
      <w:r>
        <w:t xml:space="preserve">Over Lake Victoria, however, they are recharged with moisture and deflected rightwards </w:t>
      </w:r>
      <w:r>
        <w:t>at the</w:t>
      </w:r>
      <w:r>
        <w:rPr>
          <w:spacing w:val="1"/>
        </w:rPr>
        <w:t xml:space="preserve"> </w:t>
      </w:r>
      <w:r>
        <w:t xml:space="preserve">Equator, thereby ▪bringing </w:t>
      </w:r>
      <w:r>
        <w:rPr>
          <w:b/>
        </w:rPr>
        <w:t xml:space="preserve">high humidity, cloudy and wet conditions </w:t>
      </w:r>
      <w:r>
        <w:t>over the Northern, North</w:t>
      </w:r>
      <w:r>
        <w:rPr>
          <w:spacing w:val="-57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lake</w:t>
      </w:r>
      <w:r>
        <w:rPr>
          <w:spacing w:val="-1"/>
        </w:rPr>
        <w:t xml:space="preserve"> </w:t>
      </w:r>
      <w:r>
        <w:t>basin/</w:t>
      </w:r>
      <w:r>
        <w:rPr>
          <w:spacing w:val="1"/>
        </w:rPr>
        <w:t xml:space="preserve"> </w:t>
      </w:r>
      <w:r>
        <w:t>shores.</w:t>
      </w:r>
    </w:p>
    <w:p w:rsidR="00393B54" w:rsidRDefault="00574D45">
      <w:pPr>
        <w:spacing w:line="242" w:lineRule="auto"/>
        <w:ind w:left="720" w:right="469"/>
        <w:rPr>
          <w:b/>
          <w:sz w:val="24"/>
        </w:rPr>
      </w:pPr>
      <w:r>
        <w:rPr>
          <w:sz w:val="24"/>
        </w:rPr>
        <w:t>However, because of this deflection, they blow off Ankle – Masaka corridor, bringing arid</w:t>
      </w:r>
      <w:r>
        <w:rPr>
          <w:spacing w:val="1"/>
          <w:sz w:val="24"/>
        </w:rPr>
        <w:t xml:space="preserve"> </w:t>
      </w:r>
      <w:r>
        <w:rPr>
          <w:sz w:val="24"/>
        </w:rPr>
        <w:t>conditions characterized by ▪</w:t>
      </w:r>
      <w:r>
        <w:rPr>
          <w:b/>
          <w:sz w:val="24"/>
        </w:rPr>
        <w:t>low humid</w:t>
      </w:r>
      <w:r>
        <w:rPr>
          <w:b/>
          <w:sz w:val="24"/>
        </w:rPr>
        <w:t>ity, high temperatures, clear skies, low and unreliable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fall.</w:t>
      </w:r>
    </w:p>
    <w:p w:rsidR="00393B54" w:rsidRDefault="00574D45">
      <w:pPr>
        <w:ind w:left="720" w:right="573"/>
        <w:rPr>
          <w:sz w:val="24"/>
        </w:rPr>
      </w:pPr>
      <w:r>
        <w:rPr>
          <w:b/>
          <w:sz w:val="24"/>
        </w:rPr>
        <w:t>Tropical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Continental (North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originates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Asian land</w:t>
      </w:r>
      <w:r>
        <w:rPr>
          <w:spacing w:val="-1"/>
          <w:sz w:val="24"/>
        </w:rPr>
        <w:t xml:space="preserve"> </w:t>
      </w:r>
      <w:r>
        <w:rPr>
          <w:sz w:val="24"/>
        </w:rPr>
        <w:t>mass. As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blow 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Ethiopian</w:t>
      </w:r>
      <w:r>
        <w:rPr>
          <w:spacing w:val="-1"/>
          <w:sz w:val="24"/>
        </w:rPr>
        <w:t xml:space="preserve"> </w:t>
      </w:r>
      <w:r>
        <w:rPr>
          <w:sz w:val="24"/>
        </w:rPr>
        <w:t>highlands, moisture</w:t>
      </w:r>
      <w:r>
        <w:rPr>
          <w:spacing w:val="-1"/>
          <w:sz w:val="24"/>
        </w:rPr>
        <w:t xml:space="preserve"> </w:t>
      </w:r>
      <w:r>
        <w:rPr>
          <w:sz w:val="24"/>
        </w:rPr>
        <w:t>in them</w:t>
      </w:r>
      <w:r>
        <w:rPr>
          <w:spacing w:val="-1"/>
          <w:sz w:val="24"/>
        </w:rPr>
        <w:t xml:space="preserve"> </w:t>
      </w:r>
      <w:r>
        <w:rPr>
          <w:sz w:val="24"/>
        </w:rPr>
        <w:t>is lost, rendering</w:t>
      </w:r>
      <w:r>
        <w:rPr>
          <w:spacing w:val="-3"/>
          <w:sz w:val="24"/>
        </w:rPr>
        <w:t xml:space="preserve"> </w:t>
      </w:r>
      <w:r>
        <w:rPr>
          <w:sz w:val="24"/>
        </w:rPr>
        <w:t>them hot</w:t>
      </w:r>
      <w:r>
        <w:rPr>
          <w:spacing w:val="-1"/>
          <w:sz w:val="24"/>
        </w:rPr>
        <w:t xml:space="preserve"> </w:t>
      </w:r>
      <w:r>
        <w:rPr>
          <w:sz w:val="24"/>
        </w:rPr>
        <w:t>and dry.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95" w:firstLine="0"/>
        <w:rPr>
          <w:sz w:val="24"/>
        </w:rPr>
      </w:pPr>
      <w:r>
        <w:rPr>
          <w:sz w:val="24"/>
        </w:rPr>
        <w:t xml:space="preserve">They bring Low </w:t>
      </w:r>
      <w:r>
        <w:rPr>
          <w:sz w:val="24"/>
        </w:rPr>
        <w:t>humidity, high temperature, clear skies, low and unreliable rain fall over Northern,</w:t>
      </w:r>
      <w:r>
        <w:rPr>
          <w:spacing w:val="-58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Eastern Uganda</w:t>
      </w:r>
      <w:r>
        <w:rPr>
          <w:spacing w:val="1"/>
          <w:sz w:val="24"/>
        </w:rPr>
        <w:t xml:space="preserve"> </w:t>
      </w:r>
      <w:r>
        <w:rPr>
          <w:sz w:val="24"/>
        </w:rPr>
        <w:t>and Kenya.</w:t>
      </w:r>
    </w:p>
    <w:p w:rsidR="00393B54" w:rsidRDefault="00574D45">
      <w:pPr>
        <w:pStyle w:val="BodyText"/>
        <w:ind w:right="579"/>
        <w:rPr>
          <w:b/>
        </w:rPr>
      </w:pPr>
      <w:r>
        <w:t>After some time, the Tropical Maritime and Tropical Continental air masses meet at the Inter</w:t>
      </w:r>
      <w:r>
        <w:rPr>
          <w:spacing w:val="1"/>
        </w:rPr>
        <w:t xml:space="preserve"> </w:t>
      </w:r>
      <w:r>
        <w:t>Tropical</w:t>
      </w:r>
      <w:r>
        <w:rPr>
          <w:spacing w:val="-2"/>
        </w:rPr>
        <w:t xml:space="preserve"> </w:t>
      </w:r>
      <w:r>
        <w:t>Converge</w:t>
      </w:r>
      <w:r>
        <w:rPr>
          <w:spacing w:val="-1"/>
        </w:rPr>
        <w:t xml:space="preserve"> </w:t>
      </w:r>
      <w:r>
        <w:t>Zone (I.T.C.Z).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</w:t>
      </w:r>
      <w:r>
        <w:t>ss, the</w:t>
      </w:r>
      <w:r>
        <w:rPr>
          <w:spacing w:val="-2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moist</w:t>
      </w:r>
      <w:r>
        <w:rPr>
          <w:spacing w:val="-2"/>
        </w:rPr>
        <w:t xml:space="preserve"> </w:t>
      </w:r>
      <w:r>
        <w:t>Tropical Maritime</w:t>
      </w:r>
      <w:r>
        <w:rPr>
          <w:spacing w:val="-2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forced to rise, giving rise to towering ▪cumulonimbus clouds, light variable winds and frequent</w:t>
      </w:r>
      <w:r>
        <w:rPr>
          <w:spacing w:val="1"/>
        </w:rPr>
        <w:t xml:space="preserve"> </w:t>
      </w:r>
      <w:r>
        <w:t>thunderstorms</w:t>
      </w:r>
      <w:r>
        <w:rPr>
          <w:spacing w:val="-1"/>
        </w:rPr>
        <w:t xml:space="preserve"> </w:t>
      </w:r>
      <w:r>
        <w:t>/ convectional rain</w:t>
      </w:r>
      <w:r>
        <w:rPr>
          <w:spacing w:val="2"/>
        </w:rPr>
        <w:t xml:space="preserve"> </w:t>
      </w:r>
      <w:r>
        <w:t>fall</w:t>
      </w:r>
      <w:r>
        <w:rPr>
          <w:b/>
        </w:rPr>
        <w:t>.</w:t>
      </w:r>
    </w:p>
    <w:p w:rsidR="00393B54" w:rsidRDefault="00574D45">
      <w:pPr>
        <w:ind w:left="720" w:right="135"/>
        <w:rPr>
          <w:sz w:val="24"/>
        </w:rPr>
      </w:pPr>
      <w:r>
        <w:rPr>
          <w:b/>
          <w:sz w:val="24"/>
        </w:rPr>
        <w:t>Tropical Continental (westerly</w:t>
      </w:r>
      <w:r>
        <w:rPr>
          <w:sz w:val="24"/>
        </w:rPr>
        <w:t xml:space="preserve">) winds originate from the southern part </w:t>
      </w:r>
      <w:r>
        <w:rPr>
          <w:sz w:val="24"/>
        </w:rPr>
        <w:t>of Atlantic Ocean and blow</w:t>
      </w:r>
      <w:r>
        <w:rPr>
          <w:spacing w:val="-57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Congo basin.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53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warm and</w:t>
      </w:r>
      <w:r>
        <w:rPr>
          <w:spacing w:val="-1"/>
          <w:sz w:val="24"/>
        </w:rPr>
        <w:t xml:space="preserve"> </w:t>
      </w:r>
      <w:r>
        <w:rPr>
          <w:sz w:val="24"/>
        </w:rPr>
        <w:t>moist. During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Eastward</w:t>
      </w:r>
      <w:r>
        <w:rPr>
          <w:spacing w:val="2"/>
          <w:sz w:val="24"/>
        </w:rPr>
        <w:t xml:space="preserve"> </w:t>
      </w:r>
      <w:r>
        <w:rPr>
          <w:sz w:val="24"/>
        </w:rPr>
        <w:t>journey, they</w:t>
      </w:r>
      <w:r>
        <w:rPr>
          <w:spacing w:val="-5"/>
          <w:sz w:val="24"/>
        </w:rPr>
        <w:t xml:space="preserve"> </w:t>
      </w:r>
      <w:r>
        <w:rPr>
          <w:sz w:val="24"/>
        </w:rPr>
        <w:t>blow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highlands in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57"/>
          <w:sz w:val="24"/>
        </w:rPr>
        <w:t xml:space="preserve"> </w:t>
      </w:r>
      <w:r>
        <w:rPr>
          <w:sz w:val="24"/>
        </w:rPr>
        <w:t>Uganda</w:t>
      </w:r>
      <w:r>
        <w:rPr>
          <w:spacing w:val="-2"/>
          <w:sz w:val="24"/>
        </w:rPr>
        <w:t xml:space="preserve"> </w:t>
      </w:r>
      <w:r>
        <w:rPr>
          <w:sz w:val="24"/>
        </w:rPr>
        <w:t>(Rwenzori), bringing</w:t>
      </w:r>
      <w:r>
        <w:rPr>
          <w:spacing w:val="-3"/>
          <w:sz w:val="24"/>
        </w:rPr>
        <w:t xml:space="preserve"> </w:t>
      </w: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relief rain fall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 Nyabirongo, Kigezi 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28" w:firstLine="0"/>
        <w:rPr>
          <w:sz w:val="24"/>
        </w:rPr>
      </w:pPr>
      <w:r>
        <w:rPr>
          <w:sz w:val="24"/>
        </w:rPr>
        <w:t xml:space="preserve">On descending on the </w:t>
      </w:r>
      <w:r>
        <w:rPr>
          <w:sz w:val="24"/>
        </w:rPr>
        <w:t>lee-ward sides of the mountain, winds are characterized by low humidity,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skies,</w:t>
      </w:r>
      <w:r>
        <w:rPr>
          <w:spacing w:val="-2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rainless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 Kasese,</w:t>
      </w:r>
      <w:r>
        <w:rPr>
          <w:spacing w:val="-1"/>
          <w:sz w:val="24"/>
        </w:rPr>
        <w:t xml:space="preserve"> </w:t>
      </w:r>
      <w:r>
        <w:rPr>
          <w:sz w:val="24"/>
        </w:rPr>
        <w:t>Ankole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Masaka,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Albert</w:t>
      </w:r>
      <w:r>
        <w:rPr>
          <w:spacing w:val="-1"/>
          <w:sz w:val="24"/>
        </w:rPr>
        <w:t xml:space="preserve"> </w:t>
      </w:r>
      <w:r>
        <w:rPr>
          <w:sz w:val="24"/>
        </w:rPr>
        <w:t>flats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393B54">
      <w:pPr>
        <w:rPr>
          <w:sz w:val="24"/>
        </w:rPr>
        <w:sectPr w:rsidR="00393B54">
          <w:headerReference w:type="default" r:id="rId255"/>
          <w:footerReference w:type="default" r:id="rId25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line="240" w:lineRule="auto"/>
        <w:ind w:right="2780"/>
      </w:pPr>
      <w:r>
        <w:lastRenderedPageBreak/>
        <w:t>(b)</w:t>
      </w:r>
      <w:r>
        <w:rPr>
          <w:spacing w:val="-2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anticyclones.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anticyclones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anticyclones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1"/>
          <w:sz w:val="24"/>
        </w:rPr>
        <w:t xml:space="preserve"> </w:t>
      </w:r>
      <w:r>
        <w:rPr>
          <w:sz w:val="24"/>
        </w:rPr>
        <w:t>anticyclones.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269"/>
      </w:pPr>
      <w:r>
        <w:t xml:space="preserve">An anticyclone </w:t>
      </w:r>
      <w:r>
        <w:t>is a system of atmospheric pressure associated with the horse latitudes (sub-tropical</w:t>
      </w:r>
      <w:r>
        <w:rPr>
          <w:spacing w:val="-57"/>
        </w:rPr>
        <w:t xml:space="preserve"> </w:t>
      </w:r>
      <w:r>
        <w:t>highs) in which there is high pressure at the centre and low pressure towards the periphery of the</w:t>
      </w:r>
      <w:r>
        <w:rPr>
          <w:spacing w:val="1"/>
        </w:rPr>
        <w:t xml:space="preserve"> </w:t>
      </w:r>
      <w:r>
        <w:t>system.</w:t>
      </w:r>
    </w:p>
    <w:p w:rsidR="00393B54" w:rsidRDefault="00574D45">
      <w:pPr>
        <w:pStyle w:val="Heading1"/>
        <w:spacing w:before="2"/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anticyclones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54" w:firstLine="0"/>
        <w:rPr>
          <w:sz w:val="24"/>
        </w:rPr>
      </w:pPr>
      <w:r>
        <w:rPr>
          <w:sz w:val="24"/>
        </w:rPr>
        <w:t>The movement of anticyclones is</w:t>
      </w:r>
      <w:r>
        <w:rPr>
          <w:sz w:val="24"/>
        </w:rPr>
        <w:t xml:space="preserve"> clock wise in the Northern Hemisphere and anti -clock wise in the</w:t>
      </w:r>
      <w:r>
        <w:rPr>
          <w:spacing w:val="-58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Hemisphere.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direction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Eastern</w:t>
      </w:r>
      <w:r>
        <w:rPr>
          <w:spacing w:val="-1"/>
          <w:sz w:val="24"/>
        </w:rPr>
        <w:t xml:space="preserve"> </w:t>
      </w:r>
      <w:r>
        <w:rPr>
          <w:sz w:val="24"/>
        </w:rPr>
        <w:t>direction</w:t>
      </w:r>
      <w:r>
        <w:rPr>
          <w:spacing w:val="3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earth’s</w:t>
      </w:r>
      <w:r>
        <w:rPr>
          <w:spacing w:val="-2"/>
          <w:sz w:val="24"/>
        </w:rPr>
        <w:t xml:space="preserve"> </w:t>
      </w:r>
      <w:r>
        <w:rPr>
          <w:sz w:val="24"/>
        </w:rPr>
        <w:t>rotation.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Anticyclones may</w:t>
      </w:r>
      <w:r>
        <w:rPr>
          <w:spacing w:val="-2"/>
          <w:sz w:val="24"/>
        </w:rPr>
        <w:t xml:space="preserve"> </w:t>
      </w:r>
      <w:r>
        <w:rPr>
          <w:sz w:val="24"/>
        </w:rPr>
        <w:t>remain</w:t>
      </w:r>
      <w:r>
        <w:rPr>
          <w:spacing w:val="1"/>
          <w:sz w:val="24"/>
        </w:rPr>
        <w:t xml:space="preserve"> </w:t>
      </w:r>
      <w:r>
        <w:rPr>
          <w:sz w:val="24"/>
        </w:rPr>
        <w:t>stationary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slowly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Anticyclones</w:t>
      </w:r>
      <w:r>
        <w:rPr>
          <w:spacing w:val="-1"/>
          <w:sz w:val="24"/>
        </w:rPr>
        <w:t xml:space="preserve"> </w:t>
      </w:r>
      <w:r>
        <w:rPr>
          <w:sz w:val="24"/>
        </w:rPr>
        <w:t>affect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larger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continent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Winds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anticyclones</w:t>
      </w:r>
      <w:r>
        <w:rPr>
          <w:spacing w:val="-1"/>
          <w:sz w:val="24"/>
        </w:rPr>
        <w:t xml:space="preserve"> </w:t>
      </w:r>
      <w:r>
        <w:rPr>
          <w:sz w:val="24"/>
        </w:rPr>
        <w:t>blow</w:t>
      </w:r>
      <w:r>
        <w:rPr>
          <w:spacing w:val="-1"/>
          <w:sz w:val="24"/>
        </w:rPr>
        <w:t xml:space="preserve"> </w:t>
      </w:r>
      <w:r>
        <w:rPr>
          <w:sz w:val="24"/>
        </w:rPr>
        <w:t>outwards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centre.</w:t>
      </w:r>
    </w:p>
    <w:p w:rsidR="00393B54" w:rsidRDefault="00574D45">
      <w:pPr>
        <w:pStyle w:val="Heading1"/>
        <w:spacing w:before="3" w:line="240" w:lineRule="auto"/>
        <w:ind w:left="900" w:right="4713" w:hanging="180"/>
      </w:pPr>
      <w:r>
        <w:t>Diagram showing the movement of an anticyclone</w:t>
      </w:r>
      <w:r>
        <w:rPr>
          <w:spacing w:val="-57"/>
        </w:rPr>
        <w:t xml:space="preserve"> </w:t>
      </w:r>
      <w:r>
        <w:t>Weather</w:t>
      </w:r>
      <w:r>
        <w:rPr>
          <w:spacing w:val="-4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anticyclones</w:t>
      </w:r>
    </w:p>
    <w:p w:rsidR="00393B54" w:rsidRDefault="00574D45">
      <w:pPr>
        <w:pStyle w:val="ListParagraph"/>
        <w:numPr>
          <w:ilvl w:val="0"/>
          <w:numId w:val="80"/>
        </w:numPr>
        <w:tabs>
          <w:tab w:val="left" w:pos="910"/>
        </w:tabs>
        <w:spacing w:line="271" w:lineRule="exact"/>
        <w:ind w:left="909"/>
        <w:rPr>
          <w:sz w:val="24"/>
        </w:rPr>
      </w:pPr>
      <w:r>
        <w:rPr>
          <w:sz w:val="24"/>
        </w:rPr>
        <w:t>Anticyclones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light</w:t>
      </w:r>
      <w:r>
        <w:rPr>
          <w:spacing w:val="-2"/>
          <w:sz w:val="24"/>
        </w:rPr>
        <w:t xml:space="preserve"> </w:t>
      </w:r>
      <w:r>
        <w:rPr>
          <w:sz w:val="24"/>
        </w:rPr>
        <w:t>winds</w:t>
      </w:r>
    </w:p>
    <w:p w:rsidR="00393B54" w:rsidRDefault="00574D45">
      <w:pPr>
        <w:pStyle w:val="ListParagraph"/>
        <w:numPr>
          <w:ilvl w:val="0"/>
          <w:numId w:val="80"/>
        </w:numPr>
        <w:tabs>
          <w:tab w:val="left" w:pos="910"/>
        </w:tabs>
        <w:ind w:left="909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in an</w:t>
      </w:r>
      <w:r>
        <w:rPr>
          <w:spacing w:val="-1"/>
          <w:sz w:val="24"/>
        </w:rPr>
        <w:t xml:space="preserve"> </w:t>
      </w:r>
      <w:r>
        <w:rPr>
          <w:sz w:val="24"/>
        </w:rPr>
        <w:t>anticyclone tends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warm and</w:t>
      </w:r>
      <w:r>
        <w:rPr>
          <w:spacing w:val="-1"/>
          <w:sz w:val="24"/>
        </w:rPr>
        <w:t xml:space="preserve"> </w:t>
      </w:r>
      <w:r>
        <w:rPr>
          <w:sz w:val="24"/>
        </w:rPr>
        <w:t>sunny</w:t>
      </w:r>
      <w:r>
        <w:rPr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summer.</w:t>
      </w:r>
    </w:p>
    <w:p w:rsidR="00393B54" w:rsidRDefault="00574D45">
      <w:pPr>
        <w:pStyle w:val="ListParagraph"/>
        <w:numPr>
          <w:ilvl w:val="0"/>
          <w:numId w:val="80"/>
        </w:numPr>
        <w:tabs>
          <w:tab w:val="left" w:pos="910"/>
        </w:tabs>
        <w:ind w:right="489" w:firstLine="0"/>
        <w:rPr>
          <w:sz w:val="24"/>
        </w:rPr>
      </w:pPr>
      <w:r>
        <w:rPr>
          <w:b/>
          <w:sz w:val="24"/>
        </w:rPr>
        <w:t>During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winter</w:t>
      </w:r>
      <w:r>
        <w:rPr>
          <w:spacing w:val="-2"/>
          <w:sz w:val="24"/>
        </w:rPr>
        <w:t xml:space="preserve"> </w:t>
      </w:r>
      <w:r>
        <w:rPr>
          <w:sz w:val="24"/>
        </w:rPr>
        <w:t>season,</w:t>
      </w:r>
      <w:r>
        <w:rPr>
          <w:spacing w:val="-1"/>
          <w:sz w:val="24"/>
        </w:rPr>
        <w:t xml:space="preserve"> </w:t>
      </w:r>
      <w:r>
        <w:rPr>
          <w:sz w:val="24"/>
        </w:rPr>
        <w:t>the anticyclone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1"/>
          <w:sz w:val="24"/>
        </w:rPr>
        <w:t xml:space="preserve"> </w:t>
      </w:r>
      <w:r>
        <w:rPr>
          <w:sz w:val="24"/>
        </w:rPr>
        <w:t>light cloudy,</w:t>
      </w:r>
      <w:r>
        <w:rPr>
          <w:spacing w:val="1"/>
          <w:sz w:val="24"/>
        </w:rPr>
        <w:t xml:space="preserve"> </w:t>
      </w:r>
      <w:r>
        <w:rPr>
          <w:sz w:val="24"/>
        </w:rPr>
        <w:t>cold,</w:t>
      </w:r>
      <w:r>
        <w:rPr>
          <w:spacing w:val="-1"/>
          <w:sz w:val="24"/>
        </w:rPr>
        <w:t xml:space="preserve"> </w:t>
      </w:r>
      <w:r>
        <w:rPr>
          <w:sz w:val="24"/>
        </w:rPr>
        <w:t>frosty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57"/>
          <w:sz w:val="24"/>
        </w:rPr>
        <w:t xml:space="preserve"> </w:t>
      </w:r>
      <w:r>
        <w:rPr>
          <w:sz w:val="24"/>
        </w:rPr>
        <w:t>(day)</w:t>
      </w:r>
      <w:r>
        <w:rPr>
          <w:spacing w:val="-1"/>
          <w:sz w:val="24"/>
        </w:rPr>
        <w:t xml:space="preserve"> </w:t>
      </w:r>
      <w:r>
        <w:rPr>
          <w:sz w:val="24"/>
        </w:rPr>
        <w:t>weather conditions.</w:t>
      </w:r>
    </w:p>
    <w:p w:rsidR="00393B54" w:rsidRDefault="00574D45">
      <w:pPr>
        <w:pStyle w:val="ListParagraph"/>
        <w:numPr>
          <w:ilvl w:val="0"/>
          <w:numId w:val="80"/>
        </w:numPr>
        <w:tabs>
          <w:tab w:val="left" w:pos="910"/>
        </w:tabs>
        <w:ind w:left="909"/>
        <w:rPr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cooling.</w:t>
      </w:r>
    </w:p>
    <w:p w:rsidR="00393B54" w:rsidRDefault="00574D45">
      <w:pPr>
        <w:pStyle w:val="ListParagraph"/>
        <w:numPr>
          <w:ilvl w:val="0"/>
          <w:numId w:val="80"/>
        </w:numPr>
        <w:tabs>
          <w:tab w:val="left" w:pos="910"/>
        </w:tabs>
        <w:ind w:right="277" w:firstLine="0"/>
        <w:rPr>
          <w:sz w:val="24"/>
        </w:rPr>
      </w:pPr>
      <w:r>
        <w:rPr>
          <w:b/>
          <w:sz w:val="24"/>
        </w:rPr>
        <w:t xml:space="preserve">Anticyclones </w:t>
      </w:r>
      <w:r>
        <w:rPr>
          <w:sz w:val="24"/>
        </w:rPr>
        <w:t xml:space="preserve">are associated with descending air </w:t>
      </w:r>
      <w:r>
        <w:rPr>
          <w:sz w:val="24"/>
        </w:rPr>
        <w:t>which is warmed adiabatically and dried thereby</w:t>
      </w:r>
      <w:r>
        <w:rPr>
          <w:spacing w:val="-57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 stability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atmosphere.</w:t>
      </w:r>
    </w:p>
    <w:p w:rsidR="00393B54" w:rsidRDefault="00574D45">
      <w:pPr>
        <w:pStyle w:val="ListParagraph"/>
        <w:numPr>
          <w:ilvl w:val="0"/>
          <w:numId w:val="80"/>
        </w:numPr>
        <w:tabs>
          <w:tab w:val="left" w:pos="910"/>
        </w:tabs>
        <w:ind w:right="602" w:firstLine="0"/>
        <w:rPr>
          <w:sz w:val="24"/>
        </w:rPr>
      </w:pPr>
      <w:r>
        <w:rPr>
          <w:b/>
          <w:sz w:val="24"/>
        </w:rPr>
        <w:t>Clouds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anticyclone</w:t>
      </w:r>
      <w:r>
        <w:rPr>
          <w:spacing w:val="-1"/>
          <w:sz w:val="24"/>
        </w:rPr>
        <w:t xml:space="preserve"> </w:t>
      </w:r>
      <w:r>
        <w:rPr>
          <w:sz w:val="24"/>
        </w:rPr>
        <w:t>don’t give</w:t>
      </w:r>
      <w:r>
        <w:rPr>
          <w:spacing w:val="-1"/>
          <w:sz w:val="24"/>
        </w:rPr>
        <w:t xml:space="preserve"> </w:t>
      </w:r>
      <w:r>
        <w:rPr>
          <w:sz w:val="24"/>
        </w:rPr>
        <w:t>rise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summer.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fog</w:t>
      </w:r>
      <w:r>
        <w:rPr>
          <w:spacing w:val="-2"/>
          <w:sz w:val="24"/>
        </w:rPr>
        <w:t xml:space="preserve"> </w:t>
      </w:r>
      <w:r>
        <w:rPr>
          <w:sz w:val="24"/>
        </w:rPr>
        <w:t>and clouds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winter.</w:t>
      </w:r>
    </w:p>
    <w:p w:rsidR="00393B54" w:rsidRDefault="00574D45">
      <w:pPr>
        <w:pStyle w:val="ListParagraph"/>
        <w:numPr>
          <w:ilvl w:val="0"/>
          <w:numId w:val="80"/>
        </w:numPr>
        <w:tabs>
          <w:tab w:val="left" w:pos="910"/>
        </w:tabs>
        <w:spacing w:before="1"/>
        <w:ind w:left="909"/>
        <w:rPr>
          <w:sz w:val="24"/>
        </w:rPr>
      </w:pPr>
      <w:r>
        <w:rPr>
          <w:b/>
          <w:sz w:val="24"/>
        </w:rPr>
        <w:t>Fog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smog</w:t>
      </w:r>
      <w:r>
        <w:rPr>
          <w:spacing w:val="-4"/>
          <w:sz w:val="24"/>
        </w:rPr>
        <w:t xml:space="preserve"> </w:t>
      </w:r>
      <w:r>
        <w:rPr>
          <w:sz w:val="24"/>
        </w:rPr>
        <w:t>formed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anticyclone are 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inversion</w:t>
      </w:r>
    </w:p>
    <w:p w:rsidR="00393B54" w:rsidRDefault="00574D45">
      <w:pPr>
        <w:pStyle w:val="ListParagraph"/>
        <w:numPr>
          <w:ilvl w:val="0"/>
          <w:numId w:val="80"/>
        </w:numPr>
        <w:tabs>
          <w:tab w:val="left" w:pos="910"/>
        </w:tabs>
        <w:ind w:left="909"/>
        <w:rPr>
          <w:sz w:val="24"/>
        </w:rPr>
      </w:pPr>
      <w:r>
        <w:rPr>
          <w:b/>
          <w:sz w:val="24"/>
        </w:rPr>
        <w:t>Prolonged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droughts</w:t>
      </w:r>
      <w:r>
        <w:rPr>
          <w:spacing w:val="-1"/>
          <w:sz w:val="24"/>
        </w:rPr>
        <w:t xml:space="preserve"> </w:t>
      </w:r>
      <w:r>
        <w:rPr>
          <w:sz w:val="24"/>
        </w:rPr>
        <w:t>occur</w:t>
      </w:r>
      <w:r>
        <w:rPr>
          <w:spacing w:val="-2"/>
          <w:sz w:val="24"/>
        </w:rPr>
        <w:t xml:space="preserve"> </w:t>
      </w:r>
      <w:r>
        <w:rPr>
          <w:sz w:val="24"/>
        </w:rPr>
        <w:t>when rains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expected</w:t>
      </w:r>
    </w:p>
    <w:p w:rsidR="00393B54" w:rsidRDefault="00574D45">
      <w:pPr>
        <w:pStyle w:val="ListParagraph"/>
        <w:numPr>
          <w:ilvl w:val="0"/>
          <w:numId w:val="80"/>
        </w:numPr>
        <w:tabs>
          <w:tab w:val="left" w:pos="910"/>
        </w:tabs>
        <w:ind w:right="475" w:firstLine="0"/>
        <w:rPr>
          <w:sz w:val="24"/>
        </w:rPr>
      </w:pPr>
      <w:r>
        <w:rPr>
          <w:b/>
          <w:sz w:val="24"/>
        </w:rPr>
        <w:t>Hazy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conditions occur 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blowing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anticyclones 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Sahara</w:t>
      </w:r>
      <w:r>
        <w:rPr>
          <w:spacing w:val="-3"/>
          <w:sz w:val="24"/>
        </w:rPr>
        <w:t xml:space="preserve"> </w:t>
      </w:r>
      <w:r>
        <w:rPr>
          <w:sz w:val="24"/>
        </w:rPr>
        <w:t>towards the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57"/>
          <w:sz w:val="24"/>
        </w:rPr>
        <w:t xml:space="preserve"> </w:t>
      </w:r>
      <w:r>
        <w:rPr>
          <w:sz w:val="24"/>
        </w:rPr>
        <w:t>latitude.</w:t>
      </w:r>
    </w:p>
    <w:p w:rsidR="00393B54" w:rsidRDefault="00574D45">
      <w:pPr>
        <w:pStyle w:val="Heading1"/>
        <w:spacing w:before="5"/>
        <w:ind w:left="869" w:right="269"/>
        <w:jc w:val="center"/>
      </w:pPr>
      <w:r>
        <w:t>OCEAN</w:t>
      </w:r>
      <w:r>
        <w:rPr>
          <w:spacing w:val="-2"/>
        </w:rPr>
        <w:t xml:space="preserve"> </w:t>
      </w:r>
      <w:r>
        <w:t>CURRENTS</w:t>
      </w:r>
    </w:p>
    <w:p w:rsidR="00393B54" w:rsidRDefault="00574D45">
      <w:pPr>
        <w:pStyle w:val="BodyText"/>
        <w:spacing w:line="244" w:lineRule="auto"/>
        <w:ind w:left="869" w:right="265"/>
        <w:jc w:val="center"/>
        <w:rPr>
          <w:b/>
        </w:rPr>
      </w:pPr>
      <w:r>
        <w:t>There are two types of ocean currents, namely; warm current and co</w:t>
      </w:r>
      <w:r>
        <w:t xml:space="preserve">ld current </w:t>
      </w:r>
      <w:r>
        <w:rPr>
          <w:b/>
        </w:rPr>
        <w:t>WARM OCEAN</w:t>
      </w:r>
      <w:r>
        <w:rPr>
          <w:b/>
          <w:spacing w:val="-57"/>
        </w:rPr>
        <w:t xml:space="preserve"> </w:t>
      </w:r>
      <w:r>
        <w:rPr>
          <w:b/>
        </w:rPr>
        <w:t>CURRENTS</w:t>
      </w:r>
    </w:p>
    <w:p w:rsidR="00393B54" w:rsidRDefault="00574D45">
      <w:pPr>
        <w:pStyle w:val="Heading1"/>
        <w:numPr>
          <w:ilvl w:val="0"/>
          <w:numId w:val="81"/>
        </w:numPr>
        <w:tabs>
          <w:tab w:val="left" w:pos="1001"/>
        </w:tabs>
        <w:spacing w:line="270" w:lineRule="exact"/>
      </w:pP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warm</w:t>
      </w:r>
      <w:r>
        <w:rPr>
          <w:spacing w:val="-5"/>
        </w:rPr>
        <w:t xml:space="preserve"> </w:t>
      </w:r>
      <w:r>
        <w:t>ocean current.</w:t>
      </w:r>
    </w:p>
    <w:p w:rsidR="00393B54" w:rsidRDefault="00574D45">
      <w:pPr>
        <w:pStyle w:val="ListParagraph"/>
        <w:numPr>
          <w:ilvl w:val="0"/>
          <w:numId w:val="81"/>
        </w:numPr>
        <w:tabs>
          <w:tab w:val="left" w:pos="1074"/>
        </w:tabs>
        <w:ind w:left="720" w:right="439" w:firstLine="0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examples,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ocean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currents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climate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adjacent land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masses.</w:t>
      </w:r>
    </w:p>
    <w:p w:rsidR="00393B54" w:rsidRDefault="00393B54">
      <w:pPr>
        <w:pStyle w:val="BodyText"/>
        <w:spacing w:before="9"/>
        <w:ind w:left="0"/>
        <w:rPr>
          <w:b/>
          <w:sz w:val="23"/>
        </w:rPr>
      </w:pPr>
    </w:p>
    <w:p w:rsidR="00393B54" w:rsidRDefault="00574D45">
      <w:pPr>
        <w:pStyle w:val="Heading1"/>
        <w:spacing w:before="1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ocean</w:t>
      </w:r>
      <w:r>
        <w:rPr>
          <w:spacing w:val="1"/>
          <w:sz w:val="24"/>
        </w:rPr>
        <w:t xml:space="preserve"> </w:t>
      </w:r>
      <w:r>
        <w:rPr>
          <w:sz w:val="24"/>
        </w:rPr>
        <w:t>current and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warm</w:t>
      </w:r>
      <w:r>
        <w:rPr>
          <w:spacing w:val="-2"/>
          <w:sz w:val="24"/>
        </w:rPr>
        <w:t xml:space="preserve"> </w:t>
      </w:r>
      <w:r>
        <w:rPr>
          <w:sz w:val="24"/>
        </w:rPr>
        <w:t>ocean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 and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warm ocean</w:t>
      </w:r>
      <w:r>
        <w:rPr>
          <w:spacing w:val="-1"/>
          <w:sz w:val="24"/>
        </w:rPr>
        <w:t xml:space="preserve"> </w:t>
      </w:r>
      <w:r>
        <w:rPr>
          <w:sz w:val="24"/>
        </w:rPr>
        <w:t>currents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warm ocean</w:t>
      </w:r>
      <w:r>
        <w:rPr>
          <w:spacing w:val="2"/>
          <w:sz w:val="24"/>
        </w:rPr>
        <w:t xml:space="preserve"> </w:t>
      </w:r>
      <w:r>
        <w:rPr>
          <w:sz w:val="24"/>
        </w:rPr>
        <w:t>currents descriptively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sketch map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650" w:hanging="360"/>
        <w:rPr>
          <w:sz w:val="24"/>
        </w:rPr>
      </w:pPr>
      <w:r>
        <w:tab/>
      </w: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warm</w:t>
      </w:r>
      <w:r>
        <w:rPr>
          <w:spacing w:val="-2"/>
          <w:sz w:val="24"/>
        </w:rPr>
        <w:t xml:space="preserve"> </w:t>
      </w:r>
      <w:r>
        <w:rPr>
          <w:sz w:val="24"/>
        </w:rPr>
        <w:t>ocean</w:t>
      </w:r>
      <w:r>
        <w:rPr>
          <w:spacing w:val="1"/>
          <w:sz w:val="24"/>
        </w:rPr>
        <w:t xml:space="preserve"> </w:t>
      </w:r>
      <w:r>
        <w:rPr>
          <w:sz w:val="24"/>
        </w:rPr>
        <w:t>currents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57"/>
          <w:sz w:val="24"/>
        </w:rPr>
        <w:t xml:space="preserve"> </w:t>
      </w:r>
      <w:r>
        <w:rPr>
          <w:sz w:val="24"/>
        </w:rPr>
        <w:t>currents.</w:t>
      </w:r>
    </w:p>
    <w:p w:rsidR="00393B54" w:rsidRDefault="00574D45">
      <w:pPr>
        <w:pStyle w:val="Heading1"/>
        <w:spacing w:before="4"/>
      </w:pPr>
      <w:r>
        <w:t>An</w:t>
      </w:r>
      <w:r>
        <w:t>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894"/>
      </w:pPr>
      <w:r>
        <w:t>Ocean currents</w:t>
      </w:r>
      <w:r>
        <w:rPr>
          <w:spacing w:val="-1"/>
        </w:rPr>
        <w:t xml:space="preserve"> </w:t>
      </w:r>
      <w:r>
        <w:t>are general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drifts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ocean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defined</w:t>
      </w:r>
      <w:r>
        <w:rPr>
          <w:spacing w:val="-57"/>
        </w:rPr>
        <w:t xml:space="preserve"> </w:t>
      </w:r>
      <w:r>
        <w:t>direction.</w:t>
      </w:r>
    </w:p>
    <w:p w:rsidR="00393B54" w:rsidRDefault="00574D45">
      <w:pPr>
        <w:pStyle w:val="BodyText"/>
        <w:ind w:right="617"/>
      </w:pPr>
      <w:r>
        <w:t>Oceans</w:t>
      </w:r>
      <w:r>
        <w:rPr>
          <w:spacing w:val="2"/>
        </w:rPr>
        <w:t xml:space="preserve"> </w:t>
      </w:r>
      <w:r>
        <w:t>currents are caused by</w:t>
      </w:r>
      <w:r>
        <w:rPr>
          <w:spacing w:val="-5"/>
        </w:rPr>
        <w:t xml:space="preserve"> </w:t>
      </w:r>
      <w:r>
        <w:t>differences in density</w:t>
      </w:r>
      <w:r>
        <w:rPr>
          <w:spacing w:val="-5"/>
        </w:rPr>
        <w:t xml:space="preserve"> </w:t>
      </w:r>
      <w:r>
        <w:t>/ salinity</w:t>
      </w:r>
      <w:r>
        <w:rPr>
          <w:spacing w:val="-5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ocean</w:t>
      </w:r>
      <w:r>
        <w:rPr>
          <w:spacing w:val="2"/>
        </w:rPr>
        <w:t xml:space="preserve"> </w:t>
      </w:r>
      <w:r>
        <w:t>water, winds, earth’s</w:t>
      </w:r>
      <w:r>
        <w:rPr>
          <w:spacing w:val="-57"/>
        </w:rPr>
        <w:t xml:space="preserve"> </w:t>
      </w:r>
      <w:r>
        <w:t>rotation</w:t>
      </w:r>
      <w:r>
        <w:rPr>
          <w:spacing w:val="-1"/>
        </w:rPr>
        <w:t xml:space="preserve"> </w:t>
      </w:r>
      <w:r>
        <w:t>and the shape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adjacent </w:t>
      </w:r>
      <w:r>
        <w:t>landmasses.</w:t>
      </w:r>
    </w:p>
    <w:p w:rsidR="00393B54" w:rsidRDefault="00393B54">
      <w:pPr>
        <w:sectPr w:rsidR="00393B54">
          <w:headerReference w:type="default" r:id="rId257"/>
          <w:footerReference w:type="default" r:id="rId258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</w:pPr>
      <w:r>
        <w:lastRenderedPageBreak/>
        <w:t>areas.</w:t>
      </w:r>
    </w:p>
    <w:p w:rsidR="00393B54" w:rsidRDefault="00574D45">
      <w:pPr>
        <w:pStyle w:val="Heading1"/>
        <w:spacing w:before="5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warm</w:t>
      </w:r>
      <w:r>
        <w:rPr>
          <w:spacing w:val="-4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currents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M</w:t>
      </w:r>
      <w:r>
        <w:t>ozambique/</w:t>
      </w:r>
      <w:r>
        <w:rPr>
          <w:spacing w:val="-1"/>
        </w:rPr>
        <w:t xml:space="preserve"> </w:t>
      </w:r>
      <w:r>
        <w:t>Agulhas- on</w:t>
      </w:r>
      <w:r>
        <w:rPr>
          <w:spacing w:val="-1"/>
        </w:rPr>
        <w:t xml:space="preserve"> </w:t>
      </w:r>
      <w:r>
        <w:t>the Eastern</w:t>
      </w:r>
      <w:r>
        <w:rPr>
          <w:spacing w:val="-1"/>
        </w:rPr>
        <w:t xml:space="preserve"> </w:t>
      </w:r>
      <w:r>
        <w:t>coast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</w:pPr>
      <w:r>
        <w:rPr>
          <w:b/>
        </w:rPr>
        <w:t>G</w:t>
      </w:r>
      <w:r>
        <w:t>uinea</w:t>
      </w:r>
      <w:r>
        <w:rPr>
          <w:spacing w:val="-1"/>
        </w:rPr>
        <w:t xml:space="preserve"> </w:t>
      </w:r>
      <w:r>
        <w:t>current-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coast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Guinea</w:t>
      </w:r>
    </w:p>
    <w:p w:rsidR="00393B54" w:rsidRDefault="00574D45">
      <w:pPr>
        <w:pStyle w:val="BodyText"/>
      </w:pPr>
      <w:r>
        <w:rPr>
          <w:b/>
        </w:rPr>
        <w:t>B</w:t>
      </w:r>
      <w:r>
        <w:t>razilian</w:t>
      </w:r>
      <w:r>
        <w:rPr>
          <w:spacing w:val="-2"/>
        </w:rPr>
        <w:t xml:space="preserve"> </w:t>
      </w:r>
      <w:r>
        <w:t>current-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coast</w:t>
      </w:r>
      <w:r>
        <w:rPr>
          <w:spacing w:val="-1"/>
        </w:rPr>
        <w:t xml:space="preserve"> </w:t>
      </w:r>
      <w:r>
        <w:t>of Brazil,</w:t>
      </w:r>
    </w:p>
    <w:p w:rsidR="00393B54" w:rsidRDefault="00574D45">
      <w:pPr>
        <w:pStyle w:val="BodyText"/>
      </w:pPr>
      <w:r>
        <w:rPr>
          <w:b/>
        </w:rPr>
        <w:t>N</w:t>
      </w:r>
      <w:r>
        <w:t>orth</w:t>
      </w:r>
      <w:r>
        <w:rPr>
          <w:spacing w:val="-1"/>
        </w:rPr>
        <w:t xml:space="preserve"> </w:t>
      </w:r>
      <w:r>
        <w:t>Atlantic</w:t>
      </w:r>
      <w:r>
        <w:rPr>
          <w:spacing w:val="-1"/>
        </w:rPr>
        <w:t xml:space="preserve"> </w:t>
      </w:r>
      <w:r>
        <w:t>drift-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western</w:t>
      </w:r>
      <w:r>
        <w:rPr>
          <w:spacing w:val="2"/>
        </w:rPr>
        <w:t xml:space="preserve"> </w:t>
      </w:r>
      <w:r>
        <w:t>coast of Europe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U.K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Norway</w:t>
      </w:r>
    </w:p>
    <w:p w:rsidR="00393B54" w:rsidRDefault="00574D45">
      <w:pPr>
        <w:pStyle w:val="BodyText"/>
        <w:ind w:right="356"/>
      </w:pPr>
      <w:r>
        <w:rPr>
          <w:b/>
        </w:rPr>
        <w:t>G</w:t>
      </w:r>
      <w:r>
        <w:t>ulf Stream current- flows north East ward along the coast of North America, Newfound land 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coasts of the</w:t>
      </w:r>
      <w:r>
        <w:rPr>
          <w:spacing w:val="1"/>
        </w:rPr>
        <w:t xml:space="preserve"> </w:t>
      </w:r>
      <w:r>
        <w:t>British</w:t>
      </w:r>
      <w:r>
        <w:rPr>
          <w:spacing w:val="2"/>
        </w:rPr>
        <w:t xml:space="preserve"> </w:t>
      </w:r>
      <w:r>
        <w:t>Isles</w:t>
      </w:r>
    </w:p>
    <w:p w:rsidR="00393B54" w:rsidRDefault="00574D45">
      <w:pPr>
        <w:pStyle w:val="BodyText"/>
      </w:pPr>
      <w:r>
        <w:rPr>
          <w:b/>
        </w:rPr>
        <w:t>K</w:t>
      </w:r>
      <w:r>
        <w:t>uroshio- along</w:t>
      </w:r>
      <w:r>
        <w:rPr>
          <w:spacing w:val="-3"/>
        </w:rPr>
        <w:t xml:space="preserve"> </w:t>
      </w:r>
      <w:r>
        <w:t>the coast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Japan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Pacific</w:t>
      </w:r>
      <w:r>
        <w:rPr>
          <w:spacing w:val="-1"/>
        </w:rPr>
        <w:t xml:space="preserve"> </w:t>
      </w:r>
      <w:r>
        <w:t>Ocean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A</w:t>
      </w:r>
      <w:r>
        <w:t>ustralian</w:t>
      </w:r>
      <w:r>
        <w:rPr>
          <w:spacing w:val="-1"/>
        </w:rPr>
        <w:t xml:space="preserve"> </w:t>
      </w:r>
      <w:r>
        <w:t>current</w:t>
      </w:r>
    </w:p>
    <w:p w:rsidR="00393B54" w:rsidRDefault="00574D45">
      <w:pPr>
        <w:pStyle w:val="Heading1"/>
        <w:spacing w:before="5"/>
        <w:ind w:left="2626"/>
      </w:pPr>
      <w:r>
        <w:t>CHARACTERISTICS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CURRENTS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Warn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currents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high temperatures 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low latitude</w:t>
      </w:r>
      <w:r>
        <w:rPr>
          <w:spacing w:val="-1"/>
          <w:sz w:val="24"/>
        </w:rPr>
        <w:t xml:space="preserve"> </w:t>
      </w:r>
      <w:r>
        <w:rPr>
          <w:sz w:val="24"/>
        </w:rPr>
        <w:t>near the</w:t>
      </w:r>
      <w:r>
        <w:rPr>
          <w:spacing w:val="-1"/>
          <w:sz w:val="24"/>
        </w:rPr>
        <w:t xml:space="preserve"> </w:t>
      </w:r>
      <w:r>
        <w:rPr>
          <w:sz w:val="24"/>
        </w:rPr>
        <w:t>equator to</w:t>
      </w:r>
      <w:r>
        <w:rPr>
          <w:spacing w:val="-1"/>
          <w:sz w:val="24"/>
        </w:rPr>
        <w:t xml:space="preserve"> </w:t>
      </w:r>
      <w:r>
        <w:rPr>
          <w:sz w:val="24"/>
        </w:rPr>
        <w:t>high latitude.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is,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tropics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poles.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65" w:firstLine="0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generally</w:t>
      </w:r>
      <w:r>
        <w:rPr>
          <w:spacing w:val="-6"/>
          <w:sz w:val="24"/>
        </w:rPr>
        <w:t xml:space="preserve"> </w:t>
      </w:r>
      <w:r>
        <w:rPr>
          <w:sz w:val="24"/>
        </w:rPr>
        <w:t>move in</w:t>
      </w:r>
      <w:r>
        <w:rPr>
          <w:spacing w:val="1"/>
          <w:sz w:val="24"/>
        </w:rPr>
        <w:t xml:space="preserve"> </w:t>
      </w:r>
      <w:r>
        <w:rPr>
          <w:sz w:val="24"/>
        </w:rPr>
        <w:t>clockwise</w:t>
      </w:r>
      <w:r>
        <w:rPr>
          <w:spacing w:val="-1"/>
          <w:sz w:val="24"/>
        </w:rPr>
        <w:t xml:space="preserve"> </w:t>
      </w:r>
      <w:r>
        <w:rPr>
          <w:sz w:val="24"/>
        </w:rPr>
        <w:t>direction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Northern</w:t>
      </w:r>
      <w:r>
        <w:rPr>
          <w:spacing w:val="1"/>
          <w:sz w:val="24"/>
        </w:rPr>
        <w:t xml:space="preserve"> </w:t>
      </w:r>
      <w:r>
        <w:rPr>
          <w:sz w:val="24"/>
        </w:rPr>
        <w:t>Hemisphere</w:t>
      </w:r>
      <w:r>
        <w:rPr>
          <w:spacing w:val="-1"/>
          <w:sz w:val="24"/>
        </w:rPr>
        <w:t xml:space="preserve"> </w:t>
      </w:r>
      <w:r>
        <w:rPr>
          <w:sz w:val="24"/>
        </w:rPr>
        <w:t>fore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the Kuroshio</w:t>
      </w:r>
      <w:r>
        <w:rPr>
          <w:spacing w:val="-57"/>
          <w:sz w:val="24"/>
        </w:rPr>
        <w:t xml:space="preserve"> </w:t>
      </w:r>
      <w:r>
        <w:rPr>
          <w:sz w:val="24"/>
        </w:rPr>
        <w:t>and the Gulf Stream drift. And anti-clock wise in the southern hemisphere fore example Brazilian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and Australian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71" w:firstLine="0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generally</w:t>
      </w:r>
      <w:r>
        <w:rPr>
          <w:spacing w:val="-6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 Ea</w:t>
      </w:r>
      <w:r>
        <w:rPr>
          <w:sz w:val="24"/>
        </w:rPr>
        <w:t>stern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latitudes</w:t>
      </w:r>
      <w:r>
        <w:rPr>
          <w:spacing w:val="-1"/>
          <w:sz w:val="24"/>
        </w:rPr>
        <w:t xml:space="preserve"> </w:t>
      </w:r>
      <w:r>
        <w:rPr>
          <w:sz w:val="24"/>
        </w:rPr>
        <w:t>fore example</w:t>
      </w:r>
      <w:r>
        <w:rPr>
          <w:spacing w:val="-2"/>
          <w:sz w:val="24"/>
        </w:rPr>
        <w:t xml:space="preserve"> </w:t>
      </w:r>
      <w:r>
        <w:rPr>
          <w:sz w:val="24"/>
        </w:rPr>
        <w:t>the Brazilian</w:t>
      </w:r>
      <w:r>
        <w:rPr>
          <w:spacing w:val="-57"/>
          <w:sz w:val="24"/>
        </w:rPr>
        <w:t xml:space="preserve"> </w:t>
      </w:r>
      <w:r>
        <w:rPr>
          <w:sz w:val="24"/>
        </w:rPr>
        <w:t>current,</w:t>
      </w:r>
      <w:r>
        <w:rPr>
          <w:spacing w:val="-1"/>
          <w:sz w:val="24"/>
        </w:rPr>
        <w:t xml:space="preserve"> </w:t>
      </w:r>
      <w:r>
        <w:rPr>
          <w:sz w:val="24"/>
        </w:rPr>
        <w:t>Mozambique</w:t>
      </w:r>
      <w:r>
        <w:rPr>
          <w:spacing w:val="-1"/>
          <w:sz w:val="24"/>
        </w:rPr>
        <w:t xml:space="preserve"> </w:t>
      </w:r>
      <w:r>
        <w:rPr>
          <w:sz w:val="24"/>
        </w:rPr>
        <w:t>current , East</w:t>
      </w:r>
      <w:r>
        <w:rPr>
          <w:spacing w:val="-1"/>
          <w:sz w:val="24"/>
        </w:rPr>
        <w:t xml:space="preserve"> </w:t>
      </w:r>
      <w:r>
        <w:rPr>
          <w:sz w:val="24"/>
        </w:rPr>
        <w:t>Australian</w:t>
      </w:r>
      <w:r>
        <w:rPr>
          <w:spacing w:val="2"/>
          <w:sz w:val="24"/>
        </w:rPr>
        <w:t xml:space="preserve"> </w:t>
      </w:r>
      <w:r>
        <w:rPr>
          <w:sz w:val="24"/>
        </w:rPr>
        <w:t>except for</w:t>
      </w:r>
      <w:r>
        <w:rPr>
          <w:spacing w:val="-1"/>
          <w:sz w:val="24"/>
        </w:rPr>
        <w:t xml:space="preserve"> </w:t>
      </w:r>
      <w:r>
        <w:rPr>
          <w:sz w:val="24"/>
        </w:rPr>
        <w:t>Guinea</w:t>
      </w:r>
      <w:r>
        <w:rPr>
          <w:spacing w:val="-1"/>
          <w:sz w:val="24"/>
        </w:rPr>
        <w:t xml:space="preserve"> </w:t>
      </w:r>
      <w:r>
        <w:rPr>
          <w:sz w:val="24"/>
        </w:rPr>
        <w:t>current.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255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mid latitudes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latitudes, they</w:t>
      </w:r>
      <w:r>
        <w:rPr>
          <w:spacing w:val="-4"/>
          <w:sz w:val="24"/>
        </w:rPr>
        <w:t xml:space="preserve"> </w:t>
      </w:r>
      <w:r>
        <w:rPr>
          <w:sz w:val="24"/>
        </w:rPr>
        <w:t>generally</w:t>
      </w:r>
      <w:r>
        <w:rPr>
          <w:spacing w:val="-5"/>
          <w:sz w:val="24"/>
        </w:rPr>
        <w:t xml:space="preserve"> </w:t>
      </w:r>
      <w:r>
        <w:rPr>
          <w:sz w:val="24"/>
        </w:rPr>
        <w:t>flow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continent.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Fore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the Pacific current</w:t>
      </w:r>
      <w:r>
        <w:rPr>
          <w:spacing w:val="2"/>
          <w:sz w:val="24"/>
        </w:rPr>
        <w:t xml:space="preserve"> </w:t>
      </w:r>
      <w:r>
        <w:rPr>
          <w:sz w:val="24"/>
        </w:rPr>
        <w:t>and the North</w:t>
      </w:r>
      <w:r>
        <w:rPr>
          <w:spacing w:val="-1"/>
          <w:sz w:val="24"/>
        </w:rPr>
        <w:t xml:space="preserve"> </w:t>
      </w:r>
      <w:r>
        <w:rPr>
          <w:sz w:val="24"/>
        </w:rPr>
        <w:t>Atlantic</w:t>
      </w:r>
      <w:r>
        <w:rPr>
          <w:spacing w:val="-1"/>
          <w:sz w:val="24"/>
        </w:rPr>
        <w:t xml:space="preserve"> </w:t>
      </w:r>
      <w:r>
        <w:rPr>
          <w:sz w:val="24"/>
        </w:rPr>
        <w:t>drift and Kuroshio.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characterized by</w:t>
      </w:r>
      <w:r>
        <w:rPr>
          <w:spacing w:val="-2"/>
          <w:sz w:val="24"/>
        </w:rPr>
        <w:t xml:space="preserve"> </w:t>
      </w:r>
      <w:r>
        <w:rPr>
          <w:sz w:val="24"/>
        </w:rPr>
        <w:t>low density</w:t>
      </w:r>
      <w:r>
        <w:rPr>
          <w:spacing w:val="-5"/>
          <w:sz w:val="24"/>
        </w:rPr>
        <w:t xml:space="preserve"> </w:t>
      </w:r>
      <w:r>
        <w:rPr>
          <w:sz w:val="24"/>
        </w:rPr>
        <w:t>due</w:t>
      </w:r>
      <w:r>
        <w:rPr>
          <w:spacing w:val="2"/>
          <w:sz w:val="24"/>
        </w:rPr>
        <w:t xml:space="preserve"> </w:t>
      </w:r>
      <w:r>
        <w:rPr>
          <w:sz w:val="24"/>
        </w:rPr>
        <w:t>to high</w:t>
      </w:r>
      <w:r>
        <w:rPr>
          <w:spacing w:val="2"/>
          <w:sz w:val="24"/>
        </w:rPr>
        <w:t xml:space="preserve"> </w:t>
      </w:r>
      <w:r>
        <w:rPr>
          <w:sz w:val="24"/>
        </w:rPr>
        <w:t>salinity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flow on</w:t>
      </w:r>
      <w:r>
        <w:rPr>
          <w:spacing w:val="-1"/>
          <w:sz w:val="24"/>
        </w:rPr>
        <w:t xml:space="preserve"> </w:t>
      </w:r>
      <w:r>
        <w:rPr>
          <w:sz w:val="24"/>
        </w:rPr>
        <w:t>the surface</w:t>
      </w:r>
      <w:r>
        <w:rPr>
          <w:spacing w:val="-2"/>
          <w:sz w:val="24"/>
        </w:rPr>
        <w:t xml:space="preserve"> </w:t>
      </w:r>
      <w:r>
        <w:rPr>
          <w:sz w:val="24"/>
        </w:rPr>
        <w:t>but loose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become under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poles.</w:t>
      </w:r>
    </w:p>
    <w:p w:rsidR="00393B54" w:rsidRDefault="00574D45">
      <w:pPr>
        <w:pStyle w:val="Heading1"/>
        <w:spacing w:before="5" w:line="240" w:lineRule="auto"/>
        <w:ind w:right="498"/>
      </w:pPr>
      <w:r>
        <w:rPr>
          <w:rFonts w:ascii="Wingdings" w:hAnsi="Wingdings"/>
          <w:b w:val="0"/>
        </w:rPr>
        <w:t></w:t>
      </w:r>
      <w:r>
        <w:rPr>
          <w:b w:val="0"/>
          <w:spacing w:val="-1"/>
        </w:rPr>
        <w:t xml:space="preserve"> </w:t>
      </w:r>
      <w:r>
        <w:t>Towards the</w:t>
      </w:r>
      <w:r>
        <w:rPr>
          <w:spacing w:val="-1"/>
        </w:rPr>
        <w:t xml:space="preserve"> </w:t>
      </w:r>
      <w:r>
        <w:t>poles,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gradually</w:t>
      </w:r>
      <w:r>
        <w:rPr>
          <w:spacing w:val="-1"/>
        </w:rPr>
        <w:t xml:space="preserve"> </w:t>
      </w:r>
      <w:r>
        <w:t>cool,</w:t>
      </w:r>
      <w:r>
        <w:rPr>
          <w:spacing w:val="-1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sink</w:t>
      </w:r>
      <w:r>
        <w:rPr>
          <w:spacing w:val="2"/>
        </w:rPr>
        <w:t xml:space="preserve"> </w:t>
      </w:r>
      <w:r>
        <w:t>down to</w:t>
      </w:r>
      <w:r>
        <w:rPr>
          <w:spacing w:val="-5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cold ocean</w:t>
      </w:r>
      <w:r>
        <w:rPr>
          <w:spacing w:val="-57"/>
        </w:rPr>
        <w:t xml:space="preserve"> </w:t>
      </w:r>
      <w:r>
        <w:t>currents.</w:t>
      </w:r>
    </w:p>
    <w:p w:rsidR="00393B54" w:rsidRDefault="00574D45">
      <w:pPr>
        <w:spacing w:line="274" w:lineRule="exact"/>
        <w:ind w:left="2438"/>
        <w:rPr>
          <w:b/>
          <w:sz w:val="24"/>
        </w:rPr>
      </w:pPr>
      <w:r>
        <w:rPr>
          <w:b/>
          <w:sz w:val="24"/>
        </w:rPr>
        <w:t>EFFECTS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WARM OCEAN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CURRENTS 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CLIMATE</w:t>
      </w:r>
    </w:p>
    <w:p w:rsidR="00393B54" w:rsidRDefault="00574D45">
      <w:pPr>
        <w:pStyle w:val="ListParagraph"/>
        <w:numPr>
          <w:ilvl w:val="0"/>
          <w:numId w:val="82"/>
        </w:numPr>
        <w:tabs>
          <w:tab w:val="left" w:pos="910"/>
        </w:tabs>
        <w:ind w:right="437" w:firstLine="0"/>
        <w:jc w:val="both"/>
        <w:rPr>
          <w:sz w:val="24"/>
        </w:rPr>
      </w:pPr>
      <w:r>
        <w:rPr>
          <w:sz w:val="24"/>
        </w:rPr>
        <w:t>Warm ocean currents tend to raise the temperatures of the adjacent landmasses. When on-shore</w:t>
      </w:r>
      <w:r>
        <w:rPr>
          <w:spacing w:val="-57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blow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water, its</w:t>
      </w:r>
      <w:r>
        <w:rPr>
          <w:spacing w:val="-1"/>
          <w:sz w:val="24"/>
        </w:rPr>
        <w:t xml:space="preserve"> </w:t>
      </w:r>
      <w:r>
        <w:rPr>
          <w:sz w:val="24"/>
        </w:rPr>
        <w:t>temperat</w:t>
      </w:r>
      <w:r>
        <w:rPr>
          <w:sz w:val="24"/>
        </w:rPr>
        <w:t>ures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raised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 turn</w:t>
      </w:r>
      <w:r>
        <w:rPr>
          <w:spacing w:val="-1"/>
          <w:sz w:val="24"/>
        </w:rPr>
        <w:t xml:space="preserve"> </w:t>
      </w:r>
      <w:r>
        <w:rPr>
          <w:sz w:val="24"/>
        </w:rPr>
        <w:t>raises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adjacent</w:t>
      </w:r>
      <w:r>
        <w:rPr>
          <w:spacing w:val="-1"/>
          <w:sz w:val="24"/>
        </w:rPr>
        <w:t xml:space="preserve"> </w:t>
      </w:r>
      <w:r>
        <w:rPr>
          <w:sz w:val="24"/>
        </w:rPr>
        <w:t>landmasses.</w:t>
      </w:r>
    </w:p>
    <w:p w:rsidR="00393B54" w:rsidRDefault="00574D45">
      <w:pPr>
        <w:pStyle w:val="ListParagraph"/>
        <w:numPr>
          <w:ilvl w:val="0"/>
          <w:numId w:val="82"/>
        </w:numPr>
        <w:tabs>
          <w:tab w:val="left" w:pos="910"/>
        </w:tabs>
        <w:ind w:right="1037" w:firstLine="0"/>
        <w:jc w:val="both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1"/>
          <w:sz w:val="24"/>
        </w:rPr>
        <w:t xml:space="preserve"> </w:t>
      </w:r>
      <w:r>
        <w:rPr>
          <w:sz w:val="24"/>
        </w:rPr>
        <w:t>Atlantic</w:t>
      </w:r>
      <w:r>
        <w:rPr>
          <w:spacing w:val="-2"/>
          <w:sz w:val="24"/>
        </w:rPr>
        <w:t xml:space="preserve"> </w:t>
      </w:r>
      <w:r>
        <w:rPr>
          <w:sz w:val="24"/>
        </w:rPr>
        <w:t>drift</w:t>
      </w:r>
      <w:r>
        <w:rPr>
          <w:spacing w:val="-1"/>
          <w:sz w:val="24"/>
        </w:rPr>
        <w:t xml:space="preserve"> </w:t>
      </w:r>
      <w:r>
        <w:rPr>
          <w:sz w:val="24"/>
        </w:rPr>
        <w:t>raises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coasts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Portugal, France,</w:t>
      </w:r>
      <w:r>
        <w:rPr>
          <w:spacing w:val="-57"/>
          <w:sz w:val="24"/>
        </w:rPr>
        <w:t xml:space="preserve"> </w:t>
      </w:r>
      <w:r>
        <w:rPr>
          <w:sz w:val="24"/>
        </w:rPr>
        <w:t>Netherlands, Britain, Norway</w:t>
      </w:r>
      <w:r>
        <w:rPr>
          <w:spacing w:val="-5"/>
          <w:sz w:val="24"/>
        </w:rPr>
        <w:t xml:space="preserve"> </w:t>
      </w:r>
      <w:r>
        <w:rPr>
          <w:sz w:val="24"/>
        </w:rPr>
        <w:t>and the ports remain</w:t>
      </w:r>
      <w:r>
        <w:rPr>
          <w:spacing w:val="2"/>
          <w:sz w:val="24"/>
        </w:rPr>
        <w:t xml:space="preserve"> </w:t>
      </w:r>
      <w:r>
        <w:rPr>
          <w:sz w:val="24"/>
        </w:rPr>
        <w:t>ice-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in winter.</w:t>
      </w:r>
    </w:p>
    <w:p w:rsidR="00393B54" w:rsidRDefault="00574D45">
      <w:pPr>
        <w:pStyle w:val="ListParagraph"/>
        <w:numPr>
          <w:ilvl w:val="0"/>
          <w:numId w:val="82"/>
        </w:numPr>
        <w:tabs>
          <w:tab w:val="left" w:pos="910"/>
        </w:tabs>
        <w:ind w:right="206" w:firstLine="0"/>
        <w:jc w:val="both"/>
        <w:rPr>
          <w:sz w:val="24"/>
        </w:rPr>
      </w:pPr>
      <w:r>
        <w:rPr>
          <w:sz w:val="24"/>
        </w:rPr>
        <w:t xml:space="preserve">Durban on the </w:t>
      </w:r>
      <w:r>
        <w:rPr>
          <w:sz w:val="24"/>
        </w:rPr>
        <w:t>East coast of South Africa washed by warm Mozambique has temperatures of 24.4.</w:t>
      </w:r>
      <w:r>
        <w:rPr>
          <w:spacing w:val="-58"/>
          <w:sz w:val="24"/>
        </w:rPr>
        <w:t xml:space="preserve"> </w:t>
      </w:r>
      <w:r>
        <w:rPr>
          <w:sz w:val="24"/>
          <w:vertAlign w:val="superscript"/>
        </w:rPr>
        <w:t>0</w:t>
      </w:r>
      <w:r>
        <w:rPr>
          <w:sz w:val="24"/>
        </w:rPr>
        <w:t xml:space="preserve">C compared to Port Nolloth on the west coast on the same latitude, has 15.5 </w:t>
      </w:r>
      <w:r>
        <w:rPr>
          <w:sz w:val="24"/>
          <w:vertAlign w:val="superscript"/>
        </w:rPr>
        <w:t>0</w:t>
      </w:r>
      <w:r>
        <w:rPr>
          <w:sz w:val="24"/>
        </w:rPr>
        <w:t>C because of the cold</w:t>
      </w:r>
      <w:r>
        <w:rPr>
          <w:spacing w:val="1"/>
          <w:sz w:val="24"/>
        </w:rPr>
        <w:t xml:space="preserve"> </w:t>
      </w:r>
      <w:r>
        <w:rPr>
          <w:sz w:val="24"/>
        </w:rPr>
        <w:t>Benguela</w:t>
      </w:r>
      <w:r>
        <w:rPr>
          <w:spacing w:val="-2"/>
          <w:sz w:val="24"/>
        </w:rPr>
        <w:t xml:space="preserve"> </w:t>
      </w:r>
      <w:r>
        <w:rPr>
          <w:sz w:val="24"/>
        </w:rPr>
        <w:t>current.</w:t>
      </w:r>
    </w:p>
    <w:p w:rsidR="00393B54" w:rsidRDefault="00574D45">
      <w:pPr>
        <w:pStyle w:val="ListParagraph"/>
        <w:numPr>
          <w:ilvl w:val="0"/>
          <w:numId w:val="82"/>
        </w:numPr>
        <w:tabs>
          <w:tab w:val="left" w:pos="910"/>
        </w:tabs>
        <w:ind w:right="125" w:firstLine="0"/>
        <w:rPr>
          <w:sz w:val="24"/>
        </w:rPr>
      </w:pPr>
      <w:r>
        <w:rPr>
          <w:sz w:val="24"/>
        </w:rPr>
        <w:t>They increase the humidity of the adjacent land masses beca</w:t>
      </w:r>
      <w:r>
        <w:rPr>
          <w:sz w:val="24"/>
        </w:rPr>
        <w:t>use high temperatures increase</w:t>
      </w:r>
      <w:r>
        <w:rPr>
          <w:spacing w:val="1"/>
          <w:sz w:val="24"/>
        </w:rPr>
        <w:t xml:space="preserve"> </w:t>
      </w:r>
      <w:r>
        <w:rPr>
          <w:sz w:val="24"/>
        </w:rPr>
        <w:t>evaporation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oceans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coastal</w:t>
      </w:r>
      <w:r>
        <w:rPr>
          <w:spacing w:val="-1"/>
          <w:sz w:val="24"/>
        </w:rPr>
        <w:t xml:space="preserve"> </w:t>
      </w:r>
      <w:r>
        <w:rPr>
          <w:sz w:val="24"/>
        </w:rPr>
        <w:t>areas. Fore example</w:t>
      </w:r>
      <w:r>
        <w:rPr>
          <w:spacing w:val="-2"/>
          <w:sz w:val="24"/>
        </w:rPr>
        <w:t xml:space="preserve"> </w:t>
      </w:r>
      <w:r>
        <w:rPr>
          <w:sz w:val="24"/>
        </w:rPr>
        <w:t>Natal,</w:t>
      </w:r>
      <w:r>
        <w:rPr>
          <w:spacing w:val="-1"/>
          <w:sz w:val="24"/>
        </w:rPr>
        <w:t xml:space="preserve"> </w:t>
      </w:r>
      <w:r>
        <w:rPr>
          <w:sz w:val="24"/>
        </w:rPr>
        <w:t>coast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Mozambique,</w:t>
      </w:r>
      <w:r>
        <w:rPr>
          <w:spacing w:val="-1"/>
          <w:sz w:val="24"/>
        </w:rPr>
        <w:t xml:space="preserve"> </w:t>
      </w:r>
      <w:r>
        <w:rPr>
          <w:sz w:val="24"/>
        </w:rPr>
        <w:t>Dar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57"/>
          <w:sz w:val="24"/>
        </w:rPr>
        <w:t xml:space="preserve"> </w:t>
      </w:r>
      <w:r>
        <w:rPr>
          <w:sz w:val="24"/>
        </w:rPr>
        <w:t>Salaam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Mombasa</w:t>
      </w:r>
      <w:r>
        <w:rPr>
          <w:spacing w:val="5"/>
          <w:sz w:val="24"/>
        </w:rPr>
        <w:t xml:space="preserve"> </w:t>
      </w:r>
      <w:r>
        <w:rPr>
          <w:sz w:val="24"/>
        </w:rPr>
        <w:t>e.t.c</w:t>
      </w:r>
      <w:r>
        <w:rPr>
          <w:spacing w:val="2"/>
          <w:sz w:val="24"/>
        </w:rPr>
        <w:t xml:space="preserve"> </w:t>
      </w:r>
      <w:r>
        <w:rPr>
          <w:sz w:val="24"/>
        </w:rPr>
        <w:t>due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Mozambique</w:t>
      </w:r>
      <w:r>
        <w:rPr>
          <w:spacing w:val="2"/>
          <w:sz w:val="24"/>
        </w:rPr>
        <w:t xml:space="preserve"> </w:t>
      </w:r>
      <w:r>
        <w:rPr>
          <w:sz w:val="24"/>
        </w:rPr>
        <w:t>current,</w:t>
      </w:r>
      <w:r>
        <w:rPr>
          <w:spacing w:val="4"/>
          <w:sz w:val="24"/>
        </w:rPr>
        <w:t xml:space="preserve"> </w:t>
      </w:r>
      <w:r>
        <w:rPr>
          <w:sz w:val="24"/>
        </w:rPr>
        <w:t>Western</w:t>
      </w:r>
      <w:r>
        <w:rPr>
          <w:spacing w:val="3"/>
          <w:sz w:val="24"/>
        </w:rPr>
        <w:t xml:space="preserve"> </w:t>
      </w:r>
      <w:r>
        <w:rPr>
          <w:sz w:val="24"/>
        </w:rPr>
        <w:t>Europe</w:t>
      </w:r>
      <w:r>
        <w:rPr>
          <w:spacing w:val="3"/>
          <w:sz w:val="24"/>
        </w:rPr>
        <w:t xml:space="preserve"> </w:t>
      </w:r>
      <w:r>
        <w:rPr>
          <w:sz w:val="24"/>
        </w:rPr>
        <w:t>washed</w:t>
      </w:r>
      <w:r>
        <w:rPr>
          <w:spacing w:val="3"/>
          <w:sz w:val="24"/>
        </w:rPr>
        <w:t xml:space="preserve"> </w:t>
      </w:r>
      <w:r>
        <w:rPr>
          <w:sz w:val="24"/>
        </w:rPr>
        <w:t>due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Atlantic</w:t>
      </w:r>
      <w:r>
        <w:rPr>
          <w:spacing w:val="-1"/>
          <w:sz w:val="24"/>
        </w:rPr>
        <w:t xml:space="preserve"> </w:t>
      </w:r>
      <w:r>
        <w:rPr>
          <w:sz w:val="24"/>
        </w:rPr>
        <w:t>drift.</w:t>
      </w:r>
    </w:p>
    <w:p w:rsidR="00393B54" w:rsidRDefault="00574D45">
      <w:pPr>
        <w:pStyle w:val="ListParagraph"/>
        <w:numPr>
          <w:ilvl w:val="0"/>
          <w:numId w:val="82"/>
        </w:numPr>
        <w:tabs>
          <w:tab w:val="left" w:pos="910"/>
        </w:tabs>
        <w:ind w:right="311" w:firstLine="0"/>
        <w:jc w:val="both"/>
        <w:rPr>
          <w:sz w:val="24"/>
        </w:rPr>
      </w:pPr>
      <w:r>
        <w:rPr>
          <w:sz w:val="24"/>
        </w:rPr>
        <w:t xml:space="preserve">They increase </w:t>
      </w:r>
      <w:r>
        <w:rPr>
          <w:sz w:val="24"/>
        </w:rPr>
        <w:t>cloud cover of the adjacent land masses. As winds blow over a warm current, they</w:t>
      </w:r>
      <w:r>
        <w:rPr>
          <w:spacing w:val="-57"/>
          <w:sz w:val="24"/>
        </w:rPr>
        <w:t xml:space="preserve"> </w:t>
      </w:r>
      <w:r>
        <w:rPr>
          <w:sz w:val="24"/>
        </w:rPr>
        <w:t>absorb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moisture</w:t>
      </w:r>
      <w:r>
        <w:rPr>
          <w:spacing w:val="-2"/>
          <w:sz w:val="24"/>
        </w:rPr>
        <w:t xml:space="preserve"> </w:t>
      </w:r>
      <w:r>
        <w:rPr>
          <w:sz w:val="24"/>
        </w:rPr>
        <w:t>over that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become moisture</w:t>
      </w:r>
      <w:r>
        <w:rPr>
          <w:spacing w:val="-2"/>
          <w:sz w:val="24"/>
        </w:rPr>
        <w:t xml:space="preserve"> </w:t>
      </w:r>
      <w:r>
        <w:rPr>
          <w:sz w:val="24"/>
        </w:rPr>
        <w:t>laden.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-1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shore,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vapor</w:t>
      </w:r>
      <w:r>
        <w:rPr>
          <w:spacing w:val="-1"/>
          <w:sz w:val="24"/>
        </w:rPr>
        <w:t xml:space="preserve"> </w:t>
      </w:r>
      <w:r>
        <w:rPr>
          <w:sz w:val="24"/>
        </w:rPr>
        <w:t>is cooled</w:t>
      </w:r>
      <w:r>
        <w:rPr>
          <w:spacing w:val="-1"/>
          <w:sz w:val="24"/>
        </w:rPr>
        <w:t xml:space="preserve"> </w:t>
      </w:r>
      <w:r>
        <w:rPr>
          <w:sz w:val="24"/>
        </w:rPr>
        <w:t>down to</w:t>
      </w:r>
      <w:r>
        <w:rPr>
          <w:spacing w:val="1"/>
          <w:sz w:val="24"/>
        </w:rPr>
        <w:t xml:space="preserve"> </w:t>
      </w:r>
      <w:r>
        <w:rPr>
          <w:sz w:val="24"/>
        </w:rPr>
        <w:t>condensation level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Cumulo-nimbus clouds.</w:t>
      </w:r>
    </w:p>
    <w:p w:rsidR="00393B54" w:rsidRDefault="00393B54">
      <w:pPr>
        <w:pStyle w:val="BodyText"/>
        <w:spacing w:before="11"/>
        <w:ind w:left="0"/>
        <w:rPr>
          <w:sz w:val="23"/>
        </w:rPr>
      </w:pPr>
    </w:p>
    <w:p w:rsidR="00393B54" w:rsidRDefault="00574D45">
      <w:pPr>
        <w:pStyle w:val="ListParagraph"/>
        <w:numPr>
          <w:ilvl w:val="0"/>
          <w:numId w:val="82"/>
        </w:numPr>
        <w:tabs>
          <w:tab w:val="left" w:pos="910"/>
        </w:tabs>
        <w:ind w:right="334" w:firstLine="0"/>
        <w:jc w:val="both"/>
        <w:rPr>
          <w:sz w:val="24"/>
        </w:rPr>
      </w:pPr>
      <w:r>
        <w:rPr>
          <w:sz w:val="24"/>
        </w:rPr>
        <w:t>They facilitate the formation of heavy rain fall over the adjacent land because the on shore winds</w:t>
      </w:r>
      <w:r>
        <w:rPr>
          <w:spacing w:val="-58"/>
          <w:sz w:val="24"/>
        </w:rPr>
        <w:t xml:space="preserve"> </w:t>
      </w:r>
      <w:r>
        <w:rPr>
          <w:sz w:val="24"/>
        </w:rPr>
        <w:t>carry a lot of moisture from the warm ocean current. Fore example Natal on the East coat of South</w:t>
      </w:r>
      <w:r>
        <w:rPr>
          <w:spacing w:val="-57"/>
          <w:sz w:val="24"/>
        </w:rPr>
        <w:t xml:space="preserve"> </w:t>
      </w:r>
      <w:r>
        <w:rPr>
          <w:sz w:val="24"/>
        </w:rPr>
        <w:t>Africa,</w:t>
      </w:r>
      <w:r>
        <w:rPr>
          <w:spacing w:val="-1"/>
          <w:sz w:val="24"/>
        </w:rPr>
        <w:t xml:space="preserve"> </w:t>
      </w:r>
      <w:r>
        <w:rPr>
          <w:sz w:val="24"/>
        </w:rPr>
        <w:t>Mozambique</w:t>
      </w:r>
      <w:r>
        <w:rPr>
          <w:spacing w:val="-1"/>
          <w:sz w:val="24"/>
        </w:rPr>
        <w:t xml:space="preserve"> </w:t>
      </w:r>
      <w:r>
        <w:rPr>
          <w:sz w:val="24"/>
        </w:rPr>
        <w:t>coast, Dar es Sal</w:t>
      </w:r>
      <w:r>
        <w:rPr>
          <w:sz w:val="24"/>
        </w:rPr>
        <w:t>aam and</w:t>
      </w:r>
      <w:r>
        <w:rPr>
          <w:spacing w:val="-1"/>
          <w:sz w:val="24"/>
        </w:rPr>
        <w:t xml:space="preserve"> </w:t>
      </w:r>
      <w:r>
        <w:rPr>
          <w:sz w:val="24"/>
        </w:rPr>
        <w:t>Mombasa</w:t>
      </w:r>
      <w:r>
        <w:rPr>
          <w:spacing w:val="-2"/>
          <w:sz w:val="24"/>
        </w:rPr>
        <w:t xml:space="preserve"> </w:t>
      </w:r>
      <w:r>
        <w:rPr>
          <w:sz w:val="24"/>
        </w:rPr>
        <w:t>washed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warm Mozambique.</w:t>
      </w:r>
    </w:p>
    <w:p w:rsidR="00393B54" w:rsidRDefault="00574D45">
      <w:pPr>
        <w:pStyle w:val="BodyText"/>
        <w:jc w:val="both"/>
      </w:pP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Beira</w:t>
      </w:r>
      <w:r>
        <w:rPr>
          <w:spacing w:val="-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1521</w:t>
      </w:r>
      <w:r>
        <w:rPr>
          <w:spacing w:val="-1"/>
        </w:rPr>
        <w:t xml:space="preserve"> </w:t>
      </w:r>
      <w:r>
        <w:t>mm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annum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Durban</w:t>
      </w:r>
      <w:r>
        <w:rPr>
          <w:spacing w:val="1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1008 mm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annum.</w:t>
      </w:r>
    </w:p>
    <w:p w:rsidR="00393B54" w:rsidRDefault="00574D45">
      <w:pPr>
        <w:pStyle w:val="ListParagraph"/>
        <w:numPr>
          <w:ilvl w:val="0"/>
          <w:numId w:val="82"/>
        </w:numPr>
        <w:tabs>
          <w:tab w:val="left" w:pos="912"/>
        </w:tabs>
        <w:ind w:right="225" w:firstLine="0"/>
        <w:jc w:val="both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Western</w:t>
      </w:r>
      <w:r>
        <w:rPr>
          <w:spacing w:val="-2"/>
          <w:sz w:val="24"/>
        </w:rPr>
        <w:t xml:space="preserve"> </w:t>
      </w:r>
      <w:r>
        <w:rPr>
          <w:sz w:val="24"/>
        </w:rPr>
        <w:t>Europe, warm</w:t>
      </w:r>
      <w:r>
        <w:rPr>
          <w:spacing w:val="-2"/>
          <w:sz w:val="24"/>
        </w:rPr>
        <w:t xml:space="preserve"> </w:t>
      </w:r>
      <w:r>
        <w:rPr>
          <w:sz w:val="24"/>
        </w:rPr>
        <w:t>ocean</w:t>
      </w:r>
      <w:r>
        <w:rPr>
          <w:spacing w:val="1"/>
          <w:sz w:val="24"/>
        </w:rPr>
        <w:t xml:space="preserve"> </w:t>
      </w:r>
      <w:r>
        <w:rPr>
          <w:sz w:val="24"/>
        </w:rPr>
        <w:t>currents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 Formation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cyclonic</w:t>
      </w:r>
      <w:r>
        <w:rPr>
          <w:spacing w:val="-2"/>
          <w:sz w:val="24"/>
        </w:rPr>
        <w:t xml:space="preserve"> </w:t>
      </w: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fall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moist</w:t>
      </w:r>
      <w:r>
        <w:rPr>
          <w:spacing w:val="-58"/>
          <w:sz w:val="24"/>
        </w:rPr>
        <w:t xml:space="preserve"> </w:t>
      </w:r>
      <w:r>
        <w:rPr>
          <w:sz w:val="24"/>
        </w:rPr>
        <w:t>laden</w:t>
      </w:r>
      <w:r>
        <w:rPr>
          <w:spacing w:val="-1"/>
          <w:sz w:val="24"/>
        </w:rPr>
        <w:t xml:space="preserve"> </w:t>
      </w:r>
      <w:r>
        <w:rPr>
          <w:sz w:val="24"/>
        </w:rPr>
        <w:t>air rises over cold</w:t>
      </w:r>
      <w:r>
        <w:rPr>
          <w:spacing w:val="2"/>
          <w:sz w:val="24"/>
        </w:rPr>
        <w:t xml:space="preserve"> </w:t>
      </w:r>
      <w:r>
        <w:rPr>
          <w:sz w:val="24"/>
        </w:rPr>
        <w:t>dry</w:t>
      </w:r>
      <w:r>
        <w:rPr>
          <w:spacing w:val="-3"/>
          <w:sz w:val="24"/>
        </w:rPr>
        <w:t xml:space="preserve"> </w:t>
      </w:r>
      <w:r>
        <w:rPr>
          <w:sz w:val="24"/>
        </w:rPr>
        <w:t>air.</w:t>
      </w:r>
    </w:p>
    <w:p w:rsidR="00393B54" w:rsidRDefault="00574D45">
      <w:pPr>
        <w:pStyle w:val="Heading1"/>
        <w:spacing w:before="5" w:line="240" w:lineRule="auto"/>
        <w:ind w:left="4081"/>
      </w:pPr>
      <w:r>
        <w:t>COLD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CURRENTS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(a)Describe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characteristics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cold ocean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current.</w:t>
      </w:r>
    </w:p>
    <w:p w:rsidR="00393B54" w:rsidRDefault="00393B54">
      <w:pPr>
        <w:rPr>
          <w:sz w:val="24"/>
        </w:rPr>
        <w:sectPr w:rsidR="00393B54">
          <w:headerReference w:type="default" r:id="rId259"/>
          <w:footerReference w:type="default" r:id="rId26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line="240" w:lineRule="auto"/>
        <w:ind w:right="6554"/>
      </w:pPr>
      <w:r>
        <w:lastRenderedPageBreak/>
        <w:t>climate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adjacent</w:t>
      </w:r>
      <w:r>
        <w:rPr>
          <w:spacing w:val="-5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masses.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ocean</w:t>
      </w:r>
      <w:r>
        <w:rPr>
          <w:spacing w:val="1"/>
          <w:sz w:val="24"/>
        </w:rPr>
        <w:t xml:space="preserve"> </w:t>
      </w:r>
      <w:r>
        <w:rPr>
          <w:sz w:val="24"/>
        </w:rPr>
        <w:t>currents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ocean current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Show the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cold ocean</w:t>
      </w:r>
      <w:r>
        <w:rPr>
          <w:spacing w:val="2"/>
          <w:sz w:val="24"/>
        </w:rPr>
        <w:t xml:space="preserve"> </w:t>
      </w:r>
      <w:r>
        <w:rPr>
          <w:sz w:val="24"/>
        </w:rPr>
        <w:t>currents descriptively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sketch map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917" w:hanging="360"/>
        <w:rPr>
          <w:sz w:val="24"/>
        </w:rPr>
      </w:pPr>
      <w:r>
        <w:tab/>
      </w: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1"/>
          <w:sz w:val="24"/>
        </w:rPr>
        <w:t xml:space="preserve"> </w:t>
      </w:r>
      <w:r>
        <w:rPr>
          <w:sz w:val="24"/>
        </w:rPr>
        <w:t>currents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57"/>
          <w:sz w:val="24"/>
        </w:rPr>
        <w:t xml:space="preserve"> </w:t>
      </w:r>
      <w:r>
        <w:rPr>
          <w:sz w:val="24"/>
        </w:rPr>
        <w:t>currents.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694"/>
      </w:pPr>
      <w:r>
        <w:t>Ocean currents</w:t>
      </w:r>
      <w:r>
        <w:rPr>
          <w:spacing w:val="-1"/>
        </w:rPr>
        <w:t xml:space="preserve"> </w:t>
      </w:r>
      <w:r>
        <w:t>are general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drifts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ocean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57"/>
        </w:rPr>
        <w:t xml:space="preserve"> </w:t>
      </w:r>
      <w:r>
        <w:t>direction.</w:t>
      </w:r>
    </w:p>
    <w:p w:rsidR="00393B54" w:rsidRDefault="00574D45">
      <w:pPr>
        <w:pStyle w:val="BodyText"/>
        <w:ind w:right="130"/>
      </w:pPr>
      <w:r>
        <w:t xml:space="preserve">Oceans are caused by differences in density / salinity </w:t>
      </w:r>
      <w:r>
        <w:t>of the ocean waters, effect of winds and earth’s</w:t>
      </w:r>
      <w:r>
        <w:rPr>
          <w:spacing w:val="-57"/>
        </w:rPr>
        <w:t xml:space="preserve"> </w:t>
      </w:r>
      <w:r>
        <w:t>rotation</w:t>
      </w:r>
      <w:r>
        <w:rPr>
          <w:spacing w:val="-1"/>
        </w:rPr>
        <w:t xml:space="preserve"> </w:t>
      </w:r>
      <w:r>
        <w:t>and the shape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adjacent landmasses.</w:t>
      </w:r>
    </w:p>
    <w:p w:rsidR="00393B54" w:rsidRDefault="00574D45">
      <w:pPr>
        <w:pStyle w:val="BodyText"/>
        <w:ind w:right="671"/>
      </w:pPr>
      <w:r>
        <w:t>A</w:t>
      </w:r>
      <w:r>
        <w:rPr>
          <w:spacing w:val="-1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ocean current</w:t>
      </w:r>
      <w:r>
        <w:rPr>
          <w:spacing w:val="-1"/>
        </w:rPr>
        <w:t xml:space="preserve"> </w:t>
      </w:r>
      <w:r>
        <w:t>refers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drift</w:t>
      </w:r>
      <w:r>
        <w:rPr>
          <w:spacing w:val="-1"/>
        </w:rPr>
        <w:t xml:space="preserve"> </w:t>
      </w:r>
      <w:r>
        <w:t>which has</w:t>
      </w:r>
      <w:r>
        <w:rPr>
          <w:spacing w:val="1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surrounding</w:t>
      </w:r>
      <w:r>
        <w:rPr>
          <w:spacing w:val="-57"/>
        </w:rPr>
        <w:t xml:space="preserve"> </w:t>
      </w:r>
      <w:r>
        <w:t>areas.</w:t>
      </w:r>
    </w:p>
    <w:p w:rsidR="00393B54" w:rsidRDefault="00574D45">
      <w:pPr>
        <w:pStyle w:val="Heading1"/>
        <w:spacing w:before="3"/>
        <w:ind w:left="4112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cold ocean</w:t>
      </w:r>
      <w:r>
        <w:rPr>
          <w:spacing w:val="-2"/>
        </w:rPr>
        <w:t xml:space="preserve"> </w:t>
      </w:r>
      <w:r>
        <w:t>currents</w:t>
      </w:r>
    </w:p>
    <w:p w:rsidR="00393B54" w:rsidRDefault="00574D45">
      <w:pPr>
        <w:pStyle w:val="BodyText"/>
        <w:ind w:right="2216"/>
      </w:pPr>
      <w:r>
        <w:rPr>
          <w:b/>
        </w:rPr>
        <w:t>The C</w:t>
      </w:r>
      <w:r>
        <w:t>anary- off the coa</w:t>
      </w:r>
      <w:r>
        <w:t>st of North west Africa along the Moroccan coast,</w:t>
      </w:r>
      <w:r>
        <w:rPr>
          <w:spacing w:val="1"/>
        </w:rPr>
        <w:t xml:space="preserve"> </w:t>
      </w:r>
      <w:r>
        <w:rPr>
          <w:b/>
        </w:rPr>
        <w:t>B</w:t>
      </w:r>
      <w:r>
        <w:t>enguela current- off the coast of south West Africa along the Namibian coast,</w:t>
      </w:r>
      <w:r>
        <w:rPr>
          <w:spacing w:val="-57"/>
        </w:rPr>
        <w:t xml:space="preserve"> </w:t>
      </w:r>
      <w:r>
        <w:rPr>
          <w:b/>
        </w:rPr>
        <w:t>P</w:t>
      </w:r>
      <w:r>
        <w:t>eruvian / Humboldt- off the coast of Chile and the west coast of Peru</w:t>
      </w:r>
      <w:r>
        <w:rPr>
          <w:spacing w:val="1"/>
        </w:rPr>
        <w:t xml:space="preserve"> </w:t>
      </w:r>
      <w:r>
        <w:rPr>
          <w:b/>
        </w:rPr>
        <w:t>C</w:t>
      </w:r>
      <w:r>
        <w:t>alifornian current- flows south wards on the western co</w:t>
      </w:r>
      <w:r>
        <w:t>ast of North America</w:t>
      </w:r>
      <w:r>
        <w:rPr>
          <w:spacing w:val="1"/>
        </w:rPr>
        <w:t xml:space="preserve"> </w:t>
      </w:r>
      <w:r>
        <w:rPr>
          <w:b/>
        </w:rPr>
        <w:t>Oyashio</w:t>
      </w:r>
      <w:r>
        <w:t>/</w:t>
      </w:r>
      <w:r>
        <w:rPr>
          <w:spacing w:val="-1"/>
        </w:rPr>
        <w:t xml:space="preserve"> </w:t>
      </w:r>
      <w:r>
        <w:t>kuril current</w:t>
      </w:r>
    </w:p>
    <w:p w:rsidR="00393B54" w:rsidRDefault="00574D45">
      <w:pPr>
        <w:pStyle w:val="Heading1"/>
        <w:spacing w:before="2"/>
        <w:ind w:left="3641"/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cold ocean</w:t>
      </w:r>
      <w:r>
        <w:rPr>
          <w:spacing w:val="-2"/>
        </w:rPr>
        <w:t xml:space="preserve"> </w:t>
      </w:r>
      <w:r>
        <w:t>currents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characterized by</w:t>
      </w:r>
      <w:r>
        <w:rPr>
          <w:spacing w:val="-3"/>
          <w:sz w:val="24"/>
        </w:rPr>
        <w:t xml:space="preserve"> </w:t>
      </w:r>
      <w:r>
        <w:rPr>
          <w:sz w:val="24"/>
        </w:rPr>
        <w:t>low temperatures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805" w:firstLine="0"/>
        <w:rPr>
          <w:sz w:val="24"/>
        </w:rPr>
      </w:pP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currents flow</w:t>
      </w:r>
      <w:r>
        <w:rPr>
          <w:spacing w:val="-1"/>
          <w:sz w:val="24"/>
        </w:rPr>
        <w:t xml:space="preserve"> </w:t>
      </w:r>
      <w:r>
        <w:rPr>
          <w:sz w:val="24"/>
        </w:rPr>
        <w:t>from high</w:t>
      </w:r>
      <w:r>
        <w:rPr>
          <w:spacing w:val="-1"/>
          <w:sz w:val="24"/>
        </w:rPr>
        <w:t xml:space="preserve"> </w:t>
      </w:r>
      <w:r>
        <w:rPr>
          <w:sz w:val="24"/>
        </w:rPr>
        <w:t>latitudes</w:t>
      </w:r>
      <w:r>
        <w:rPr>
          <w:spacing w:val="-1"/>
          <w:sz w:val="24"/>
        </w:rPr>
        <w:t xml:space="preserve"> </w:t>
      </w:r>
      <w:r>
        <w:rPr>
          <w:sz w:val="24"/>
        </w:rPr>
        <w:t>to low</w:t>
      </w:r>
      <w:r>
        <w:rPr>
          <w:spacing w:val="-1"/>
          <w:sz w:val="24"/>
        </w:rPr>
        <w:t xml:space="preserve"> </w:t>
      </w:r>
      <w:r>
        <w:rPr>
          <w:sz w:val="24"/>
        </w:rPr>
        <w:t>latitudes. That</w:t>
      </w:r>
      <w:r>
        <w:rPr>
          <w:spacing w:val="-1"/>
          <w:sz w:val="24"/>
        </w:rPr>
        <w:t xml:space="preserve"> </w:t>
      </w:r>
      <w:r>
        <w:rPr>
          <w:sz w:val="24"/>
        </w:rPr>
        <w:t>is,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58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equator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regions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low </w:t>
      </w:r>
      <w:r>
        <w:rPr>
          <w:sz w:val="24"/>
        </w:rPr>
        <w:t>temperatures.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generally</w:t>
      </w:r>
      <w:r>
        <w:rPr>
          <w:spacing w:val="-5"/>
          <w:sz w:val="24"/>
        </w:rPr>
        <w:t xml:space="preserve"> </w:t>
      </w:r>
      <w:r>
        <w:rPr>
          <w:sz w:val="24"/>
        </w:rPr>
        <w:t>flow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western sides of landmasses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Benguela, Peruvian,</w:t>
      </w:r>
      <w:r>
        <w:rPr>
          <w:spacing w:val="-1"/>
          <w:sz w:val="24"/>
        </w:rPr>
        <w:t xml:space="preserve"> </w:t>
      </w:r>
      <w:r>
        <w:rPr>
          <w:sz w:val="24"/>
        </w:rPr>
        <w:t>canary</w:t>
      </w:r>
    </w:p>
    <w:p w:rsidR="00393B54" w:rsidRDefault="00574D45">
      <w:pPr>
        <w:pStyle w:val="BodyText"/>
      </w:pPr>
      <w:r>
        <w:t>e.t.c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low</w:t>
      </w:r>
      <w:r>
        <w:rPr>
          <w:spacing w:val="-1"/>
        </w:rPr>
        <w:t xml:space="preserve"> </w:t>
      </w:r>
      <w:r>
        <w:t>latitudes</w:t>
      </w:r>
      <w:r>
        <w:rPr>
          <w:spacing w:val="-1"/>
        </w:rPr>
        <w:t xml:space="preserve"> </w:t>
      </w:r>
      <w:r>
        <w:t>and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spacing w:before="1"/>
        <w:ind w:left="808" w:hanging="89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middle</w:t>
      </w:r>
      <w:r>
        <w:rPr>
          <w:spacing w:val="-2"/>
          <w:sz w:val="24"/>
        </w:rPr>
        <w:t xml:space="preserve"> </w:t>
      </w:r>
      <w:r>
        <w:rPr>
          <w:sz w:val="24"/>
        </w:rPr>
        <w:t>latitudes,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Eastern</w:t>
      </w:r>
      <w:r>
        <w:rPr>
          <w:spacing w:val="-1"/>
          <w:sz w:val="24"/>
        </w:rPr>
        <w:t xml:space="preserve"> </w:t>
      </w:r>
      <w:r>
        <w:rPr>
          <w:sz w:val="24"/>
        </w:rPr>
        <w:t>sides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 Labrador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Oyashio.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characterized by</w:t>
      </w:r>
      <w:r>
        <w:rPr>
          <w:spacing w:val="-3"/>
          <w:sz w:val="24"/>
        </w:rPr>
        <w:t xml:space="preserve"> </w:t>
      </w:r>
      <w:r>
        <w:rPr>
          <w:sz w:val="24"/>
        </w:rPr>
        <w:t>high density</w:t>
      </w:r>
      <w:r>
        <w:rPr>
          <w:spacing w:val="-5"/>
          <w:sz w:val="24"/>
        </w:rPr>
        <w:t xml:space="preserve"> </w:t>
      </w:r>
      <w:r>
        <w:rPr>
          <w:sz w:val="24"/>
        </w:rPr>
        <w:t>because of</w:t>
      </w:r>
      <w:r>
        <w:rPr>
          <w:spacing w:val="1"/>
          <w:sz w:val="24"/>
        </w:rPr>
        <w:t xml:space="preserve"> </w:t>
      </w:r>
      <w:r>
        <w:rPr>
          <w:sz w:val="24"/>
        </w:rPr>
        <w:t>low temperature.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characterized by</w:t>
      </w:r>
      <w:r>
        <w:rPr>
          <w:spacing w:val="-5"/>
          <w:sz w:val="24"/>
        </w:rPr>
        <w:t xml:space="preserve"> </w:t>
      </w:r>
      <w:r>
        <w:rPr>
          <w:sz w:val="24"/>
        </w:rPr>
        <w:t>up-welling</w:t>
      </w:r>
      <w:r>
        <w:rPr>
          <w:spacing w:val="-2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coast.</w:t>
      </w:r>
    </w:p>
    <w:p w:rsidR="00393B54" w:rsidRDefault="00574D45">
      <w:pPr>
        <w:pStyle w:val="BodyText"/>
        <w:ind w:right="283"/>
      </w:pPr>
      <w:r>
        <w:rPr>
          <w:rFonts w:ascii="Wingdings" w:hAnsi="Wingdings"/>
        </w:rPr>
        <w:t></w:t>
      </w:r>
      <w:r>
        <w:rPr>
          <w:b/>
        </w:rPr>
        <w:t>A</w:t>
      </w:r>
      <w:r>
        <w:t>s they flow towards the equator, they gradually become warm, light and up-well to form warm</w:t>
      </w:r>
      <w:r>
        <w:rPr>
          <w:spacing w:val="-58"/>
        </w:rPr>
        <w:t xml:space="preserve"> </w:t>
      </w:r>
      <w:r>
        <w:t>ocean</w:t>
      </w:r>
      <w:r>
        <w:rPr>
          <w:spacing w:val="1"/>
        </w:rPr>
        <w:t xml:space="preserve"> </w:t>
      </w:r>
      <w:r>
        <w:t>currents.</w:t>
      </w:r>
    </w:p>
    <w:p w:rsidR="00393B54" w:rsidRDefault="00574D45">
      <w:pPr>
        <w:pStyle w:val="Heading1"/>
        <w:spacing w:before="5"/>
      </w:pP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climate</w:t>
      </w:r>
    </w:p>
    <w:p w:rsidR="00393B54" w:rsidRDefault="00574D45">
      <w:pPr>
        <w:pStyle w:val="ListParagraph"/>
        <w:numPr>
          <w:ilvl w:val="0"/>
          <w:numId w:val="83"/>
        </w:numPr>
        <w:tabs>
          <w:tab w:val="left" w:pos="910"/>
        </w:tabs>
        <w:ind w:right="169" w:firstLine="0"/>
        <w:rPr>
          <w:sz w:val="24"/>
        </w:rPr>
      </w:pPr>
      <w:r>
        <w:rPr>
          <w:sz w:val="24"/>
        </w:rPr>
        <w:t>Cold</w:t>
      </w:r>
      <w:r>
        <w:rPr>
          <w:sz w:val="24"/>
        </w:rPr>
        <w:t xml:space="preserve"> ocean currents tend to lower the temperatures along the adjacent coast due to the influence of</w:t>
      </w:r>
      <w:r>
        <w:rPr>
          <w:spacing w:val="-57"/>
          <w:sz w:val="24"/>
        </w:rPr>
        <w:t xml:space="preserve"> </w:t>
      </w:r>
      <w:r>
        <w:rPr>
          <w:sz w:val="24"/>
        </w:rPr>
        <w:t>land and sea breezes. For example the Benguela current flowing north wards along the coast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Namibia, lowers the temperature of the Walvis Bay to an average temperature of 16 </w:t>
      </w:r>
      <w:r>
        <w:rPr>
          <w:sz w:val="24"/>
          <w:vertAlign w:val="superscript"/>
        </w:rPr>
        <w:t>0</w:t>
      </w:r>
      <w:r>
        <w:rPr>
          <w:sz w:val="24"/>
        </w:rPr>
        <w:t>C compared to</w:t>
      </w:r>
      <w:r>
        <w:rPr>
          <w:spacing w:val="1"/>
          <w:sz w:val="24"/>
        </w:rPr>
        <w:t xml:space="preserve"> </w:t>
      </w:r>
      <w:r>
        <w:rPr>
          <w:sz w:val="24"/>
        </w:rPr>
        <w:t>Durban’s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25 </w:t>
      </w:r>
      <w:r>
        <w:rPr>
          <w:sz w:val="24"/>
          <w:vertAlign w:val="superscript"/>
        </w:rPr>
        <w:t>0</w:t>
      </w:r>
      <w:r>
        <w:rPr>
          <w:sz w:val="24"/>
        </w:rPr>
        <w:t>C although</w:t>
      </w:r>
      <w:r>
        <w:rPr>
          <w:spacing w:val="2"/>
          <w:sz w:val="24"/>
        </w:rPr>
        <w:t xml:space="preserve"> </w:t>
      </w:r>
      <w:r>
        <w:rPr>
          <w:sz w:val="24"/>
        </w:rPr>
        <w:t>both places are</w:t>
      </w:r>
      <w:r>
        <w:rPr>
          <w:spacing w:val="-2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same latitude.</w:t>
      </w:r>
    </w:p>
    <w:p w:rsidR="00393B54" w:rsidRDefault="00393B54">
      <w:pPr>
        <w:pStyle w:val="BodyText"/>
        <w:spacing w:before="9"/>
        <w:ind w:left="0"/>
        <w:rPr>
          <w:sz w:val="23"/>
        </w:rPr>
      </w:pPr>
    </w:p>
    <w:p w:rsidR="00393B54" w:rsidRDefault="00574D45">
      <w:pPr>
        <w:pStyle w:val="ListParagraph"/>
        <w:numPr>
          <w:ilvl w:val="0"/>
          <w:numId w:val="83"/>
        </w:numPr>
        <w:tabs>
          <w:tab w:val="left" w:pos="910"/>
        </w:tabs>
        <w:ind w:right="416" w:firstLine="0"/>
        <w:jc w:val="both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 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 off</w:t>
      </w:r>
      <w:r>
        <w:rPr>
          <w:spacing w:val="-2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and cause condensation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 of</w:t>
      </w:r>
      <w:r>
        <w:rPr>
          <w:spacing w:val="-1"/>
          <w:sz w:val="24"/>
        </w:rPr>
        <w:t xml:space="preserve"> </w:t>
      </w:r>
      <w:r>
        <w:rPr>
          <w:sz w:val="24"/>
        </w:rPr>
        <w:t>desert</w:t>
      </w:r>
      <w:r>
        <w:rPr>
          <w:spacing w:val="-57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onditions fore example Sahara, Kalahari and Californian desert adjacent to the canary, Benguela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Californian cold ocean currents respectively.</w:t>
      </w:r>
    </w:p>
    <w:p w:rsidR="00393B54" w:rsidRDefault="00574D45">
      <w:pPr>
        <w:pStyle w:val="ListParagraph"/>
        <w:numPr>
          <w:ilvl w:val="0"/>
          <w:numId w:val="83"/>
        </w:numPr>
        <w:tabs>
          <w:tab w:val="left" w:pos="910"/>
        </w:tabs>
        <w:spacing w:before="1"/>
        <w:ind w:right="154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advection</w:t>
      </w:r>
      <w:r>
        <w:rPr>
          <w:spacing w:val="-1"/>
          <w:sz w:val="24"/>
        </w:rPr>
        <w:t xml:space="preserve"> </w:t>
      </w:r>
      <w:r>
        <w:rPr>
          <w:sz w:val="24"/>
        </w:rPr>
        <w:t>fog</w:t>
      </w:r>
      <w:r>
        <w:rPr>
          <w:spacing w:val="-4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1"/>
          <w:sz w:val="24"/>
        </w:rPr>
        <w:t xml:space="preserve"> </w:t>
      </w:r>
      <w:r>
        <w:rPr>
          <w:sz w:val="24"/>
        </w:rPr>
        <w:t>areas,</w:t>
      </w:r>
      <w:r>
        <w:rPr>
          <w:spacing w:val="-1"/>
          <w:sz w:val="24"/>
        </w:rPr>
        <w:t xml:space="preserve"> </w:t>
      </w:r>
      <w:r>
        <w:rPr>
          <w:sz w:val="24"/>
        </w:rPr>
        <w:t>formed</w:t>
      </w:r>
      <w:r>
        <w:rPr>
          <w:spacing w:val="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passes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over the cold </w:t>
      </w:r>
      <w:r>
        <w:rPr>
          <w:sz w:val="24"/>
        </w:rPr>
        <w:t>ocean currents. Fore example the frequent fog at San Francisco in California and North</w:t>
      </w:r>
      <w:r>
        <w:rPr>
          <w:spacing w:val="-58"/>
          <w:sz w:val="24"/>
        </w:rPr>
        <w:t xml:space="preserve"> </w:t>
      </w:r>
      <w:r>
        <w:rPr>
          <w:sz w:val="24"/>
        </w:rPr>
        <w:t>East Canada because of the Labrador Current, Namibian coast as warm south trades cross the</w:t>
      </w:r>
      <w:r>
        <w:rPr>
          <w:spacing w:val="1"/>
          <w:sz w:val="24"/>
        </w:rPr>
        <w:t xml:space="preserve"> </w:t>
      </w:r>
      <w:r>
        <w:rPr>
          <w:sz w:val="24"/>
        </w:rPr>
        <w:t>Benguela</w:t>
      </w:r>
      <w:r>
        <w:rPr>
          <w:spacing w:val="-2"/>
          <w:sz w:val="24"/>
        </w:rPr>
        <w:t xml:space="preserve"> </w:t>
      </w:r>
      <w:r>
        <w:rPr>
          <w:sz w:val="24"/>
        </w:rPr>
        <w:t>current.</w:t>
      </w:r>
    </w:p>
    <w:p w:rsidR="00393B54" w:rsidRDefault="00574D45">
      <w:pPr>
        <w:pStyle w:val="ListParagraph"/>
        <w:numPr>
          <w:ilvl w:val="0"/>
          <w:numId w:val="83"/>
        </w:numPr>
        <w:tabs>
          <w:tab w:val="left" w:pos="910"/>
        </w:tabs>
        <w:ind w:left="909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 associated with</w:t>
      </w:r>
      <w:r>
        <w:rPr>
          <w:spacing w:val="1"/>
          <w:sz w:val="24"/>
        </w:rPr>
        <w:t xml:space="preserve"> </w:t>
      </w:r>
      <w:r>
        <w:rPr>
          <w:sz w:val="24"/>
        </w:rPr>
        <w:t>low humidity</w:t>
      </w:r>
      <w:r>
        <w:rPr>
          <w:spacing w:val="-8"/>
          <w:sz w:val="24"/>
        </w:rPr>
        <w:t xml:space="preserve"> </w:t>
      </w:r>
      <w:r>
        <w:rPr>
          <w:sz w:val="24"/>
        </w:rPr>
        <w:t>due limited evaporatio</w:t>
      </w:r>
      <w:r>
        <w:rPr>
          <w:sz w:val="24"/>
        </w:rPr>
        <w:t>n</w:t>
      </w:r>
    </w:p>
    <w:p w:rsidR="00393B54" w:rsidRDefault="00574D45">
      <w:pPr>
        <w:pStyle w:val="ListParagraph"/>
        <w:numPr>
          <w:ilvl w:val="0"/>
          <w:numId w:val="83"/>
        </w:numPr>
        <w:tabs>
          <w:tab w:val="left" w:pos="912"/>
        </w:tabs>
        <w:ind w:left="912" w:hanging="192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of limited</w:t>
      </w:r>
      <w:r>
        <w:rPr>
          <w:spacing w:val="-1"/>
          <w:sz w:val="24"/>
        </w:rPr>
        <w:t xml:space="preserve"> </w:t>
      </w:r>
      <w:r>
        <w:rPr>
          <w:sz w:val="24"/>
        </w:rPr>
        <w:t>evaporation</w:t>
      </w:r>
      <w:r>
        <w:rPr>
          <w:spacing w:val="1"/>
          <w:sz w:val="24"/>
        </w:rPr>
        <w:t xml:space="preserve"> </w:t>
      </w:r>
      <w:r>
        <w:rPr>
          <w:sz w:val="24"/>
        </w:rPr>
        <w:t>resulting</w:t>
      </w:r>
      <w:r>
        <w:rPr>
          <w:spacing w:val="-3"/>
          <w:sz w:val="24"/>
        </w:rPr>
        <w:t xml:space="preserve"> </w:t>
      </w:r>
      <w:r>
        <w:rPr>
          <w:sz w:val="24"/>
        </w:rPr>
        <w:t>from condensation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moist</w:t>
      </w:r>
      <w:r>
        <w:rPr>
          <w:spacing w:val="-1"/>
          <w:sz w:val="24"/>
        </w:rPr>
        <w:t xml:space="preserve"> </w:t>
      </w:r>
      <w:r>
        <w:rPr>
          <w:sz w:val="24"/>
        </w:rPr>
        <w:t>winds.</w:t>
      </w:r>
    </w:p>
    <w:p w:rsidR="00393B54" w:rsidRDefault="00574D45">
      <w:pPr>
        <w:pStyle w:val="Heading1"/>
        <w:spacing w:before="5" w:line="240" w:lineRule="auto"/>
        <w:ind w:left="1450"/>
      </w:pPr>
      <w:r>
        <w:t>CAUSES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OCEAN</w:t>
      </w:r>
      <w:r>
        <w:rPr>
          <w:spacing w:val="1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AND EFFECTS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ACTIVITIES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causes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effects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ocean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currents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human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adjacent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393B54">
      <w:pPr>
        <w:rPr>
          <w:sz w:val="24"/>
        </w:rPr>
        <w:sectPr w:rsidR="00393B54">
          <w:headerReference w:type="default" r:id="rId261"/>
          <w:footerReference w:type="default" r:id="rId262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lastRenderedPageBreak/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currents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examples of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2"/>
          <w:sz w:val="24"/>
        </w:rPr>
        <w:t xml:space="preserve"> </w:t>
      </w:r>
      <w:r>
        <w:rPr>
          <w:sz w:val="24"/>
        </w:rPr>
        <w:t>currents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located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briefly.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ocean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man’s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 w:rsidR="00393B54" w:rsidRDefault="00574D45">
      <w:pPr>
        <w:pStyle w:val="Heading1"/>
        <w:spacing w:before="5" w:line="240" w:lineRule="auto"/>
        <w:ind w:left="780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ind w:left="720"/>
        <w:rPr>
          <w:b/>
          <w:sz w:val="24"/>
        </w:rPr>
      </w:pPr>
      <w:r>
        <w:rPr>
          <w:rFonts w:ascii="Wingdings" w:hAnsi="Wingdings"/>
          <w:sz w:val="24"/>
        </w:rPr>
        <w:t></w:t>
      </w:r>
      <w:r>
        <w:rPr>
          <w:b/>
          <w:sz w:val="24"/>
        </w:rPr>
        <w:t>Refer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questions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introduction</w:t>
      </w:r>
    </w:p>
    <w:p w:rsidR="00393B54" w:rsidRDefault="00574D45">
      <w:pPr>
        <w:pStyle w:val="Heading1"/>
        <w:ind w:left="4304"/>
      </w:pPr>
      <w:r>
        <w:t>Causes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currents</w:t>
      </w:r>
    </w:p>
    <w:p w:rsidR="00393B54" w:rsidRDefault="00574D45">
      <w:pPr>
        <w:pStyle w:val="BodyText"/>
        <w:ind w:right="883"/>
      </w:pPr>
      <w:r>
        <w:t>Ocean</w:t>
      </w:r>
      <w:r>
        <w:rPr>
          <w:spacing w:val="1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wind,</w:t>
      </w:r>
      <w:r>
        <w:rPr>
          <w:spacing w:val="-1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density,</w:t>
      </w:r>
      <w:r>
        <w:rPr>
          <w:spacing w:val="-1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in temperature,</w:t>
      </w:r>
      <w:r>
        <w:rPr>
          <w:spacing w:val="1"/>
        </w:rPr>
        <w:t xml:space="preserve"> </w:t>
      </w:r>
      <w:r>
        <w:t>earth’s</w:t>
      </w:r>
      <w:r>
        <w:rPr>
          <w:spacing w:val="-57"/>
        </w:rPr>
        <w:t xml:space="preserve"> </w:t>
      </w:r>
      <w:r>
        <w:t>rotation</w:t>
      </w:r>
      <w:r>
        <w:rPr>
          <w:spacing w:val="-1"/>
        </w:rPr>
        <w:t xml:space="preserve"> </w:t>
      </w:r>
      <w:r>
        <w:t>and shape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landmass.</w:t>
      </w:r>
    </w:p>
    <w:p w:rsidR="00393B54" w:rsidRDefault="00574D45">
      <w:pPr>
        <w:pStyle w:val="BodyText"/>
        <w:ind w:right="316"/>
      </w:pPr>
      <w:r>
        <w:rPr>
          <w:b/>
        </w:rPr>
        <w:t xml:space="preserve">Wind </w:t>
      </w:r>
      <w:r>
        <w:t>is the major cause of ocean currents. As wind blows over the surface of the ocean, friction is</w:t>
      </w:r>
      <w:r>
        <w:rPr>
          <w:spacing w:val="-57"/>
        </w:rPr>
        <w:t xml:space="preserve"> </w:t>
      </w:r>
      <w:r>
        <w:t>generated between the wind and the top water layers. Energy is transferred from wind</w:t>
      </w:r>
      <w:r>
        <w:t xml:space="preserve"> to water</w:t>
      </w:r>
      <w:r>
        <w:rPr>
          <w:spacing w:val="1"/>
        </w:rPr>
        <w:t xml:space="preserve"> </w:t>
      </w:r>
      <w:r>
        <w:t>causing the water to move in the same direction as the wind. Fore example the westerly winds</w:t>
      </w:r>
      <w:r>
        <w:rPr>
          <w:spacing w:val="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 North Atlantic drift.</w:t>
      </w:r>
    </w:p>
    <w:p w:rsidR="00393B54" w:rsidRDefault="00574D45">
      <w:pPr>
        <w:pStyle w:val="BodyText"/>
        <w:ind w:right="451"/>
        <w:jc w:val="both"/>
      </w:pPr>
      <w:r>
        <w:rPr>
          <w:b/>
        </w:rPr>
        <w:t>Differences in density of water</w:t>
      </w:r>
      <w:r>
        <w:t>. Sea water is salty/ saline and the salinity varies from one part of</w:t>
      </w:r>
      <w:r>
        <w:rPr>
          <w:spacing w:val="-57"/>
        </w:rPr>
        <w:t xml:space="preserve"> </w:t>
      </w:r>
      <w:r>
        <w:t xml:space="preserve">the ocean to </w:t>
      </w:r>
      <w:r>
        <w:t>another. Salty water is dense and tends to sink while less saline water is light and up-</w:t>
      </w:r>
      <w:r>
        <w:rPr>
          <w:spacing w:val="-57"/>
        </w:rPr>
        <w:t xml:space="preserve"> </w:t>
      </w:r>
      <w:r>
        <w:t>wells.</w:t>
      </w:r>
    </w:p>
    <w:p w:rsidR="00393B54" w:rsidRDefault="00574D45">
      <w:pPr>
        <w:pStyle w:val="BodyText"/>
        <w:ind w:right="240"/>
      </w:pPr>
      <w:r>
        <w:rPr>
          <w:b/>
        </w:rPr>
        <w:t>Differences</w:t>
      </w:r>
      <w:r>
        <w:rPr>
          <w:b/>
          <w:spacing w:val="-2"/>
        </w:rPr>
        <w:t xml:space="preserve"> </w:t>
      </w:r>
      <w:r>
        <w:rPr>
          <w:b/>
        </w:rPr>
        <w:t>in temperature-</w:t>
      </w:r>
      <w:r>
        <w:rPr>
          <w:b/>
          <w:spacing w:val="-2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variation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density.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Polar</w:t>
      </w:r>
      <w:r>
        <w:rPr>
          <w:spacing w:val="-3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cold</w:t>
      </w:r>
      <w:r>
        <w:rPr>
          <w:spacing w:val="-57"/>
        </w:rPr>
        <w:t xml:space="preserve"> </w:t>
      </w:r>
      <w:r>
        <w:t>due to low temperatures hence dense, sinks to the bottom of the</w:t>
      </w:r>
      <w:r>
        <w:t xml:space="preserve"> ocean and flows towards the</w:t>
      </w:r>
      <w:r>
        <w:rPr>
          <w:spacing w:val="1"/>
        </w:rPr>
        <w:t xml:space="preserve"> </w:t>
      </w:r>
      <w:r>
        <w:t>equator.</w:t>
      </w:r>
    </w:p>
    <w:p w:rsidR="00393B54" w:rsidRDefault="00574D45">
      <w:pPr>
        <w:pStyle w:val="BodyText"/>
        <w:ind w:right="384"/>
      </w:pPr>
      <w:r>
        <w:t>Water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equatorial</w:t>
      </w:r>
      <w:r>
        <w:rPr>
          <w:spacing w:val="-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temperatures,</w:t>
      </w:r>
      <w:r>
        <w:rPr>
          <w:spacing w:val="-1"/>
        </w:rPr>
        <w:t xml:space="preserve"> </w:t>
      </w:r>
      <w:r>
        <w:t>light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tends</w:t>
      </w:r>
      <w:r>
        <w:rPr>
          <w:spacing w:val="-1"/>
        </w:rPr>
        <w:t xml:space="preserve"> </w:t>
      </w:r>
      <w:r>
        <w:t>to flow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</w:t>
      </w:r>
      <w:r>
        <w:rPr>
          <w:spacing w:val="-57"/>
        </w:rPr>
        <w:t xml:space="preserve"> </w:t>
      </w:r>
      <w:r>
        <w:t>towards the</w:t>
      </w:r>
      <w:r>
        <w:rPr>
          <w:spacing w:val="-2"/>
        </w:rPr>
        <w:t xml:space="preserve"> </w:t>
      </w:r>
      <w:r>
        <w:t>poles.</w:t>
      </w:r>
    </w:p>
    <w:p w:rsidR="00393B54" w:rsidRDefault="00574D45">
      <w:pPr>
        <w:pStyle w:val="BodyText"/>
        <w:ind w:right="241"/>
      </w:pPr>
      <w:r>
        <w:rPr>
          <w:b/>
        </w:rPr>
        <w:t>Earth’s rotation due to Coriolis Effect</w:t>
      </w:r>
      <w:r>
        <w:t>. Besides affecting the direction of the winds, the earth’s</w:t>
      </w:r>
      <w:r>
        <w:rPr>
          <w:spacing w:val="1"/>
        </w:rPr>
        <w:t xml:space="preserve"> </w:t>
      </w:r>
      <w:r>
        <w:t>rotation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tends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deflect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obliquely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hemisphere and to</w:t>
      </w:r>
      <w:r>
        <w:rPr>
          <w:spacing w:val="-57"/>
        </w:rPr>
        <w:t xml:space="preserve"> </w:t>
      </w:r>
      <w:r>
        <w:t>the left in the southern hemisphere. Fore example the Mozambique current, the Brazil current and</w:t>
      </w:r>
      <w:r>
        <w:rPr>
          <w:spacing w:val="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Equatorial current.</w:t>
      </w:r>
    </w:p>
    <w:p w:rsidR="00393B54" w:rsidRDefault="00574D45">
      <w:pPr>
        <w:pStyle w:val="BodyText"/>
        <w:ind w:right="364"/>
      </w:pPr>
      <w:r>
        <w:rPr>
          <w:b/>
        </w:rPr>
        <w:t xml:space="preserve">Land masses. </w:t>
      </w:r>
      <w:r>
        <w:t xml:space="preserve">When ocean </w:t>
      </w:r>
      <w:r>
        <w:t>current moves towards a land mass, the current is deflected and some</w:t>
      </w:r>
      <w:r>
        <w:rPr>
          <w:spacing w:val="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splits into</w:t>
      </w:r>
      <w:r>
        <w:rPr>
          <w:spacing w:val="-1"/>
        </w:rPr>
        <w:t xml:space="preserve"> </w:t>
      </w:r>
      <w:r>
        <w:t>two. Fore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North Atlantic</w:t>
      </w:r>
      <w:r>
        <w:rPr>
          <w:spacing w:val="-2"/>
        </w:rPr>
        <w:t xml:space="preserve"> </w:t>
      </w:r>
      <w:r>
        <w:t>drift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Equatorial</w:t>
      </w:r>
      <w:r>
        <w:rPr>
          <w:spacing w:val="-1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current.</w:t>
      </w:r>
    </w:p>
    <w:p w:rsidR="00393B54" w:rsidRDefault="00574D45">
      <w:pPr>
        <w:pStyle w:val="Heading1"/>
        <w:spacing w:before="4"/>
        <w:ind w:left="3281"/>
      </w:pP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ocean</w:t>
      </w:r>
      <w:r>
        <w:rPr>
          <w:spacing w:val="-2"/>
        </w:rPr>
        <w:t xml:space="preserve"> </w:t>
      </w:r>
      <w:r>
        <w:t>currents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activities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0"/>
        </w:tabs>
        <w:ind w:right="187" w:firstLine="0"/>
        <w:rPr>
          <w:sz w:val="24"/>
        </w:rPr>
      </w:pPr>
      <w:r>
        <w:rPr>
          <w:sz w:val="24"/>
        </w:rPr>
        <w:t xml:space="preserve">The upwelling of cold water brings rich </w:t>
      </w:r>
      <w:r>
        <w:rPr>
          <w:sz w:val="24"/>
        </w:rPr>
        <w:t>nutrients such as nitrates and phosphates vital for 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 planktons while the mixing of cold and warm ocean currents creates conducive conditions</w:t>
      </w:r>
      <w:r>
        <w:rPr>
          <w:spacing w:val="-58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favor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planktons and</w:t>
      </w:r>
      <w:r>
        <w:rPr>
          <w:spacing w:val="-1"/>
          <w:sz w:val="24"/>
        </w:rPr>
        <w:t xml:space="preserve"> </w:t>
      </w:r>
      <w:r>
        <w:rPr>
          <w:sz w:val="24"/>
        </w:rPr>
        <w:t>fish breeding; 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 fishing</w:t>
      </w:r>
      <w:r>
        <w:rPr>
          <w:spacing w:val="-2"/>
          <w:sz w:val="24"/>
        </w:rPr>
        <w:t xml:space="preserve"> </w:t>
      </w:r>
      <w:r>
        <w:rPr>
          <w:sz w:val="24"/>
        </w:rPr>
        <w:t>industry.</w:t>
      </w:r>
    </w:p>
    <w:p w:rsidR="00393B54" w:rsidRDefault="00574D45">
      <w:pPr>
        <w:pStyle w:val="BodyText"/>
        <w:ind w:left="780"/>
      </w:pPr>
      <w:r>
        <w:t xml:space="preserve">Fore </w:t>
      </w:r>
      <w:r>
        <w:t>example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 coast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Africa,</w:t>
      </w:r>
      <w:r>
        <w:rPr>
          <w:spacing w:val="-1"/>
        </w:rPr>
        <w:t xml:space="preserve"> </w:t>
      </w:r>
      <w:r>
        <w:t>Morocco,</w:t>
      </w:r>
      <w:r>
        <w:rPr>
          <w:spacing w:val="-1"/>
        </w:rPr>
        <w:t xml:space="preserve"> </w:t>
      </w:r>
      <w:r>
        <w:t>Namibia</w:t>
      </w:r>
      <w:r>
        <w:rPr>
          <w:spacing w:val="2"/>
        </w:rPr>
        <w:t xml:space="preserve"> </w:t>
      </w:r>
      <w:r>
        <w:t>e.t.c.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0"/>
        </w:tabs>
        <w:ind w:right="728" w:firstLine="0"/>
        <w:rPr>
          <w:sz w:val="24"/>
        </w:rPr>
      </w:pPr>
      <w:r>
        <w:rPr>
          <w:sz w:val="24"/>
        </w:rPr>
        <w:t>Fish</w:t>
      </w:r>
      <w:r>
        <w:rPr>
          <w:spacing w:val="-1"/>
          <w:sz w:val="24"/>
        </w:rPr>
        <w:t xml:space="preserve"> </w:t>
      </w:r>
      <w:r>
        <w:rPr>
          <w:sz w:val="24"/>
        </w:rPr>
        <w:t>canaries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 wide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employment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 xml:space="preserve">income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foreign</w:t>
      </w:r>
      <w:r>
        <w:rPr>
          <w:spacing w:val="-1"/>
          <w:sz w:val="24"/>
        </w:rPr>
        <w:t xml:space="preserve"> </w:t>
      </w:r>
      <w:r>
        <w:rPr>
          <w:sz w:val="24"/>
        </w:rPr>
        <w:t>exchange</w:t>
      </w:r>
      <w:r>
        <w:rPr>
          <w:spacing w:val="1"/>
          <w:sz w:val="24"/>
        </w:rPr>
        <w:t xml:space="preserve"> </w:t>
      </w:r>
      <w:r>
        <w:rPr>
          <w:sz w:val="24"/>
        </w:rPr>
        <w:t>from fish exports.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0"/>
        </w:tabs>
        <w:ind w:right="300" w:firstLine="0"/>
        <w:rPr>
          <w:sz w:val="24"/>
        </w:rPr>
      </w:pPr>
      <w:r>
        <w:rPr>
          <w:sz w:val="24"/>
        </w:rPr>
        <w:t>Warm ocean currents increase temperatures and induce heavy rainfa</w:t>
      </w:r>
      <w:r>
        <w:rPr>
          <w:sz w:val="24"/>
        </w:rPr>
        <w:t>ll in the adjacent areas which</w:t>
      </w:r>
      <w:r>
        <w:rPr>
          <w:spacing w:val="-58"/>
          <w:sz w:val="24"/>
        </w:rPr>
        <w:t xml:space="preserve"> </w:t>
      </w: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plantation agriculture.</w:t>
      </w:r>
    </w:p>
    <w:p w:rsidR="00393B54" w:rsidRDefault="00574D45">
      <w:pPr>
        <w:pStyle w:val="BodyText"/>
        <w:ind w:right="795"/>
        <w:jc w:val="both"/>
      </w:pPr>
      <w:r>
        <w:t>Fore example Sugar plantations in Natal due to presence of warm Mozambique currents while</w:t>
      </w:r>
      <w:r>
        <w:rPr>
          <w:spacing w:val="-58"/>
        </w:rPr>
        <w:t xml:space="preserve"> </w:t>
      </w:r>
      <w:r>
        <w:t>Guinea warm current favor cocoa and palm oil plantations in West Africa, cloves in Zanzibar,</w:t>
      </w:r>
      <w:r>
        <w:rPr>
          <w:spacing w:val="-57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g</w:t>
      </w:r>
      <w:r>
        <w:t>ardening</w:t>
      </w:r>
      <w:r>
        <w:rPr>
          <w:spacing w:val="-3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ports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Mombasa, Dar-es-Salaam and</w:t>
      </w:r>
      <w:r>
        <w:rPr>
          <w:spacing w:val="-1"/>
        </w:rPr>
        <w:t xml:space="preserve"> </w:t>
      </w:r>
      <w:r>
        <w:t>port Durban.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0"/>
        </w:tabs>
        <w:ind w:right="362" w:firstLine="0"/>
        <w:jc w:val="both"/>
        <w:rPr>
          <w:sz w:val="24"/>
        </w:rPr>
      </w:pPr>
      <w:r>
        <w:rPr>
          <w:sz w:val="24"/>
        </w:rPr>
        <w:t>Trade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commerce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accessibility</w:t>
      </w:r>
      <w:r>
        <w:rPr>
          <w:spacing w:val="-6"/>
          <w:sz w:val="24"/>
        </w:rPr>
        <w:t xml:space="preserve"> </w:t>
      </w:r>
      <w:r>
        <w:rPr>
          <w:sz w:val="24"/>
        </w:rPr>
        <w:t>and ice</w:t>
      </w:r>
      <w:r>
        <w:rPr>
          <w:spacing w:val="-1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 of the</w:t>
      </w:r>
      <w:r>
        <w:rPr>
          <w:spacing w:val="-3"/>
          <w:sz w:val="24"/>
        </w:rPr>
        <w:t xml:space="preserve"> </w:t>
      </w:r>
      <w:r>
        <w:rPr>
          <w:sz w:val="24"/>
        </w:rPr>
        <w:t>ports. Fore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ports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Western Europe.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0"/>
        </w:tabs>
        <w:ind w:right="910" w:firstLine="0"/>
        <w:jc w:val="both"/>
        <w:rPr>
          <w:sz w:val="24"/>
        </w:rPr>
      </w:pPr>
      <w:r>
        <w:rPr>
          <w:sz w:val="24"/>
        </w:rPr>
        <w:t xml:space="preserve">Aridity along the coast washed by cold currents has encouraged nomadic </w:t>
      </w:r>
      <w:r>
        <w:rPr>
          <w:sz w:val="24"/>
        </w:rPr>
        <w:t>pastoralism. Fore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pastoral</w:t>
      </w:r>
      <w:r>
        <w:rPr>
          <w:spacing w:val="-1"/>
          <w:sz w:val="24"/>
        </w:rPr>
        <w:t xml:space="preserve"> </w:t>
      </w:r>
      <w:r>
        <w:rPr>
          <w:sz w:val="24"/>
        </w:rPr>
        <w:t>groups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Fulani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Sahel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Hontentos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Namibia.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58"/>
          <w:sz w:val="24"/>
        </w:rPr>
        <w:t xml:space="preserve"> </w:t>
      </w:r>
      <w:r>
        <w:rPr>
          <w:sz w:val="24"/>
        </w:rPr>
        <w:t>ranching</w:t>
      </w:r>
      <w:r>
        <w:rPr>
          <w:spacing w:val="-4"/>
          <w:sz w:val="24"/>
        </w:rPr>
        <w:t xml:space="preserve"> </w:t>
      </w:r>
      <w:r>
        <w:rPr>
          <w:sz w:val="24"/>
        </w:rPr>
        <w:t>inland.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0"/>
        </w:tabs>
        <w:ind w:right="291" w:firstLine="0"/>
        <w:rPr>
          <w:sz w:val="24"/>
        </w:rPr>
      </w:pPr>
      <w:r>
        <w:rPr>
          <w:sz w:val="24"/>
        </w:rPr>
        <w:t>Heavy rainfall along the coast of warm ocean currents supports equatorial rain forests hence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forestry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lumbering. Fore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lumbering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Rainforests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Gabon, Ghana,</w:t>
      </w:r>
      <w:r>
        <w:rPr>
          <w:spacing w:val="-2"/>
          <w:sz w:val="24"/>
        </w:rPr>
        <w:t xml:space="preserve"> </w:t>
      </w:r>
      <w:r>
        <w:rPr>
          <w:sz w:val="24"/>
        </w:rPr>
        <w:t>Nigeria, Liberia,</w:t>
      </w:r>
      <w:r>
        <w:rPr>
          <w:spacing w:val="-57"/>
          <w:sz w:val="24"/>
        </w:rPr>
        <w:t xml:space="preserve"> </w:t>
      </w:r>
      <w:r>
        <w:rPr>
          <w:sz w:val="24"/>
        </w:rPr>
        <w:t>and Cote devour due to presence of Guinea currents. Forestry on the wind- ward side of the</w:t>
      </w:r>
      <w:r>
        <w:rPr>
          <w:spacing w:val="1"/>
          <w:sz w:val="24"/>
        </w:rPr>
        <w:t xml:space="preserve"> </w:t>
      </w:r>
      <w:r>
        <w:rPr>
          <w:sz w:val="24"/>
        </w:rPr>
        <w:t>Drankenburg.</w:t>
      </w:r>
    </w:p>
    <w:p w:rsidR="00393B54" w:rsidRDefault="00393B54">
      <w:pPr>
        <w:rPr>
          <w:sz w:val="24"/>
        </w:rPr>
        <w:sectPr w:rsidR="00393B54">
          <w:headerReference w:type="default" r:id="rId263"/>
          <w:footerReference w:type="default" r:id="rId26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</w:pPr>
      <w:r>
        <w:lastRenderedPageBreak/>
        <w:t>reef</w:t>
      </w:r>
      <w:r>
        <w:rPr>
          <w:spacing w:val="-2"/>
        </w:rPr>
        <w:t xml:space="preserve"> </w:t>
      </w:r>
      <w:r>
        <w:t>development;</w:t>
      </w:r>
      <w:r>
        <w:rPr>
          <w:spacing w:val="-1"/>
        </w:rPr>
        <w:t xml:space="preserve"> </w:t>
      </w:r>
      <w:r>
        <w:t>exploited for</w:t>
      </w:r>
      <w:r>
        <w:rPr>
          <w:spacing w:val="-3"/>
        </w:rPr>
        <w:t xml:space="preserve"> </w:t>
      </w:r>
      <w:r>
        <w:t>cement</w:t>
      </w:r>
      <w:r>
        <w:rPr>
          <w:spacing w:val="-1"/>
        </w:rPr>
        <w:t xml:space="preserve"> </w:t>
      </w:r>
      <w:r>
        <w:t>production.</w:t>
      </w:r>
      <w:r>
        <w:rPr>
          <w:spacing w:val="-1"/>
        </w:rPr>
        <w:t xml:space="preserve"> </w:t>
      </w:r>
      <w:r>
        <w:t>Fore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Bamburi</w:t>
      </w:r>
      <w:r>
        <w:rPr>
          <w:spacing w:val="1"/>
        </w:rPr>
        <w:t xml:space="preserve"> </w:t>
      </w:r>
      <w:r>
        <w:t>cement.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0"/>
        </w:tabs>
        <w:ind w:right="156" w:firstLine="0"/>
        <w:rPr>
          <w:sz w:val="24"/>
        </w:rPr>
      </w:pPr>
      <w:r>
        <w:rPr>
          <w:sz w:val="24"/>
        </w:rPr>
        <w:t>There is also development of tourism due to warm conditions on the beaches of adjacent coast</w:t>
      </w:r>
      <w:r>
        <w:rPr>
          <w:spacing w:val="1"/>
          <w:sz w:val="24"/>
        </w:rPr>
        <w:t xml:space="preserve"> </w:t>
      </w:r>
      <w:r>
        <w:rPr>
          <w:sz w:val="24"/>
        </w:rPr>
        <w:t>washed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ocean currents</w:t>
      </w:r>
      <w:r>
        <w:rPr>
          <w:spacing w:val="-1"/>
          <w:sz w:val="24"/>
        </w:rPr>
        <w:t xml:space="preserve"> </w:t>
      </w:r>
      <w:r>
        <w:rPr>
          <w:sz w:val="24"/>
        </w:rPr>
        <w:t>fore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coral reefs</w:t>
      </w:r>
      <w:r>
        <w:rPr>
          <w:spacing w:val="-1"/>
          <w:sz w:val="24"/>
        </w:rPr>
        <w:t xml:space="preserve"> </w:t>
      </w:r>
      <w:r>
        <w:rPr>
          <w:sz w:val="24"/>
        </w:rPr>
        <w:t>at Mombasa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Dar es</w:t>
      </w:r>
      <w:r>
        <w:rPr>
          <w:spacing w:val="-1"/>
          <w:sz w:val="24"/>
        </w:rPr>
        <w:t xml:space="preserve"> </w:t>
      </w:r>
      <w:r>
        <w:rPr>
          <w:sz w:val="24"/>
        </w:rPr>
        <w:t>Salaam, beaches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Durban</w:t>
      </w:r>
      <w:r>
        <w:rPr>
          <w:spacing w:val="-1"/>
          <w:sz w:val="24"/>
        </w:rPr>
        <w:t xml:space="preserve"> </w:t>
      </w:r>
      <w:r>
        <w:rPr>
          <w:sz w:val="24"/>
        </w:rPr>
        <w:t>e.t.c.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2"/>
        </w:tabs>
        <w:ind w:right="684" w:firstLine="0"/>
        <w:rPr>
          <w:sz w:val="24"/>
        </w:rPr>
      </w:pPr>
      <w:r>
        <w:rPr>
          <w:sz w:val="24"/>
        </w:rPr>
        <w:t>Irrigation</w:t>
      </w:r>
      <w:r>
        <w:rPr>
          <w:spacing w:val="-2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enabling</w:t>
      </w:r>
      <w:r>
        <w:rPr>
          <w:spacing w:val="-5"/>
          <w:sz w:val="24"/>
        </w:rPr>
        <w:t xml:space="preserve"> </w:t>
      </w:r>
      <w:r>
        <w:rPr>
          <w:sz w:val="24"/>
        </w:rPr>
        <w:t>viticulture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gardening</w:t>
      </w:r>
      <w:r>
        <w:rPr>
          <w:spacing w:val="-4"/>
          <w:sz w:val="24"/>
        </w:rPr>
        <w:t xml:space="preserve"> </w:t>
      </w:r>
      <w:r>
        <w:rPr>
          <w:sz w:val="24"/>
        </w:rPr>
        <w:t>fore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Namibia</w:t>
      </w:r>
      <w:r>
        <w:rPr>
          <w:spacing w:val="-1"/>
          <w:sz w:val="24"/>
        </w:rPr>
        <w:t xml:space="preserve"> </w:t>
      </w:r>
      <w:r>
        <w:rPr>
          <w:sz w:val="24"/>
        </w:rPr>
        <w:t>and in parts of</w:t>
      </w:r>
      <w:r>
        <w:rPr>
          <w:spacing w:val="2"/>
          <w:sz w:val="24"/>
        </w:rPr>
        <w:t xml:space="preserve"> </w:t>
      </w:r>
      <w:r>
        <w:rPr>
          <w:sz w:val="24"/>
        </w:rPr>
        <w:t>Ghana.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0"/>
        </w:tabs>
        <w:ind w:right="299" w:firstLine="0"/>
        <w:rPr>
          <w:sz w:val="24"/>
        </w:rPr>
      </w:pPr>
      <w:r>
        <w:rPr>
          <w:sz w:val="24"/>
        </w:rPr>
        <w:t xml:space="preserve">Warm ocean currents create ideal conditions which facilitate urbanization. Fore </w:t>
      </w:r>
      <w:r>
        <w:rPr>
          <w:sz w:val="24"/>
        </w:rPr>
        <w:t>example Durban,</w:t>
      </w:r>
      <w:r>
        <w:rPr>
          <w:spacing w:val="-58"/>
          <w:sz w:val="24"/>
        </w:rPr>
        <w:t xml:space="preserve"> </w:t>
      </w:r>
      <w:r>
        <w:rPr>
          <w:sz w:val="24"/>
        </w:rPr>
        <w:t>Mombasa,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84"/>
        </w:numPr>
        <w:tabs>
          <w:tab w:val="left" w:pos="910"/>
        </w:tabs>
        <w:ind w:right="1429" w:firstLine="0"/>
        <w:rPr>
          <w:sz w:val="24"/>
        </w:rPr>
      </w:pPr>
      <w:r>
        <w:rPr>
          <w:sz w:val="24"/>
        </w:rPr>
        <w:t>North</w:t>
      </w:r>
      <w:r>
        <w:rPr>
          <w:spacing w:val="-2"/>
          <w:sz w:val="24"/>
        </w:rPr>
        <w:t xml:space="preserve"> </w:t>
      </w:r>
      <w:r>
        <w:rPr>
          <w:sz w:val="24"/>
        </w:rPr>
        <w:t>Atlantic</w:t>
      </w:r>
      <w:r>
        <w:rPr>
          <w:spacing w:val="-2"/>
          <w:sz w:val="24"/>
        </w:rPr>
        <w:t xml:space="preserve"> </w:t>
      </w:r>
      <w:r>
        <w:rPr>
          <w:sz w:val="24"/>
        </w:rPr>
        <w:t>drift</w:t>
      </w:r>
      <w:r>
        <w:rPr>
          <w:spacing w:val="-2"/>
          <w:sz w:val="24"/>
        </w:rPr>
        <w:t xml:space="preserve"> </w:t>
      </w:r>
      <w:r>
        <w:rPr>
          <w:sz w:val="24"/>
        </w:rPr>
        <w:t>facilitates water</w:t>
      </w:r>
      <w:r>
        <w:rPr>
          <w:spacing w:val="-4"/>
          <w:sz w:val="24"/>
        </w:rPr>
        <w:t xml:space="preserve"> </w:t>
      </w:r>
      <w:r>
        <w:rPr>
          <w:sz w:val="24"/>
        </w:rPr>
        <w:t>transport</w:t>
      </w:r>
      <w:r>
        <w:rPr>
          <w:spacing w:val="-1"/>
          <w:sz w:val="24"/>
        </w:rPr>
        <w:t xml:space="preserve"> </w:t>
      </w:r>
      <w:r>
        <w:rPr>
          <w:sz w:val="24"/>
        </w:rPr>
        <w:t>through accelerating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speed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ships.</w:t>
      </w:r>
      <w:r>
        <w:rPr>
          <w:spacing w:val="-57"/>
          <w:sz w:val="24"/>
        </w:rPr>
        <w:t xml:space="preserve"> </w:t>
      </w:r>
      <w:r>
        <w:rPr>
          <w:sz w:val="24"/>
        </w:rPr>
        <w:t>Consequently,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 reduction</w:t>
      </w:r>
      <w:r>
        <w:rPr>
          <w:spacing w:val="-1"/>
          <w:sz w:val="24"/>
        </w:rPr>
        <w:t xml:space="preserve"> </w:t>
      </w:r>
      <w:r>
        <w:rPr>
          <w:sz w:val="24"/>
        </w:rPr>
        <w:t>in time</w:t>
      </w:r>
      <w:r>
        <w:rPr>
          <w:spacing w:val="-2"/>
          <w:sz w:val="24"/>
        </w:rPr>
        <w:t xml:space="preserve"> </w:t>
      </w:r>
      <w:r>
        <w:rPr>
          <w:sz w:val="24"/>
        </w:rPr>
        <w:t>taken by</w:t>
      </w:r>
      <w:r>
        <w:rPr>
          <w:spacing w:val="-4"/>
          <w:sz w:val="24"/>
        </w:rPr>
        <w:t xml:space="preserve"> </w:t>
      </w:r>
      <w:r>
        <w:rPr>
          <w:sz w:val="24"/>
        </w:rPr>
        <w:t>ships to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r>
        <w:rPr>
          <w:spacing w:val="-1"/>
          <w:sz w:val="24"/>
        </w:rPr>
        <w:t xml:space="preserve"> </w:t>
      </w:r>
      <w:r>
        <w:rPr>
          <w:sz w:val="24"/>
        </w:rPr>
        <w:t>to their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destinations.</w:t>
      </w:r>
    </w:p>
    <w:p w:rsidR="00393B54" w:rsidRDefault="00574D45">
      <w:pPr>
        <w:pStyle w:val="Heading1"/>
        <w:spacing w:before="5" w:line="240" w:lineRule="auto"/>
        <w:ind w:left="869" w:right="270"/>
        <w:jc w:val="center"/>
      </w:pPr>
      <w:r>
        <w:t>SOIL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393B54">
      <w:pPr>
        <w:pStyle w:val="BodyText"/>
        <w:ind w:left="0"/>
        <w:rPr>
          <w:b/>
        </w:rPr>
      </w:pPr>
    </w:p>
    <w:p w:rsidR="00393B54" w:rsidRDefault="00574D45">
      <w:pPr>
        <w:pStyle w:val="ListParagraph"/>
        <w:numPr>
          <w:ilvl w:val="0"/>
          <w:numId w:val="85"/>
        </w:numPr>
        <w:tabs>
          <w:tab w:val="left" w:pos="1001"/>
        </w:tabs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 soil?</w:t>
      </w:r>
    </w:p>
    <w:p w:rsidR="00393B54" w:rsidRDefault="00574D45">
      <w:pPr>
        <w:pStyle w:val="Heading1"/>
        <w:numPr>
          <w:ilvl w:val="0"/>
          <w:numId w:val="85"/>
        </w:numPr>
        <w:tabs>
          <w:tab w:val="left" w:pos="1015"/>
        </w:tabs>
        <w:spacing w:line="240" w:lineRule="auto"/>
        <w:ind w:left="720" w:right="4001" w:firstLine="0"/>
      </w:pP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formation in East</w:t>
      </w:r>
      <w:r>
        <w:rPr>
          <w:spacing w:val="-2"/>
        </w:rPr>
        <w:t xml:space="preserve"> </w:t>
      </w:r>
      <w:r>
        <w:t>Africa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soil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and explain briefly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good soil.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that lead</w:t>
      </w:r>
      <w:r>
        <w:rPr>
          <w:spacing w:val="-1"/>
          <w:sz w:val="24"/>
        </w:rPr>
        <w:t xml:space="preserve"> </w:t>
      </w:r>
      <w:r>
        <w:rPr>
          <w:sz w:val="24"/>
        </w:rPr>
        <w:t>to 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soil in</w:t>
      </w:r>
      <w:r>
        <w:rPr>
          <w:spacing w:val="-1"/>
          <w:sz w:val="24"/>
        </w:rPr>
        <w:t xml:space="preserve"> </w:t>
      </w:r>
      <w:r>
        <w:rPr>
          <w:sz w:val="24"/>
        </w:rPr>
        <w:t>their order.</w:t>
      </w:r>
    </w:p>
    <w:p w:rsidR="00393B54" w:rsidRDefault="00574D45">
      <w:pPr>
        <w:pStyle w:val="Heading1"/>
        <w:spacing w:before="5"/>
        <w:ind w:left="3869"/>
      </w:pPr>
      <w:r>
        <w:t>Components/</w:t>
      </w:r>
      <w:r>
        <w:rPr>
          <w:spacing w:val="-2"/>
        </w:rPr>
        <w:t xml:space="preserve"> </w:t>
      </w:r>
      <w:r>
        <w:t>Constituents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Soil</w:t>
      </w:r>
    </w:p>
    <w:p w:rsidR="00393B54" w:rsidRDefault="00574D45">
      <w:pPr>
        <w:pStyle w:val="BodyText"/>
        <w:ind w:right="416"/>
      </w:pPr>
      <w:r>
        <w:t>Soil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thin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earth</w:t>
      </w:r>
      <w:r>
        <w:rPr>
          <w:spacing w:val="-1"/>
        </w:rPr>
        <w:t xml:space="preserve"> </w:t>
      </w:r>
      <w:r>
        <w:t>crust</w:t>
      </w:r>
      <w:r>
        <w:rPr>
          <w:spacing w:val="-1"/>
        </w:rPr>
        <w:t xml:space="preserve"> </w:t>
      </w:r>
      <w:r>
        <w:t>composed</w:t>
      </w:r>
      <w:r>
        <w:rPr>
          <w:spacing w:val="-1"/>
        </w:rPr>
        <w:t xml:space="preserve"> </w:t>
      </w:r>
      <w:r>
        <w:t>of naturally</w:t>
      </w:r>
      <w:r>
        <w:rPr>
          <w:spacing w:val="-5"/>
        </w:rPr>
        <w:t xml:space="preserve"> </w:t>
      </w:r>
      <w:r>
        <w:t>weathered</w:t>
      </w:r>
      <w:r>
        <w:rPr>
          <w:spacing w:val="1"/>
        </w:rPr>
        <w:t xml:space="preserve"> </w:t>
      </w:r>
      <w:r>
        <w:t>rocks,</w:t>
      </w:r>
      <w:r>
        <w:rPr>
          <w:spacing w:val="-1"/>
        </w:rPr>
        <w:t xml:space="preserve"> </w:t>
      </w:r>
      <w:r>
        <w:t>water,</w:t>
      </w:r>
      <w:r>
        <w:rPr>
          <w:spacing w:val="-1"/>
        </w:rPr>
        <w:t xml:space="preserve"> </w:t>
      </w:r>
      <w:r>
        <w:t>organic</w:t>
      </w:r>
      <w:r>
        <w:rPr>
          <w:spacing w:val="-1"/>
        </w:rPr>
        <w:t xml:space="preserve"> </w:t>
      </w:r>
      <w:r>
        <w:t>matter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organisms capable of</w:t>
      </w:r>
      <w:r>
        <w:rPr>
          <w:spacing w:val="-2"/>
        </w:rPr>
        <w:t xml:space="preserve"> </w:t>
      </w:r>
      <w:r>
        <w:t>supporting</w:t>
      </w:r>
      <w:r>
        <w:rPr>
          <w:spacing w:val="-3"/>
        </w:rPr>
        <w:t xml:space="preserve"> </w:t>
      </w:r>
      <w:r>
        <w:t>plant life.</w:t>
      </w:r>
    </w:p>
    <w:p w:rsidR="00393B54" w:rsidRDefault="00574D45">
      <w:pPr>
        <w:pStyle w:val="Heading1"/>
        <w:spacing w:before="3"/>
      </w:pPr>
      <w:r>
        <w:t>Good</w:t>
      </w:r>
      <w:r>
        <w:rPr>
          <w:spacing w:val="-1"/>
        </w:rPr>
        <w:t xml:space="preserve"> </w:t>
      </w:r>
      <w:r>
        <w:t>soil consists of;</w:t>
      </w:r>
    </w:p>
    <w:p w:rsidR="00393B54" w:rsidRDefault="00574D45">
      <w:pPr>
        <w:pStyle w:val="BodyText"/>
        <w:ind w:right="1162"/>
      </w:pPr>
      <w:r>
        <w:rPr>
          <w:b/>
        </w:rPr>
        <w:t>Tiny</w:t>
      </w:r>
      <w:r>
        <w:rPr>
          <w:b/>
          <w:spacing w:val="-2"/>
        </w:rPr>
        <w:t xml:space="preserve"> </w:t>
      </w:r>
      <w:r>
        <w:rPr>
          <w:b/>
        </w:rPr>
        <w:t>mineral</w:t>
      </w:r>
      <w:r>
        <w:rPr>
          <w:b/>
          <w:spacing w:val="-2"/>
        </w:rPr>
        <w:t xml:space="preserve"> </w:t>
      </w:r>
      <w:r>
        <w:rPr>
          <w:b/>
        </w:rPr>
        <w:t>particles</w:t>
      </w:r>
      <w:r>
        <w:rPr>
          <w:b/>
          <w:spacing w:val="2"/>
        </w:rPr>
        <w:t xml:space="preserve"> </w:t>
      </w:r>
      <w:r>
        <w:t>derived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weathering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rock.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phosphorus,</w:t>
      </w:r>
      <w:r>
        <w:rPr>
          <w:spacing w:val="-57"/>
        </w:rPr>
        <w:t xml:space="preserve"> </w:t>
      </w:r>
      <w:r>
        <w:t>magnesium,</w:t>
      </w:r>
      <w:r>
        <w:rPr>
          <w:spacing w:val="-1"/>
        </w:rPr>
        <w:t xml:space="preserve"> </w:t>
      </w:r>
      <w:r>
        <w:t xml:space="preserve">potassium, </w:t>
      </w:r>
      <w:r>
        <w:t>calcium,</w:t>
      </w:r>
      <w:r>
        <w:rPr>
          <w:spacing w:val="1"/>
        </w:rPr>
        <w:t xml:space="preserve"> </w:t>
      </w:r>
      <w:r>
        <w:t>sulphur, iron, copper and zinc</w:t>
      </w:r>
    </w:p>
    <w:p w:rsidR="00393B54" w:rsidRDefault="00574D45">
      <w:pPr>
        <w:pStyle w:val="BodyText"/>
        <w:ind w:right="192"/>
      </w:pPr>
      <w:r>
        <w:rPr>
          <w:b/>
        </w:rPr>
        <w:t xml:space="preserve">Humus </w:t>
      </w:r>
      <w:r>
        <w:t>derived from decaying Organic matter. Humus is broken down by micro-organisms to</w:t>
      </w:r>
      <w:r>
        <w:rPr>
          <w:spacing w:val="1"/>
        </w:rPr>
        <w:t xml:space="preserve"> </w:t>
      </w:r>
      <w:r>
        <w:t>enrich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nitrogen,</w:t>
      </w:r>
      <w:r>
        <w:rPr>
          <w:spacing w:val="-1"/>
        </w:rPr>
        <w:t xml:space="preserve"> </w:t>
      </w:r>
      <w:r>
        <w:t>phosphorus,</w:t>
      </w:r>
      <w:r>
        <w:rPr>
          <w:spacing w:val="-1"/>
        </w:rPr>
        <w:t xml:space="preserve"> </w:t>
      </w:r>
      <w:r>
        <w:t>calcium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potassium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plants</w:t>
      </w:r>
      <w:r>
        <w:rPr>
          <w:spacing w:val="-1"/>
        </w:rPr>
        <w:t xml:space="preserve"> </w:t>
      </w:r>
      <w:r>
        <w:t>absorb</w:t>
      </w:r>
      <w:r>
        <w:rPr>
          <w:spacing w:val="-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roots.</w:t>
      </w:r>
      <w:r>
        <w:rPr>
          <w:spacing w:val="-57"/>
        </w:rPr>
        <w:t xml:space="preserve"> </w:t>
      </w:r>
      <w:r>
        <w:t>Humus</w:t>
      </w:r>
      <w:r>
        <w:rPr>
          <w:spacing w:val="-1"/>
        </w:rPr>
        <w:t xml:space="preserve"> </w:t>
      </w:r>
      <w:r>
        <w:t>increases soil</w:t>
      </w:r>
      <w:r>
        <w:rPr>
          <w:spacing w:val="-1"/>
        </w:rPr>
        <w:t xml:space="preserve"> </w:t>
      </w:r>
      <w:r>
        <w:t>fertility, soil texture</w:t>
      </w:r>
      <w:r>
        <w:rPr>
          <w:spacing w:val="-3"/>
        </w:rPr>
        <w:t xml:space="preserve"> </w:t>
      </w:r>
      <w:r>
        <w:t>and water</w:t>
      </w:r>
      <w:r>
        <w:rPr>
          <w:spacing w:val="-1"/>
        </w:rPr>
        <w:t xml:space="preserve"> </w:t>
      </w:r>
      <w:r>
        <w:t>retention for example</w:t>
      </w:r>
      <w:r>
        <w:rPr>
          <w:spacing w:val="-2"/>
        </w:rPr>
        <w:t xml:space="preserve"> </w:t>
      </w:r>
      <w:r>
        <w:t>in sandy</w:t>
      </w:r>
      <w:r>
        <w:rPr>
          <w:spacing w:val="-6"/>
        </w:rPr>
        <w:t xml:space="preserve"> </w:t>
      </w:r>
      <w:r>
        <w:t>soils.</w:t>
      </w:r>
    </w:p>
    <w:p w:rsidR="00393B54" w:rsidRDefault="00574D45">
      <w:pPr>
        <w:pStyle w:val="BodyText"/>
        <w:ind w:right="136"/>
      </w:pPr>
      <w:r>
        <w:rPr>
          <w:b/>
        </w:rPr>
        <w:t xml:space="preserve">Living organisms such </w:t>
      </w:r>
      <w:r>
        <w:t>as earth worms, termites and bacteria such as “rhizobium” (nitrogen fixing</w:t>
      </w:r>
      <w:r>
        <w:rPr>
          <w:spacing w:val="1"/>
        </w:rPr>
        <w:t xml:space="preserve"> </w:t>
      </w:r>
      <w:r>
        <w:t>bacteria in legumes). Living organisms decompose organic matter physically and chemical</w:t>
      </w:r>
      <w:r>
        <w:t>ly to form</w:t>
      </w:r>
      <w:r>
        <w:rPr>
          <w:spacing w:val="-57"/>
        </w:rPr>
        <w:t xml:space="preserve"> </w:t>
      </w:r>
      <w:r>
        <w:t>humus.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living</w:t>
      </w:r>
      <w:r>
        <w:rPr>
          <w:spacing w:val="-2"/>
        </w:rPr>
        <w:t xml:space="preserve"> </w:t>
      </w:r>
      <w:r>
        <w:t>organisms in the</w:t>
      </w:r>
      <w:r>
        <w:rPr>
          <w:spacing w:val="-1"/>
        </w:rPr>
        <w:t xml:space="preserve"> </w:t>
      </w:r>
      <w:r>
        <w:t>soil depends on the</w:t>
      </w:r>
      <w:r>
        <w:rPr>
          <w:spacing w:val="-1"/>
        </w:rPr>
        <w:t xml:space="preserve"> </w:t>
      </w:r>
      <w:r>
        <w:t>aeration</w:t>
      </w:r>
      <w:r>
        <w:rPr>
          <w:spacing w:val="2"/>
        </w:rPr>
        <w:t xml:space="preserve"> </w:t>
      </w:r>
      <w:r>
        <w:t>of soil.</w:t>
      </w:r>
    </w:p>
    <w:p w:rsidR="00393B54" w:rsidRDefault="00574D45">
      <w:pPr>
        <w:pStyle w:val="BodyText"/>
        <w:ind w:right="223"/>
      </w:pPr>
      <w:r>
        <w:rPr>
          <w:b/>
        </w:rPr>
        <w:t>Air-</w:t>
      </w:r>
      <w:r>
        <w:rPr>
          <w:b/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oxygen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nitrogen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t>organisms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soil.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present</w:t>
      </w:r>
      <w:r>
        <w:rPr>
          <w:spacing w:val="-57"/>
        </w:rPr>
        <w:t xml:space="preserve"> </w:t>
      </w:r>
      <w:r>
        <w:t xml:space="preserve">in the soil depends on drainage. Therefore waterlogged places </w:t>
      </w:r>
      <w:r>
        <w:t>have limited air and biological</w:t>
      </w:r>
      <w:r>
        <w:rPr>
          <w:spacing w:val="1"/>
        </w:rPr>
        <w:t xml:space="preserve"> </w:t>
      </w:r>
      <w:r>
        <w:t>activity.</w:t>
      </w:r>
    </w:p>
    <w:p w:rsidR="00393B54" w:rsidRDefault="00574D45">
      <w:pPr>
        <w:pStyle w:val="BodyText"/>
        <w:ind w:right="419"/>
      </w:pPr>
      <w:r>
        <w:rPr>
          <w:b/>
        </w:rPr>
        <w:t>Water</w:t>
      </w:r>
      <w:r>
        <w:rPr>
          <w:b/>
          <w:spacing w:val="-2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varies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nil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deserts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equatorial</w:t>
      </w:r>
      <w:r>
        <w:rPr>
          <w:spacing w:val="-1"/>
        </w:rPr>
        <w:t xml:space="preserve"> </w:t>
      </w:r>
      <w:r>
        <w:t>regions.</w:t>
      </w:r>
      <w:r>
        <w:rPr>
          <w:spacing w:val="-57"/>
        </w:rPr>
        <w:t xml:space="preserve"> </w:t>
      </w:r>
      <w:r>
        <w:t>Water moves down in the soil by infiltration and to sub-layers by percolation and upwards to the</w:t>
      </w:r>
      <w:r>
        <w:rPr>
          <w:spacing w:val="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capillarity.</w:t>
      </w:r>
    </w:p>
    <w:p w:rsidR="00393B54" w:rsidRDefault="00574D45">
      <w:pPr>
        <w:pStyle w:val="BodyText"/>
        <w:ind w:right="352"/>
      </w:pPr>
      <w:r>
        <w:t>Water</w:t>
      </w:r>
      <w:r>
        <w:rPr>
          <w:spacing w:val="-3"/>
        </w:rPr>
        <w:t xml:space="preserve"> </w:t>
      </w:r>
      <w:r>
        <w:t>dissolves</w:t>
      </w:r>
      <w:r>
        <w:rPr>
          <w:spacing w:val="-1"/>
        </w:rPr>
        <w:t xml:space="preserve"> </w:t>
      </w:r>
      <w:r>
        <w:t>minerals taken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roots.</w:t>
      </w:r>
      <w:r>
        <w:rPr>
          <w:spacing w:val="1"/>
        </w:rPr>
        <w:t xml:space="preserve"> </w:t>
      </w:r>
      <w:r>
        <w:t>It also</w:t>
      </w:r>
      <w:r>
        <w:rPr>
          <w:spacing w:val="1"/>
        </w:rPr>
        <w:t xml:space="preserve"> </w:t>
      </w:r>
      <w:r>
        <w:t>acts 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medium for</w:t>
      </w:r>
      <w:r>
        <w:rPr>
          <w:spacing w:val="-2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</w:t>
      </w:r>
      <w:r>
        <w:rPr>
          <w:spacing w:val="-57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that take</w:t>
      </w:r>
      <w:r>
        <w:rPr>
          <w:spacing w:val="-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soil for</w:t>
      </w:r>
      <w:r>
        <w:rPr>
          <w:spacing w:val="-1"/>
        </w:rPr>
        <w:t xml:space="preserve"> </w:t>
      </w:r>
      <w:r>
        <w:t>example leaching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eluviation.</w:t>
      </w:r>
    </w:p>
    <w:p w:rsidR="00393B54" w:rsidRDefault="00574D45">
      <w:pPr>
        <w:pStyle w:val="Heading1"/>
        <w:spacing w:before="3"/>
        <w:ind w:left="869" w:right="270"/>
        <w:jc w:val="center"/>
      </w:pPr>
      <w:r>
        <w:t>PROCESSES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SOIL FORMATION</w:t>
      </w:r>
    </w:p>
    <w:p w:rsidR="00393B54" w:rsidRDefault="00574D45">
      <w:pPr>
        <w:pStyle w:val="BodyText"/>
        <w:ind w:right="271"/>
      </w:pPr>
      <w:r>
        <w:t xml:space="preserve">Processes of soil formation refer to </w:t>
      </w:r>
      <w:r>
        <w:t>activities that take place to produce soil from parent material,</w:t>
      </w:r>
      <w:r>
        <w:rPr>
          <w:spacing w:val="1"/>
        </w:rPr>
        <w:t xml:space="preserve"> </w:t>
      </w:r>
      <w:r>
        <w:t>organic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inorganic</w:t>
      </w:r>
      <w:r>
        <w:rPr>
          <w:spacing w:val="-2"/>
        </w:rPr>
        <w:t xml:space="preserve"> </w:t>
      </w:r>
      <w:r>
        <w:t>matter.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weathering,</w:t>
      </w:r>
      <w:r>
        <w:rPr>
          <w:spacing w:val="-2"/>
        </w:rPr>
        <w:t xml:space="preserve"> </w:t>
      </w:r>
      <w:r>
        <w:t>leaching,</w:t>
      </w:r>
      <w:r>
        <w:rPr>
          <w:spacing w:val="-2"/>
        </w:rPr>
        <w:t xml:space="preserve"> </w:t>
      </w:r>
      <w:r>
        <w:t>Eluviation,</w:t>
      </w:r>
      <w:r>
        <w:rPr>
          <w:spacing w:val="1"/>
        </w:rPr>
        <w:t xml:space="preserve"> </w:t>
      </w:r>
      <w:r>
        <w:t>Illuviation,</w:t>
      </w:r>
      <w:r>
        <w:rPr>
          <w:spacing w:val="-57"/>
        </w:rPr>
        <w:t xml:space="preserve"> </w:t>
      </w:r>
      <w:r>
        <w:t>Humification, Mineralization, Calcification, Calcification, Laterisation, Gleization and</w:t>
      </w:r>
      <w:r>
        <w:rPr>
          <w:spacing w:val="1"/>
        </w:rPr>
        <w:t xml:space="preserve"> </w:t>
      </w:r>
      <w:r>
        <w:t>Podzolisation;</w:t>
      </w:r>
      <w:r>
        <w:rPr>
          <w:spacing w:val="-1"/>
        </w:rPr>
        <w:t xml:space="preserve"> </w:t>
      </w:r>
      <w:r>
        <w:t>and have</w:t>
      </w:r>
      <w:r>
        <w:rPr>
          <w:spacing w:val="-1"/>
        </w:rPr>
        <w:t xml:space="preserve"> </w:t>
      </w:r>
      <w:r>
        <w:t>to be presented in order.</w:t>
      </w:r>
    </w:p>
    <w:p w:rsidR="00393B54" w:rsidRDefault="00574D45">
      <w:pPr>
        <w:pStyle w:val="BodyText"/>
        <w:ind w:right="482"/>
      </w:pPr>
      <w:r>
        <w:rPr>
          <w:b/>
        </w:rPr>
        <w:t xml:space="preserve">Weathering- </w:t>
      </w:r>
      <w:r>
        <w:t>refers to the physical disintegration and chemical decomposition of rocks in situ by</w:t>
      </w:r>
      <w:r>
        <w:rPr>
          <w:spacing w:val="-58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agents on or near</w:t>
      </w:r>
      <w:r>
        <w:rPr>
          <w:spacing w:val="1"/>
        </w:rPr>
        <w:t xml:space="preserve"> </w:t>
      </w:r>
      <w:r>
        <w:t>the earth surface.</w:t>
      </w:r>
    </w:p>
    <w:p w:rsidR="00393B54" w:rsidRDefault="00574D45">
      <w:pPr>
        <w:pStyle w:val="BodyText"/>
        <w:ind w:right="456"/>
      </w:pPr>
      <w:r>
        <w:t>Weathering of the parent rock produces tiny mineral particles or</w:t>
      </w:r>
      <w:r>
        <w:t xml:space="preserve"> colloids which are worked on by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soil forming</w:t>
      </w:r>
      <w:r>
        <w:rPr>
          <w:spacing w:val="-3"/>
        </w:rPr>
        <w:t xml:space="preserve"> </w:t>
      </w:r>
      <w:r>
        <w:t>processes to produce</w:t>
      </w:r>
      <w:r>
        <w:rPr>
          <w:spacing w:val="-1"/>
        </w:rPr>
        <w:t xml:space="preserve"> </w:t>
      </w:r>
      <w:r>
        <w:t>mature</w:t>
      </w:r>
      <w:r>
        <w:rPr>
          <w:spacing w:val="-1"/>
        </w:rPr>
        <w:t xml:space="preserve"> </w:t>
      </w:r>
      <w:r>
        <w:t>soil.</w:t>
      </w:r>
    </w:p>
    <w:p w:rsidR="00393B54" w:rsidRDefault="00393B54">
      <w:pPr>
        <w:sectPr w:rsidR="00393B54">
          <w:headerReference w:type="default" r:id="rId265"/>
          <w:footerReference w:type="default" r:id="rId26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134</w:t>
      </w:r>
    </w:p>
    <w:p w:rsidR="00393B54" w:rsidRDefault="00574D45">
      <w:pPr>
        <w:pStyle w:val="BodyText"/>
        <w:spacing w:line="222" w:lineRule="exact"/>
      </w:pPr>
      <w:r>
        <w:t>High</w:t>
      </w:r>
      <w:r>
        <w:rPr>
          <w:spacing w:val="-1"/>
        </w:rPr>
        <w:t xml:space="preserve"> </w:t>
      </w:r>
      <w:r>
        <w:t>weathering</w:t>
      </w:r>
      <w:r>
        <w:rPr>
          <w:spacing w:val="-2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for example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humid (equatorial</w:t>
      </w:r>
      <w:r>
        <w:rPr>
          <w:spacing w:val="-1"/>
        </w:rPr>
        <w:t xml:space="preserve"> </w:t>
      </w:r>
      <w:r>
        <w:t>regions)</w:t>
      </w:r>
      <w:r>
        <w:rPr>
          <w:spacing w:val="-1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mature</w:t>
      </w:r>
      <w:r>
        <w:rPr>
          <w:spacing w:val="-2"/>
        </w:rPr>
        <w:t xml:space="preserve"> </w:t>
      </w:r>
      <w:r>
        <w:t>soil</w:t>
      </w:r>
    </w:p>
    <w:p w:rsidR="00393B54" w:rsidRDefault="00574D45">
      <w:pPr>
        <w:pStyle w:val="BodyText"/>
        <w:ind w:right="1028"/>
      </w:pPr>
      <w:r>
        <w:t>while</w:t>
      </w:r>
      <w:r>
        <w:rPr>
          <w:spacing w:val="-1"/>
        </w:rPr>
        <w:t xml:space="preserve"> </w:t>
      </w:r>
      <w:r>
        <w:t>slow weathering</w:t>
      </w:r>
      <w:r>
        <w:rPr>
          <w:spacing w:val="-2"/>
        </w:rPr>
        <w:t xml:space="preserve"> </w:t>
      </w:r>
      <w:r>
        <w:t>rates 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arid and</w:t>
      </w:r>
      <w:r>
        <w:rPr>
          <w:spacing w:val="-1"/>
        </w:rPr>
        <w:t xml:space="preserve"> </w:t>
      </w:r>
      <w:r>
        <w:t>semi arid</w:t>
      </w:r>
      <w:r>
        <w:rPr>
          <w:spacing w:val="-1"/>
        </w:rPr>
        <w:t xml:space="preserve"> </w:t>
      </w:r>
      <w:r>
        <w:t>regions produce</w:t>
      </w:r>
      <w:r>
        <w:rPr>
          <w:spacing w:val="58"/>
        </w:rPr>
        <w:t xml:space="preserve"> </w:t>
      </w:r>
      <w:r>
        <w:t>shallow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immature</w:t>
      </w:r>
      <w:r>
        <w:rPr>
          <w:spacing w:val="-1"/>
        </w:rPr>
        <w:t xml:space="preserve"> </w:t>
      </w:r>
      <w:r>
        <w:t>soil.</w:t>
      </w:r>
    </w:p>
    <w:p w:rsidR="00393B54" w:rsidRDefault="00574D45">
      <w:pPr>
        <w:pStyle w:val="BodyText"/>
        <w:ind w:right="208"/>
      </w:pPr>
      <w:r>
        <w:rPr>
          <w:b/>
        </w:rPr>
        <w:t xml:space="preserve">Leaching- </w:t>
      </w:r>
      <w:r>
        <w:t>this is the process by which soluble mineral</w:t>
      </w:r>
      <w:r>
        <w:t>s are washed out/ removed by water from the</w:t>
      </w:r>
      <w:r>
        <w:rPr>
          <w:spacing w:val="-57"/>
        </w:rPr>
        <w:t xml:space="preserve"> </w:t>
      </w:r>
      <w:r>
        <w:t>upper layer of the soil profile (A’ Horizon) to the underlying layer (B’ Horizon). Leaching washes</w:t>
      </w:r>
      <w:r>
        <w:rPr>
          <w:spacing w:val="1"/>
        </w:rPr>
        <w:t xml:space="preserve"> </w:t>
      </w:r>
      <w:r>
        <w:t>out soluble minerals like silica, potassium, magnesium, sulphate, and calcium carbonates from top</w:t>
      </w:r>
      <w:r>
        <w:rPr>
          <w:spacing w:val="1"/>
        </w:rPr>
        <w:t xml:space="preserve"> </w:t>
      </w:r>
      <w:r>
        <w:t>layer.</w:t>
      </w:r>
    </w:p>
    <w:p w:rsidR="00393B54" w:rsidRDefault="00574D45">
      <w:pPr>
        <w:pStyle w:val="BodyText"/>
        <w:spacing w:before="1"/>
        <w:ind w:right="364"/>
      </w:pPr>
      <w:r>
        <w:t>Leaching</w:t>
      </w:r>
      <w:r>
        <w:rPr>
          <w:spacing w:val="-3"/>
        </w:rPr>
        <w:t xml:space="preserve"> </w:t>
      </w:r>
      <w:r>
        <w:t>leaves</w:t>
      </w:r>
      <w:r>
        <w:rPr>
          <w:spacing w:val="-1"/>
        </w:rPr>
        <w:t xml:space="preserve"> </w:t>
      </w:r>
      <w:r>
        <w:t>the A’</w:t>
      </w:r>
      <w:r>
        <w:rPr>
          <w:spacing w:val="-2"/>
        </w:rPr>
        <w:t xml:space="preserve"> </w:t>
      </w:r>
      <w:r>
        <w:t>horizon impoverished forming</w:t>
      </w:r>
      <w:r>
        <w:rPr>
          <w:spacing w:val="-3"/>
        </w:rPr>
        <w:t xml:space="preserve"> </w:t>
      </w:r>
      <w:r>
        <w:t>poor</w:t>
      </w:r>
      <w:r>
        <w:rPr>
          <w:spacing w:val="-2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in humid</w:t>
      </w:r>
      <w:r>
        <w:rPr>
          <w:spacing w:val="-1"/>
        </w:rPr>
        <w:t xml:space="preserve"> </w:t>
      </w:r>
      <w:r>
        <w:t>regions where</w:t>
      </w:r>
      <w:r>
        <w:rPr>
          <w:spacing w:val="-57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cover has been cleared.</w:t>
      </w:r>
    </w:p>
    <w:p w:rsidR="00393B54" w:rsidRDefault="00574D45">
      <w:pPr>
        <w:pStyle w:val="BodyText"/>
        <w:ind w:right="281"/>
      </w:pPr>
      <w:r>
        <w:rPr>
          <w:b/>
        </w:rPr>
        <w:t xml:space="preserve">Eluviation- </w:t>
      </w:r>
      <w:r>
        <w:t>is the removal of insoluble compounds or colloids such as iron and aluminum from the</w:t>
      </w:r>
      <w:r>
        <w:rPr>
          <w:spacing w:val="-58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soil to the</w:t>
      </w:r>
      <w:r>
        <w:rPr>
          <w:spacing w:val="-1"/>
        </w:rPr>
        <w:t xml:space="preserve"> </w:t>
      </w:r>
      <w:r>
        <w:t>sub-soil in</w:t>
      </w:r>
      <w:r>
        <w:rPr>
          <w:spacing w:val="-2"/>
        </w:rPr>
        <w:t xml:space="preserve"> </w:t>
      </w:r>
      <w:r>
        <w:t>solution</w:t>
      </w:r>
      <w:r>
        <w:t xml:space="preserve"> or suspension from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to another</w:t>
      </w:r>
      <w:r>
        <w:rPr>
          <w:spacing w:val="1"/>
        </w:rPr>
        <w:t xml:space="preserve"> </w:t>
      </w:r>
      <w:r>
        <w:t>within the soil.</w:t>
      </w:r>
    </w:p>
    <w:p w:rsidR="00393B54" w:rsidRDefault="00574D45">
      <w:pPr>
        <w:pStyle w:val="BodyText"/>
        <w:ind w:right="240"/>
      </w:pPr>
      <w:r>
        <w:t>The</w:t>
      </w:r>
      <w:r>
        <w:rPr>
          <w:spacing w:val="-3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movement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water.</w:t>
      </w:r>
      <w:r>
        <w:rPr>
          <w:spacing w:val="-1"/>
        </w:rPr>
        <w:t xml:space="preserve"> </w:t>
      </w:r>
      <w:r>
        <w:t>Eluviation</w:t>
      </w:r>
      <w:r>
        <w:rPr>
          <w:spacing w:val="-57"/>
        </w:rPr>
        <w:t xml:space="preserve"> </w:t>
      </w:r>
      <w:r>
        <w:t>leads to complete loss of soil nutrients from top soil and impoverishment of A ‘horizon of soil</w:t>
      </w:r>
      <w:r>
        <w:rPr>
          <w:spacing w:val="1"/>
        </w:rPr>
        <w:t xml:space="preserve"> </w:t>
      </w:r>
      <w:r>
        <w:t>profile</w:t>
      </w:r>
      <w:r>
        <w:t>.</w:t>
      </w:r>
    </w:p>
    <w:p w:rsidR="00393B54" w:rsidRDefault="00574D45">
      <w:pPr>
        <w:pStyle w:val="BodyText"/>
      </w:pPr>
      <w:r>
        <w:t>This process is mainly</w:t>
      </w:r>
      <w:r>
        <w:rPr>
          <w:spacing w:val="-5"/>
        </w:rPr>
        <w:t xml:space="preserve"> </w:t>
      </w:r>
      <w:r>
        <w:t>influenced by</w:t>
      </w:r>
      <w:r>
        <w:rPr>
          <w:spacing w:val="-3"/>
        </w:rPr>
        <w:t xml:space="preserve"> </w:t>
      </w:r>
      <w:r>
        <w:t>climate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parent rock.</w:t>
      </w:r>
    </w:p>
    <w:p w:rsidR="00393B54" w:rsidRDefault="00574D45">
      <w:pPr>
        <w:pStyle w:val="BodyText"/>
      </w:pPr>
      <w:r>
        <w:rPr>
          <w:b/>
        </w:rPr>
        <w:t xml:space="preserve">Illuviation- </w:t>
      </w:r>
      <w:r>
        <w:t>is the deposition and accumulation of both leached and eluviated materials in the</w:t>
      </w:r>
      <w:r>
        <w:rPr>
          <w:spacing w:val="1"/>
        </w:rPr>
        <w:t xml:space="preserve"> </w:t>
      </w:r>
      <w:r>
        <w:t>B’horizon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profile. It’s 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b</w:t>
      </w:r>
      <w:r>
        <w:rPr>
          <w:b/>
          <w:vertAlign w:val="subscript"/>
        </w:rPr>
        <w:t>2</w:t>
      </w:r>
      <w:r>
        <w:rPr>
          <w:b/>
          <w:spacing w:val="-1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(dark</w:t>
      </w:r>
      <w:r>
        <w:rPr>
          <w:spacing w:val="-1"/>
        </w:rPr>
        <w:t xml:space="preserve"> </w:t>
      </w:r>
      <w:r>
        <w:t>colored</w:t>
      </w:r>
      <w:r>
        <w:rPr>
          <w:spacing w:val="-2"/>
        </w:rPr>
        <w:t xml:space="preserve"> </w:t>
      </w:r>
      <w:r>
        <w:t>zone)</w:t>
      </w:r>
      <w:r>
        <w:rPr>
          <w:spacing w:val="-57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maximum accumulation of</w:t>
      </w:r>
      <w:r>
        <w:rPr>
          <w:spacing w:val="-1"/>
        </w:rPr>
        <w:t xml:space="preserve"> </w:t>
      </w:r>
      <w:r>
        <w:t>colloids.</w:t>
      </w:r>
    </w:p>
    <w:p w:rsidR="00393B54" w:rsidRDefault="00574D45">
      <w:pPr>
        <w:pStyle w:val="BodyText"/>
        <w:ind w:right="158"/>
        <w:jc w:val="both"/>
      </w:pPr>
      <w:r>
        <w:rPr>
          <w:b/>
        </w:rPr>
        <w:t xml:space="preserve">Humification </w:t>
      </w:r>
      <w:r>
        <w:t>is the process by which organic matter is decomposed by bacteria and earth worms in</w:t>
      </w:r>
      <w:r>
        <w:rPr>
          <w:spacing w:val="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 humus.</w:t>
      </w:r>
      <w:r>
        <w:rPr>
          <w:spacing w:val="-1"/>
        </w:rPr>
        <w:t xml:space="preserve"> </w:t>
      </w:r>
      <w:r>
        <w:t>Humification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equatorial</w:t>
      </w:r>
      <w:r>
        <w:rPr>
          <w:spacing w:val="-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dry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cold areas</w:t>
      </w:r>
      <w:r>
        <w:rPr>
          <w:spacing w:val="-1"/>
        </w:rPr>
        <w:t xml:space="preserve"> </w:t>
      </w:r>
      <w:r>
        <w:t>because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hot and humid conditions, dense foliage</w:t>
      </w:r>
      <w:r>
        <w:rPr>
          <w:spacing w:val="-1"/>
        </w:rPr>
        <w:t xml:space="preserve"> </w:t>
      </w:r>
      <w:r>
        <w:t>on the ground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spacing w:before="1"/>
        <w:ind w:right="286"/>
      </w:pPr>
      <w:r>
        <w:t>Humification</w:t>
      </w:r>
      <w:r>
        <w:rPr>
          <w:spacing w:val="-1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A</w:t>
      </w:r>
      <w:r>
        <w:rPr>
          <w:vertAlign w:val="subscript"/>
        </w:rPr>
        <w:t>0</w:t>
      </w:r>
      <w:r>
        <w:t xml:space="preserve"> and A</w:t>
      </w:r>
      <w:r>
        <w:rPr>
          <w:vertAlign w:val="subscript"/>
        </w:rPr>
        <w:t>1</w:t>
      </w:r>
      <w:r>
        <w:t xml:space="preserve"> zones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and determines</w:t>
      </w:r>
      <w:r>
        <w:rPr>
          <w:spacing w:val="-1"/>
        </w:rPr>
        <w:t xml:space="preserve"> </w:t>
      </w:r>
      <w:r>
        <w:t>the soil</w:t>
      </w:r>
      <w:r>
        <w:rPr>
          <w:spacing w:val="-57"/>
        </w:rPr>
        <w:t xml:space="preserve"> </w:t>
      </w:r>
      <w:r>
        <w:t>fertility.</w:t>
      </w:r>
    </w:p>
    <w:p w:rsidR="00393B54" w:rsidRDefault="00574D45">
      <w:pPr>
        <w:pStyle w:val="BodyText"/>
        <w:ind w:right="250"/>
      </w:pPr>
      <w:r>
        <w:rPr>
          <w:b/>
        </w:rPr>
        <w:t xml:space="preserve">Mineralization- </w:t>
      </w:r>
      <w:r>
        <w:t xml:space="preserve">takes place when humus is broken down farther into basic </w:t>
      </w:r>
      <w:r>
        <w:t>parts such as carbon</w:t>
      </w:r>
      <w:r>
        <w:rPr>
          <w:spacing w:val="1"/>
        </w:rPr>
        <w:t xml:space="preserve"> </w:t>
      </w:r>
      <w:r>
        <w:t>oxide, water and silica. Mineralization influences the development of A’ horizon due to presence of</w:t>
      </w:r>
      <w:r>
        <w:rPr>
          <w:spacing w:val="-58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organic matter.</w:t>
      </w:r>
    </w:p>
    <w:p w:rsidR="00393B54" w:rsidRDefault="00574D45">
      <w:pPr>
        <w:pStyle w:val="BodyText"/>
        <w:ind w:right="202"/>
      </w:pPr>
      <w:r>
        <w:rPr>
          <w:b/>
        </w:rPr>
        <w:t xml:space="preserve">Calcification- </w:t>
      </w:r>
      <w:r>
        <w:t>(named after calcium salts) involves the movement of calcium salts from the sub-soil</w:t>
      </w:r>
      <w:r>
        <w:rPr>
          <w:spacing w:val="-58"/>
        </w:rPr>
        <w:t xml:space="preserve"> </w:t>
      </w:r>
      <w:r>
        <w:t>(B’horizon) up</w:t>
      </w:r>
      <w:r>
        <w:t>wards to the surface by capillarity caused by hot high temperatures. Calcification is</w:t>
      </w:r>
      <w:r>
        <w:rPr>
          <w:spacing w:val="1"/>
        </w:rPr>
        <w:t xml:space="preserve"> </w:t>
      </w:r>
      <w:r>
        <w:t>common in dry / arid areas where high daily temperatures encourage capillarity and evaporation of</w:t>
      </w:r>
      <w:r>
        <w:rPr>
          <w:spacing w:val="1"/>
        </w:rPr>
        <w:t xml:space="preserve"> </w:t>
      </w:r>
      <w:r>
        <w:t>water containing dissolved calcium bicarbonates. As water evaporates, ca</w:t>
      </w:r>
      <w:r>
        <w:t>lcium is deposited on the</w:t>
      </w:r>
      <w:r>
        <w:rPr>
          <w:spacing w:val="1"/>
        </w:rPr>
        <w:t xml:space="preserve"> </w:t>
      </w:r>
      <w:r>
        <w:t xml:space="preserve">surface where it accumulates to form a calcite layer and soils rich in calcium known as </w:t>
      </w:r>
      <w:r>
        <w:rPr>
          <w:b/>
        </w:rPr>
        <w:t>pedocols;</w:t>
      </w:r>
      <w:r>
        <w:rPr>
          <w:b/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shallow soil</w:t>
      </w:r>
      <w:r>
        <w:rPr>
          <w:spacing w:val="-1"/>
        </w:rPr>
        <w:t xml:space="preserve"> </w:t>
      </w:r>
      <w:r>
        <w:t>profile. This</w:t>
      </w:r>
      <w:r>
        <w:rPr>
          <w:spacing w:val="-1"/>
        </w:rPr>
        <w:t xml:space="preserve"> </w:t>
      </w:r>
      <w:r>
        <w:t>process is common</w:t>
      </w:r>
      <w:r>
        <w:rPr>
          <w:spacing w:val="-1"/>
        </w:rPr>
        <w:t xml:space="preserve"> </w:t>
      </w:r>
      <w:r>
        <w:t>in the karst</w:t>
      </w:r>
      <w:r>
        <w:rPr>
          <w:spacing w:val="-1"/>
        </w:rPr>
        <w:t xml:space="preserve"> </w:t>
      </w:r>
      <w:r>
        <w:t>regions of</w:t>
      </w:r>
      <w:r>
        <w:rPr>
          <w:spacing w:val="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</w:p>
    <w:p w:rsidR="00393B54" w:rsidRDefault="00574D45">
      <w:pPr>
        <w:pStyle w:val="BodyText"/>
        <w:ind w:right="279"/>
      </w:pPr>
      <w:r>
        <w:rPr>
          <w:b/>
        </w:rPr>
        <w:t>Salinisation</w:t>
      </w:r>
      <w:r>
        <w:rPr>
          <w:b/>
          <w:spacing w:val="1"/>
        </w:rPr>
        <w:t xml:space="preserve"> </w:t>
      </w:r>
      <w:r>
        <w:t>(salt)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b</w:t>
      </w:r>
      <w:r>
        <w:t>y</w:t>
      </w:r>
      <w:r>
        <w:rPr>
          <w:spacing w:val="-6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salts 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sub-soil</w:t>
      </w:r>
      <w:r>
        <w:rPr>
          <w:spacing w:val="-1"/>
        </w:rPr>
        <w:t xml:space="preserve"> </w:t>
      </w:r>
      <w:r>
        <w:t>accumulate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surface.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 common in semi arid areas composed of salt rock. Hot temperatures pull salt solution to the</w:t>
      </w:r>
      <w:r>
        <w:rPr>
          <w:spacing w:val="1"/>
        </w:rPr>
        <w:t xml:space="preserve"> </w:t>
      </w:r>
      <w:r>
        <w:t xml:space="preserve">surface by capillarity and as water evaporates, salt evaporites such as </w:t>
      </w:r>
      <w:r>
        <w:rPr>
          <w:b/>
        </w:rPr>
        <w:t>sulphates, sodium and</w:t>
      </w:r>
      <w:r>
        <w:rPr>
          <w:b/>
          <w:spacing w:val="1"/>
        </w:rPr>
        <w:t xml:space="preserve"> </w:t>
      </w:r>
      <w:r>
        <w:rPr>
          <w:b/>
        </w:rPr>
        <w:t xml:space="preserve">chlorides </w:t>
      </w:r>
      <w:r>
        <w:t>are</w:t>
      </w:r>
      <w:r>
        <w:rPr>
          <w:spacing w:val="-2"/>
        </w:rPr>
        <w:t xml:space="preserve"> </w:t>
      </w:r>
      <w:r>
        <w:t>left on or near the</w:t>
      </w:r>
      <w:r>
        <w:rPr>
          <w:spacing w:val="-2"/>
        </w:rPr>
        <w:t xml:space="preserve"> </w:t>
      </w:r>
      <w:r>
        <w:t>surface.</w:t>
      </w:r>
    </w:p>
    <w:p w:rsidR="00393B54" w:rsidRDefault="00574D45">
      <w:pPr>
        <w:pStyle w:val="BodyText"/>
        <w:ind w:right="321"/>
      </w:pPr>
      <w:r>
        <w:t>Salinisation leads to formation of saline soil with a shallow soil profile, poor and toxic to plants</w:t>
      </w:r>
      <w:r>
        <w:rPr>
          <w:spacing w:val="1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unsuitable for</w:t>
      </w:r>
      <w:r>
        <w:rPr>
          <w:spacing w:val="-3"/>
        </w:rPr>
        <w:t xml:space="preserve"> </w:t>
      </w:r>
      <w:r>
        <w:t>agriculture.</w:t>
      </w:r>
      <w:r>
        <w:rPr>
          <w:spacing w:val="-1"/>
        </w:rPr>
        <w:t xml:space="preserve"> </w:t>
      </w:r>
      <w:r>
        <w:t>Saline</w:t>
      </w:r>
      <w:r>
        <w:rPr>
          <w:spacing w:val="-3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around Lake</w:t>
      </w:r>
      <w:r>
        <w:rPr>
          <w:spacing w:val="-3"/>
        </w:rPr>
        <w:t xml:space="preserve"> </w:t>
      </w:r>
      <w:r>
        <w:t>Magadi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Kenya,</w:t>
      </w:r>
      <w:r>
        <w:rPr>
          <w:spacing w:val="1"/>
        </w:rPr>
        <w:t xml:space="preserve"> </w:t>
      </w:r>
      <w:r>
        <w:t>Lake Katwe</w:t>
      </w:r>
      <w:r>
        <w:rPr>
          <w:spacing w:val="-57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western U</w:t>
      </w:r>
      <w:r>
        <w:t>ganda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parts of</w:t>
      </w:r>
      <w:r>
        <w:rPr>
          <w:spacing w:val="1"/>
        </w:rPr>
        <w:t xml:space="preserve"> </w:t>
      </w:r>
      <w:r>
        <w:t>rift valley.</w:t>
      </w:r>
    </w:p>
    <w:p w:rsidR="00393B54" w:rsidRDefault="00574D45">
      <w:pPr>
        <w:pStyle w:val="BodyText"/>
        <w:spacing w:before="1"/>
        <w:ind w:right="409"/>
      </w:pPr>
      <w:r>
        <w:rPr>
          <w:b/>
        </w:rPr>
        <w:t xml:space="preserve">Laterization- </w:t>
      </w:r>
      <w:r>
        <w:t>occurs in hot humid regions where heavy rainfall and humic acid form decaying</w:t>
      </w:r>
      <w:r>
        <w:rPr>
          <w:spacing w:val="1"/>
        </w:rPr>
        <w:t xml:space="preserve"> </w:t>
      </w:r>
      <w:r>
        <w:t>organic</w:t>
      </w:r>
      <w:r>
        <w:rPr>
          <w:spacing w:val="-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silica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soluble</w:t>
      </w:r>
      <w:r>
        <w:rPr>
          <w:spacing w:val="-1"/>
        </w:rPr>
        <w:t xml:space="preserve"> </w:t>
      </w:r>
      <w:r>
        <w:t>substances completely</w:t>
      </w:r>
      <w:r>
        <w:rPr>
          <w:spacing w:val="-5"/>
        </w:rPr>
        <w:t xml:space="preserve"> </w:t>
      </w:r>
      <w:r>
        <w:t>from the top</w:t>
      </w:r>
      <w:r>
        <w:rPr>
          <w:spacing w:val="-1"/>
        </w:rPr>
        <w:t xml:space="preserve"> </w:t>
      </w:r>
      <w:r>
        <w:t>layer and</w:t>
      </w:r>
      <w:r>
        <w:rPr>
          <w:spacing w:val="-1"/>
        </w:rPr>
        <w:t xml:space="preserve"> </w:t>
      </w:r>
      <w:r>
        <w:t>leave</w:t>
      </w:r>
      <w:r>
        <w:rPr>
          <w:spacing w:val="-57"/>
        </w:rPr>
        <w:t xml:space="preserve"> </w:t>
      </w:r>
      <w:r>
        <w:t>behind iron and aluminum; wh</w:t>
      </w:r>
      <w:r>
        <w:t>ich are oxidized to form latosols and lateritic soils which are non</w:t>
      </w:r>
      <w:r>
        <w:rPr>
          <w:spacing w:val="1"/>
        </w:rPr>
        <w:t xml:space="preserve"> </w:t>
      </w:r>
      <w:r>
        <w:t>nutritious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unsuitable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agriculture.</w:t>
      </w:r>
    </w:p>
    <w:p w:rsidR="00393B54" w:rsidRDefault="00574D45">
      <w:pPr>
        <w:pStyle w:val="BodyText"/>
        <w:ind w:right="475"/>
      </w:pPr>
      <w:r>
        <w:rPr>
          <w:b/>
        </w:rPr>
        <w:t xml:space="preserve">Gleization </w:t>
      </w:r>
      <w:r>
        <w:t xml:space="preserve">(comes </w:t>
      </w:r>
      <w:r>
        <w:rPr>
          <w:i/>
        </w:rPr>
        <w:t>from glej; a polish name for muddy soil</w:t>
      </w:r>
      <w:r>
        <w:rPr>
          <w:b/>
        </w:rPr>
        <w:t xml:space="preserve">) - </w:t>
      </w:r>
      <w:r>
        <w:t>occurs in cool and water logged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swamps.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places</w:t>
      </w:r>
      <w:r>
        <w:rPr>
          <w:spacing w:val="-1"/>
        </w:rPr>
        <w:t xml:space="preserve"> </w:t>
      </w:r>
      <w:r>
        <w:t>Permafrost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down</w:t>
      </w:r>
      <w:r>
        <w:rPr>
          <w:spacing w:val="-57"/>
        </w:rPr>
        <w:t xml:space="preserve"> </w:t>
      </w:r>
      <w:r>
        <w:t>chemical weathering; resulting into formation of semi decomposed soils called peat/ grey with</w:t>
      </w:r>
      <w:r>
        <w:rPr>
          <w:spacing w:val="1"/>
        </w:rPr>
        <w:t xml:space="preserve"> </w:t>
      </w:r>
      <w:r>
        <w:t>poorly</w:t>
      </w:r>
      <w:r>
        <w:rPr>
          <w:spacing w:val="-5"/>
        </w:rPr>
        <w:t xml:space="preserve"> </w:t>
      </w:r>
      <w:r>
        <w:t>developed soil profile.</w:t>
      </w:r>
    </w:p>
    <w:p w:rsidR="00393B54" w:rsidRDefault="00574D45">
      <w:pPr>
        <w:pStyle w:val="BodyText"/>
      </w:pPr>
      <w:r>
        <w:t>Peat/</w:t>
      </w:r>
      <w:r>
        <w:rPr>
          <w:spacing w:val="-1"/>
        </w:rPr>
        <w:t xml:space="preserve"> </w:t>
      </w:r>
      <w:r>
        <w:t>grey</w:t>
      </w:r>
      <w:r>
        <w:rPr>
          <w:spacing w:val="-5"/>
        </w:rPr>
        <w:t xml:space="preserve"> </w:t>
      </w:r>
      <w:r>
        <w:t>soil is usually</w:t>
      </w:r>
      <w:r>
        <w:rPr>
          <w:spacing w:val="-3"/>
        </w:rPr>
        <w:t xml:space="preserve"> </w:t>
      </w:r>
      <w:r>
        <w:t>acidic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oxygen poor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unsuitable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agricultur</w:t>
      </w:r>
      <w:r>
        <w:t>e.</w:t>
      </w:r>
    </w:p>
    <w:p w:rsidR="00393B54" w:rsidRDefault="00393B54">
      <w:pPr>
        <w:sectPr w:rsidR="00393B54">
          <w:headerReference w:type="default" r:id="rId267"/>
          <w:footerReference w:type="default" r:id="rId26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spacing w:before="200"/>
        <w:ind w:left="720"/>
        <w:rPr>
          <w:sz w:val="24"/>
        </w:rPr>
      </w:pPr>
      <w:r>
        <w:rPr>
          <w:b/>
          <w:sz w:val="24"/>
        </w:rPr>
        <w:lastRenderedPageBreak/>
        <w:t>Podzolization</w:t>
      </w:r>
      <w:r>
        <w:rPr>
          <w:b/>
          <w:spacing w:val="3"/>
          <w:sz w:val="24"/>
        </w:rPr>
        <w:t xml:space="preserve"> </w:t>
      </w:r>
      <w:r>
        <w:rPr>
          <w:i/>
          <w:sz w:val="24"/>
        </w:rPr>
        <w:t>(comes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podzol;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Russian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word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something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like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ash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</w:p>
    <w:p w:rsidR="00393B54" w:rsidRDefault="00574D45">
      <w:pPr>
        <w:spacing w:before="39"/>
        <w:ind w:left="602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135</w:t>
      </w:r>
    </w:p>
    <w:p w:rsidR="00393B54" w:rsidRDefault="00393B54">
      <w:pPr>
        <w:rPr>
          <w:rFonts w:ascii="Calibri"/>
        </w:rPr>
        <w:sectPr w:rsidR="00393B54">
          <w:headerReference w:type="default" r:id="rId269"/>
          <w:footerReference w:type="default" r:id="rId270"/>
          <w:pgSz w:w="12240" w:h="15840"/>
          <w:pgMar w:top="680" w:right="1680" w:bottom="1040" w:left="0" w:header="0" w:footer="860" w:gutter="0"/>
          <w:cols w:num="2" w:space="720" w:equalWidth="0">
            <w:col w:w="9466" w:space="40"/>
            <w:col w:w="1054"/>
          </w:cols>
        </w:sectPr>
      </w:pPr>
    </w:p>
    <w:p w:rsidR="00393B54" w:rsidRDefault="00574D45">
      <w:pPr>
        <w:pStyle w:val="BodyText"/>
        <w:ind w:right="197"/>
      </w:pPr>
      <w:r>
        <w:lastRenderedPageBreak/>
        <w:t>temperate region particularly</w:t>
      </w:r>
      <w:r>
        <w:t xml:space="preserve"> in areas experiencing cold temperatures and heavy rainfall through out</w:t>
      </w:r>
      <w:r>
        <w:rPr>
          <w:spacing w:val="-57"/>
        </w:rPr>
        <w:t xml:space="preserve"> </w:t>
      </w:r>
      <w:r>
        <w:t>the year</w:t>
      </w:r>
      <w:r>
        <w:rPr>
          <w:spacing w:val="1"/>
        </w:rPr>
        <w:t xml:space="preserve"> </w:t>
      </w:r>
      <w:r>
        <w:t>(coniferous forest region)</w:t>
      </w:r>
      <w:r>
        <w:rPr>
          <w:spacing w:val="1"/>
        </w:rPr>
        <w:t xml:space="preserve"> </w:t>
      </w:r>
      <w:r>
        <w:t>in mid</w:t>
      </w:r>
      <w:r>
        <w:rPr>
          <w:spacing w:val="-1"/>
        </w:rPr>
        <w:t xml:space="preserve"> </w:t>
      </w:r>
      <w:r>
        <w:t>and high latitudes.</w:t>
      </w:r>
    </w:p>
    <w:p w:rsidR="00393B54" w:rsidRDefault="00574D45">
      <w:pPr>
        <w:pStyle w:val="BodyText"/>
        <w:ind w:right="1099"/>
      </w:pPr>
      <w:r>
        <w:t>Cold</w:t>
      </w:r>
      <w:r>
        <w:rPr>
          <w:spacing w:val="-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heavy</w:t>
      </w:r>
      <w:r>
        <w:rPr>
          <w:spacing w:val="-6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weathering; resulting</w:t>
      </w:r>
      <w:r>
        <w:rPr>
          <w:spacing w:val="-4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 semi decomposed</w:t>
      </w:r>
      <w:r>
        <w:rPr>
          <w:spacing w:val="-1"/>
        </w:rPr>
        <w:t xml:space="preserve"> </w:t>
      </w:r>
      <w:r>
        <w:t>soils called podzol.</w:t>
      </w:r>
    </w:p>
    <w:p w:rsidR="00393B54" w:rsidRDefault="00574D45">
      <w:pPr>
        <w:pStyle w:val="BodyText"/>
        <w:ind w:right="444"/>
      </w:pPr>
      <w:r>
        <w:t>Podzodic soils are ash like, light gley in color and shallow. They are also very acidic due to</w:t>
      </w:r>
      <w:r>
        <w:rPr>
          <w:spacing w:val="1"/>
        </w:rPr>
        <w:t xml:space="preserve"> </w:t>
      </w:r>
      <w:r>
        <w:t>accumulation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decomposed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semi</w:t>
      </w:r>
      <w:r>
        <w:rPr>
          <w:spacing w:val="-1"/>
        </w:rPr>
        <w:t xml:space="preserve"> </w:t>
      </w:r>
      <w:r>
        <w:t>decomposed</w:t>
      </w:r>
      <w:r>
        <w:rPr>
          <w:spacing w:val="-1"/>
        </w:rPr>
        <w:t xml:space="preserve"> </w:t>
      </w:r>
      <w:r>
        <w:t>organic</w:t>
      </w:r>
      <w:r>
        <w:rPr>
          <w:spacing w:val="-1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‘B’ horizon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leaching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eluviation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top soil</w:t>
      </w:r>
      <w:r>
        <w:rPr>
          <w:spacing w:val="-1"/>
        </w:rPr>
        <w:t xml:space="preserve"> </w:t>
      </w:r>
      <w:r>
        <w:t>brought about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heavy</w:t>
      </w:r>
      <w:r>
        <w:rPr>
          <w:spacing w:val="-5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unsuitable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agriculture.</w:t>
      </w:r>
    </w:p>
    <w:p w:rsidR="00393B54" w:rsidRDefault="00574D45">
      <w:pPr>
        <w:pStyle w:val="Heading1"/>
        <w:spacing w:before="5" w:line="240" w:lineRule="auto"/>
        <w:ind w:right="2999" w:firstLine="2885"/>
      </w:pPr>
      <w:r>
        <w:t>Factors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Influence</w:t>
      </w:r>
      <w:r>
        <w:rPr>
          <w:spacing w:val="-3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Formation</w:t>
      </w:r>
      <w:r>
        <w:rPr>
          <w:spacing w:val="-57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soil formation</w:t>
      </w:r>
      <w:r>
        <w:rPr>
          <w:spacing w:val="1"/>
        </w:rPr>
        <w:t xml:space="preserve"> </w:t>
      </w:r>
      <w:r>
        <w:t>in East Africa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soil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factors and</w:t>
      </w:r>
      <w:r>
        <w:rPr>
          <w:spacing w:val="-1"/>
          <w:sz w:val="24"/>
        </w:rPr>
        <w:t xml:space="preserve"> </w:t>
      </w:r>
      <w:r>
        <w:rPr>
          <w:sz w:val="24"/>
        </w:rPr>
        <w:t>show the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 soil formed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411"/>
      </w:pPr>
      <w:r>
        <w:t>Soil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thin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earth c</w:t>
      </w:r>
      <w:r>
        <w:t>rust</w:t>
      </w:r>
      <w:r>
        <w:rPr>
          <w:spacing w:val="-1"/>
        </w:rPr>
        <w:t xml:space="preserve"> </w:t>
      </w:r>
      <w:r>
        <w:t>composed</w:t>
      </w:r>
      <w:r>
        <w:rPr>
          <w:spacing w:val="-1"/>
        </w:rPr>
        <w:t xml:space="preserve"> </w:t>
      </w:r>
      <w:r>
        <w:t>of naturally</w:t>
      </w:r>
      <w:r>
        <w:rPr>
          <w:spacing w:val="-4"/>
        </w:rPr>
        <w:t xml:space="preserve"> </w:t>
      </w:r>
      <w:r>
        <w:t>weathered</w:t>
      </w:r>
      <w:r>
        <w:rPr>
          <w:spacing w:val="1"/>
        </w:rPr>
        <w:t xml:space="preserve"> </w:t>
      </w:r>
      <w:r>
        <w:t>rocks,</w:t>
      </w:r>
      <w:r>
        <w:rPr>
          <w:spacing w:val="-1"/>
        </w:rPr>
        <w:t xml:space="preserve"> </w:t>
      </w:r>
      <w:r>
        <w:t>water,</w:t>
      </w:r>
      <w:r>
        <w:rPr>
          <w:spacing w:val="-1"/>
        </w:rPr>
        <w:t xml:space="preserve"> </w:t>
      </w:r>
      <w:r>
        <w:t>organic matter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organisms capable of</w:t>
      </w:r>
      <w:r>
        <w:rPr>
          <w:spacing w:val="-2"/>
        </w:rPr>
        <w:t xml:space="preserve"> </w:t>
      </w:r>
      <w:r>
        <w:t>supporting</w:t>
      </w:r>
      <w:r>
        <w:rPr>
          <w:spacing w:val="-3"/>
        </w:rPr>
        <w:t xml:space="preserve"> </w:t>
      </w:r>
      <w:r>
        <w:t>plant life.</w:t>
      </w:r>
    </w:p>
    <w:p w:rsidR="00393B54" w:rsidRDefault="00574D45">
      <w:pPr>
        <w:pStyle w:val="BodyText"/>
        <w:ind w:right="737"/>
      </w:pP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and nature</w:t>
      </w:r>
      <w:r>
        <w:rPr>
          <w:spacing w:val="-3"/>
        </w:rPr>
        <w:t xml:space="preserve"> </w:t>
      </w:r>
      <w:r>
        <w:t>of soil formed</w:t>
      </w:r>
      <w:r>
        <w:rPr>
          <w:spacing w:val="-1"/>
        </w:rPr>
        <w:t xml:space="preserve"> </w:t>
      </w:r>
      <w:r>
        <w:t>depends on; climate,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parent rock, relief, living</w:t>
      </w:r>
      <w:r>
        <w:rPr>
          <w:spacing w:val="-57"/>
        </w:rPr>
        <w:t xml:space="preserve"> </w:t>
      </w:r>
      <w:r>
        <w:t>organism</w:t>
      </w:r>
      <w:r>
        <w:rPr>
          <w:spacing w:val="-1"/>
        </w:rPr>
        <w:t xml:space="preserve"> </w:t>
      </w:r>
      <w:r>
        <w:t>and time.</w:t>
      </w:r>
    </w:p>
    <w:p w:rsidR="00393B54" w:rsidRDefault="00574D45">
      <w:pPr>
        <w:pStyle w:val="BodyText"/>
        <w:ind w:right="318"/>
      </w:pPr>
      <w:r>
        <w:t>Climate</w:t>
      </w:r>
      <w:r>
        <w:rPr>
          <w:spacing w:val="-3"/>
        </w:rPr>
        <w:t xml:space="preserve"> </w:t>
      </w:r>
      <w:r>
        <w:t>Facilitates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determine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rate and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weathering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vegetation type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formation of</w:t>
      </w:r>
      <w:r>
        <w:rPr>
          <w:spacing w:val="-2"/>
        </w:rPr>
        <w:t xml:space="preserve"> </w:t>
      </w:r>
      <w:r>
        <w:t>humus as</w:t>
      </w:r>
      <w:r>
        <w:rPr>
          <w:spacing w:val="-1"/>
        </w:rPr>
        <w:t xml:space="preserve"> </w:t>
      </w:r>
      <w:r>
        <w:t>explained below.</w:t>
      </w:r>
    </w:p>
    <w:p w:rsidR="00393B54" w:rsidRDefault="00574D45">
      <w:pPr>
        <w:pStyle w:val="ListParagraph"/>
        <w:numPr>
          <w:ilvl w:val="0"/>
          <w:numId w:val="86"/>
        </w:numPr>
        <w:tabs>
          <w:tab w:val="left" w:pos="869"/>
        </w:tabs>
        <w:ind w:right="388" w:firstLine="0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humid</w:t>
      </w:r>
      <w:r>
        <w:rPr>
          <w:spacing w:val="-1"/>
          <w:sz w:val="24"/>
        </w:rPr>
        <w:t xml:space="preserve"> </w:t>
      </w:r>
      <w:r>
        <w:rPr>
          <w:sz w:val="24"/>
        </w:rPr>
        <w:t>climates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rapid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fertile soil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the northern</w:t>
      </w:r>
      <w:r>
        <w:rPr>
          <w:spacing w:val="-1"/>
          <w:sz w:val="24"/>
        </w:rPr>
        <w:t xml:space="preserve"> </w:t>
      </w:r>
      <w:r>
        <w:rPr>
          <w:sz w:val="24"/>
        </w:rPr>
        <w:t>shores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-1"/>
          <w:sz w:val="24"/>
        </w:rPr>
        <w:t xml:space="preserve"> </w:t>
      </w:r>
      <w:r>
        <w:rPr>
          <w:sz w:val="24"/>
        </w:rPr>
        <w:t>Victoria.</w:t>
      </w:r>
    </w:p>
    <w:p w:rsidR="00393B54" w:rsidRDefault="00574D45">
      <w:pPr>
        <w:pStyle w:val="ListParagraph"/>
        <w:numPr>
          <w:ilvl w:val="0"/>
          <w:numId w:val="86"/>
        </w:numPr>
        <w:tabs>
          <w:tab w:val="left" w:pos="869"/>
        </w:tabs>
        <w:ind w:right="621" w:firstLine="0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dry</w:t>
      </w:r>
      <w:r>
        <w:rPr>
          <w:spacing w:val="-6"/>
          <w:sz w:val="24"/>
        </w:rPr>
        <w:t xml:space="preserve"> </w:t>
      </w:r>
      <w:r>
        <w:rPr>
          <w:sz w:val="24"/>
        </w:rPr>
        <w:t>climates</w:t>
      </w:r>
      <w:r>
        <w:rPr>
          <w:spacing w:val="-1"/>
          <w:sz w:val="24"/>
        </w:rPr>
        <w:t xml:space="preserve"> </w:t>
      </w:r>
      <w:r>
        <w:rPr>
          <w:sz w:val="24"/>
        </w:rPr>
        <w:t>(semi</w:t>
      </w:r>
      <w:r>
        <w:rPr>
          <w:spacing w:val="-1"/>
          <w:sz w:val="24"/>
        </w:rPr>
        <w:t xml:space="preserve"> </w:t>
      </w:r>
      <w:r>
        <w:rPr>
          <w:sz w:val="24"/>
        </w:rPr>
        <w:t>arid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desert</w:t>
      </w:r>
      <w:r>
        <w:rPr>
          <w:spacing w:val="-1"/>
          <w:sz w:val="24"/>
        </w:rPr>
        <w:t xml:space="preserve"> </w:t>
      </w:r>
      <w:r>
        <w:rPr>
          <w:sz w:val="24"/>
        </w:rPr>
        <w:t>regions)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dominates</w:t>
      </w:r>
      <w:r>
        <w:rPr>
          <w:spacing w:val="-1"/>
          <w:sz w:val="24"/>
        </w:rPr>
        <w:t xml:space="preserve"> </w:t>
      </w:r>
      <w:r>
        <w:rPr>
          <w:sz w:val="24"/>
        </w:rPr>
        <w:t>producing</w:t>
      </w:r>
      <w:r>
        <w:rPr>
          <w:spacing w:val="-4"/>
          <w:sz w:val="24"/>
        </w:rPr>
        <w:t xml:space="preserve"> </w:t>
      </w:r>
      <w:r>
        <w:rPr>
          <w:sz w:val="24"/>
        </w:rPr>
        <w:t>thin/</w:t>
      </w:r>
      <w:r>
        <w:rPr>
          <w:spacing w:val="-57"/>
          <w:sz w:val="24"/>
        </w:rPr>
        <w:t xml:space="preserve"> </w:t>
      </w:r>
      <w:r>
        <w:rPr>
          <w:sz w:val="24"/>
        </w:rPr>
        <w:t>skeletal</w:t>
      </w:r>
      <w:r>
        <w:rPr>
          <w:spacing w:val="-1"/>
          <w:sz w:val="24"/>
        </w:rPr>
        <w:t xml:space="preserve"> </w:t>
      </w:r>
      <w:r>
        <w:rPr>
          <w:sz w:val="24"/>
        </w:rPr>
        <w:t>soils/ Azonal soils with poorly</w:t>
      </w:r>
      <w:r>
        <w:rPr>
          <w:spacing w:val="-5"/>
          <w:sz w:val="24"/>
        </w:rPr>
        <w:t xml:space="preserve"> </w:t>
      </w:r>
      <w:r>
        <w:rPr>
          <w:sz w:val="24"/>
        </w:rPr>
        <w:t>developed</w:t>
      </w:r>
      <w:r>
        <w:rPr>
          <w:spacing w:val="2"/>
          <w:sz w:val="24"/>
        </w:rPr>
        <w:t xml:space="preserve"> </w:t>
      </w:r>
      <w:r>
        <w:rPr>
          <w:sz w:val="24"/>
        </w:rPr>
        <w:t>profiles.</w:t>
      </w:r>
    </w:p>
    <w:p w:rsidR="00393B54" w:rsidRDefault="00574D45">
      <w:pPr>
        <w:pStyle w:val="Heading1"/>
        <w:spacing w:before="3"/>
      </w:pPr>
      <w:r>
        <w:t>Influence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present</w:t>
      </w:r>
    </w:p>
    <w:p w:rsidR="00393B54" w:rsidRDefault="00574D45">
      <w:pPr>
        <w:pStyle w:val="BodyText"/>
        <w:ind w:right="189"/>
      </w:pPr>
      <w:r>
        <w:t>Thick and luxuriant vegetation cover decays; producing high humus added into ‘A’ horizon of the</w:t>
      </w:r>
      <w:r>
        <w:rPr>
          <w:spacing w:val="1"/>
        </w:rPr>
        <w:t xml:space="preserve"> </w:t>
      </w:r>
      <w:r>
        <w:t>soil profile. In addition plant roots disintegrate rocks easily leading to soil formation. Forested areas</w:t>
      </w:r>
      <w:r>
        <w:rPr>
          <w:spacing w:val="-57"/>
        </w:rPr>
        <w:t xml:space="preserve"> </w:t>
      </w:r>
      <w:r>
        <w:t>therefore tend to</w:t>
      </w:r>
      <w:r>
        <w:t xml:space="preserve"> have deep soils with well developed profiles while areas with thin vegetation cover</w:t>
      </w:r>
      <w:r>
        <w:rPr>
          <w:spacing w:val="-5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scrub have</w:t>
      </w:r>
      <w:r>
        <w:rPr>
          <w:spacing w:val="-1"/>
        </w:rPr>
        <w:t xml:space="preserve"> </w:t>
      </w:r>
      <w:r>
        <w:t>thin skeletal soils.</w:t>
      </w:r>
    </w:p>
    <w:p w:rsidR="00393B54" w:rsidRDefault="00574D45">
      <w:pPr>
        <w:pStyle w:val="Heading1"/>
        <w:spacing w:before="3"/>
      </w:pPr>
      <w:r>
        <w:t>Nature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rock</w:t>
      </w:r>
    </w:p>
    <w:p w:rsidR="00393B54" w:rsidRDefault="00574D45">
      <w:pPr>
        <w:pStyle w:val="BodyText"/>
        <w:ind w:right="362"/>
      </w:pPr>
      <w:r>
        <w:t>This is the original rock weathered to produce mineral particles. The nature of the parent rock in</w:t>
      </w:r>
      <w:r>
        <w:rPr>
          <w:spacing w:val="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hardness,</w:t>
      </w:r>
      <w:r>
        <w:rPr>
          <w:spacing w:val="-1"/>
        </w:rPr>
        <w:t xml:space="preserve"> </w:t>
      </w:r>
      <w:r>
        <w:t>jointing,</w:t>
      </w:r>
      <w:r>
        <w:rPr>
          <w:spacing w:val="-1"/>
        </w:rPr>
        <w:t xml:space="preserve"> </w:t>
      </w:r>
      <w:r>
        <w:t>color and</w:t>
      </w:r>
      <w:r>
        <w:rPr>
          <w:spacing w:val="-1"/>
        </w:rPr>
        <w:t xml:space="preserve"> </w:t>
      </w:r>
      <w:r>
        <w:t>permeability</w:t>
      </w:r>
      <w:r>
        <w:rPr>
          <w:spacing w:val="-4"/>
        </w:rPr>
        <w:t xml:space="preserve"> </w:t>
      </w:r>
      <w:r>
        <w:t>facilitates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ways;</w:t>
      </w:r>
    </w:p>
    <w:p w:rsidR="00393B54" w:rsidRDefault="00574D45">
      <w:pPr>
        <w:pStyle w:val="ListParagraph"/>
        <w:numPr>
          <w:ilvl w:val="0"/>
          <w:numId w:val="86"/>
        </w:numPr>
        <w:tabs>
          <w:tab w:val="left" w:pos="869"/>
        </w:tabs>
        <w:ind w:right="787" w:firstLine="0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resistant</w:t>
      </w:r>
      <w:r>
        <w:rPr>
          <w:spacing w:val="-1"/>
          <w:sz w:val="24"/>
        </w:rPr>
        <w:t xml:space="preserve"> </w:t>
      </w:r>
      <w:r>
        <w:rPr>
          <w:sz w:val="24"/>
        </w:rPr>
        <w:t>parent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granite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gneiss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produce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shallow soil such as sand while Soft rock like limestone and chalk </w:t>
      </w:r>
      <w:r>
        <w:rPr>
          <w:sz w:val="24"/>
        </w:rPr>
        <w:t>weather down very fast to</w:t>
      </w:r>
      <w:r>
        <w:rPr>
          <w:spacing w:val="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deep soil.</w:t>
      </w:r>
    </w:p>
    <w:p w:rsidR="00393B54" w:rsidRDefault="00574D45">
      <w:pPr>
        <w:pStyle w:val="ListParagraph"/>
        <w:numPr>
          <w:ilvl w:val="0"/>
          <w:numId w:val="86"/>
        </w:numPr>
        <w:tabs>
          <w:tab w:val="left" w:pos="869"/>
        </w:tabs>
        <w:ind w:right="544" w:firstLine="0"/>
        <w:rPr>
          <w:sz w:val="24"/>
        </w:rPr>
      </w:pP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joints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cracks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granites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limestone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humid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hot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conditions to form deep and mature soil compared to those with out for example gneiss and</w:t>
      </w:r>
      <w:r>
        <w:rPr>
          <w:spacing w:val="1"/>
          <w:sz w:val="24"/>
        </w:rPr>
        <w:t xml:space="preserve"> </w:t>
      </w:r>
      <w:r>
        <w:rPr>
          <w:sz w:val="24"/>
        </w:rPr>
        <w:t>quartzite; take long to we</w:t>
      </w:r>
      <w:r>
        <w:rPr>
          <w:sz w:val="24"/>
        </w:rPr>
        <w:t>ather under similar conditions hence form coarse textured and shallow</w:t>
      </w:r>
      <w:r>
        <w:rPr>
          <w:spacing w:val="1"/>
          <w:sz w:val="24"/>
        </w:rPr>
        <w:t xml:space="preserve"> </w:t>
      </w:r>
      <w:r>
        <w:rPr>
          <w:sz w:val="24"/>
        </w:rPr>
        <w:t>soils.</w:t>
      </w:r>
    </w:p>
    <w:p w:rsidR="00393B54" w:rsidRDefault="00574D45">
      <w:pPr>
        <w:pStyle w:val="ListParagraph"/>
        <w:numPr>
          <w:ilvl w:val="0"/>
          <w:numId w:val="86"/>
        </w:numPr>
        <w:tabs>
          <w:tab w:val="left" w:pos="867"/>
        </w:tabs>
        <w:ind w:right="482" w:firstLine="0"/>
        <w:rPr>
          <w:sz w:val="24"/>
        </w:rPr>
      </w:pPr>
      <w:r>
        <w:rPr>
          <w:sz w:val="24"/>
        </w:rPr>
        <w:t>Mineral composition of the parent rock. Rocks rich in calcium such as limestone and chalk and</w:t>
      </w:r>
      <w:r>
        <w:rPr>
          <w:spacing w:val="1"/>
          <w:sz w:val="24"/>
        </w:rPr>
        <w:t xml:space="preserve"> </w:t>
      </w:r>
      <w:r>
        <w:rPr>
          <w:sz w:val="24"/>
        </w:rPr>
        <w:t>rocks rich in feldspar, mica and silicates for example basalt; weather</w:t>
      </w:r>
      <w:r>
        <w:rPr>
          <w:spacing w:val="1"/>
          <w:sz w:val="24"/>
        </w:rPr>
        <w:t xml:space="preserve"> </w:t>
      </w:r>
      <w:r>
        <w:rPr>
          <w:sz w:val="24"/>
        </w:rPr>
        <w:t>easily under h</w:t>
      </w:r>
      <w:r>
        <w:rPr>
          <w:sz w:val="24"/>
        </w:rPr>
        <w:t>ot humid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rich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quartz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granites</w:t>
      </w:r>
      <w:r>
        <w:rPr>
          <w:spacing w:val="-57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to weather leading</w:t>
      </w:r>
      <w:r>
        <w:rPr>
          <w:spacing w:val="-2"/>
          <w:sz w:val="24"/>
        </w:rPr>
        <w:t xml:space="preserve"> </w:t>
      </w:r>
      <w:r>
        <w:rPr>
          <w:sz w:val="24"/>
        </w:rPr>
        <w:t>to formation of poor</w:t>
      </w:r>
      <w:r>
        <w:rPr>
          <w:spacing w:val="1"/>
          <w:sz w:val="24"/>
        </w:rPr>
        <w:t xml:space="preserve"> </w:t>
      </w:r>
      <w:r>
        <w:rPr>
          <w:sz w:val="24"/>
        </w:rPr>
        <w:t>and swallow soils.</w:t>
      </w:r>
    </w:p>
    <w:p w:rsidR="00393B54" w:rsidRDefault="00574D45">
      <w:pPr>
        <w:pStyle w:val="ListParagraph"/>
        <w:numPr>
          <w:ilvl w:val="0"/>
          <w:numId w:val="87"/>
        </w:numPr>
        <w:tabs>
          <w:tab w:val="left" w:pos="866"/>
        </w:tabs>
        <w:ind w:right="219" w:firstLine="0"/>
        <w:rPr>
          <w:sz w:val="24"/>
        </w:rPr>
      </w:pPr>
      <w:r>
        <w:rPr>
          <w:b/>
          <w:sz w:val="24"/>
        </w:rPr>
        <w:t>Rock color</w:t>
      </w:r>
      <w:r>
        <w:rPr>
          <w:sz w:val="24"/>
        </w:rPr>
        <w:t xml:space="preserve">. Dark colored rocks such as basalt absorb a lot of heat hence </w:t>
      </w:r>
      <w:r>
        <w:rPr>
          <w:sz w:val="24"/>
        </w:rPr>
        <w:t>weather easily to form</w:t>
      </w:r>
      <w:r>
        <w:rPr>
          <w:spacing w:val="1"/>
          <w:sz w:val="24"/>
        </w:rPr>
        <w:t xml:space="preserve"> </w:t>
      </w:r>
      <w:r>
        <w:rPr>
          <w:sz w:val="24"/>
        </w:rPr>
        <w:t>deep and mature soil for example volcanic soils in Kigezi while brightly colored rocks such as</w:t>
      </w:r>
      <w:r>
        <w:rPr>
          <w:spacing w:val="1"/>
          <w:sz w:val="24"/>
        </w:rPr>
        <w:t xml:space="preserve"> </w:t>
      </w:r>
      <w:r>
        <w:rPr>
          <w:sz w:val="24"/>
        </w:rPr>
        <w:t>granites</w:t>
      </w:r>
      <w:r>
        <w:rPr>
          <w:spacing w:val="-1"/>
          <w:sz w:val="24"/>
        </w:rPr>
        <w:t xml:space="preserve"> </w:t>
      </w:r>
      <w:r>
        <w:rPr>
          <w:sz w:val="24"/>
        </w:rPr>
        <w:t>reflect</w:t>
      </w:r>
      <w:r>
        <w:rPr>
          <w:spacing w:val="-1"/>
          <w:sz w:val="24"/>
        </w:rPr>
        <w:t xml:space="preserve"> </w:t>
      </w:r>
      <w:r>
        <w:rPr>
          <w:sz w:val="24"/>
        </w:rPr>
        <w:t>back much</w:t>
      </w:r>
      <w:r>
        <w:rPr>
          <w:spacing w:val="-1"/>
          <w:sz w:val="24"/>
        </w:rPr>
        <w:t xml:space="preserve"> </w:t>
      </w:r>
      <w:r>
        <w:rPr>
          <w:sz w:val="24"/>
        </w:rPr>
        <w:t>heat hence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to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shallow</w:t>
      </w:r>
      <w:r>
        <w:rPr>
          <w:spacing w:val="-1"/>
          <w:sz w:val="24"/>
        </w:rPr>
        <w:t xml:space="preserve"> </w:t>
      </w:r>
      <w:r>
        <w:rPr>
          <w:sz w:val="24"/>
        </w:rPr>
        <w:t>and poor</w:t>
      </w:r>
      <w:r>
        <w:rPr>
          <w:spacing w:val="-57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such as sandy.</w:t>
      </w:r>
    </w:p>
    <w:p w:rsidR="00393B54" w:rsidRDefault="00574D45">
      <w:pPr>
        <w:pStyle w:val="ListParagraph"/>
        <w:numPr>
          <w:ilvl w:val="0"/>
          <w:numId w:val="88"/>
        </w:numPr>
        <w:tabs>
          <w:tab w:val="left" w:pos="867"/>
        </w:tabs>
        <w:ind w:right="255" w:firstLine="0"/>
        <w:rPr>
          <w:sz w:val="24"/>
        </w:rPr>
      </w:pPr>
      <w:r>
        <w:rPr>
          <w:sz w:val="24"/>
        </w:rPr>
        <w:t>Permeable/ porous</w:t>
      </w:r>
      <w:r>
        <w:rPr>
          <w:sz w:val="24"/>
        </w:rPr>
        <w:t xml:space="preserve"> rocks such as Loess, chalk and limestone weather easily by chemical processes</w:t>
      </w:r>
      <w:r>
        <w:rPr>
          <w:spacing w:val="-58"/>
          <w:sz w:val="24"/>
        </w:rPr>
        <w:t xml:space="preserve"> </w:t>
      </w:r>
      <w:r>
        <w:rPr>
          <w:sz w:val="24"/>
        </w:rPr>
        <w:t>to produce deep but dry soil while impermeable rocks such as Gneiss limit chemical weathering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swallow soil.</w:t>
      </w:r>
    </w:p>
    <w:p w:rsidR="00393B54" w:rsidRDefault="00393B54">
      <w:pPr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  <w:spacing w:before="200"/>
        <w:ind w:right="-17"/>
      </w:pPr>
      <w:r>
        <w:rPr>
          <w:b/>
        </w:rPr>
        <w:lastRenderedPageBreak/>
        <w:t xml:space="preserve">Relief or topography </w:t>
      </w:r>
      <w:r>
        <w:t xml:space="preserve">determines the rate soil </w:t>
      </w:r>
      <w:r>
        <w:t>formation through erosion and deposition of</w:t>
      </w:r>
      <w:r>
        <w:rPr>
          <w:spacing w:val="-57"/>
        </w:rPr>
        <w:t xml:space="preserve"> </w:t>
      </w:r>
      <w:r>
        <w:t>weathered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rate of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percolation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water.</w:t>
      </w:r>
    </w:p>
    <w:p w:rsidR="00393B54" w:rsidRDefault="00574D45">
      <w:pPr>
        <w:pStyle w:val="BodyText"/>
      </w:pPr>
      <w:r>
        <w:t>Consequently:</w:t>
      </w:r>
    </w:p>
    <w:p w:rsidR="00393B54" w:rsidRDefault="00574D45">
      <w:pPr>
        <w:spacing w:before="39"/>
        <w:ind w:left="614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136</w:t>
      </w:r>
    </w:p>
    <w:p w:rsidR="00393B54" w:rsidRDefault="00393B54">
      <w:pPr>
        <w:rPr>
          <w:rFonts w:ascii="Calibri"/>
        </w:rPr>
        <w:sectPr w:rsidR="00393B54">
          <w:headerReference w:type="default" r:id="rId271"/>
          <w:footerReference w:type="default" r:id="rId272"/>
          <w:pgSz w:w="12240" w:h="15840"/>
          <w:pgMar w:top="680" w:right="1680" w:bottom="1040" w:left="0" w:header="0" w:footer="860" w:gutter="0"/>
          <w:cols w:num="2" w:space="720" w:equalWidth="0">
            <w:col w:w="9455" w:space="40"/>
            <w:col w:w="1065"/>
          </w:cols>
        </w:sectPr>
      </w:pPr>
    </w:p>
    <w:p w:rsidR="00393B54" w:rsidRDefault="00574D45">
      <w:pPr>
        <w:pStyle w:val="ListParagraph"/>
        <w:numPr>
          <w:ilvl w:val="0"/>
          <w:numId w:val="88"/>
        </w:numPr>
        <w:tabs>
          <w:tab w:val="left" w:pos="869"/>
        </w:tabs>
        <w:ind w:right="380" w:firstLine="0"/>
        <w:jc w:val="both"/>
        <w:rPr>
          <w:sz w:val="24"/>
        </w:rPr>
      </w:pPr>
      <w:r>
        <w:rPr>
          <w:sz w:val="24"/>
        </w:rPr>
        <w:lastRenderedPageBreak/>
        <w:t>On steep slopes, soils form very fast</w:t>
      </w:r>
      <w:r>
        <w:rPr>
          <w:sz w:val="24"/>
        </w:rPr>
        <w:t xml:space="preserve"> because erosion exposes fresh rocks to physical weathering.</w:t>
      </w:r>
      <w:r>
        <w:rPr>
          <w:spacing w:val="-57"/>
          <w:sz w:val="24"/>
        </w:rPr>
        <w:t xml:space="preserve"> </w:t>
      </w:r>
      <w:r>
        <w:rPr>
          <w:sz w:val="24"/>
        </w:rPr>
        <w:t>However, high rate of soil erosion removes weathered materials producing shallow and poor soils</w:t>
      </w:r>
      <w:r>
        <w:rPr>
          <w:spacing w:val="1"/>
          <w:sz w:val="24"/>
        </w:rPr>
        <w:t xml:space="preserve"> </w:t>
      </w:r>
      <w:r>
        <w:rPr>
          <w:sz w:val="24"/>
        </w:rPr>
        <w:t>for example scree soils on the steep slopes of Aberdare and Kipengere ranges, mountain Rwenzori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Kilimanjaro.</w:t>
      </w:r>
    </w:p>
    <w:p w:rsidR="00393B54" w:rsidRDefault="00574D45">
      <w:pPr>
        <w:pStyle w:val="ListParagraph"/>
        <w:numPr>
          <w:ilvl w:val="0"/>
          <w:numId w:val="88"/>
        </w:numPr>
        <w:tabs>
          <w:tab w:val="left" w:pos="869"/>
        </w:tabs>
        <w:ind w:right="610" w:firstLine="0"/>
        <w:jc w:val="both"/>
        <w:rPr>
          <w:sz w:val="24"/>
        </w:rPr>
      </w:pPr>
      <w:r>
        <w:rPr>
          <w:sz w:val="24"/>
        </w:rPr>
        <w:t>Very</w:t>
      </w:r>
      <w:r>
        <w:rPr>
          <w:spacing w:val="-9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 and cliffs</w:t>
      </w:r>
      <w:r>
        <w:rPr>
          <w:spacing w:val="-1"/>
          <w:sz w:val="24"/>
        </w:rPr>
        <w:t xml:space="preserve"> </w:t>
      </w:r>
      <w:r>
        <w:rPr>
          <w:sz w:val="24"/>
        </w:rPr>
        <w:t>discourage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since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debris break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physically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undergoing</w:t>
      </w:r>
      <w:r>
        <w:rPr>
          <w:spacing w:val="-3"/>
          <w:sz w:val="24"/>
        </w:rPr>
        <w:t xml:space="preserve"> </w:t>
      </w:r>
      <w:r>
        <w:rPr>
          <w:sz w:val="24"/>
        </w:rPr>
        <w:t>chemical change.</w:t>
      </w:r>
    </w:p>
    <w:p w:rsidR="00393B54" w:rsidRDefault="00574D45">
      <w:pPr>
        <w:pStyle w:val="ListParagraph"/>
        <w:numPr>
          <w:ilvl w:val="0"/>
          <w:numId w:val="88"/>
        </w:numPr>
        <w:tabs>
          <w:tab w:val="left" w:pos="869"/>
        </w:tabs>
        <w:ind w:right="304" w:firstLine="0"/>
        <w:jc w:val="both"/>
        <w:rPr>
          <w:sz w:val="24"/>
        </w:rPr>
      </w:pPr>
      <w:r>
        <w:rPr>
          <w:sz w:val="24"/>
        </w:rPr>
        <w:t>Gentle slopes- percolation of water encourages chemical weathering and the rate of deposition of</w:t>
      </w:r>
      <w:r>
        <w:rPr>
          <w:spacing w:val="1"/>
          <w:sz w:val="24"/>
        </w:rPr>
        <w:t xml:space="preserve"> </w:t>
      </w:r>
      <w:r>
        <w:rPr>
          <w:sz w:val="24"/>
        </w:rPr>
        <w:t>weathered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from 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exceeds</w:t>
      </w:r>
      <w:r>
        <w:rPr>
          <w:spacing w:val="-1"/>
          <w:sz w:val="24"/>
        </w:rPr>
        <w:t xml:space="preserve"> </w:t>
      </w:r>
      <w:r>
        <w:rPr>
          <w:sz w:val="24"/>
        </w:rPr>
        <w:t>erosion;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mature</w:t>
      </w:r>
      <w:r>
        <w:rPr>
          <w:spacing w:val="-58"/>
          <w:sz w:val="24"/>
        </w:rPr>
        <w:t xml:space="preserve"> </w:t>
      </w:r>
      <w:r>
        <w:rPr>
          <w:sz w:val="24"/>
        </w:rPr>
        <w:t>soil.</w:t>
      </w:r>
    </w:p>
    <w:p w:rsidR="00393B54" w:rsidRDefault="00574D45">
      <w:pPr>
        <w:pStyle w:val="ListParagraph"/>
        <w:numPr>
          <w:ilvl w:val="0"/>
          <w:numId w:val="88"/>
        </w:numPr>
        <w:tabs>
          <w:tab w:val="left" w:pos="869"/>
        </w:tabs>
        <w:ind w:right="1066" w:firstLine="0"/>
        <w:rPr>
          <w:sz w:val="24"/>
        </w:rPr>
      </w:pPr>
      <w:r>
        <w:rPr>
          <w:sz w:val="24"/>
        </w:rPr>
        <w:t>Valleys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lowlands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extensive</w:t>
      </w:r>
      <w:r>
        <w:rPr>
          <w:spacing w:val="-2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percolation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57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hence</w:t>
      </w:r>
      <w:r>
        <w:rPr>
          <w:spacing w:val="1"/>
          <w:sz w:val="24"/>
        </w:rPr>
        <w:t xml:space="preserve"> </w:t>
      </w:r>
      <w:r>
        <w:rPr>
          <w:sz w:val="24"/>
        </w:rPr>
        <w:t>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2"/>
          <w:sz w:val="24"/>
        </w:rPr>
        <w:t xml:space="preserve"> </w:t>
      </w:r>
      <w:r>
        <w:rPr>
          <w:sz w:val="24"/>
        </w:rPr>
        <w:t>and mature</w:t>
      </w:r>
      <w:r>
        <w:rPr>
          <w:spacing w:val="-1"/>
          <w:sz w:val="24"/>
        </w:rPr>
        <w:t xml:space="preserve"> </w:t>
      </w:r>
      <w:r>
        <w:rPr>
          <w:sz w:val="24"/>
        </w:rPr>
        <w:t>soil.</w:t>
      </w:r>
    </w:p>
    <w:p w:rsidR="00393B54" w:rsidRDefault="00574D45">
      <w:pPr>
        <w:pStyle w:val="BodyText"/>
        <w:ind w:right="221"/>
      </w:pPr>
      <w:r>
        <w:t>However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 xml:space="preserve">water </w:t>
      </w:r>
      <w:r>
        <w:t>logging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exist for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swampy</w:t>
      </w:r>
      <w:r>
        <w:rPr>
          <w:spacing w:val="-3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poor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immature</w:t>
      </w:r>
      <w:r>
        <w:rPr>
          <w:spacing w:val="-2"/>
        </w:rPr>
        <w:t xml:space="preserve"> </w:t>
      </w:r>
      <w:r>
        <w:t>soils</w:t>
      </w:r>
      <w:r>
        <w:rPr>
          <w:spacing w:val="-5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peat</w:t>
      </w:r>
      <w:r>
        <w:rPr>
          <w:spacing w:val="1"/>
        </w:rPr>
        <w:t xml:space="preserve"> </w:t>
      </w:r>
      <w:r>
        <w:t>are formed</w:t>
      </w:r>
      <w:r>
        <w:rPr>
          <w:spacing w:val="-1"/>
        </w:rPr>
        <w:t xml:space="preserve"> </w:t>
      </w:r>
      <w:r>
        <w:t>because water logging</w:t>
      </w:r>
      <w:r>
        <w:rPr>
          <w:spacing w:val="-2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limit deep</w:t>
      </w:r>
      <w:r>
        <w:rPr>
          <w:spacing w:val="-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weathering.</w:t>
      </w:r>
    </w:p>
    <w:p w:rsidR="00393B54" w:rsidRDefault="00574D45">
      <w:pPr>
        <w:pStyle w:val="Heading1"/>
        <w:spacing w:before="6"/>
      </w:pPr>
      <w:r>
        <w:t>Drainage</w:t>
      </w:r>
    </w:p>
    <w:p w:rsidR="00393B54" w:rsidRDefault="00574D45">
      <w:pPr>
        <w:pStyle w:val="BodyText"/>
        <w:ind w:right="198"/>
      </w:pPr>
      <w:r>
        <w:t>Well</w:t>
      </w:r>
      <w:r>
        <w:rPr>
          <w:spacing w:val="-2"/>
        </w:rPr>
        <w:t xml:space="preserve"> </w:t>
      </w:r>
      <w:r>
        <w:t>drained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allow percolation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deep and mature soil while poorly drained or waterlogged areas limit biological activities and</w:t>
      </w:r>
      <w:r>
        <w:rPr>
          <w:spacing w:val="1"/>
        </w:rPr>
        <w:t xml:space="preserve"> </w:t>
      </w:r>
      <w:r>
        <w:t>chemical weathering hence formation of poor and swallow soils for example peat soil common in</w:t>
      </w:r>
      <w:r>
        <w:rPr>
          <w:spacing w:val="1"/>
        </w:rPr>
        <w:t xml:space="preserve"> </w:t>
      </w:r>
      <w:r>
        <w:t>swampy</w:t>
      </w:r>
      <w:r>
        <w:rPr>
          <w:spacing w:val="-3"/>
        </w:rPr>
        <w:t xml:space="preserve"> </w:t>
      </w:r>
      <w:r>
        <w:t>areas.</w:t>
      </w:r>
    </w:p>
    <w:p w:rsidR="00393B54" w:rsidRDefault="00574D45">
      <w:pPr>
        <w:pStyle w:val="BodyText"/>
        <w:ind w:right="341"/>
      </w:pPr>
      <w:r>
        <w:rPr>
          <w:b/>
        </w:rPr>
        <w:t>Influence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living</w:t>
      </w:r>
      <w:r>
        <w:rPr>
          <w:b/>
          <w:spacing w:val="-1"/>
        </w:rPr>
        <w:t xml:space="preserve"> </w:t>
      </w:r>
      <w:r>
        <w:rPr>
          <w:b/>
        </w:rPr>
        <w:t xml:space="preserve">organisms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termites,</w:t>
      </w:r>
      <w:r>
        <w:rPr>
          <w:spacing w:val="-1"/>
        </w:rPr>
        <w:t xml:space="preserve"> </w:t>
      </w:r>
      <w:r>
        <w:t>earth</w:t>
      </w:r>
      <w:r>
        <w:rPr>
          <w:spacing w:val="-2"/>
        </w:rPr>
        <w:t xml:space="preserve"> </w:t>
      </w:r>
      <w:r>
        <w:t>worms,</w:t>
      </w:r>
      <w:r>
        <w:rPr>
          <w:spacing w:val="-1"/>
        </w:rPr>
        <w:t xml:space="preserve"> </w:t>
      </w:r>
      <w:r>
        <w:t>bacteria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moles</w:t>
      </w:r>
      <w:r>
        <w:rPr>
          <w:spacing w:val="-2"/>
        </w:rPr>
        <w:t xml:space="preserve"> </w:t>
      </w:r>
      <w:r>
        <w:t>facilitate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soil formation and</w:t>
      </w:r>
      <w:r>
        <w:rPr>
          <w:spacing w:val="1"/>
        </w:rPr>
        <w:t xml:space="preserve"> </w:t>
      </w:r>
      <w:r>
        <w:t>the depth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soil formed in the following</w:t>
      </w:r>
      <w:r>
        <w:rPr>
          <w:spacing w:val="-3"/>
        </w:rPr>
        <w:t xml:space="preserve"> </w:t>
      </w:r>
      <w:r>
        <w:t>ways;</w:t>
      </w:r>
    </w:p>
    <w:p w:rsidR="00393B54" w:rsidRDefault="00574D45">
      <w:pPr>
        <w:pStyle w:val="ListParagraph"/>
        <w:numPr>
          <w:ilvl w:val="0"/>
          <w:numId w:val="88"/>
        </w:numPr>
        <w:tabs>
          <w:tab w:val="left" w:pos="867"/>
        </w:tabs>
        <w:ind w:right="950" w:firstLine="0"/>
        <w:rPr>
          <w:sz w:val="24"/>
        </w:rPr>
      </w:pPr>
      <w:r>
        <w:rPr>
          <w:sz w:val="24"/>
        </w:rPr>
        <w:t>bacteria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of growing</w:t>
      </w:r>
      <w:r>
        <w:rPr>
          <w:spacing w:val="-4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excrete</w:t>
      </w:r>
      <w:r>
        <w:rPr>
          <w:spacing w:val="-2"/>
          <w:sz w:val="24"/>
        </w:rPr>
        <w:t xml:space="preserve"> </w:t>
      </w:r>
      <w:r>
        <w:rPr>
          <w:sz w:val="24"/>
        </w:rPr>
        <w:t>nitric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  <w:r>
        <w:rPr>
          <w:spacing w:val="-1"/>
          <w:sz w:val="24"/>
        </w:rPr>
        <w:t xml:space="preserve"> </w:t>
      </w:r>
      <w:r>
        <w:rPr>
          <w:sz w:val="24"/>
        </w:rPr>
        <w:t>and ammonia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57"/>
          <w:sz w:val="24"/>
        </w:rPr>
        <w:t xml:space="preserve"> </w:t>
      </w:r>
      <w:r>
        <w:rPr>
          <w:sz w:val="24"/>
        </w:rPr>
        <w:t>minerals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decomp</w:t>
      </w:r>
      <w:r>
        <w:rPr>
          <w:sz w:val="24"/>
        </w:rPr>
        <w:t>ose</w:t>
      </w:r>
      <w:r>
        <w:rPr>
          <w:spacing w:val="-1"/>
          <w:sz w:val="24"/>
        </w:rPr>
        <w:t xml:space="preserve"> </w:t>
      </w:r>
      <w:r>
        <w:rPr>
          <w:sz w:val="24"/>
        </w:rPr>
        <w:t>to form deep soil.</w:t>
      </w:r>
    </w:p>
    <w:p w:rsidR="00393B54" w:rsidRDefault="00574D45">
      <w:pPr>
        <w:pStyle w:val="ListParagraph"/>
        <w:numPr>
          <w:ilvl w:val="0"/>
          <w:numId w:val="88"/>
        </w:numPr>
        <w:tabs>
          <w:tab w:val="left" w:pos="867"/>
        </w:tabs>
        <w:ind w:left="866"/>
        <w:rPr>
          <w:sz w:val="24"/>
        </w:rPr>
      </w:pP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organic</w:t>
      </w:r>
      <w:r>
        <w:rPr>
          <w:spacing w:val="-2"/>
          <w:sz w:val="24"/>
        </w:rPr>
        <w:t xml:space="preserve"> </w:t>
      </w:r>
      <w:r>
        <w:rPr>
          <w:sz w:val="24"/>
        </w:rPr>
        <w:t>matter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humus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nutrients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fertility.</w:t>
      </w:r>
    </w:p>
    <w:p w:rsidR="00393B54" w:rsidRDefault="00574D45">
      <w:pPr>
        <w:pStyle w:val="ListParagraph"/>
        <w:numPr>
          <w:ilvl w:val="0"/>
          <w:numId w:val="88"/>
        </w:numPr>
        <w:tabs>
          <w:tab w:val="left" w:pos="867"/>
        </w:tabs>
        <w:ind w:right="226" w:firstLine="0"/>
        <w:rPr>
          <w:sz w:val="24"/>
        </w:rPr>
      </w:pPr>
      <w:r>
        <w:rPr>
          <w:sz w:val="24"/>
        </w:rPr>
        <w:t>Termites, earth worms, moles</w:t>
      </w:r>
      <w:r>
        <w:rPr>
          <w:b/>
          <w:sz w:val="24"/>
        </w:rPr>
        <w:t xml:space="preserve">, rodents </w:t>
      </w:r>
      <w:r>
        <w:rPr>
          <w:sz w:val="24"/>
        </w:rPr>
        <w:t>and other organisms in soil break down rocks into smaller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particles, improve on drainage and </w:t>
      </w:r>
      <w:r>
        <w:rPr>
          <w:sz w:val="24"/>
        </w:rPr>
        <w:t>aeration by creating underground tunnels hence facilitate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and mature</w:t>
      </w:r>
      <w:r>
        <w:rPr>
          <w:spacing w:val="-2"/>
          <w:sz w:val="24"/>
        </w:rPr>
        <w:t xml:space="preserve"> </w:t>
      </w:r>
      <w:r>
        <w:rPr>
          <w:sz w:val="24"/>
        </w:rPr>
        <w:t>soil.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addition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churn</w:t>
      </w:r>
      <w:r>
        <w:rPr>
          <w:spacing w:val="-2"/>
          <w:sz w:val="24"/>
        </w:rPr>
        <w:t xml:space="preserve"> </w:t>
      </w:r>
      <w:r>
        <w:rPr>
          <w:sz w:val="24"/>
        </w:rPr>
        <w:t>out 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transport this material from</w:t>
      </w:r>
      <w:r>
        <w:rPr>
          <w:spacing w:val="-1"/>
          <w:sz w:val="24"/>
        </w:rPr>
        <w:t xml:space="preserve"> </w:t>
      </w:r>
      <w:r>
        <w:rPr>
          <w:sz w:val="24"/>
        </w:rPr>
        <w:t>one layer to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 formation of</w:t>
      </w:r>
      <w:r>
        <w:rPr>
          <w:spacing w:val="-2"/>
          <w:sz w:val="24"/>
        </w:rPr>
        <w:t xml:space="preserve"> </w:t>
      </w:r>
      <w:r>
        <w:rPr>
          <w:sz w:val="24"/>
        </w:rPr>
        <w:t>deep soil.</w:t>
      </w:r>
    </w:p>
    <w:p w:rsidR="00393B54" w:rsidRDefault="00574D45">
      <w:pPr>
        <w:pStyle w:val="BodyText"/>
        <w:ind w:right="385"/>
      </w:pPr>
      <w:r>
        <w:t>Therefore</w:t>
      </w:r>
      <w:r>
        <w:rPr>
          <w:spacing w:val="-3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organisms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well developed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few living</w:t>
      </w:r>
      <w:r>
        <w:rPr>
          <w:spacing w:val="-3"/>
        </w:rPr>
        <w:t xml:space="preserve"> </w:t>
      </w:r>
      <w:r>
        <w:t>organisms.</w:t>
      </w:r>
    </w:p>
    <w:p w:rsidR="00393B54" w:rsidRDefault="00574D45">
      <w:pPr>
        <w:pStyle w:val="BodyText"/>
        <w:ind w:right="748"/>
      </w:pPr>
      <w:r>
        <w:rPr>
          <w:b/>
        </w:rPr>
        <w:t>Influence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man’s</w:t>
      </w:r>
      <w:r>
        <w:rPr>
          <w:b/>
          <w:spacing w:val="-1"/>
        </w:rPr>
        <w:t xml:space="preserve"> </w:t>
      </w:r>
      <w:r>
        <w:rPr>
          <w:b/>
        </w:rPr>
        <w:t xml:space="preserve">activities. </w:t>
      </w:r>
      <w:r>
        <w:t>Human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agriculture,</w:t>
      </w:r>
      <w:r>
        <w:rPr>
          <w:spacing w:val="-2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quarrying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construction lead to break down of rocks and </w:t>
      </w:r>
      <w:r>
        <w:t>formation of deep soils characterized by well</w:t>
      </w:r>
      <w:r>
        <w:rPr>
          <w:spacing w:val="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profiles.</w:t>
      </w:r>
    </w:p>
    <w:p w:rsidR="00393B54" w:rsidRDefault="00574D45">
      <w:pPr>
        <w:pStyle w:val="BodyText"/>
        <w:ind w:right="883"/>
      </w:pPr>
      <w:r>
        <w:t>However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Overstocking,</w:t>
      </w:r>
      <w:r>
        <w:rPr>
          <w:spacing w:val="-2"/>
        </w:rPr>
        <w:t xml:space="preserve"> </w:t>
      </w:r>
      <w:r>
        <w:t>overgrazing,</w:t>
      </w:r>
      <w:r>
        <w:rPr>
          <w:spacing w:val="-2"/>
        </w:rPr>
        <w:t xml:space="preserve"> </w:t>
      </w:r>
      <w:r>
        <w:t>deforestation and</w:t>
      </w:r>
      <w:r>
        <w:rPr>
          <w:spacing w:val="-1"/>
        </w:rPr>
        <w:t xml:space="preserve"> </w:t>
      </w:r>
      <w:r>
        <w:t>uncontrolled</w:t>
      </w:r>
      <w:r>
        <w:rPr>
          <w:spacing w:val="-57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expose</w:t>
      </w:r>
      <w:r>
        <w:rPr>
          <w:spacing w:val="-1"/>
        </w:rPr>
        <w:t xml:space="preserve"> </w:t>
      </w:r>
      <w:r>
        <w:t>soil to agents of erosion leading</w:t>
      </w:r>
      <w:r>
        <w:rPr>
          <w:spacing w:val="-4"/>
        </w:rPr>
        <w:t xml:space="preserve"> </w:t>
      </w:r>
      <w:r>
        <w:t>to development of swallow soil.</w:t>
      </w:r>
    </w:p>
    <w:p w:rsidR="00393B54" w:rsidRDefault="00574D45">
      <w:pPr>
        <w:pStyle w:val="BodyText"/>
        <w:ind w:right="327"/>
      </w:pPr>
      <w:r>
        <w:rPr>
          <w:b/>
        </w:rPr>
        <w:t>Time</w:t>
      </w:r>
      <w:r>
        <w:t>.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forming</w:t>
      </w:r>
      <w:r>
        <w:rPr>
          <w:spacing w:val="-4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need ample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formation</w:t>
      </w:r>
      <w:r>
        <w:rPr>
          <w:spacing w:val="-57"/>
        </w:rPr>
        <w:t xml:space="preserve"> </w:t>
      </w:r>
      <w:r>
        <w:t>to produce mature and deep soils called Zonal soils. Short interaction leads to formation of young</w:t>
      </w:r>
      <w:r>
        <w:rPr>
          <w:spacing w:val="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called Azonal soils.</w:t>
      </w:r>
    </w:p>
    <w:p w:rsidR="00393B54" w:rsidRDefault="00574D45">
      <w:pPr>
        <w:pStyle w:val="Heading1"/>
        <w:spacing w:before="4" w:line="240" w:lineRule="auto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</w:t>
      </w:r>
      <w:r>
        <w:t>nt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Africa?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soil,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390" w:hanging="360"/>
        <w:rPr>
          <w:sz w:val="24"/>
        </w:rPr>
      </w:pPr>
      <w:r>
        <w:tab/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parent</w:t>
      </w:r>
      <w:r>
        <w:rPr>
          <w:spacing w:val="-1"/>
          <w:sz w:val="24"/>
        </w:rPr>
        <w:t xml:space="preserve"> </w:t>
      </w:r>
      <w:r>
        <w:rPr>
          <w:sz w:val="24"/>
        </w:rPr>
        <w:t>rock. That</w:t>
      </w:r>
      <w:r>
        <w:rPr>
          <w:spacing w:val="-1"/>
          <w:sz w:val="24"/>
        </w:rPr>
        <w:t xml:space="preserve"> </w:t>
      </w:r>
      <w:r>
        <w:rPr>
          <w:sz w:val="24"/>
        </w:rPr>
        <w:t>is,</w:t>
      </w:r>
      <w:r>
        <w:rPr>
          <w:spacing w:val="-1"/>
          <w:sz w:val="24"/>
        </w:rPr>
        <w:t xml:space="preserve"> </w:t>
      </w:r>
      <w:r>
        <w:rPr>
          <w:sz w:val="24"/>
        </w:rPr>
        <w:t>(jointing, hardness,</w:t>
      </w:r>
      <w:r>
        <w:rPr>
          <w:spacing w:val="-1"/>
          <w:sz w:val="24"/>
        </w:rPr>
        <w:t xml:space="preserve"> </w:t>
      </w:r>
      <w:r>
        <w:rPr>
          <w:sz w:val="24"/>
        </w:rPr>
        <w:t>color,</w:t>
      </w:r>
      <w:r>
        <w:rPr>
          <w:spacing w:val="-57"/>
          <w:sz w:val="24"/>
        </w:rPr>
        <w:t xml:space="preserve"> </w:t>
      </w:r>
      <w:r>
        <w:rPr>
          <w:sz w:val="24"/>
        </w:rPr>
        <w:t>permeability</w:t>
      </w:r>
      <w:r>
        <w:rPr>
          <w:spacing w:val="-4"/>
          <w:sz w:val="24"/>
        </w:rPr>
        <w:t xml:space="preserve"> </w:t>
      </w:r>
      <w:r>
        <w:rPr>
          <w:sz w:val="24"/>
        </w:rPr>
        <w:t>and mineralogy)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42" w:lineRule="auto"/>
        <w:ind w:right="2200" w:hanging="360"/>
        <w:rPr>
          <w:b/>
          <w:sz w:val="24"/>
        </w:rPr>
      </w:pPr>
      <w:r>
        <w:tab/>
      </w:r>
      <w:r>
        <w:rPr>
          <w:spacing w:val="-1"/>
          <w:sz w:val="24"/>
        </w:rPr>
        <w:t xml:space="preserve">Give </w:t>
      </w:r>
      <w:r>
        <w:rPr>
          <w:sz w:val="24"/>
        </w:rPr>
        <w:t>the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and explain other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factors </w:t>
      </w:r>
      <w:r>
        <w:rPr>
          <w:sz w:val="24"/>
        </w:rPr>
        <w:t>that influence</w:t>
      </w:r>
      <w:r>
        <w:rPr>
          <w:spacing w:val="-1"/>
          <w:sz w:val="24"/>
        </w:rPr>
        <w:t xml:space="preserve"> </w:t>
      </w:r>
      <w:r>
        <w:rPr>
          <w:sz w:val="24"/>
        </w:rPr>
        <w:t>soil formation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To what extent has climate influenced soil formation in East Africa?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68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soil,</w:t>
      </w:r>
    </w:p>
    <w:p w:rsidR="00393B54" w:rsidRDefault="00393B54">
      <w:pPr>
        <w:spacing w:line="268" w:lineRule="exact"/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</w:pPr>
      <w:r>
        <w:lastRenderedPageBreak/>
        <w:t>climatic</w:t>
      </w:r>
      <w:r>
        <w:rPr>
          <w:spacing w:val="-3"/>
        </w:rPr>
        <w:t xml:space="preserve"> </w:t>
      </w:r>
      <w:r>
        <w:t>regions.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 xml:space="preserve">Give </w:t>
      </w:r>
      <w:r>
        <w:rPr>
          <w:sz w:val="24"/>
        </w:rPr>
        <w:t>the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and explain other</w:t>
      </w:r>
      <w:r>
        <w:rPr>
          <w:spacing w:val="-2"/>
          <w:sz w:val="24"/>
        </w:rPr>
        <w:t xml:space="preserve"> </w:t>
      </w:r>
      <w:r>
        <w:rPr>
          <w:sz w:val="24"/>
        </w:rPr>
        <w:t>factors that influence</w:t>
      </w:r>
      <w:r>
        <w:rPr>
          <w:spacing w:val="-1"/>
          <w:sz w:val="24"/>
        </w:rPr>
        <w:t xml:space="preserve"> </w:t>
      </w:r>
      <w:r>
        <w:rPr>
          <w:sz w:val="24"/>
        </w:rPr>
        <w:t>soil formation.</w:t>
      </w:r>
    </w:p>
    <w:p w:rsidR="00393B54" w:rsidRDefault="00574D45">
      <w:pPr>
        <w:pStyle w:val="Heading1"/>
        <w:spacing w:before="5" w:line="240" w:lineRule="auto"/>
        <w:ind w:right="1619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relief influenced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</w:t>
      </w:r>
      <w:r>
        <w:rPr>
          <w:spacing w:val="-1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in East</w:t>
      </w:r>
      <w:r>
        <w:rPr>
          <w:spacing w:val="-2"/>
        </w:rPr>
        <w:t xml:space="preserve"> </w:t>
      </w:r>
      <w:r>
        <w:t>Africa?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soil,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relief</w:t>
      </w:r>
      <w:r>
        <w:rPr>
          <w:spacing w:val="-1"/>
          <w:sz w:val="24"/>
        </w:rPr>
        <w:t xml:space="preserve"> </w:t>
      </w:r>
      <w:r>
        <w:rPr>
          <w:sz w:val="24"/>
        </w:rPr>
        <w:t>influences</w:t>
      </w:r>
      <w:r>
        <w:rPr>
          <w:spacing w:val="-1"/>
          <w:sz w:val="24"/>
        </w:rPr>
        <w:t xml:space="preserve"> </w:t>
      </w:r>
      <w:r>
        <w:rPr>
          <w:sz w:val="24"/>
        </w:rPr>
        <w:t>soil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slopes,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is,</w:t>
      </w:r>
      <w:r>
        <w:rPr>
          <w:spacing w:val="-1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slopes,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slopes,</w:t>
      </w:r>
      <w:r>
        <w:rPr>
          <w:spacing w:val="-1"/>
          <w:sz w:val="24"/>
        </w:rPr>
        <w:t xml:space="preserve">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slopes,</w:t>
      </w:r>
      <w:r>
        <w:rPr>
          <w:spacing w:val="-1"/>
          <w:sz w:val="24"/>
        </w:rPr>
        <w:t xml:space="preserve"> </w:t>
      </w:r>
      <w:r>
        <w:rPr>
          <w:sz w:val="24"/>
        </w:rPr>
        <w:t>Valleys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lowlands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>Give the</w:t>
      </w:r>
      <w:r>
        <w:rPr>
          <w:sz w:val="24"/>
        </w:rPr>
        <w:t xml:space="preserve"> </w:t>
      </w:r>
      <w:r>
        <w:rPr>
          <w:sz w:val="24"/>
          <w:vertAlign w:val="superscript"/>
        </w:rPr>
        <w:t>2r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and explain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factors that influence</w:t>
      </w:r>
      <w:r>
        <w:rPr>
          <w:spacing w:val="-1"/>
          <w:sz w:val="24"/>
        </w:rPr>
        <w:t xml:space="preserve"> </w:t>
      </w:r>
      <w:r>
        <w:rPr>
          <w:sz w:val="24"/>
        </w:rPr>
        <w:t>soil formation.</w:t>
      </w:r>
    </w:p>
    <w:p w:rsidR="00393B54" w:rsidRDefault="00574D45">
      <w:pPr>
        <w:pStyle w:val="Heading1"/>
        <w:spacing w:before="5"/>
        <w:ind w:left="4097"/>
      </w:pPr>
      <w:r>
        <w:t>General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soils</w:t>
      </w:r>
    </w:p>
    <w:p w:rsidR="00393B54" w:rsidRDefault="00574D45">
      <w:pPr>
        <w:pStyle w:val="BodyText"/>
        <w:spacing w:line="242" w:lineRule="auto"/>
        <w:ind w:right="508"/>
        <w:rPr>
          <w:b/>
        </w:rPr>
      </w:pPr>
      <w:r>
        <w:t>Globally soils are classified into three major groups due to variation in climate, parent material,</w:t>
      </w:r>
      <w:r>
        <w:rPr>
          <w:spacing w:val="1"/>
        </w:rPr>
        <w:t xml:space="preserve"> </w:t>
      </w:r>
      <w:r>
        <w:t xml:space="preserve">vegetation and impact of man’s </w:t>
      </w:r>
      <w:r>
        <w:t>activities. That is; Zonal soils, Intra-zonal soils and Azonal soils.</w:t>
      </w:r>
      <w:r>
        <w:rPr>
          <w:spacing w:val="-57"/>
        </w:rPr>
        <w:t xml:space="preserve"> </w:t>
      </w:r>
      <w:r>
        <w:rPr>
          <w:b/>
        </w:rPr>
        <w:t>Intrazonal</w:t>
      </w:r>
      <w:r>
        <w:rPr>
          <w:b/>
          <w:spacing w:val="-1"/>
        </w:rPr>
        <w:t xml:space="preserve"> </w:t>
      </w:r>
      <w:r>
        <w:rPr>
          <w:b/>
        </w:rPr>
        <w:t>soils</w:t>
      </w:r>
    </w:p>
    <w:p w:rsidR="00393B54" w:rsidRDefault="00574D45">
      <w:pPr>
        <w:pStyle w:val="BodyText"/>
        <w:ind w:right="217"/>
        <w:jc w:val="both"/>
      </w:pPr>
      <w:r>
        <w:t>These are intermediate soil types with distinct profiles largely influenced by relief / topography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 parent</w:t>
      </w:r>
      <w:r>
        <w:rPr>
          <w:spacing w:val="1"/>
        </w:rPr>
        <w:t xml:space="preserve"> </w:t>
      </w:r>
      <w:r>
        <w:t>rock,</w:t>
      </w:r>
      <w:r>
        <w:rPr>
          <w:spacing w:val="1"/>
        </w:rPr>
        <w:t xml:space="preserve"> </w:t>
      </w:r>
      <w:r>
        <w:t>exerting</w:t>
      </w:r>
      <w:r>
        <w:rPr>
          <w:spacing w:val="-3"/>
        </w:rPr>
        <w:t xml:space="preserve"> </w:t>
      </w:r>
      <w:r>
        <w:t>strong</w:t>
      </w:r>
      <w:r>
        <w:rPr>
          <w:spacing w:val="-4"/>
        </w:rPr>
        <w:t xml:space="preserve"> </w:t>
      </w:r>
      <w:r>
        <w:t>contribution to</w:t>
      </w:r>
      <w:r>
        <w:rPr>
          <w:spacing w:val="-1"/>
        </w:rPr>
        <w:t xml:space="preserve"> </w:t>
      </w:r>
      <w:r>
        <w:t>the soi</w:t>
      </w:r>
      <w:r>
        <w:t>l</w:t>
      </w:r>
      <w:r>
        <w:rPr>
          <w:spacing w:val="-1"/>
        </w:rPr>
        <w:t xml:space="preserve"> </w:t>
      </w:r>
      <w:r>
        <w:t>forming</w:t>
      </w:r>
      <w:r>
        <w:rPr>
          <w:spacing w:val="-4"/>
        </w:rPr>
        <w:t xml:space="preserve"> </w:t>
      </w:r>
      <w:r>
        <w:t>processes than</w:t>
      </w:r>
      <w:r>
        <w:rPr>
          <w:spacing w:val="-1"/>
        </w:rPr>
        <w:t xml:space="preserve"> </w:t>
      </w:r>
      <w:r>
        <w:t>climate and</w:t>
      </w:r>
      <w:r>
        <w:rPr>
          <w:spacing w:val="-57"/>
        </w:rPr>
        <w:t xml:space="preserve"> </w:t>
      </w:r>
      <w:r>
        <w:t>vegetation.</w:t>
      </w:r>
    </w:p>
    <w:p w:rsidR="00393B54" w:rsidRDefault="00574D45">
      <w:pPr>
        <w:pStyle w:val="BodyText"/>
        <w:ind w:right="563" w:firstLine="60"/>
      </w:pPr>
      <w:r>
        <w:t>They are mainly common on flat lands and have poor drainage for example peat soils formed in</w:t>
      </w:r>
      <w:r>
        <w:rPr>
          <w:spacing w:val="-57"/>
        </w:rPr>
        <w:t xml:space="preserve"> </w:t>
      </w:r>
      <w:r>
        <w:t>swamps,</w:t>
      </w:r>
      <w:r>
        <w:rPr>
          <w:spacing w:val="-1"/>
        </w:rPr>
        <w:t xml:space="preserve"> </w:t>
      </w:r>
      <w:r>
        <w:t>terra rossa</w:t>
      </w:r>
      <w:r>
        <w:rPr>
          <w:spacing w:val="-2"/>
        </w:rPr>
        <w:t xml:space="preserve"> </w:t>
      </w:r>
      <w:r>
        <w:t>formed in semi-</w:t>
      </w:r>
      <w:r>
        <w:rPr>
          <w:spacing w:val="-2"/>
        </w:rPr>
        <w:t xml:space="preserve"> </w:t>
      </w:r>
      <w:r>
        <w:t>arid limestone areas and</w:t>
      </w:r>
      <w:r>
        <w:rPr>
          <w:spacing w:val="-1"/>
        </w:rPr>
        <w:t xml:space="preserve"> </w:t>
      </w:r>
      <w:r>
        <w:t>saline</w:t>
      </w:r>
      <w:r>
        <w:rPr>
          <w:spacing w:val="-1"/>
        </w:rPr>
        <w:t xml:space="preserve"> </w:t>
      </w:r>
      <w:r>
        <w:t>soils.</w:t>
      </w:r>
    </w:p>
    <w:p w:rsidR="00393B54" w:rsidRDefault="00574D45">
      <w:pPr>
        <w:pStyle w:val="Heading1"/>
        <w:numPr>
          <w:ilvl w:val="0"/>
          <w:numId w:val="89"/>
        </w:numPr>
        <w:tabs>
          <w:tab w:val="left" w:pos="1061"/>
        </w:tabs>
      </w:pPr>
      <w:r>
        <w:t>Distinguish</w:t>
      </w:r>
      <w:r>
        <w:rPr>
          <w:spacing w:val="-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Zonal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Azonal</w:t>
      </w:r>
      <w:r>
        <w:rPr>
          <w:spacing w:val="-1"/>
        </w:rPr>
        <w:t xml:space="preserve"> </w:t>
      </w:r>
      <w:r>
        <w:t>soils.</w:t>
      </w:r>
    </w:p>
    <w:p w:rsidR="00393B54" w:rsidRDefault="00574D45">
      <w:pPr>
        <w:pStyle w:val="ListParagraph"/>
        <w:numPr>
          <w:ilvl w:val="0"/>
          <w:numId w:val="89"/>
        </w:numPr>
        <w:tabs>
          <w:tab w:val="left" w:pos="1134"/>
        </w:tabs>
        <w:spacing w:line="244" w:lineRule="auto"/>
        <w:ind w:left="720" w:right="3704" w:firstLine="60"/>
        <w:rPr>
          <w:b/>
          <w:sz w:val="24"/>
        </w:rPr>
      </w:pPr>
      <w:r>
        <w:rPr>
          <w:b/>
          <w:sz w:val="24"/>
        </w:rPr>
        <w:t>Account for the formation of azonal soils in East Africa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65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type ,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characteristics,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factors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the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type,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and where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occur.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 that</w:t>
      </w:r>
      <w:r>
        <w:rPr>
          <w:spacing w:val="-1"/>
          <w:sz w:val="24"/>
        </w:rPr>
        <w:t xml:space="preserve"> </w:t>
      </w:r>
      <w:r>
        <w:rPr>
          <w:sz w:val="24"/>
        </w:rPr>
        <w:t>limit 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mature</w:t>
      </w:r>
      <w:r>
        <w:rPr>
          <w:spacing w:val="-2"/>
          <w:sz w:val="24"/>
        </w:rPr>
        <w:t xml:space="preserve"> </w:t>
      </w:r>
      <w:r>
        <w:rPr>
          <w:sz w:val="24"/>
        </w:rPr>
        <w:t>soil.</w:t>
      </w:r>
    </w:p>
    <w:p w:rsidR="00393B54" w:rsidRDefault="00574D45">
      <w:pPr>
        <w:pStyle w:val="Heading1"/>
        <w:spacing w:line="240" w:lineRule="auto"/>
        <w:ind w:right="8353"/>
      </w:pPr>
      <w:r>
        <w:t>Answer guide.</w:t>
      </w:r>
      <w:r>
        <w:rPr>
          <w:spacing w:val="-57"/>
        </w:rPr>
        <w:t xml:space="preserve"> </w:t>
      </w:r>
      <w:r>
        <w:t>Zonal</w:t>
      </w:r>
      <w:r>
        <w:rPr>
          <w:spacing w:val="-1"/>
        </w:rPr>
        <w:t xml:space="preserve"> </w:t>
      </w:r>
      <w:r>
        <w:t>soils-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85" w:firstLine="0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soil types</w:t>
      </w:r>
      <w:r>
        <w:rPr>
          <w:spacing w:val="-1"/>
          <w:sz w:val="24"/>
        </w:rPr>
        <w:t xml:space="preserve"> </w:t>
      </w:r>
      <w:r>
        <w:rPr>
          <w:sz w:val="24"/>
        </w:rPr>
        <w:t>largely</w:t>
      </w:r>
      <w:r>
        <w:rPr>
          <w:spacing w:val="-5"/>
          <w:sz w:val="24"/>
        </w:rPr>
        <w:t xml:space="preserve"> </w:t>
      </w:r>
      <w:r>
        <w:rPr>
          <w:sz w:val="24"/>
        </w:rPr>
        <w:t>resulting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climatic factors which</w:t>
      </w:r>
      <w:r>
        <w:rPr>
          <w:spacing w:val="-1"/>
          <w:sz w:val="24"/>
        </w:rPr>
        <w:t xml:space="preserve"> </w:t>
      </w:r>
      <w:r>
        <w:rPr>
          <w:sz w:val="24"/>
        </w:rPr>
        <w:t>contribute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forming</w:t>
      </w:r>
      <w:r>
        <w:rPr>
          <w:spacing w:val="-57"/>
          <w:sz w:val="24"/>
        </w:rPr>
        <w:t xml:space="preserve"> </w:t>
      </w:r>
      <w:r>
        <w:rPr>
          <w:sz w:val="24"/>
        </w:rPr>
        <w:t>processes.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54" w:firstLine="0"/>
        <w:rPr>
          <w:sz w:val="24"/>
        </w:rPr>
      </w:pPr>
      <w:r>
        <w:rPr>
          <w:sz w:val="24"/>
        </w:rPr>
        <w:t>Zonal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mature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profiles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prolonged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climate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influences</w:t>
      </w:r>
      <w:r>
        <w:rPr>
          <w:spacing w:val="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2"/>
          <w:sz w:val="24"/>
        </w:rPr>
        <w:t xml:space="preserve"> </w:t>
      </w:r>
      <w:r>
        <w:rPr>
          <w:sz w:val="24"/>
        </w:rPr>
        <w:t>cover</w:t>
      </w:r>
      <w:r>
        <w:rPr>
          <w:spacing w:val="1"/>
          <w:sz w:val="24"/>
        </w:rPr>
        <w:t xml:space="preserve"> </w:t>
      </w: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 region.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19" w:firstLine="0"/>
        <w:rPr>
          <w:sz w:val="24"/>
        </w:rPr>
      </w:pPr>
      <w:r>
        <w:rPr>
          <w:sz w:val="24"/>
        </w:rPr>
        <w:t>Zonal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develop under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 of good drainage</w:t>
      </w:r>
      <w:r>
        <w:rPr>
          <w:spacing w:val="-3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drained soils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gentle</w:t>
      </w:r>
      <w:r>
        <w:rPr>
          <w:spacing w:val="-1"/>
          <w:sz w:val="24"/>
        </w:rPr>
        <w:t xml:space="preserve"> </w:t>
      </w:r>
      <w:r>
        <w:rPr>
          <w:sz w:val="24"/>
        </w:rPr>
        <w:t>slope and flat landscapes.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21" w:firstLine="0"/>
        <w:rPr>
          <w:sz w:val="24"/>
        </w:rPr>
      </w:pPr>
      <w:r>
        <w:rPr>
          <w:sz w:val="24"/>
        </w:rPr>
        <w:t>Zonal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groups depending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mineral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present. 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  <w:r>
        <w:rPr>
          <w:spacing w:val="-1"/>
          <w:sz w:val="24"/>
        </w:rPr>
        <w:t xml:space="preserve"> </w:t>
      </w:r>
      <w:r>
        <w:rPr>
          <w:sz w:val="24"/>
        </w:rPr>
        <w:t>pedocals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pedafers.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36" w:firstLine="0"/>
        <w:rPr>
          <w:sz w:val="24"/>
        </w:rPr>
      </w:pPr>
      <w:r>
        <w:rPr>
          <w:sz w:val="24"/>
        </w:rPr>
        <w:t>Pedocals contain high content of calcium carbonate and develop under condition of low rainfall</w:t>
      </w:r>
      <w:r>
        <w:rPr>
          <w:spacing w:val="1"/>
          <w:sz w:val="24"/>
        </w:rPr>
        <w:t xml:space="preserve"> </w:t>
      </w:r>
      <w:r>
        <w:rPr>
          <w:sz w:val="24"/>
        </w:rPr>
        <w:t>which prevents leaching out of soluble minerals. Peda</w:t>
      </w:r>
      <w:r>
        <w:rPr>
          <w:sz w:val="24"/>
        </w:rPr>
        <w:t>fers are rich in aluminum and iron hydroxide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 heavy</w:t>
      </w:r>
      <w:r>
        <w:rPr>
          <w:spacing w:val="-6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leaches out</w:t>
      </w:r>
      <w:r>
        <w:rPr>
          <w:spacing w:val="-1"/>
          <w:sz w:val="24"/>
        </w:rPr>
        <w:t xml:space="preserve"> </w:t>
      </w:r>
      <w:r>
        <w:rPr>
          <w:sz w:val="24"/>
        </w:rPr>
        <w:t>soluble</w:t>
      </w:r>
      <w:r>
        <w:rPr>
          <w:spacing w:val="-1"/>
          <w:sz w:val="24"/>
        </w:rPr>
        <w:t xml:space="preserve"> </w:t>
      </w:r>
      <w:r>
        <w:rPr>
          <w:sz w:val="24"/>
        </w:rPr>
        <w:t>minerals to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acidic</w:t>
      </w:r>
      <w:r>
        <w:rPr>
          <w:spacing w:val="-2"/>
          <w:sz w:val="24"/>
        </w:rPr>
        <w:t xml:space="preserve"> </w:t>
      </w:r>
      <w:r>
        <w:rPr>
          <w:sz w:val="24"/>
        </w:rPr>
        <w:t>soils.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73" w:firstLine="0"/>
        <w:rPr>
          <w:sz w:val="24"/>
        </w:rPr>
      </w:pPr>
      <w:r>
        <w:rPr>
          <w:sz w:val="24"/>
        </w:rPr>
        <w:t>Zonal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are found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influences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in that particular region. That is;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1424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latitudes</w:t>
      </w:r>
      <w:r>
        <w:rPr>
          <w:spacing w:val="-1"/>
          <w:sz w:val="24"/>
        </w:rPr>
        <w:t xml:space="preserve"> </w:t>
      </w:r>
      <w:r>
        <w:rPr>
          <w:sz w:val="24"/>
        </w:rPr>
        <w:t>(tropics), the</w:t>
      </w:r>
      <w:r>
        <w:rPr>
          <w:spacing w:val="-2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humid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rise</w:t>
      </w:r>
      <w:r>
        <w:rPr>
          <w:spacing w:val="-2"/>
          <w:sz w:val="24"/>
        </w:rPr>
        <w:t xml:space="preserve"> </w:t>
      </w:r>
      <w:r>
        <w:rPr>
          <w:sz w:val="24"/>
        </w:rPr>
        <w:t>latosols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black</w:t>
      </w:r>
      <w:r>
        <w:rPr>
          <w:spacing w:val="-57"/>
          <w:sz w:val="24"/>
        </w:rPr>
        <w:t xml:space="preserve"> </w:t>
      </w:r>
      <w:r>
        <w:rPr>
          <w:sz w:val="24"/>
        </w:rPr>
        <w:t>earths/basisols</w:t>
      </w:r>
      <w:r>
        <w:rPr>
          <w:spacing w:val="-2"/>
          <w:sz w:val="24"/>
        </w:rPr>
        <w:t xml:space="preserve"> </w:t>
      </w:r>
      <w:r>
        <w:rPr>
          <w:sz w:val="24"/>
        </w:rPr>
        <w:t>(formed from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and chemical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basaltic</w:t>
      </w:r>
      <w:r>
        <w:rPr>
          <w:spacing w:val="-1"/>
          <w:sz w:val="24"/>
        </w:rPr>
        <w:t xml:space="preserve"> </w:t>
      </w:r>
      <w:r>
        <w:rPr>
          <w:sz w:val="24"/>
        </w:rPr>
        <w:t>rocks).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391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mid</w:t>
      </w:r>
      <w:r>
        <w:rPr>
          <w:spacing w:val="-1"/>
          <w:sz w:val="24"/>
        </w:rPr>
        <w:t xml:space="preserve"> </w:t>
      </w:r>
      <w:r>
        <w:rPr>
          <w:sz w:val="24"/>
        </w:rPr>
        <w:t>latitude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temperate</w:t>
      </w:r>
      <w:r>
        <w:rPr>
          <w:spacing w:val="-1"/>
          <w:sz w:val="24"/>
        </w:rPr>
        <w:t xml:space="preserve"> </w:t>
      </w:r>
      <w:r>
        <w:rPr>
          <w:sz w:val="24"/>
        </w:rPr>
        <w:t>region,</w:t>
      </w:r>
      <w:r>
        <w:rPr>
          <w:spacing w:val="-1"/>
          <w:sz w:val="24"/>
        </w:rPr>
        <w:t xml:space="preserve"> </w:t>
      </w:r>
      <w:r>
        <w:rPr>
          <w:sz w:val="24"/>
        </w:rPr>
        <w:t>cool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humid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 rise</w:t>
      </w:r>
      <w:r>
        <w:rPr>
          <w:spacing w:val="-2"/>
          <w:sz w:val="24"/>
        </w:rPr>
        <w:t xml:space="preserve"> </w:t>
      </w:r>
      <w:r>
        <w:rPr>
          <w:sz w:val="24"/>
        </w:rPr>
        <w:t>podzols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brown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57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1"/>
          <w:sz w:val="24"/>
        </w:rPr>
        <w:t xml:space="preserve"> </w:t>
      </w:r>
      <w:r>
        <w:rPr>
          <w:sz w:val="24"/>
        </w:rPr>
        <w:t>heavily</w:t>
      </w:r>
      <w:r>
        <w:rPr>
          <w:spacing w:val="-5"/>
          <w:sz w:val="24"/>
        </w:rPr>
        <w:t xml:space="preserve"> </w:t>
      </w:r>
      <w:r>
        <w:rPr>
          <w:sz w:val="24"/>
        </w:rPr>
        <w:t>leached and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acidic. 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 cool temperate forests.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746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receiving</w:t>
      </w:r>
      <w:r>
        <w:rPr>
          <w:spacing w:val="-4"/>
          <w:sz w:val="24"/>
        </w:rPr>
        <w:t xml:space="preserve"> </w:t>
      </w:r>
      <w:r>
        <w:rPr>
          <w:sz w:val="24"/>
        </w:rPr>
        <w:t>seasonal</w:t>
      </w:r>
      <w:r>
        <w:rPr>
          <w:spacing w:val="-1"/>
          <w:sz w:val="24"/>
        </w:rPr>
        <w:t xml:space="preserve"> </w:t>
      </w:r>
      <w:r>
        <w:rPr>
          <w:sz w:val="24"/>
        </w:rPr>
        <w:t>rainfall,</w:t>
      </w:r>
      <w:r>
        <w:rPr>
          <w:spacing w:val="-1"/>
          <w:sz w:val="24"/>
        </w:rPr>
        <w:t xml:space="preserve"> </w:t>
      </w:r>
      <w:r>
        <w:rPr>
          <w:sz w:val="24"/>
        </w:rPr>
        <w:t>chernozem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black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humus. They are associated with grasslands of sub humid temperate climates for example the</w:t>
      </w:r>
      <w:r>
        <w:rPr>
          <w:spacing w:val="1"/>
          <w:sz w:val="24"/>
        </w:rPr>
        <w:t xml:space="preserve"> </w:t>
      </w:r>
      <w:r>
        <w:rPr>
          <w:sz w:val="24"/>
        </w:rPr>
        <w:t>Canadian</w:t>
      </w:r>
      <w:r>
        <w:rPr>
          <w:spacing w:val="-1"/>
          <w:sz w:val="24"/>
        </w:rPr>
        <w:t xml:space="preserve"> </w:t>
      </w:r>
      <w:r>
        <w:rPr>
          <w:sz w:val="24"/>
        </w:rPr>
        <w:t>prairies,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2"/>
          <w:sz w:val="24"/>
        </w:rPr>
        <w:t xml:space="preserve"> </w:t>
      </w:r>
      <w:r>
        <w:rPr>
          <w:sz w:val="24"/>
        </w:rPr>
        <w:t>Dakota</w:t>
      </w:r>
      <w:r>
        <w:rPr>
          <w:spacing w:val="-1"/>
          <w:sz w:val="24"/>
        </w:rPr>
        <w:t xml:space="preserve"> </w:t>
      </w:r>
      <w:r>
        <w:rPr>
          <w:sz w:val="24"/>
        </w:rPr>
        <w:t>in USA</w:t>
      </w:r>
      <w:r>
        <w:rPr>
          <w:spacing w:val="-2"/>
          <w:sz w:val="24"/>
        </w:rPr>
        <w:t xml:space="preserve"> </w:t>
      </w:r>
      <w:r>
        <w:rPr>
          <w:sz w:val="24"/>
        </w:rPr>
        <w:t>and parts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Argentina’s</w:t>
      </w:r>
      <w:r>
        <w:rPr>
          <w:spacing w:val="-1"/>
          <w:sz w:val="24"/>
        </w:rPr>
        <w:t xml:space="preserve"> </w:t>
      </w:r>
      <w:r>
        <w:rPr>
          <w:sz w:val="24"/>
        </w:rPr>
        <w:t>Pampas.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Semi</w:t>
      </w:r>
      <w:r>
        <w:rPr>
          <w:spacing w:val="-2"/>
          <w:sz w:val="24"/>
        </w:rPr>
        <w:t xml:space="preserve"> </w:t>
      </w:r>
      <w:r>
        <w:rPr>
          <w:sz w:val="24"/>
        </w:rPr>
        <w:t>arid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arid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rise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chestnut</w:t>
      </w:r>
      <w:r>
        <w:rPr>
          <w:spacing w:val="-1"/>
          <w:sz w:val="24"/>
        </w:rPr>
        <w:t xml:space="preserve"> </w:t>
      </w:r>
      <w:r>
        <w:rPr>
          <w:sz w:val="24"/>
        </w:rPr>
        <w:t>colored</w:t>
      </w:r>
      <w:r>
        <w:rPr>
          <w:spacing w:val="-1"/>
          <w:sz w:val="24"/>
        </w:rPr>
        <w:t xml:space="preserve"> </w:t>
      </w:r>
      <w:r>
        <w:rPr>
          <w:sz w:val="24"/>
        </w:rPr>
        <w:t>soils.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88" w:firstLine="0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latitude</w:t>
      </w:r>
      <w:r>
        <w:rPr>
          <w:spacing w:val="-1"/>
          <w:sz w:val="24"/>
        </w:rPr>
        <w:t xml:space="preserve"> </w:t>
      </w:r>
      <w:r>
        <w:rPr>
          <w:sz w:val="24"/>
        </w:rPr>
        <w:t>climates,</w:t>
      </w:r>
      <w:r>
        <w:rPr>
          <w:spacing w:val="-1"/>
          <w:sz w:val="24"/>
        </w:rPr>
        <w:t xml:space="preserve"> </w:t>
      </w:r>
      <w:r>
        <w:rPr>
          <w:sz w:val="24"/>
        </w:rPr>
        <w:t>zonal soils</w:t>
      </w:r>
      <w:r>
        <w:rPr>
          <w:spacing w:val="-1"/>
          <w:sz w:val="24"/>
        </w:rPr>
        <w:t xml:space="preserve"> </w:t>
      </w:r>
      <w:r>
        <w:rPr>
          <w:sz w:val="24"/>
        </w:rPr>
        <w:t>occur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form tundra</w:t>
      </w:r>
      <w:r>
        <w:rPr>
          <w:spacing w:val="-3"/>
          <w:sz w:val="24"/>
        </w:rPr>
        <w:t xml:space="preserve"> </w:t>
      </w:r>
      <w:r>
        <w:rPr>
          <w:sz w:val="24"/>
        </w:rPr>
        <w:t>and artic brown</w:t>
      </w:r>
      <w:r>
        <w:rPr>
          <w:spacing w:val="-1"/>
          <w:sz w:val="24"/>
        </w:rPr>
        <w:t xml:space="preserve"> </w:t>
      </w:r>
      <w:r>
        <w:rPr>
          <w:sz w:val="24"/>
        </w:rPr>
        <w:t>soils because</w:t>
      </w:r>
      <w:r>
        <w:rPr>
          <w:spacing w:val="-1"/>
          <w:sz w:val="24"/>
        </w:rPr>
        <w:t xml:space="preserve"> </w:t>
      </w:r>
      <w:r>
        <w:rPr>
          <w:sz w:val="24"/>
        </w:rPr>
        <w:t>of low</w:t>
      </w:r>
      <w:r>
        <w:rPr>
          <w:spacing w:val="-1"/>
          <w:sz w:val="24"/>
        </w:rPr>
        <w:t xml:space="preserve"> </w:t>
      </w:r>
      <w:r>
        <w:rPr>
          <w:sz w:val="24"/>
        </w:rPr>
        <w:t>annual</w:t>
      </w:r>
      <w:r>
        <w:rPr>
          <w:spacing w:val="-57"/>
          <w:sz w:val="24"/>
        </w:rPr>
        <w:t xml:space="preserve"> </w:t>
      </w:r>
      <w:r>
        <w:rPr>
          <w:sz w:val="24"/>
        </w:rPr>
        <w:t>temperatures,</w:t>
      </w:r>
      <w:r>
        <w:rPr>
          <w:spacing w:val="-1"/>
          <w:sz w:val="24"/>
        </w:rPr>
        <w:t xml:space="preserve"> </w:t>
      </w:r>
      <w:r>
        <w:rPr>
          <w:sz w:val="24"/>
        </w:rPr>
        <w:t>permanently</w:t>
      </w:r>
      <w:r>
        <w:rPr>
          <w:spacing w:val="-3"/>
          <w:sz w:val="24"/>
        </w:rPr>
        <w:t xml:space="preserve"> </w:t>
      </w:r>
      <w:r>
        <w:rPr>
          <w:sz w:val="24"/>
        </w:rPr>
        <w:t>frozen sub-</w:t>
      </w:r>
      <w:r>
        <w:rPr>
          <w:spacing w:val="-1"/>
          <w:sz w:val="24"/>
        </w:rPr>
        <w:t xml:space="preserve"> </w:t>
      </w:r>
      <w:r>
        <w:rPr>
          <w:sz w:val="24"/>
        </w:rPr>
        <w:t>soil and limited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weathering.</w:t>
      </w:r>
    </w:p>
    <w:p w:rsidR="00393B54" w:rsidRDefault="00393B54">
      <w:pPr>
        <w:rPr>
          <w:sz w:val="24"/>
        </w:rPr>
        <w:sectPr w:rsidR="00393B54">
          <w:headerReference w:type="default" r:id="rId273"/>
          <w:footerReference w:type="default" r:id="rId27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</w:pPr>
      <w:r>
        <w:lastRenderedPageBreak/>
        <w:t>AZONAL</w:t>
      </w:r>
      <w:r>
        <w:rPr>
          <w:spacing w:val="-1"/>
        </w:rPr>
        <w:t xml:space="preserve"> </w:t>
      </w:r>
      <w:r>
        <w:t>SOILS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94" w:firstLine="0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young</w:t>
      </w:r>
      <w:r>
        <w:rPr>
          <w:spacing w:val="-4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  <w:r>
        <w:rPr>
          <w:spacing w:val="2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newly</w:t>
      </w:r>
      <w:r>
        <w:rPr>
          <w:spacing w:val="-6"/>
          <w:sz w:val="24"/>
        </w:rPr>
        <w:t xml:space="preserve"> </w:t>
      </w:r>
      <w:r>
        <w:rPr>
          <w:sz w:val="24"/>
        </w:rPr>
        <w:t>formed</w:t>
      </w:r>
      <w:r>
        <w:rPr>
          <w:spacing w:val="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complete</w:t>
      </w:r>
      <w:r>
        <w:rPr>
          <w:spacing w:val="-57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738" w:firstLine="0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soils which have</w:t>
      </w:r>
      <w:r>
        <w:rPr>
          <w:spacing w:val="-1"/>
          <w:sz w:val="24"/>
        </w:rPr>
        <w:t xml:space="preserve"> </w:t>
      </w:r>
      <w:r>
        <w:rPr>
          <w:sz w:val="24"/>
        </w:rPr>
        <w:t>not been exposed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z w:val="24"/>
        </w:rPr>
        <w:t xml:space="preserve"> soil forming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processes long</w:t>
      </w:r>
      <w:r>
        <w:rPr>
          <w:spacing w:val="-3"/>
          <w:sz w:val="24"/>
        </w:rPr>
        <w:t xml:space="preserve"> </w:t>
      </w:r>
      <w:r>
        <w:rPr>
          <w:sz w:val="24"/>
        </w:rPr>
        <w:t>enough to develop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mature soil.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62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skeletal</w:t>
      </w:r>
      <w:r>
        <w:rPr>
          <w:spacing w:val="-1"/>
          <w:sz w:val="24"/>
        </w:rPr>
        <w:t xml:space="preserve"> </w:t>
      </w:r>
      <w:r>
        <w:rPr>
          <w:sz w:val="24"/>
        </w:rPr>
        <w:t>soils.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is,</w:t>
      </w:r>
      <w:r>
        <w:rPr>
          <w:spacing w:val="-1"/>
          <w:sz w:val="24"/>
        </w:rPr>
        <w:t xml:space="preserve"> </w:t>
      </w:r>
      <w:r>
        <w:rPr>
          <w:sz w:val="24"/>
        </w:rPr>
        <w:t>soils which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mineral</w:t>
      </w:r>
      <w:r>
        <w:rPr>
          <w:spacing w:val="-1"/>
          <w:sz w:val="24"/>
        </w:rPr>
        <w:t xml:space="preserve"> </w:t>
      </w:r>
      <w:r>
        <w:rPr>
          <w:sz w:val="24"/>
        </w:rPr>
        <w:t>particles</w:t>
      </w:r>
      <w:r>
        <w:rPr>
          <w:spacing w:val="1"/>
          <w:sz w:val="24"/>
        </w:rPr>
        <w:t xml:space="preserve"> </w:t>
      </w:r>
      <w:r>
        <w:rPr>
          <w:sz w:val="24"/>
        </w:rPr>
        <w:t>derived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weathered</w:t>
      </w:r>
      <w:r>
        <w:rPr>
          <w:spacing w:val="-57"/>
          <w:sz w:val="24"/>
        </w:rPr>
        <w:t xml:space="preserve"> </w:t>
      </w:r>
      <w:r>
        <w:rPr>
          <w:sz w:val="24"/>
        </w:rPr>
        <w:t>parent</w:t>
      </w:r>
      <w:r>
        <w:rPr>
          <w:spacing w:val="-1"/>
          <w:sz w:val="24"/>
        </w:rPr>
        <w:t xml:space="preserve"> </w:t>
      </w:r>
      <w:r>
        <w:rPr>
          <w:sz w:val="24"/>
        </w:rPr>
        <w:t>material without humus.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Azonal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groups.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lithosols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regosols.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97" w:firstLine="0"/>
        <w:rPr>
          <w:sz w:val="24"/>
        </w:rPr>
      </w:pPr>
      <w:r>
        <w:rPr>
          <w:sz w:val="24"/>
        </w:rPr>
        <w:t>Azonal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derived from</w:t>
      </w:r>
      <w:r>
        <w:rPr>
          <w:spacing w:val="-1"/>
          <w:sz w:val="24"/>
        </w:rPr>
        <w:t xml:space="preserve"> </w:t>
      </w:r>
      <w:r>
        <w:rPr>
          <w:sz w:val="24"/>
        </w:rPr>
        <w:t>unconsolidated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alluvium, sand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volcanic ash.</w:t>
      </w:r>
      <w:r>
        <w:rPr>
          <w:spacing w:val="-57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 Azonal soils include;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Scree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slopes,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Mud</w:t>
      </w:r>
      <w:r>
        <w:rPr>
          <w:spacing w:val="-2"/>
          <w:sz w:val="24"/>
        </w:rPr>
        <w:t xml:space="preserve"> </w:t>
      </w:r>
      <w:r>
        <w:rPr>
          <w:sz w:val="24"/>
        </w:rPr>
        <w:t>flat</w:t>
      </w:r>
      <w:r>
        <w:rPr>
          <w:spacing w:val="-2"/>
          <w:sz w:val="24"/>
        </w:rPr>
        <w:t xml:space="preserve"> </w:t>
      </w:r>
      <w:r>
        <w:rPr>
          <w:sz w:val="24"/>
        </w:rPr>
        <w:t>soils/</w:t>
      </w:r>
      <w:r>
        <w:rPr>
          <w:spacing w:val="-2"/>
          <w:sz w:val="24"/>
        </w:rPr>
        <w:t xml:space="preserve"> </w:t>
      </w:r>
      <w:r>
        <w:rPr>
          <w:sz w:val="24"/>
        </w:rPr>
        <w:t>marine</w:t>
      </w:r>
      <w:r>
        <w:rPr>
          <w:spacing w:val="-1"/>
          <w:sz w:val="24"/>
        </w:rPr>
        <w:t xml:space="preserve"> </w:t>
      </w:r>
      <w:r>
        <w:rPr>
          <w:sz w:val="24"/>
        </w:rPr>
        <w:t>clays,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25" w:firstLine="0"/>
        <w:rPr>
          <w:sz w:val="24"/>
        </w:rPr>
      </w:pPr>
      <w:r>
        <w:rPr>
          <w:sz w:val="24"/>
        </w:rPr>
        <w:t>Fluvial-</w:t>
      </w:r>
      <w:r>
        <w:rPr>
          <w:spacing w:val="-3"/>
          <w:sz w:val="24"/>
        </w:rPr>
        <w:t xml:space="preserve"> </w:t>
      </w:r>
      <w:r>
        <w:rPr>
          <w:sz w:val="24"/>
        </w:rPr>
        <w:t>glacial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tills,</w:t>
      </w:r>
      <w:r>
        <w:rPr>
          <w:spacing w:val="-1"/>
          <w:sz w:val="24"/>
        </w:rPr>
        <w:t xml:space="preserve"> </w:t>
      </w:r>
      <w:r>
        <w:rPr>
          <w:sz w:val="24"/>
        </w:rPr>
        <w:t>outwash</w:t>
      </w:r>
      <w:r>
        <w:rPr>
          <w:spacing w:val="-2"/>
          <w:sz w:val="24"/>
        </w:rPr>
        <w:t xml:space="preserve"> </w:t>
      </w:r>
      <w:r>
        <w:rPr>
          <w:sz w:val="24"/>
        </w:rPr>
        <w:t>sands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gravel, and</w:t>
      </w:r>
      <w:r>
        <w:rPr>
          <w:spacing w:val="-1"/>
          <w:sz w:val="24"/>
        </w:rPr>
        <w:t xml:space="preserve"> </w:t>
      </w:r>
      <w:r>
        <w:rPr>
          <w:sz w:val="24"/>
        </w:rPr>
        <w:t>resorted clays</w:t>
      </w:r>
      <w:r>
        <w:rPr>
          <w:spacing w:val="-1"/>
          <w:sz w:val="24"/>
        </w:rPr>
        <w:t xml:space="preserve"> </w:t>
      </w:r>
      <w:r>
        <w:rPr>
          <w:sz w:val="24"/>
        </w:rPr>
        <w:t>laid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glacial</w:t>
      </w:r>
      <w:r>
        <w:rPr>
          <w:spacing w:val="-57"/>
          <w:sz w:val="24"/>
        </w:rPr>
        <w:t xml:space="preserve"> </w:t>
      </w:r>
      <w:r>
        <w:rPr>
          <w:sz w:val="24"/>
        </w:rPr>
        <w:t>lakes,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blown soils 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sand</w:t>
      </w:r>
      <w:r>
        <w:rPr>
          <w:spacing w:val="-1"/>
          <w:sz w:val="24"/>
        </w:rPr>
        <w:t xml:space="preserve"> </w:t>
      </w:r>
      <w:r>
        <w:rPr>
          <w:sz w:val="24"/>
        </w:rPr>
        <w:t>dunes and</w:t>
      </w:r>
      <w:r>
        <w:rPr>
          <w:spacing w:val="-1"/>
          <w:sz w:val="24"/>
        </w:rPr>
        <w:t xml:space="preserve"> </w:t>
      </w:r>
      <w:r>
        <w:rPr>
          <w:sz w:val="24"/>
        </w:rPr>
        <w:t>loess</w:t>
      </w:r>
      <w:r>
        <w:rPr>
          <w:spacing w:val="2"/>
          <w:sz w:val="24"/>
        </w:rPr>
        <w:t xml:space="preserve"> </w:t>
      </w:r>
      <w:r>
        <w:rPr>
          <w:sz w:val="24"/>
        </w:rPr>
        <w:t>soils,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Volcanic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Lava/</w:t>
      </w:r>
      <w:r>
        <w:rPr>
          <w:spacing w:val="-1"/>
          <w:sz w:val="24"/>
        </w:rPr>
        <w:t xml:space="preserve"> </w:t>
      </w:r>
      <w:r>
        <w:rPr>
          <w:sz w:val="24"/>
        </w:rPr>
        <w:t>ash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cinder and</w:t>
      </w:r>
      <w:r>
        <w:rPr>
          <w:spacing w:val="1"/>
          <w:sz w:val="24"/>
        </w:rPr>
        <w:t xml:space="preserve"> </w:t>
      </w:r>
      <w:r>
        <w:rPr>
          <w:sz w:val="24"/>
        </w:rPr>
        <w:t>pumice.</w:t>
      </w:r>
    </w:p>
    <w:p w:rsidR="00393B54" w:rsidRDefault="00574D45">
      <w:pPr>
        <w:pStyle w:val="BodyText"/>
      </w:pPr>
      <w:r>
        <w:rPr>
          <w:b/>
        </w:rPr>
        <w:t>(b)</w:t>
      </w:r>
      <w:r>
        <w:rPr>
          <w:b/>
          <w:spacing w:val="-2"/>
        </w:rPr>
        <w:t xml:space="preserve"> </w:t>
      </w:r>
      <w:r>
        <w:t>Azonal soils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developed in</w:t>
      </w:r>
      <w:r>
        <w:rPr>
          <w:spacing w:val="-1"/>
        </w:rPr>
        <w:t xml:space="preserve"> </w:t>
      </w:r>
      <w:r>
        <w:t>East Africa</w:t>
      </w:r>
      <w:r>
        <w:rPr>
          <w:spacing w:val="-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factors.</w:t>
      </w:r>
    </w:p>
    <w:p w:rsidR="00393B54" w:rsidRDefault="00574D45">
      <w:pPr>
        <w:pStyle w:val="BodyText"/>
        <w:ind w:right="130"/>
      </w:pPr>
      <w:r>
        <w:rPr>
          <w:b/>
        </w:rPr>
        <w:t xml:space="preserve">Hard and resistant parent </w:t>
      </w:r>
      <w:r>
        <w:t>rock prevents deep chemical weathering and other soil forming</w:t>
      </w:r>
      <w:r>
        <w:rPr>
          <w:spacing w:val="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results into</w:t>
      </w:r>
      <w:r>
        <w:rPr>
          <w:spacing w:val="-1"/>
        </w:rPr>
        <w:t xml:space="preserve"> </w:t>
      </w:r>
      <w:r>
        <w:t>skeletal</w:t>
      </w:r>
      <w:r>
        <w:rPr>
          <w:spacing w:val="-1"/>
        </w:rPr>
        <w:t xml:space="preserve"> </w:t>
      </w:r>
      <w:r>
        <w:t>soils 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scree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Rwenzori.</w:t>
      </w:r>
      <w:r>
        <w:rPr>
          <w:spacing w:val="-57"/>
        </w:rPr>
        <w:t xml:space="preserve"> </w:t>
      </w:r>
      <w:r>
        <w:rPr>
          <w:b/>
        </w:rPr>
        <w:t>Violent</w:t>
      </w:r>
      <w:r>
        <w:rPr>
          <w:b/>
          <w:spacing w:val="-1"/>
        </w:rPr>
        <w:t xml:space="preserve"> </w:t>
      </w:r>
      <w:r>
        <w:rPr>
          <w:b/>
        </w:rPr>
        <w:t>volcanic eruption</w:t>
      </w:r>
      <w:r>
        <w:rPr>
          <w:b/>
          <w:spacing w:val="2"/>
        </w:rPr>
        <w:t xml:space="preserve"> </w:t>
      </w:r>
      <w:r>
        <w:t xml:space="preserve">produces lava/ ash </w:t>
      </w:r>
      <w:r>
        <w:t>soils,</w:t>
      </w:r>
      <w:r>
        <w:rPr>
          <w:spacing w:val="-1"/>
        </w:rPr>
        <w:t xml:space="preserve"> </w:t>
      </w:r>
      <w:r>
        <w:t>cinder and pumice.</w:t>
      </w:r>
    </w:p>
    <w:p w:rsidR="00393B54" w:rsidRDefault="00574D45">
      <w:pPr>
        <w:pStyle w:val="BodyText"/>
        <w:ind w:right="324"/>
      </w:pPr>
      <w:r>
        <w:rPr>
          <w:b/>
        </w:rPr>
        <w:t>Agents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erosion</w:t>
      </w:r>
      <w:r>
        <w:rPr>
          <w:b/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water,</w:t>
      </w:r>
      <w:r>
        <w:rPr>
          <w:spacing w:val="-2"/>
        </w:rPr>
        <w:t xml:space="preserve"> </w:t>
      </w:r>
      <w:r>
        <w:t>waves</w:t>
      </w:r>
      <w:r>
        <w:rPr>
          <w:spacing w:val="1"/>
        </w:rPr>
        <w:t xml:space="preserve"> </w:t>
      </w:r>
      <w:r>
        <w:t>glaciers</w:t>
      </w:r>
      <w:r>
        <w:rPr>
          <w:spacing w:val="-1"/>
        </w:rPr>
        <w:t xml:space="preserve"> </w:t>
      </w:r>
      <w:r>
        <w:t>and wind</w:t>
      </w:r>
      <w:r>
        <w:rPr>
          <w:spacing w:val="-1"/>
        </w:rPr>
        <w:t xml:space="preserve"> </w:t>
      </w:r>
      <w:r>
        <w:t>transports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deposit</w:t>
      </w:r>
      <w:r>
        <w:rPr>
          <w:spacing w:val="-2"/>
        </w:rPr>
        <w:t xml:space="preserve"> </w:t>
      </w:r>
      <w:r>
        <w:t>materials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to form different azonal soils as below;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Wave</w:t>
      </w:r>
      <w:r>
        <w:rPr>
          <w:spacing w:val="-2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 produces</w:t>
      </w:r>
      <w:r>
        <w:rPr>
          <w:spacing w:val="-1"/>
          <w:sz w:val="24"/>
        </w:rPr>
        <w:t xml:space="preserve"> </w:t>
      </w:r>
      <w:r>
        <w:rPr>
          <w:sz w:val="24"/>
        </w:rPr>
        <w:t>marine</w:t>
      </w:r>
      <w:r>
        <w:rPr>
          <w:spacing w:val="-1"/>
          <w:sz w:val="24"/>
        </w:rPr>
        <w:t xml:space="preserve"> </w:t>
      </w:r>
      <w:r>
        <w:rPr>
          <w:sz w:val="24"/>
        </w:rPr>
        <w:t>deposits</w:t>
      </w:r>
      <w:r>
        <w:rPr>
          <w:spacing w:val="-1"/>
          <w:sz w:val="24"/>
        </w:rPr>
        <w:t xml:space="preserve"> </w:t>
      </w:r>
      <w:r>
        <w:rPr>
          <w:sz w:val="24"/>
        </w:rPr>
        <w:t>which form</w:t>
      </w:r>
      <w:r>
        <w:rPr>
          <w:spacing w:val="-1"/>
          <w:sz w:val="24"/>
        </w:rPr>
        <w:t xml:space="preserve"> </w:t>
      </w:r>
      <w:r>
        <w:rPr>
          <w:sz w:val="24"/>
        </w:rPr>
        <w:t>mudflat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soils/ </w:t>
      </w:r>
      <w:r>
        <w:rPr>
          <w:sz w:val="24"/>
        </w:rPr>
        <w:t>marine</w:t>
      </w:r>
      <w:r>
        <w:rPr>
          <w:spacing w:val="-1"/>
          <w:sz w:val="24"/>
        </w:rPr>
        <w:t xml:space="preserve"> </w:t>
      </w:r>
      <w:r>
        <w:rPr>
          <w:sz w:val="24"/>
        </w:rPr>
        <w:t>clay</w:t>
      </w:r>
      <w:r>
        <w:rPr>
          <w:spacing w:val="-6"/>
          <w:sz w:val="24"/>
        </w:rPr>
        <w:t xml:space="preserve"> </w:t>
      </w:r>
      <w:r>
        <w:rPr>
          <w:sz w:val="24"/>
        </w:rPr>
        <w:t>soils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and 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wind-blown soils</w:t>
      </w:r>
      <w:r>
        <w:rPr>
          <w:spacing w:val="-1"/>
          <w:sz w:val="24"/>
        </w:rPr>
        <w:t xml:space="preserve"> </w:t>
      </w:r>
      <w:r>
        <w:rPr>
          <w:sz w:val="24"/>
        </w:rPr>
        <w:t>such loess,</w:t>
      </w:r>
      <w:r>
        <w:rPr>
          <w:spacing w:val="-1"/>
          <w:sz w:val="24"/>
        </w:rPr>
        <w:t xml:space="preserve"> </w:t>
      </w:r>
      <w:r>
        <w:rPr>
          <w:sz w:val="24"/>
        </w:rPr>
        <w:t>sand</w:t>
      </w:r>
      <w:r>
        <w:rPr>
          <w:spacing w:val="-1"/>
          <w:sz w:val="24"/>
        </w:rPr>
        <w:t xml:space="preserve"> </w:t>
      </w:r>
      <w:r>
        <w:rPr>
          <w:sz w:val="24"/>
        </w:rPr>
        <w:t>sheets and</w:t>
      </w:r>
      <w:r>
        <w:rPr>
          <w:spacing w:val="-1"/>
          <w:sz w:val="24"/>
        </w:rPr>
        <w:t xml:space="preserve"> </w:t>
      </w:r>
      <w:r>
        <w:rPr>
          <w:sz w:val="24"/>
        </w:rPr>
        <w:t>dunes.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92" w:firstLine="0"/>
        <w:rPr>
          <w:sz w:val="24"/>
        </w:rPr>
      </w:pPr>
      <w:r>
        <w:rPr>
          <w:sz w:val="24"/>
        </w:rPr>
        <w:t>Glacial action (fluvio-glacial erosion) produces fluvio-glacial soils such as tills, out wash sands and</w:t>
      </w:r>
      <w:r>
        <w:rPr>
          <w:spacing w:val="-57"/>
          <w:sz w:val="24"/>
        </w:rPr>
        <w:t xml:space="preserve"> </w:t>
      </w:r>
      <w:r>
        <w:rPr>
          <w:sz w:val="24"/>
        </w:rPr>
        <w:t>gravels,</w:t>
      </w:r>
      <w:r>
        <w:rPr>
          <w:spacing w:val="-1"/>
          <w:sz w:val="24"/>
        </w:rPr>
        <w:t xml:space="preserve"> </w:t>
      </w:r>
      <w:r>
        <w:rPr>
          <w:sz w:val="24"/>
        </w:rPr>
        <w:t>and resorted</w:t>
      </w:r>
      <w:r>
        <w:rPr>
          <w:spacing w:val="2"/>
          <w:sz w:val="24"/>
        </w:rPr>
        <w:t xml:space="preserve"> </w:t>
      </w:r>
      <w:r>
        <w:rPr>
          <w:sz w:val="24"/>
        </w:rPr>
        <w:t>clays (deposited in glac</w:t>
      </w:r>
      <w:r>
        <w:rPr>
          <w:sz w:val="24"/>
        </w:rPr>
        <w:t>ial lakes)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33" w:firstLine="0"/>
        <w:rPr>
          <w:sz w:val="24"/>
        </w:rPr>
      </w:pP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produces alluvial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2"/>
          <w:sz w:val="24"/>
        </w:rPr>
        <w:t xml:space="preserve"> </w:t>
      </w: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valleys,</w:t>
      </w:r>
      <w:r>
        <w:rPr>
          <w:spacing w:val="-1"/>
          <w:sz w:val="24"/>
        </w:rPr>
        <w:t xml:space="preserve"> </w:t>
      </w:r>
      <w:r>
        <w:rPr>
          <w:sz w:val="24"/>
        </w:rPr>
        <w:t>deltas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57"/>
          <w:sz w:val="24"/>
        </w:rPr>
        <w:t xml:space="preserve"> </w:t>
      </w:r>
      <w:r>
        <w:rPr>
          <w:sz w:val="24"/>
        </w:rPr>
        <w:t>lying</w:t>
      </w:r>
      <w:r>
        <w:rPr>
          <w:spacing w:val="-3"/>
          <w:sz w:val="24"/>
        </w:rPr>
        <w:t xml:space="preserve"> </w:t>
      </w:r>
      <w:r>
        <w:rPr>
          <w:sz w:val="24"/>
        </w:rPr>
        <w:t>plains.</w:t>
      </w:r>
    </w:p>
    <w:p w:rsidR="00393B54" w:rsidRDefault="00574D45">
      <w:pPr>
        <w:pStyle w:val="BodyText"/>
        <w:ind w:right="136"/>
      </w:pPr>
      <w:r>
        <w:rPr>
          <w:b/>
        </w:rPr>
        <w:t xml:space="preserve">Climate </w:t>
      </w:r>
      <w:r>
        <w:t>influences formation of azonal soils through its elements of rainfall and temperatures which</w:t>
      </w:r>
      <w:r>
        <w:rPr>
          <w:spacing w:val="-58"/>
        </w:rPr>
        <w:t xml:space="preserve"> </w:t>
      </w:r>
      <w:r>
        <w:t>accelerate</w:t>
      </w:r>
      <w:r>
        <w:rPr>
          <w:spacing w:val="-2"/>
        </w:rPr>
        <w:t xml:space="preserve"> </w:t>
      </w:r>
      <w:r>
        <w:t>weathering</w:t>
      </w:r>
      <w:r>
        <w:rPr>
          <w:spacing w:val="-3"/>
        </w:rPr>
        <w:t xml:space="preserve"> </w:t>
      </w:r>
      <w:r>
        <w:t xml:space="preserve">and erosion </w:t>
      </w:r>
      <w:r>
        <w:t>as shown below;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89" w:firstLine="0"/>
        <w:rPr>
          <w:sz w:val="24"/>
        </w:rPr>
      </w:pP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El-Nino</w:t>
      </w:r>
      <w:r>
        <w:rPr>
          <w:spacing w:val="-1"/>
          <w:sz w:val="24"/>
        </w:rPr>
        <w:t xml:space="preserve"> </w:t>
      </w:r>
      <w:r>
        <w:rPr>
          <w:sz w:val="24"/>
        </w:rPr>
        <w:t>causes river</w:t>
      </w:r>
      <w:r>
        <w:rPr>
          <w:spacing w:val="-1"/>
          <w:sz w:val="24"/>
        </w:rPr>
        <w:t xml:space="preserve"> </w:t>
      </w:r>
      <w:r>
        <w:rPr>
          <w:sz w:val="24"/>
        </w:rPr>
        <w:t>floods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increase river erosion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alluvium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lower course.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1050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addition,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  <w:r>
        <w:rPr>
          <w:spacing w:val="-4"/>
          <w:sz w:val="24"/>
        </w:rPr>
        <w:t xml:space="preserve"> </w:t>
      </w:r>
      <w:r>
        <w:rPr>
          <w:sz w:val="24"/>
        </w:rPr>
        <w:t>rainfall</w:t>
      </w:r>
      <w:r>
        <w:rPr>
          <w:spacing w:val="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sz w:val="24"/>
        </w:rPr>
        <w:t>lowlands to form alluvial soils.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20" w:firstLine="0"/>
        <w:rPr>
          <w:sz w:val="24"/>
        </w:rPr>
      </w:pP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in glaciated</w:t>
      </w:r>
      <w:r>
        <w:rPr>
          <w:spacing w:val="-1"/>
          <w:sz w:val="24"/>
        </w:rPr>
        <w:t xml:space="preserve"> </w:t>
      </w:r>
      <w:r>
        <w:rPr>
          <w:sz w:val="24"/>
        </w:rPr>
        <w:t>highlands</w:t>
      </w:r>
      <w:r>
        <w:rPr>
          <w:spacing w:val="-2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frost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scree</w:t>
      </w:r>
      <w:r>
        <w:rPr>
          <w:spacing w:val="-3"/>
          <w:sz w:val="24"/>
        </w:rPr>
        <w:t xml:space="preserve"> </w:t>
      </w:r>
      <w:r>
        <w:rPr>
          <w:sz w:val="24"/>
        </w:rPr>
        <w:t>soils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mountain</w:t>
      </w:r>
      <w:r>
        <w:rPr>
          <w:spacing w:val="-57"/>
          <w:sz w:val="24"/>
        </w:rPr>
        <w:t xml:space="preserve"> </w:t>
      </w:r>
      <w:r>
        <w:rPr>
          <w:sz w:val="24"/>
        </w:rPr>
        <w:t>slopes.</w:t>
      </w:r>
    </w:p>
    <w:p w:rsidR="00393B54" w:rsidRDefault="00574D45">
      <w:pPr>
        <w:pStyle w:val="BodyText"/>
        <w:ind w:right="404"/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nature</w:t>
      </w:r>
      <w:r>
        <w:rPr>
          <w:b/>
          <w:spacing w:val="-2"/>
        </w:rPr>
        <w:t xml:space="preserve"> </w:t>
      </w:r>
      <w:r>
        <w:rPr>
          <w:b/>
        </w:rPr>
        <w:t>of relief</w:t>
      </w:r>
      <w:r>
        <w:rPr>
          <w:b/>
          <w:spacing w:val="2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azonal</w:t>
      </w:r>
      <w:r>
        <w:rPr>
          <w:spacing w:val="-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accelerating</w:t>
      </w:r>
      <w:r>
        <w:rPr>
          <w:spacing w:val="-4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weathered</w:t>
      </w:r>
      <w:r>
        <w:rPr>
          <w:spacing w:val="-57"/>
        </w:rPr>
        <w:t xml:space="preserve"> </w:t>
      </w:r>
      <w:r>
        <w:t>screes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mountain slopes 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subsequent deposition to form new</w:t>
      </w:r>
      <w:r>
        <w:rPr>
          <w:spacing w:val="-1"/>
        </w:rPr>
        <w:t xml:space="preserve"> </w:t>
      </w:r>
      <w:r>
        <w:t>soils.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Influence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human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activities </w:t>
      </w:r>
      <w:r>
        <w:rPr>
          <w:sz w:val="24"/>
        </w:rPr>
        <w:t>influence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azonal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ways;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and quarrying</w:t>
      </w:r>
      <w:r>
        <w:rPr>
          <w:spacing w:val="-4"/>
          <w:sz w:val="24"/>
        </w:rPr>
        <w:t xml:space="preserve"> </w:t>
      </w:r>
      <w:r>
        <w:rPr>
          <w:sz w:val="24"/>
        </w:rPr>
        <w:t>lead to</w:t>
      </w:r>
      <w:r>
        <w:rPr>
          <w:spacing w:val="-1"/>
          <w:sz w:val="24"/>
        </w:rPr>
        <w:t xml:space="preserve"> </w:t>
      </w:r>
      <w:r>
        <w:rPr>
          <w:sz w:val="24"/>
        </w:rPr>
        <w:t>breaking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parent</w:t>
      </w:r>
      <w:r>
        <w:rPr>
          <w:spacing w:val="2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into tiny</w:t>
      </w:r>
      <w:r>
        <w:rPr>
          <w:spacing w:val="-6"/>
          <w:sz w:val="24"/>
        </w:rPr>
        <w:t xml:space="preserve"> </w:t>
      </w:r>
      <w:r>
        <w:rPr>
          <w:sz w:val="24"/>
        </w:rPr>
        <w:t>particles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form skeletal</w:t>
      </w:r>
      <w:r>
        <w:rPr>
          <w:spacing w:val="-1"/>
          <w:sz w:val="24"/>
        </w:rPr>
        <w:t xml:space="preserve"> </w:t>
      </w:r>
      <w:r>
        <w:rPr>
          <w:sz w:val="24"/>
        </w:rPr>
        <w:t>soils.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37" w:firstLine="0"/>
        <w:rPr>
          <w:sz w:val="24"/>
        </w:rPr>
      </w:pPr>
      <w:r>
        <w:rPr>
          <w:sz w:val="24"/>
        </w:rPr>
        <w:t>Deforestation,</w:t>
      </w:r>
      <w:r>
        <w:rPr>
          <w:spacing w:val="-1"/>
          <w:sz w:val="24"/>
        </w:rPr>
        <w:t xml:space="preserve"> </w:t>
      </w:r>
      <w:r>
        <w:rPr>
          <w:sz w:val="24"/>
        </w:rPr>
        <w:t>bush</w:t>
      </w:r>
      <w:r>
        <w:rPr>
          <w:spacing w:val="-1"/>
          <w:sz w:val="24"/>
        </w:rPr>
        <w:t xml:space="preserve"> </w:t>
      </w:r>
      <w:r>
        <w:rPr>
          <w:sz w:val="24"/>
        </w:rPr>
        <w:t>burning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over grazing</w:t>
      </w:r>
      <w:r>
        <w:rPr>
          <w:spacing w:val="-2"/>
          <w:sz w:val="24"/>
        </w:rPr>
        <w:t xml:space="preserve"> </w:t>
      </w:r>
      <w:r>
        <w:rPr>
          <w:sz w:val="24"/>
        </w:rPr>
        <w:t>expose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parent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physical weathering</w:t>
      </w:r>
      <w:r>
        <w:rPr>
          <w:spacing w:val="-57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that lead to formation of</w:t>
      </w:r>
      <w:r>
        <w:rPr>
          <w:spacing w:val="1"/>
          <w:sz w:val="24"/>
        </w:rPr>
        <w:t xml:space="preserve"> </w:t>
      </w:r>
      <w:r>
        <w:rPr>
          <w:sz w:val="24"/>
        </w:rPr>
        <w:t>young</w:t>
      </w:r>
      <w:r>
        <w:rPr>
          <w:spacing w:val="-3"/>
          <w:sz w:val="24"/>
        </w:rPr>
        <w:t xml:space="preserve"> </w:t>
      </w:r>
      <w:r>
        <w:rPr>
          <w:sz w:val="24"/>
        </w:rPr>
        <w:t>soils.</w:t>
      </w:r>
    </w:p>
    <w:p w:rsidR="00393B54" w:rsidRDefault="00574D45">
      <w:pPr>
        <w:pStyle w:val="BodyText"/>
        <w:ind w:right="768"/>
      </w:pPr>
      <w:r>
        <w:rPr>
          <w:b/>
        </w:rPr>
        <w:t xml:space="preserve">Time lapse. </w:t>
      </w:r>
      <w:r>
        <w:t>Azonal soils are newly formed soils which have not been exposed to soil forming</w:t>
      </w:r>
      <w:r>
        <w:rPr>
          <w:spacing w:val="-58"/>
        </w:rPr>
        <w:t xml:space="preserve"> </w:t>
      </w:r>
      <w:r>
        <w:t>processes for</w:t>
      </w:r>
      <w:r>
        <w:rPr>
          <w:spacing w:val="-3"/>
        </w:rPr>
        <w:t xml:space="preserve"> </w:t>
      </w:r>
      <w:r>
        <w:t>so long</w:t>
      </w:r>
      <w:r>
        <w:rPr>
          <w:spacing w:val="-4"/>
        </w:rPr>
        <w:t xml:space="preserve"> </w:t>
      </w:r>
      <w:r>
        <w:t>to</w:t>
      </w:r>
      <w:r>
        <w:t xml:space="preserve"> produce</w:t>
      </w:r>
      <w:r>
        <w:rPr>
          <w:spacing w:val="-2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mature</w:t>
      </w:r>
      <w:r>
        <w:rPr>
          <w:spacing w:val="-2"/>
        </w:rPr>
        <w:t xml:space="preserve"> </w:t>
      </w:r>
      <w:r>
        <w:t>soil.</w:t>
      </w:r>
      <w:r>
        <w:rPr>
          <w:spacing w:val="-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time.</w:t>
      </w:r>
    </w:p>
    <w:p w:rsidR="00393B54" w:rsidRDefault="00574D45">
      <w:pPr>
        <w:pStyle w:val="Heading1"/>
        <w:spacing w:before="5" w:line="240" w:lineRule="auto"/>
        <w:ind w:left="5009"/>
      </w:pPr>
      <w:r>
        <w:t>Soil</w:t>
      </w:r>
      <w:r>
        <w:rPr>
          <w:spacing w:val="-2"/>
        </w:rPr>
        <w:t xml:space="preserve"> </w:t>
      </w:r>
      <w:r>
        <w:t>Profile</w:t>
      </w:r>
    </w:p>
    <w:p w:rsidR="00393B54" w:rsidRDefault="00574D45">
      <w:pPr>
        <w:pStyle w:val="ListParagraph"/>
        <w:numPr>
          <w:ilvl w:val="0"/>
          <w:numId w:val="90"/>
        </w:numPr>
        <w:tabs>
          <w:tab w:val="left" w:pos="1001"/>
        </w:tabs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profile?</w:t>
      </w:r>
    </w:p>
    <w:p w:rsidR="00393B54" w:rsidRDefault="00574D45">
      <w:pPr>
        <w:pStyle w:val="Heading1"/>
        <w:numPr>
          <w:ilvl w:val="0"/>
          <w:numId w:val="90"/>
        </w:numPr>
        <w:tabs>
          <w:tab w:val="left" w:pos="1015"/>
        </w:tabs>
        <w:spacing w:before="5" w:line="235" w:lineRule="auto"/>
        <w:ind w:left="720" w:right="205" w:firstLine="0"/>
        <w:rPr>
          <w:b w:val="0"/>
        </w:rPr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 various</w:t>
      </w:r>
      <w:r>
        <w:rPr>
          <w:spacing w:val="-57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 xml:space="preserve">of East </w:t>
      </w:r>
      <w:r>
        <w:rPr>
          <w:b w:val="0"/>
        </w:rPr>
        <w:t>Africa.</w:t>
      </w:r>
    </w:p>
    <w:p w:rsidR="00393B54" w:rsidRDefault="00574D45">
      <w:pPr>
        <w:spacing w:before="6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393B54">
      <w:pPr>
        <w:rPr>
          <w:sz w:val="24"/>
        </w:rPr>
        <w:sectPr w:rsidR="00393B54">
          <w:headerReference w:type="default" r:id="rId275"/>
          <w:footerReference w:type="default" r:id="rId276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lastRenderedPageBreak/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components of a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6"/>
          <w:sz w:val="24"/>
        </w:rPr>
        <w:t xml:space="preserve"> </w:t>
      </w:r>
      <w:r>
        <w:rPr>
          <w:sz w:val="24"/>
        </w:rPr>
        <w:t>developed soil profile, characteristics and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 a</w:t>
      </w:r>
      <w:r>
        <w:rPr>
          <w:spacing w:val="-2"/>
          <w:sz w:val="24"/>
        </w:rPr>
        <w:t xml:space="preserve"> </w:t>
      </w:r>
      <w:r>
        <w:rPr>
          <w:sz w:val="24"/>
        </w:rPr>
        <w:t>diagram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fully</w:t>
      </w:r>
      <w:r>
        <w:rPr>
          <w:spacing w:val="-3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330" w:hanging="360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(b) 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is,</w:t>
      </w:r>
      <w:r>
        <w:rPr>
          <w:spacing w:val="-1"/>
          <w:sz w:val="24"/>
        </w:rPr>
        <w:t xml:space="preserve"> </w:t>
      </w:r>
      <w:r>
        <w:rPr>
          <w:sz w:val="24"/>
        </w:rPr>
        <w:t>(climate</w:t>
      </w:r>
      <w:r>
        <w:rPr>
          <w:spacing w:val="-2"/>
          <w:sz w:val="24"/>
        </w:rPr>
        <w:t xml:space="preserve"> </w:t>
      </w:r>
      <w:r>
        <w:rPr>
          <w:sz w:val="24"/>
        </w:rPr>
        <w:t>relief,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z w:val="24"/>
        </w:rPr>
        <w:t>ent</w:t>
      </w:r>
      <w:r>
        <w:rPr>
          <w:spacing w:val="-1"/>
          <w:sz w:val="24"/>
        </w:rPr>
        <w:t xml:space="preserve"> </w:t>
      </w:r>
      <w:r>
        <w:rPr>
          <w:sz w:val="24"/>
        </w:rPr>
        <w:t>rock,</w:t>
      </w:r>
      <w:r>
        <w:rPr>
          <w:spacing w:val="1"/>
          <w:sz w:val="24"/>
        </w:rPr>
        <w:t xml:space="preserve"> </w:t>
      </w:r>
      <w:r>
        <w:rPr>
          <w:sz w:val="24"/>
        </w:rPr>
        <w:t>living</w:t>
      </w:r>
      <w:r>
        <w:rPr>
          <w:spacing w:val="-2"/>
          <w:sz w:val="24"/>
        </w:rPr>
        <w:t xml:space="preserve"> </w:t>
      </w:r>
      <w:r>
        <w:rPr>
          <w:sz w:val="24"/>
        </w:rPr>
        <w:t>organisms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time)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347"/>
      </w:pPr>
      <w:r>
        <w:t>Soil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vertical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through the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down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rock.</w:t>
      </w:r>
      <w:r>
        <w:rPr>
          <w:spacing w:val="-57"/>
        </w:rPr>
        <w:t xml:space="preserve"> </w:t>
      </w:r>
      <w:r>
        <w:t>Soil profile is composed of soil layers called horizons which are differentiated in terms of color,</w:t>
      </w:r>
      <w:r>
        <w:rPr>
          <w:spacing w:val="1"/>
        </w:rPr>
        <w:t xml:space="preserve"> </w:t>
      </w:r>
      <w:r>
        <w:t>depth,</w:t>
      </w:r>
      <w:r>
        <w:rPr>
          <w:spacing w:val="-1"/>
        </w:rPr>
        <w:t xml:space="preserve"> </w:t>
      </w:r>
      <w:r>
        <w:t>texture</w:t>
      </w:r>
      <w:r>
        <w:rPr>
          <w:spacing w:val="-2"/>
        </w:rPr>
        <w:t xml:space="preserve"> </w:t>
      </w:r>
      <w:r>
        <w:t>and mineralogy.</w:t>
      </w:r>
    </w:p>
    <w:p w:rsidR="00393B54" w:rsidRDefault="00574D45">
      <w:pPr>
        <w:pStyle w:val="BodyText"/>
        <w:ind w:right="240"/>
      </w:pPr>
      <w:r>
        <w:t>Soil profiles differ from place to places however an idealized soil profile is composed of four</w:t>
      </w:r>
      <w:r>
        <w:rPr>
          <w:spacing w:val="1"/>
        </w:rPr>
        <w:t xml:space="preserve"> </w:t>
      </w:r>
      <w:r>
        <w:t>horizons:</w:t>
      </w:r>
      <w:r>
        <w:rPr>
          <w:spacing w:val="-2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A’</w:t>
      </w:r>
      <w:r>
        <w:rPr>
          <w:spacing w:val="-2"/>
        </w:rPr>
        <w:t xml:space="preserve"> </w:t>
      </w:r>
      <w:r>
        <w:t>horizon</w:t>
      </w:r>
      <w:r>
        <w:rPr>
          <w:spacing w:val="-1"/>
        </w:rPr>
        <w:t xml:space="preserve"> </w:t>
      </w:r>
      <w:r>
        <w:t>(top</w:t>
      </w:r>
      <w:r>
        <w:rPr>
          <w:spacing w:val="-1"/>
        </w:rPr>
        <w:t xml:space="preserve"> </w:t>
      </w:r>
      <w:r>
        <w:t>soil),</w:t>
      </w:r>
      <w:r>
        <w:rPr>
          <w:spacing w:val="-2"/>
        </w:rPr>
        <w:t xml:space="preserve"> </w:t>
      </w:r>
      <w:r>
        <w:t>B’ horizon</w:t>
      </w:r>
      <w:r>
        <w:rPr>
          <w:spacing w:val="-1"/>
        </w:rPr>
        <w:t xml:space="preserve"> </w:t>
      </w:r>
      <w:r>
        <w:t>(sub</w:t>
      </w:r>
      <w:r>
        <w:rPr>
          <w:spacing w:val="-2"/>
        </w:rPr>
        <w:t xml:space="preserve"> </w:t>
      </w:r>
      <w:r>
        <w:t>soil),</w:t>
      </w:r>
      <w:r>
        <w:rPr>
          <w:spacing w:val="-1"/>
        </w:rPr>
        <w:t xml:space="preserve"> </w:t>
      </w:r>
      <w:r>
        <w:t>C’</w:t>
      </w:r>
      <w:r>
        <w:rPr>
          <w:spacing w:val="-2"/>
        </w:rPr>
        <w:t xml:space="preserve"> </w:t>
      </w:r>
      <w:r>
        <w:t>horizon</w:t>
      </w:r>
      <w:r>
        <w:rPr>
          <w:spacing w:val="-2"/>
        </w:rPr>
        <w:t xml:space="preserve"> </w:t>
      </w:r>
      <w:r>
        <w:t>(weathered</w:t>
      </w:r>
      <w:r>
        <w:rPr>
          <w:spacing w:val="-1"/>
        </w:rPr>
        <w:t xml:space="preserve"> </w:t>
      </w:r>
      <w:r>
        <w:t>parent</w:t>
      </w:r>
      <w:r>
        <w:rPr>
          <w:spacing w:val="-57"/>
        </w:rPr>
        <w:t xml:space="preserve"> </w:t>
      </w:r>
      <w:r>
        <w:t>materials)</w:t>
      </w:r>
      <w:r>
        <w:rPr>
          <w:spacing w:val="-1"/>
        </w:rPr>
        <w:t xml:space="preserve"> </w:t>
      </w:r>
      <w:r>
        <w:t>and D’ horizon (unw</w:t>
      </w:r>
      <w:r>
        <w:t>eathered parent</w:t>
      </w:r>
      <w:r>
        <w:rPr>
          <w:spacing w:val="-1"/>
        </w:rPr>
        <w:t xml:space="preserve"> </w:t>
      </w:r>
      <w:r>
        <w:t>rock/bed rock).</w:t>
      </w:r>
    </w:p>
    <w:p w:rsidR="00393B54" w:rsidRDefault="00574D45">
      <w:pPr>
        <w:pStyle w:val="Heading1"/>
        <w:spacing w:before="3" w:line="240" w:lineRule="auto"/>
        <w:ind w:right="1191" w:firstLine="1070"/>
      </w:pPr>
      <w:r>
        <w:t>A</w:t>
      </w:r>
      <w:r>
        <w:rPr>
          <w:spacing w:val="57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Idealized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Horizons</w:t>
      </w:r>
      <w:r>
        <w:rPr>
          <w:spacing w:val="-57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diagram</w:t>
      </w:r>
    </w:p>
    <w:p w:rsidR="00393B54" w:rsidRDefault="00574D45">
      <w:pPr>
        <w:pStyle w:val="BodyText"/>
        <w:spacing w:line="271" w:lineRule="exact"/>
        <w:jc w:val="both"/>
      </w:pPr>
      <w:r>
        <w:rPr>
          <w:b/>
        </w:rPr>
        <w:t>Horizon</w:t>
      </w:r>
      <w:r>
        <w:rPr>
          <w:b/>
          <w:spacing w:val="-1"/>
        </w:rPr>
        <w:t xml:space="preserve"> </w:t>
      </w:r>
      <w:r>
        <w:rPr>
          <w:b/>
        </w:rPr>
        <w:t xml:space="preserve">A </w:t>
      </w:r>
      <w:r>
        <w:t>is the</w:t>
      </w:r>
      <w:r>
        <w:rPr>
          <w:spacing w:val="-1"/>
        </w:rPr>
        <w:t xml:space="preserve"> </w:t>
      </w:r>
      <w:r>
        <w:t>top most</w:t>
      </w:r>
      <w:r>
        <w:rPr>
          <w:spacing w:val="-1"/>
        </w:rPr>
        <w:t xml:space="preserve"> </w:t>
      </w:r>
      <w:r>
        <w:t>soil layer and is</w:t>
      </w:r>
      <w:r>
        <w:rPr>
          <w:spacing w:val="-1"/>
        </w:rPr>
        <w:t xml:space="preserve"> </w:t>
      </w:r>
      <w:r>
        <w:t>subdivided into, A</w:t>
      </w:r>
      <w:r>
        <w:rPr>
          <w:vertAlign w:val="subscript"/>
        </w:rPr>
        <w:t>00</w:t>
      </w:r>
      <w:r>
        <w:rPr>
          <w:spacing w:val="1"/>
        </w:rPr>
        <w:t xml:space="preserve"> </w:t>
      </w:r>
      <w:r>
        <w:t>–A</w:t>
      </w:r>
      <w:r>
        <w:rPr>
          <w:vertAlign w:val="subscript"/>
        </w:rPr>
        <w:t>3</w:t>
      </w:r>
      <w:r>
        <w:t>.</w:t>
      </w:r>
    </w:p>
    <w:p w:rsidR="00393B54" w:rsidRDefault="00574D45">
      <w:pPr>
        <w:pStyle w:val="BodyText"/>
        <w:ind w:right="580" w:firstLine="60"/>
        <w:jc w:val="both"/>
      </w:pPr>
      <w:r>
        <w:rPr>
          <w:b/>
        </w:rPr>
        <w:t>A</w:t>
      </w:r>
      <w:r>
        <w:rPr>
          <w:b/>
          <w:vertAlign w:val="subscript"/>
        </w:rPr>
        <w:t>00</w:t>
      </w:r>
      <w:r>
        <w:rPr>
          <w:b/>
        </w:rPr>
        <w:t xml:space="preserve"> </w:t>
      </w:r>
      <w:r>
        <w:t xml:space="preserve">consists of undecomposed litter of dead leaves, </w:t>
      </w:r>
      <w:r>
        <w:t>leaves and vegetation and is followed by A</w:t>
      </w:r>
      <w:r>
        <w:rPr>
          <w:vertAlign w:val="subscript"/>
        </w:rPr>
        <w:t>0</w:t>
      </w:r>
      <w:r>
        <w:rPr>
          <w:spacing w:val="-58"/>
        </w:rPr>
        <w:t xml:space="preserve"> </w:t>
      </w:r>
      <w:r>
        <w:rPr>
          <w:b/>
          <w:spacing w:val="-1"/>
        </w:rPr>
        <w:t>A</w:t>
      </w:r>
      <w:r>
        <w:rPr>
          <w:b/>
          <w:spacing w:val="-1"/>
          <w:vertAlign w:val="subscript"/>
        </w:rPr>
        <w:t>0</w:t>
      </w:r>
      <w:r>
        <w:rPr>
          <w:b/>
          <w:spacing w:val="-1"/>
        </w:rPr>
        <w:t xml:space="preserve"> </w:t>
      </w:r>
      <w:r>
        <w:rPr>
          <w:spacing w:val="-1"/>
        </w:rPr>
        <w:t xml:space="preserve">is made </w:t>
      </w:r>
      <w:r>
        <w:t>of decomposing organic matter and is followed by A</w:t>
      </w:r>
      <w:r>
        <w:rPr>
          <w:vertAlign w:val="subscript"/>
        </w:rPr>
        <w:t>1</w:t>
      </w:r>
      <w:r>
        <w:t xml:space="preserve"> which has high humus content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gives it a</w:t>
      </w:r>
      <w:r>
        <w:rPr>
          <w:spacing w:val="-1"/>
        </w:rPr>
        <w:t xml:space="preserve"> </w:t>
      </w:r>
      <w:r>
        <w:t>dark</w:t>
      </w:r>
      <w:r>
        <w:rPr>
          <w:spacing w:val="1"/>
        </w:rPr>
        <w:t xml:space="preserve"> </w:t>
      </w:r>
      <w:r>
        <w:t>color.</w:t>
      </w:r>
    </w:p>
    <w:p w:rsidR="00393B54" w:rsidRDefault="00574D45">
      <w:pPr>
        <w:pStyle w:val="BodyText"/>
        <w:ind w:right="205"/>
        <w:jc w:val="both"/>
      </w:pPr>
      <w:r>
        <w:t>The quantity of humus present depends on the density of foliage and living organisms to dec</w:t>
      </w:r>
      <w:r>
        <w:t>ompose</w:t>
      </w:r>
      <w:r>
        <w:rPr>
          <w:spacing w:val="-57"/>
        </w:rPr>
        <w:t xml:space="preserve"> </w:t>
      </w:r>
      <w:r>
        <w:t>organic</w:t>
      </w:r>
      <w:r>
        <w:rPr>
          <w:spacing w:val="-1"/>
        </w:rPr>
        <w:t xml:space="preserve"> </w:t>
      </w:r>
      <w:r>
        <w:t>matter to humus.</w:t>
      </w:r>
    </w:p>
    <w:p w:rsidR="00393B54" w:rsidRDefault="00574D45">
      <w:pPr>
        <w:pStyle w:val="BodyText"/>
        <w:ind w:right="749"/>
        <w:jc w:val="both"/>
      </w:pPr>
      <w:r>
        <w:rPr>
          <w:b/>
          <w:spacing w:val="-1"/>
        </w:rPr>
        <w:t>A</w:t>
      </w:r>
      <w:r>
        <w:rPr>
          <w:b/>
          <w:spacing w:val="-1"/>
          <w:vertAlign w:val="subscript"/>
        </w:rPr>
        <w:t>1</w:t>
      </w:r>
      <w:r>
        <w:rPr>
          <w:b/>
          <w:spacing w:val="-18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followed</w:t>
      </w:r>
      <w:r>
        <w:t xml:space="preserve"> by</w:t>
      </w:r>
      <w:r>
        <w:rPr>
          <w:spacing w:val="-4"/>
        </w:rPr>
        <w:t xml:space="preserve"> </w:t>
      </w:r>
      <w:r>
        <w:rPr>
          <w:b/>
        </w:rPr>
        <w:t>A</w:t>
      </w:r>
      <w:r>
        <w:rPr>
          <w:b/>
          <w:vertAlign w:val="subscript"/>
        </w:rPr>
        <w:t>2</w:t>
      </w:r>
      <w:r>
        <w:rPr>
          <w:b/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poor in nutrients because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effect of leaching</w:t>
      </w:r>
      <w:r>
        <w:rPr>
          <w:spacing w:val="1"/>
        </w:rPr>
        <w:t xml:space="preserve"> </w:t>
      </w:r>
      <w:r>
        <w:t>and eluviation</w:t>
      </w:r>
      <w:r>
        <w:rPr>
          <w:spacing w:val="-58"/>
        </w:rPr>
        <w:t xml:space="preserve"> </w:t>
      </w:r>
      <w:r>
        <w:t>which wash out soluble mineral nutrients to the sub-soil; leaving it bleached, light colored and</w:t>
      </w:r>
      <w:r>
        <w:rPr>
          <w:spacing w:val="-57"/>
        </w:rPr>
        <w:t xml:space="preserve"> </w:t>
      </w:r>
      <w:r>
        <w:t>impoverished.</w:t>
      </w:r>
    </w:p>
    <w:p w:rsidR="00393B54" w:rsidRDefault="00574D45">
      <w:pPr>
        <w:pStyle w:val="BodyText"/>
        <w:jc w:val="both"/>
        <w:rPr>
          <w:b/>
        </w:rPr>
      </w:pPr>
      <w:r>
        <w:rPr>
          <w:b/>
          <w:spacing w:val="-1"/>
        </w:rPr>
        <w:t>A</w:t>
      </w:r>
      <w:r>
        <w:rPr>
          <w:b/>
          <w:spacing w:val="-1"/>
          <w:vertAlign w:val="subscript"/>
        </w:rPr>
        <w:t>2</w:t>
      </w:r>
      <w:r>
        <w:rPr>
          <w:b/>
          <w:spacing w:val="-18"/>
        </w:rPr>
        <w:t xml:space="preserve"> </w:t>
      </w:r>
      <w:r>
        <w:rPr>
          <w:spacing w:val="-1"/>
        </w:rPr>
        <w:t>is</w:t>
      </w:r>
      <w:r>
        <w:t xml:space="preserve"> followed by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transition zone called</w:t>
      </w:r>
      <w:r>
        <w:rPr>
          <w:spacing w:val="3"/>
        </w:rPr>
        <w:t xml:space="preserve"> </w:t>
      </w:r>
      <w:r>
        <w:rPr>
          <w:b/>
        </w:rPr>
        <w:t>A</w:t>
      </w:r>
      <w:r>
        <w:rPr>
          <w:b/>
          <w:vertAlign w:val="subscript"/>
        </w:rPr>
        <w:t>3</w:t>
      </w:r>
    </w:p>
    <w:p w:rsidR="00393B54" w:rsidRDefault="00574D45">
      <w:pPr>
        <w:pStyle w:val="BodyText"/>
        <w:ind w:right="350"/>
      </w:pPr>
      <w:r>
        <w:rPr>
          <w:b/>
        </w:rPr>
        <w:t xml:space="preserve">Horizon B </w:t>
      </w:r>
      <w:r>
        <w:t>is the soil layer below horizon A and is some times called the sub-soil. It is the horizon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nutrients washed</w:t>
      </w:r>
      <w:r>
        <w:rPr>
          <w:spacing w:val="-2"/>
        </w:rPr>
        <w:t xml:space="preserve"> </w:t>
      </w:r>
      <w:r>
        <w:t>out from</w:t>
      </w:r>
      <w:r>
        <w:rPr>
          <w:spacing w:val="-1"/>
        </w:rPr>
        <w:t xml:space="preserve"> </w:t>
      </w:r>
      <w:r>
        <w:t>horizon A are</w:t>
      </w:r>
      <w:r>
        <w:rPr>
          <w:spacing w:val="-3"/>
        </w:rPr>
        <w:t xml:space="preserve"> </w:t>
      </w:r>
      <w:r>
        <w:t>deposited and</w:t>
      </w:r>
      <w:r>
        <w:rPr>
          <w:spacing w:val="-1"/>
        </w:rPr>
        <w:t xml:space="preserve"> </w:t>
      </w:r>
      <w:r>
        <w:t>accumulate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 known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illuviation; making</w:t>
      </w:r>
      <w:r>
        <w:t xml:space="preserve"> this horizon richer in nutrients and dark in color than A’ horizon above it. It’s</w:t>
      </w:r>
      <w:r>
        <w:rPr>
          <w:spacing w:val="1"/>
        </w:rPr>
        <w:t xml:space="preserve"> </w:t>
      </w:r>
      <w:r>
        <w:t>some times characterized by a hard pan caused by the accumulation of large quantities of clay and</w:t>
      </w:r>
      <w:r>
        <w:rPr>
          <w:spacing w:val="-5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nutrients.</w:t>
      </w:r>
    </w:p>
    <w:p w:rsidR="00393B54" w:rsidRDefault="00574D45">
      <w:pPr>
        <w:pStyle w:val="BodyText"/>
        <w:spacing w:before="1"/>
      </w:pPr>
      <w:r>
        <w:rPr>
          <w:b/>
        </w:rPr>
        <w:t>N.B</w:t>
      </w:r>
      <w:r>
        <w:rPr>
          <w:b/>
          <w:spacing w:val="-1"/>
        </w:rPr>
        <w:t xml:space="preserve"> </w:t>
      </w:r>
      <w:r>
        <w:t>Horizon</w:t>
      </w:r>
      <w:r>
        <w:rPr>
          <w:spacing w:val="-1"/>
        </w:rPr>
        <w:t xml:space="preserve"> </w:t>
      </w:r>
      <w:r>
        <w:t>A and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regarded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mature</w:t>
      </w:r>
      <w:r>
        <w:rPr>
          <w:spacing w:val="-2"/>
        </w:rPr>
        <w:t xml:space="preserve"> </w:t>
      </w:r>
      <w:r>
        <w:t>soil.</w:t>
      </w:r>
    </w:p>
    <w:p w:rsidR="00393B54" w:rsidRDefault="00574D45">
      <w:pPr>
        <w:pStyle w:val="BodyText"/>
        <w:ind w:right="865"/>
      </w:pPr>
      <w:r>
        <w:rPr>
          <w:b/>
        </w:rPr>
        <w:t>Horizon</w:t>
      </w:r>
      <w:r>
        <w:rPr>
          <w:b/>
          <w:spacing w:val="-1"/>
        </w:rPr>
        <w:t xml:space="preserve"> </w:t>
      </w:r>
      <w:r>
        <w:rPr>
          <w:b/>
        </w:rPr>
        <w:t>C</w:t>
      </w:r>
      <w:r>
        <w:rPr>
          <w:b/>
          <w:spacing w:val="-2"/>
        </w:rPr>
        <w:t xml:space="preserve"> </w:t>
      </w:r>
      <w:r>
        <w:t>lies</w:t>
      </w:r>
      <w:r>
        <w:rPr>
          <w:spacing w:val="-1"/>
        </w:rPr>
        <w:t xml:space="preserve"> </w:t>
      </w:r>
      <w:r>
        <w:t>beneath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subsoil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far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hence experiences</w:t>
      </w:r>
      <w:r>
        <w:rPr>
          <w:spacing w:val="-1"/>
        </w:rPr>
        <w:t xml:space="preserve"> </w:t>
      </w:r>
      <w:r>
        <w:t>partial</w:t>
      </w:r>
      <w:r>
        <w:rPr>
          <w:spacing w:val="-57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to produce</w:t>
      </w:r>
      <w:r>
        <w:rPr>
          <w:spacing w:val="-1"/>
        </w:rPr>
        <w:t xml:space="preserve"> </w:t>
      </w:r>
      <w:r>
        <w:t>partially</w:t>
      </w:r>
      <w:r>
        <w:rPr>
          <w:spacing w:val="-5"/>
        </w:rPr>
        <w:t xml:space="preserve"> </w:t>
      </w:r>
      <w:r>
        <w:t>weathered materials which form immature soil.</w:t>
      </w:r>
    </w:p>
    <w:p w:rsidR="00393B54" w:rsidRDefault="00574D45">
      <w:pPr>
        <w:pStyle w:val="BodyText"/>
        <w:ind w:right="252"/>
      </w:pPr>
      <w:r>
        <w:rPr>
          <w:b/>
        </w:rPr>
        <w:t xml:space="preserve">Horizon D </w:t>
      </w:r>
      <w:r>
        <w:t>is the last layer of the soil profile and consists of solid parent rock. T</w:t>
      </w:r>
      <w:r>
        <w:t>here is no soil</w:t>
      </w:r>
      <w:r>
        <w:rPr>
          <w:spacing w:val="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because the</w:t>
      </w:r>
      <w:r>
        <w:rPr>
          <w:spacing w:val="-3"/>
        </w:rPr>
        <w:t xml:space="preserve"> </w:t>
      </w:r>
      <w:r>
        <w:t>parent rock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located deep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crust and</w:t>
      </w:r>
      <w:r>
        <w:rPr>
          <w:spacing w:val="-1"/>
        </w:rPr>
        <w:t xml:space="preserve"> </w:t>
      </w:r>
      <w:r>
        <w:t>therefore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affected by</w:t>
      </w:r>
      <w:r>
        <w:rPr>
          <w:spacing w:val="-6"/>
        </w:rPr>
        <w:t xml:space="preserve"> </w:t>
      </w:r>
      <w:r>
        <w:t>weathering</w:t>
      </w:r>
      <w:r>
        <w:rPr>
          <w:spacing w:val="-57"/>
        </w:rPr>
        <w:t xml:space="preserve"> </w:t>
      </w:r>
      <w:r>
        <w:t>and other</w:t>
      </w:r>
      <w:r>
        <w:rPr>
          <w:spacing w:val="-3"/>
        </w:rPr>
        <w:t xml:space="preserve"> </w:t>
      </w:r>
      <w:r>
        <w:t>soil forming</w:t>
      </w:r>
      <w:r>
        <w:rPr>
          <w:spacing w:val="-3"/>
        </w:rPr>
        <w:t xml:space="preserve"> </w:t>
      </w:r>
      <w:r>
        <w:t>process.</w:t>
      </w:r>
    </w:p>
    <w:p w:rsidR="00393B54" w:rsidRDefault="00574D45">
      <w:pPr>
        <w:pStyle w:val="Heading1"/>
        <w:tabs>
          <w:tab w:val="left" w:leader="dot" w:pos="8031"/>
        </w:tabs>
        <w:spacing w:before="5" w:line="240" w:lineRule="auto"/>
      </w:pPr>
      <w:r>
        <w:t>Impressional</w:t>
      </w:r>
      <w:r>
        <w:rPr>
          <w:spacing w:val="-3"/>
        </w:rPr>
        <w:t xml:space="preserve"> </w:t>
      </w:r>
      <w:r>
        <w:t>marking…</w:t>
      </w:r>
      <w:r>
        <w:tab/>
        <w:t>10</w:t>
      </w:r>
      <w:r>
        <w:rPr>
          <w:spacing w:val="-2"/>
        </w:rPr>
        <w:t xml:space="preserve"> </w:t>
      </w:r>
      <w:r>
        <w:t>mks</w:t>
      </w:r>
    </w:p>
    <w:p w:rsidR="00393B54" w:rsidRDefault="00574D45">
      <w:pPr>
        <w:ind w:left="2340"/>
        <w:rPr>
          <w:b/>
          <w:sz w:val="24"/>
        </w:rPr>
      </w:pPr>
      <w:r>
        <w:rPr>
          <w:b/>
          <w:sz w:val="24"/>
        </w:rPr>
        <w:t>Factors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Influencing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Profile</w:t>
      </w:r>
    </w:p>
    <w:p w:rsidR="00393B54" w:rsidRDefault="00574D45">
      <w:pPr>
        <w:pStyle w:val="Heading1"/>
      </w:pPr>
      <w:r>
        <w:t>Climate</w:t>
      </w:r>
    </w:p>
    <w:p w:rsidR="00393B54" w:rsidRDefault="00574D45">
      <w:pPr>
        <w:pStyle w:val="BodyText"/>
        <w:ind w:right="350"/>
      </w:pPr>
      <w:r>
        <w:t>Climate</w:t>
      </w:r>
      <w:r>
        <w:rPr>
          <w:spacing w:val="-3"/>
        </w:rPr>
        <w:t xml:space="preserve"> </w:t>
      </w:r>
      <w:r>
        <w:t>Facilitates</w:t>
      </w:r>
      <w:r>
        <w:rPr>
          <w:spacing w:val="-2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temperature</w:t>
      </w:r>
      <w:r>
        <w:rPr>
          <w:spacing w:val="-4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determine the rate and type of weathering and vegetation type for humus formation as explained</w:t>
      </w:r>
      <w:r>
        <w:rPr>
          <w:spacing w:val="1"/>
        </w:rPr>
        <w:t xml:space="preserve"> </w:t>
      </w:r>
      <w:r>
        <w:t>below.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9"/>
        </w:tabs>
        <w:ind w:right="423" w:firstLine="0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humid</w:t>
      </w:r>
      <w:r>
        <w:rPr>
          <w:spacing w:val="-1"/>
          <w:sz w:val="24"/>
        </w:rPr>
        <w:t xml:space="preserve"> </w:t>
      </w:r>
      <w:r>
        <w:rPr>
          <w:sz w:val="24"/>
        </w:rPr>
        <w:t>climates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rapid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57"/>
          <w:sz w:val="24"/>
        </w:rPr>
        <w:t xml:space="preserve"> </w:t>
      </w:r>
      <w:r>
        <w:rPr>
          <w:sz w:val="24"/>
        </w:rPr>
        <w:t>developed/mature</w:t>
      </w:r>
      <w:r>
        <w:rPr>
          <w:spacing w:val="-2"/>
          <w:sz w:val="24"/>
        </w:rPr>
        <w:t xml:space="preserve"> </w:t>
      </w:r>
      <w:r>
        <w:rPr>
          <w:sz w:val="24"/>
        </w:rPr>
        <w:t>soil profile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 the northern shores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Lake</w:t>
      </w:r>
      <w:r>
        <w:rPr>
          <w:spacing w:val="1"/>
          <w:sz w:val="24"/>
        </w:rPr>
        <w:t xml:space="preserve"> </w:t>
      </w:r>
      <w:r>
        <w:rPr>
          <w:sz w:val="24"/>
        </w:rPr>
        <w:t>Victoria.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9"/>
        </w:tabs>
        <w:ind w:right="616" w:firstLine="0"/>
        <w:rPr>
          <w:sz w:val="24"/>
        </w:rPr>
      </w:pP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6"/>
          <w:sz w:val="24"/>
        </w:rPr>
        <w:t xml:space="preserve"> </w:t>
      </w:r>
      <w:r>
        <w:rPr>
          <w:sz w:val="24"/>
        </w:rPr>
        <w:t>climates</w:t>
      </w:r>
      <w:r>
        <w:rPr>
          <w:spacing w:val="-1"/>
          <w:sz w:val="24"/>
        </w:rPr>
        <w:t xml:space="preserve"> </w:t>
      </w:r>
      <w:r>
        <w:rPr>
          <w:sz w:val="24"/>
        </w:rPr>
        <w:t>(semi arid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desert</w:t>
      </w:r>
      <w:r>
        <w:rPr>
          <w:spacing w:val="-1"/>
          <w:sz w:val="24"/>
        </w:rPr>
        <w:t xml:space="preserve"> </w:t>
      </w:r>
      <w:r>
        <w:rPr>
          <w:sz w:val="24"/>
        </w:rPr>
        <w:t>regions)</w:t>
      </w:r>
      <w:r>
        <w:rPr>
          <w:spacing w:val="-1"/>
          <w:sz w:val="24"/>
        </w:rPr>
        <w:t xml:space="preserve"> </w:t>
      </w:r>
      <w:r>
        <w:rPr>
          <w:sz w:val="24"/>
        </w:rPr>
        <w:t>physical 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dominates</w:t>
      </w:r>
      <w:r>
        <w:rPr>
          <w:spacing w:val="-1"/>
          <w:sz w:val="24"/>
        </w:rPr>
        <w:t xml:space="preserve"> </w:t>
      </w:r>
      <w:r>
        <w:rPr>
          <w:sz w:val="24"/>
        </w:rPr>
        <w:t>producing</w:t>
      </w:r>
      <w:r>
        <w:rPr>
          <w:spacing w:val="-4"/>
          <w:sz w:val="24"/>
        </w:rPr>
        <w:t xml:space="preserve"> </w:t>
      </w:r>
      <w:r>
        <w:rPr>
          <w:sz w:val="24"/>
        </w:rPr>
        <w:t>thin/</w:t>
      </w:r>
      <w:r>
        <w:rPr>
          <w:spacing w:val="-57"/>
          <w:sz w:val="24"/>
        </w:rPr>
        <w:t xml:space="preserve"> </w:t>
      </w:r>
      <w:r>
        <w:rPr>
          <w:sz w:val="24"/>
        </w:rPr>
        <w:t>skeletal</w:t>
      </w:r>
      <w:r>
        <w:rPr>
          <w:spacing w:val="-1"/>
          <w:sz w:val="24"/>
        </w:rPr>
        <w:t xml:space="preserve"> </w:t>
      </w:r>
      <w:r>
        <w:rPr>
          <w:sz w:val="24"/>
        </w:rPr>
        <w:t>soils/ Azonal soils with poorly</w:t>
      </w:r>
      <w:r>
        <w:rPr>
          <w:spacing w:val="-5"/>
          <w:sz w:val="24"/>
        </w:rPr>
        <w:t xml:space="preserve"> </w:t>
      </w:r>
      <w:r>
        <w:rPr>
          <w:sz w:val="24"/>
        </w:rPr>
        <w:t>developed</w:t>
      </w:r>
      <w:r>
        <w:rPr>
          <w:spacing w:val="2"/>
          <w:sz w:val="24"/>
        </w:rPr>
        <w:t xml:space="preserve"> </w:t>
      </w:r>
      <w:r>
        <w:rPr>
          <w:sz w:val="24"/>
        </w:rPr>
        <w:t>profiles.</w:t>
      </w:r>
    </w:p>
    <w:p w:rsidR="00393B54" w:rsidRDefault="00574D45">
      <w:pPr>
        <w:pStyle w:val="Heading1"/>
        <w:spacing w:before="3"/>
      </w:pPr>
      <w:r>
        <w:t>Influence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present</w:t>
      </w:r>
    </w:p>
    <w:p w:rsidR="00393B54" w:rsidRDefault="00574D45">
      <w:pPr>
        <w:pStyle w:val="BodyText"/>
        <w:ind w:right="242"/>
      </w:pPr>
      <w:r>
        <w:t>Thick and luxuriant vegetation cover decays; producing high humus added into ‘A’ horizon of the</w:t>
      </w:r>
      <w:r>
        <w:rPr>
          <w:spacing w:val="1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profile.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roots</w:t>
      </w:r>
      <w:r>
        <w:rPr>
          <w:spacing w:val="-1"/>
        </w:rPr>
        <w:t xml:space="preserve"> </w:t>
      </w:r>
      <w:r>
        <w:t>disintegrate</w:t>
      </w:r>
      <w:r>
        <w:rPr>
          <w:spacing w:val="-3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formation.</w:t>
      </w:r>
      <w:r>
        <w:rPr>
          <w:spacing w:val="-1"/>
        </w:rPr>
        <w:t xml:space="preserve"> </w:t>
      </w:r>
      <w:r>
        <w:t xml:space="preserve">Forested </w:t>
      </w:r>
      <w:r>
        <w:t>areas</w:t>
      </w:r>
      <w:r>
        <w:rPr>
          <w:spacing w:val="-57"/>
        </w:rPr>
        <w:t xml:space="preserve"> </w:t>
      </w:r>
      <w:r>
        <w:t>therefore tend to have deep/ well developed profiles while areas with thin vegetation cover such as</w:t>
      </w:r>
      <w:r>
        <w:rPr>
          <w:spacing w:val="1"/>
        </w:rPr>
        <w:t xml:space="preserve"> </w:t>
      </w:r>
      <w:r>
        <w:t>scrub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thin skeletal soils and poorly</w:t>
      </w:r>
      <w:r>
        <w:rPr>
          <w:spacing w:val="-5"/>
        </w:rPr>
        <w:t xml:space="preserve"> </w:t>
      </w:r>
      <w:r>
        <w:t>developed profiles.</w:t>
      </w:r>
    </w:p>
    <w:p w:rsidR="00393B54" w:rsidRDefault="00393B54">
      <w:pPr>
        <w:sectPr w:rsidR="00393B54">
          <w:headerReference w:type="default" r:id="rId277"/>
          <w:footerReference w:type="default" r:id="rId27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355"/>
      </w:pPr>
      <w:r>
        <w:lastRenderedPageBreak/>
        <w:t>This is the original rock weathered to produce mineral particles. The nature of the parent rock in</w:t>
      </w:r>
      <w:r>
        <w:rPr>
          <w:spacing w:val="1"/>
        </w:rPr>
        <w:t xml:space="preserve"> </w:t>
      </w:r>
      <w:r>
        <w:t>terms of hardness, jointing, color and permeability facilitates the development of soil profile in the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ways;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9"/>
        </w:tabs>
        <w:ind w:right="238" w:firstLine="0"/>
        <w:rPr>
          <w:sz w:val="24"/>
        </w:rPr>
      </w:pPr>
      <w:r>
        <w:rPr>
          <w:sz w:val="24"/>
        </w:rPr>
        <w:t xml:space="preserve">Hard and resistant </w:t>
      </w:r>
      <w:r>
        <w:rPr>
          <w:sz w:val="24"/>
        </w:rPr>
        <w:t>parent rock such as granite and gneiss take long to weather hence form poorly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profiles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limestone and</w:t>
      </w:r>
      <w:r>
        <w:rPr>
          <w:spacing w:val="-1"/>
          <w:sz w:val="24"/>
        </w:rPr>
        <w:t xml:space="preserve"> </w:t>
      </w:r>
      <w:r>
        <w:rPr>
          <w:sz w:val="24"/>
        </w:rPr>
        <w:t>chalk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down very</w:t>
      </w:r>
      <w:r>
        <w:rPr>
          <w:spacing w:val="-6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57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soil profile.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9"/>
        </w:tabs>
        <w:ind w:right="541" w:firstLine="0"/>
        <w:rPr>
          <w:sz w:val="24"/>
        </w:rPr>
      </w:pP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joints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cracks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granites</w:t>
      </w:r>
      <w:r>
        <w:rPr>
          <w:spacing w:val="-1"/>
          <w:sz w:val="24"/>
        </w:rPr>
        <w:t xml:space="preserve"> </w:t>
      </w:r>
      <w:r>
        <w:rPr>
          <w:sz w:val="24"/>
        </w:rPr>
        <w:t>and limestone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humid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hot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conditions to form deep and mature soil compared to those with out for example gneiss and</w:t>
      </w:r>
      <w:r>
        <w:rPr>
          <w:spacing w:val="1"/>
          <w:sz w:val="24"/>
        </w:rPr>
        <w:t xml:space="preserve"> </w:t>
      </w:r>
      <w:r>
        <w:rPr>
          <w:sz w:val="24"/>
        </w:rPr>
        <w:t>quartzite; take long to weather under similar conditions hence form coarse textured and shallow</w:t>
      </w:r>
      <w:r>
        <w:rPr>
          <w:spacing w:val="1"/>
          <w:sz w:val="24"/>
        </w:rPr>
        <w:t xml:space="preserve"> </w:t>
      </w:r>
      <w:r>
        <w:rPr>
          <w:sz w:val="24"/>
        </w:rPr>
        <w:t>soils.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9"/>
        </w:tabs>
        <w:ind w:right="366" w:firstLine="0"/>
        <w:rPr>
          <w:sz w:val="24"/>
        </w:rPr>
      </w:pPr>
      <w:r>
        <w:rPr>
          <w:sz w:val="24"/>
        </w:rPr>
        <w:t xml:space="preserve">rocks with joints and </w:t>
      </w:r>
      <w:r>
        <w:rPr>
          <w:sz w:val="24"/>
        </w:rPr>
        <w:t>cracks such as granites and limestone weather easily under humid and hot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deep and</w:t>
      </w:r>
      <w:r>
        <w:rPr>
          <w:spacing w:val="-1"/>
          <w:sz w:val="24"/>
        </w:rPr>
        <w:t xml:space="preserve"> </w:t>
      </w:r>
      <w:r>
        <w:rPr>
          <w:sz w:val="24"/>
        </w:rPr>
        <w:t>mature</w:t>
      </w:r>
      <w:r>
        <w:rPr>
          <w:spacing w:val="-2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with out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gneiss and</w:t>
      </w:r>
      <w:r>
        <w:rPr>
          <w:spacing w:val="-57"/>
          <w:sz w:val="24"/>
        </w:rPr>
        <w:t xml:space="preserve"> </w:t>
      </w:r>
      <w:r>
        <w:rPr>
          <w:sz w:val="24"/>
        </w:rPr>
        <w:t>quartzite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7"/>
        </w:tabs>
        <w:ind w:right="376" w:firstLine="0"/>
        <w:rPr>
          <w:sz w:val="24"/>
        </w:rPr>
      </w:pPr>
      <w:r>
        <w:rPr>
          <w:sz w:val="24"/>
        </w:rPr>
        <w:t>Mineral composition of the parent rock. Rocks ric</w:t>
      </w:r>
      <w:r>
        <w:rPr>
          <w:sz w:val="24"/>
        </w:rPr>
        <w:t>h in calcium such as limestone and chalk and</w:t>
      </w:r>
      <w:r>
        <w:rPr>
          <w:spacing w:val="1"/>
          <w:sz w:val="24"/>
        </w:rPr>
        <w:t xml:space="preserve"> </w:t>
      </w:r>
      <w:r>
        <w:rPr>
          <w:sz w:val="24"/>
        </w:rPr>
        <w:t>rocks rich in feldspar, mica and silicates for example basalt; weather</w:t>
      </w:r>
      <w:r>
        <w:rPr>
          <w:spacing w:val="1"/>
          <w:sz w:val="24"/>
        </w:rPr>
        <w:t xml:space="preserve"> </w:t>
      </w:r>
      <w:r>
        <w:rPr>
          <w:sz w:val="24"/>
        </w:rPr>
        <w:t>easily under hot humid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profile while rocks rich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quartz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granites take</w:t>
      </w:r>
      <w:r>
        <w:rPr>
          <w:spacing w:val="-57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to weather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 poorly</w:t>
      </w:r>
      <w:r>
        <w:rPr>
          <w:spacing w:val="-5"/>
          <w:sz w:val="24"/>
        </w:rPr>
        <w:t xml:space="preserve"> </w:t>
      </w:r>
      <w:r>
        <w:rPr>
          <w:sz w:val="24"/>
        </w:rPr>
        <w:t>developed soil profiles.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7"/>
        </w:tabs>
        <w:ind w:right="265" w:firstLine="0"/>
        <w:rPr>
          <w:sz w:val="24"/>
        </w:rPr>
      </w:pP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color.</w:t>
      </w:r>
      <w:r>
        <w:rPr>
          <w:spacing w:val="-1"/>
          <w:sz w:val="24"/>
        </w:rPr>
        <w:t xml:space="preserve"> </w:t>
      </w:r>
      <w:r>
        <w:rPr>
          <w:sz w:val="24"/>
        </w:rPr>
        <w:t>Dark colored</w:t>
      </w:r>
      <w:r>
        <w:rPr>
          <w:spacing w:val="-1"/>
          <w:sz w:val="24"/>
        </w:rPr>
        <w:t xml:space="preserve"> </w:t>
      </w:r>
      <w:r>
        <w:rPr>
          <w:sz w:val="24"/>
        </w:rPr>
        <w:t>rocks such as basalt</w:t>
      </w:r>
      <w:r>
        <w:rPr>
          <w:spacing w:val="-1"/>
          <w:sz w:val="24"/>
        </w:rPr>
        <w:t xml:space="preserve"> </w:t>
      </w:r>
      <w:r>
        <w:rPr>
          <w:sz w:val="24"/>
        </w:rPr>
        <w:t>absorb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 heat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57"/>
          <w:sz w:val="24"/>
        </w:rPr>
        <w:t xml:space="preserve"> </w:t>
      </w:r>
      <w:r>
        <w:rPr>
          <w:sz w:val="24"/>
        </w:rPr>
        <w:t>and mature soil profile while brightly colored rocks such as granites reflect back much heat hence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to w</w:t>
      </w:r>
      <w:r>
        <w:rPr>
          <w:sz w:val="24"/>
        </w:rPr>
        <w:t>eather leading</w:t>
      </w:r>
      <w:r>
        <w:rPr>
          <w:spacing w:val="-2"/>
          <w:sz w:val="24"/>
        </w:rPr>
        <w:t xml:space="preserve"> </w:t>
      </w:r>
      <w:r>
        <w:rPr>
          <w:sz w:val="24"/>
        </w:rPr>
        <w:t>to poorly</w:t>
      </w:r>
      <w:r>
        <w:rPr>
          <w:spacing w:val="-5"/>
          <w:sz w:val="24"/>
        </w:rPr>
        <w:t xml:space="preserve"> </w:t>
      </w:r>
      <w:r>
        <w:rPr>
          <w:sz w:val="24"/>
        </w:rPr>
        <w:t>developed soil profiles.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7"/>
        </w:tabs>
        <w:ind w:right="260" w:firstLine="0"/>
        <w:rPr>
          <w:sz w:val="24"/>
        </w:rPr>
      </w:pPr>
      <w:r>
        <w:rPr>
          <w:sz w:val="24"/>
        </w:rPr>
        <w:t>Permeable/</w:t>
      </w:r>
      <w:r>
        <w:rPr>
          <w:spacing w:val="-1"/>
          <w:sz w:val="24"/>
        </w:rPr>
        <w:t xml:space="preserve"> </w:t>
      </w:r>
      <w:r>
        <w:rPr>
          <w:sz w:val="24"/>
        </w:rPr>
        <w:t>porous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Loess,</w:t>
      </w:r>
      <w:r>
        <w:rPr>
          <w:spacing w:val="-1"/>
          <w:sz w:val="24"/>
        </w:rPr>
        <w:t xml:space="preserve"> </w:t>
      </w:r>
      <w:r>
        <w:rPr>
          <w:sz w:val="24"/>
        </w:rPr>
        <w:t>chalk</w:t>
      </w:r>
      <w:r>
        <w:rPr>
          <w:spacing w:val="-1"/>
          <w:sz w:val="24"/>
        </w:rPr>
        <w:t xml:space="preserve"> </w:t>
      </w:r>
      <w:r>
        <w:rPr>
          <w:sz w:val="24"/>
        </w:rPr>
        <w:t>and limestone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57"/>
          <w:sz w:val="24"/>
        </w:rPr>
        <w:t xml:space="preserve"> </w:t>
      </w:r>
      <w:r>
        <w:rPr>
          <w:sz w:val="24"/>
        </w:rPr>
        <w:t>to produce deep soil profile while impermeable rocks such as Gneiss limit chemical weathering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 swall</w:t>
      </w:r>
      <w:r>
        <w:rPr>
          <w:sz w:val="24"/>
        </w:rPr>
        <w:t>ow soil profile.</w:t>
      </w:r>
    </w:p>
    <w:p w:rsidR="00393B54" w:rsidRDefault="00574D45">
      <w:pPr>
        <w:pStyle w:val="BodyText"/>
        <w:ind w:right="370"/>
      </w:pPr>
      <w:r>
        <w:rPr>
          <w:b/>
        </w:rPr>
        <w:t>Relief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topography</w:t>
      </w:r>
      <w:r>
        <w:rPr>
          <w:b/>
          <w:spacing w:val="-1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erosion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deposition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weathered</w:t>
      </w:r>
      <w:r>
        <w:rPr>
          <w:spacing w:val="-1"/>
        </w:rPr>
        <w:t xml:space="preserve"> </w:t>
      </w:r>
      <w:r>
        <w:t>materials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rate of</w:t>
      </w:r>
      <w:r>
        <w:rPr>
          <w:spacing w:val="-1"/>
        </w:rPr>
        <w:t xml:space="preserve"> </w:t>
      </w:r>
      <w:r>
        <w:t>chemical</w:t>
      </w:r>
      <w:r>
        <w:rPr>
          <w:spacing w:val="1"/>
        </w:rPr>
        <w:t xml:space="preserve"> </w:t>
      </w:r>
      <w:r>
        <w:t>weathering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percolation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water.</w:t>
      </w:r>
    </w:p>
    <w:p w:rsidR="00393B54" w:rsidRDefault="00574D45">
      <w:pPr>
        <w:pStyle w:val="BodyText"/>
      </w:pPr>
      <w:r>
        <w:t>Consequently: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7"/>
        </w:tabs>
        <w:ind w:right="245" w:firstLine="0"/>
        <w:rPr>
          <w:sz w:val="24"/>
        </w:rPr>
      </w:pPr>
      <w:r>
        <w:rPr>
          <w:sz w:val="24"/>
        </w:rPr>
        <w:t xml:space="preserve">steep slopes tend to have thin, stony </w:t>
      </w:r>
      <w:r>
        <w:rPr>
          <w:sz w:val="24"/>
        </w:rPr>
        <w:t>and poorly developed soil profiles because</w:t>
      </w:r>
      <w:r>
        <w:rPr>
          <w:spacing w:val="1"/>
          <w:sz w:val="24"/>
        </w:rPr>
        <w:t xml:space="preserve"> </w:t>
      </w:r>
      <w:r>
        <w:rPr>
          <w:sz w:val="24"/>
        </w:rPr>
        <w:t>excessive run off</w:t>
      </w:r>
      <w:r>
        <w:rPr>
          <w:spacing w:val="1"/>
          <w:sz w:val="24"/>
        </w:rPr>
        <w:t xml:space="preserve"> </w:t>
      </w:r>
      <w:r>
        <w:rPr>
          <w:sz w:val="24"/>
        </w:rPr>
        <w:t>removes</w:t>
      </w:r>
      <w:r>
        <w:rPr>
          <w:spacing w:val="-1"/>
          <w:sz w:val="24"/>
        </w:rPr>
        <w:t xml:space="preserve"> </w:t>
      </w:r>
      <w:r>
        <w:rPr>
          <w:sz w:val="24"/>
        </w:rPr>
        <w:t>weathered materials</w:t>
      </w:r>
      <w:r>
        <w:rPr>
          <w:spacing w:val="-1"/>
          <w:sz w:val="24"/>
        </w:rPr>
        <w:t xml:space="preserve"> </w:t>
      </w:r>
      <w:r>
        <w:rPr>
          <w:sz w:val="24"/>
        </w:rPr>
        <w:t>as soon as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limiting</w:t>
      </w:r>
      <w:r>
        <w:rPr>
          <w:spacing w:val="-3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on the steep slopes of Aberdare</w:t>
      </w:r>
      <w:r>
        <w:rPr>
          <w:spacing w:val="-1"/>
          <w:sz w:val="24"/>
        </w:rPr>
        <w:t xml:space="preserve"> </w:t>
      </w:r>
      <w:r>
        <w:rPr>
          <w:sz w:val="24"/>
        </w:rPr>
        <w:t>and Kipengere ranges.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9"/>
        </w:tabs>
        <w:ind w:right="628" w:firstLine="0"/>
        <w:rPr>
          <w:sz w:val="24"/>
        </w:rPr>
      </w:pPr>
      <w:r>
        <w:rPr>
          <w:sz w:val="24"/>
        </w:rPr>
        <w:t xml:space="preserve">Gentle slopes- percolation of </w:t>
      </w:r>
      <w:r>
        <w:rPr>
          <w:sz w:val="24"/>
        </w:rPr>
        <w:t>water encourages deep chemical weathering and the rate of</w:t>
      </w:r>
      <w:r>
        <w:rPr>
          <w:spacing w:val="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weathered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exceeds</w:t>
      </w:r>
      <w:r>
        <w:rPr>
          <w:spacing w:val="-1"/>
          <w:sz w:val="24"/>
        </w:rPr>
        <w:t xml:space="preserve"> </w:t>
      </w:r>
      <w:r>
        <w:rPr>
          <w:sz w:val="24"/>
        </w:rPr>
        <w:t>erosion;</w:t>
      </w:r>
      <w:r>
        <w:rPr>
          <w:spacing w:val="2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mature</w:t>
      </w:r>
      <w:r>
        <w:rPr>
          <w:spacing w:val="-2"/>
          <w:sz w:val="24"/>
        </w:rPr>
        <w:t xml:space="preserve"> </w:t>
      </w:r>
      <w:r>
        <w:rPr>
          <w:sz w:val="24"/>
        </w:rPr>
        <w:t>soil profiles.</w:t>
      </w:r>
    </w:p>
    <w:p w:rsidR="00393B54" w:rsidRDefault="00574D45">
      <w:pPr>
        <w:pStyle w:val="ListParagraph"/>
        <w:numPr>
          <w:ilvl w:val="0"/>
          <w:numId w:val="91"/>
        </w:numPr>
        <w:tabs>
          <w:tab w:val="left" w:pos="869"/>
        </w:tabs>
        <w:ind w:right="1066" w:firstLine="0"/>
        <w:rPr>
          <w:sz w:val="24"/>
        </w:rPr>
      </w:pPr>
      <w:r>
        <w:rPr>
          <w:sz w:val="24"/>
        </w:rPr>
        <w:t>Valleys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lowlands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extensive</w:t>
      </w:r>
      <w:r>
        <w:rPr>
          <w:spacing w:val="-2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percolation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57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hence development of</w:t>
      </w:r>
      <w:r>
        <w:rPr>
          <w:spacing w:val="-1"/>
          <w:sz w:val="24"/>
        </w:rPr>
        <w:t xml:space="preserve"> </w:t>
      </w:r>
      <w:r>
        <w:rPr>
          <w:sz w:val="24"/>
        </w:rPr>
        <w:t>deep and mature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1"/>
          <w:sz w:val="24"/>
        </w:rPr>
        <w:t xml:space="preserve"> </w:t>
      </w:r>
      <w:r>
        <w:rPr>
          <w:sz w:val="24"/>
        </w:rPr>
        <w:t>profile.</w:t>
      </w:r>
    </w:p>
    <w:p w:rsidR="00393B54" w:rsidRDefault="00574D45">
      <w:pPr>
        <w:pStyle w:val="BodyText"/>
        <w:ind w:right="315"/>
      </w:pPr>
      <w:r>
        <w:t>However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water logging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exist for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swampy</w:t>
      </w:r>
      <w:r>
        <w:rPr>
          <w:spacing w:val="-3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poor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immature</w:t>
      </w:r>
      <w:r>
        <w:rPr>
          <w:spacing w:val="-2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 xml:space="preserve">profiles develop because water logging conditions limit deep chemical weathering and </w:t>
      </w:r>
      <w:r>
        <w:t>complete</w:t>
      </w:r>
      <w:r>
        <w:rPr>
          <w:spacing w:val="1"/>
        </w:rPr>
        <w:t xml:space="preserve"> </w:t>
      </w:r>
      <w:r>
        <w:t>decomposition</w:t>
      </w:r>
      <w:r>
        <w:rPr>
          <w:spacing w:val="-1"/>
        </w:rPr>
        <w:t xml:space="preserve"> </w:t>
      </w:r>
      <w:r>
        <w:t>of organic</w:t>
      </w:r>
      <w:r>
        <w:rPr>
          <w:spacing w:val="1"/>
        </w:rPr>
        <w:t xml:space="preserve"> </w:t>
      </w:r>
      <w:r>
        <w:t>matter.</w:t>
      </w:r>
    </w:p>
    <w:p w:rsidR="00393B54" w:rsidRDefault="00574D45">
      <w:pPr>
        <w:pStyle w:val="Heading1"/>
        <w:spacing w:before="2"/>
      </w:pPr>
      <w:r>
        <w:t>Drainage</w:t>
      </w:r>
    </w:p>
    <w:p w:rsidR="00393B54" w:rsidRDefault="00574D45">
      <w:pPr>
        <w:pStyle w:val="BodyText"/>
        <w:ind w:right="201"/>
      </w:pPr>
      <w:r>
        <w:t>Well</w:t>
      </w:r>
      <w:r>
        <w:rPr>
          <w:spacing w:val="-2"/>
        </w:rPr>
        <w:t xml:space="preserve"> </w:t>
      </w:r>
      <w:r>
        <w:t>drained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allow percolation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weathering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deep and mature soil profile while poorly drained or waterlogged areas limit deep chemical</w:t>
      </w:r>
      <w:r>
        <w:rPr>
          <w:spacing w:val="1"/>
        </w:rPr>
        <w:t xml:space="preserve"> </w:t>
      </w:r>
      <w:r>
        <w:t xml:space="preserve">weathering and </w:t>
      </w:r>
      <w:r>
        <w:t>complete decomposition of organic matter</w:t>
      </w:r>
      <w:r>
        <w:rPr>
          <w:spacing w:val="1"/>
        </w:rPr>
        <w:t xml:space="preserve"> </w:t>
      </w:r>
      <w:r>
        <w:t>hence poorly developed soil profiles 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peat soil common in swampy</w:t>
      </w:r>
      <w:r>
        <w:rPr>
          <w:spacing w:val="-3"/>
        </w:rPr>
        <w:t xml:space="preserve"> </w:t>
      </w:r>
      <w:r>
        <w:t>areas.</w:t>
      </w:r>
    </w:p>
    <w:p w:rsidR="00393B54" w:rsidRDefault="00574D45">
      <w:pPr>
        <w:ind w:left="720" w:right="322"/>
        <w:rPr>
          <w:sz w:val="24"/>
        </w:rPr>
      </w:pPr>
      <w:r>
        <w:rPr>
          <w:b/>
          <w:sz w:val="24"/>
        </w:rPr>
        <w:t xml:space="preserve">Influence of living organisms </w:t>
      </w:r>
      <w:r>
        <w:rPr>
          <w:sz w:val="24"/>
        </w:rPr>
        <w:t>for example termites, earth worms, bacteria and moles facilitate the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 a complete soil pr</w:t>
      </w:r>
      <w:r>
        <w:rPr>
          <w:sz w:val="24"/>
        </w:rPr>
        <w:t>ofile</w:t>
      </w:r>
      <w:r>
        <w:rPr>
          <w:spacing w:val="-1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b/>
          <w:sz w:val="24"/>
        </w:rPr>
      </w:pPr>
      <w:r>
        <w:rPr>
          <w:b/>
          <w:sz w:val="24"/>
        </w:rPr>
        <w:t>decomposing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organic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matter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physically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chemically</w:t>
      </w:r>
      <w:r>
        <w:rPr>
          <w:spacing w:val="-6"/>
          <w:sz w:val="24"/>
        </w:rPr>
        <w:t xml:space="preserve"> </w:t>
      </w:r>
      <w:r>
        <w:rPr>
          <w:sz w:val="24"/>
        </w:rPr>
        <w:t>to humus</w:t>
      </w:r>
      <w:r>
        <w:rPr>
          <w:spacing w:val="-1"/>
          <w:sz w:val="24"/>
        </w:rPr>
        <w:t xml:space="preserve"> </w:t>
      </w:r>
      <w:r>
        <w:rPr>
          <w:sz w:val="24"/>
        </w:rPr>
        <w:t>and other</w:t>
      </w:r>
      <w:r>
        <w:rPr>
          <w:spacing w:val="-1"/>
          <w:sz w:val="24"/>
        </w:rPr>
        <w:t xml:space="preserve"> </w:t>
      </w:r>
      <w:r>
        <w:rPr>
          <w:sz w:val="24"/>
        </w:rPr>
        <w:t>nutrients found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</w:t>
      </w:r>
    </w:p>
    <w:p w:rsidR="00393B54" w:rsidRDefault="00574D45">
      <w:pPr>
        <w:pStyle w:val="BodyText"/>
      </w:pPr>
      <w:r>
        <w:t>horizon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47" w:firstLine="0"/>
        <w:rPr>
          <w:sz w:val="24"/>
        </w:rPr>
      </w:pPr>
      <w:r>
        <w:rPr>
          <w:sz w:val="24"/>
        </w:rPr>
        <w:t>facilitate weathering of rocks physically and chemically by creating underground tunnels where air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water pass and react with rock minerals, </w:t>
      </w:r>
      <w:r>
        <w:rPr>
          <w:sz w:val="24"/>
        </w:rPr>
        <w:t>excrete acids like humic acid which weather the rock</w:t>
      </w:r>
      <w:r>
        <w:rPr>
          <w:spacing w:val="1"/>
          <w:sz w:val="24"/>
        </w:rPr>
        <w:t xml:space="preserve"> </w:t>
      </w:r>
      <w:r>
        <w:rPr>
          <w:sz w:val="24"/>
        </w:rPr>
        <w:t>chemically</w:t>
      </w:r>
    </w:p>
    <w:p w:rsidR="00393B54" w:rsidRDefault="00393B54">
      <w:pPr>
        <w:rPr>
          <w:sz w:val="24"/>
        </w:rPr>
        <w:sectPr w:rsidR="00393B54">
          <w:headerReference w:type="default" r:id="rId279"/>
          <w:footerReference w:type="default" r:id="rId280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141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22" w:lineRule="exact"/>
        <w:ind w:left="806"/>
        <w:rPr>
          <w:sz w:val="24"/>
        </w:rPr>
      </w:pP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animals produce</w:t>
      </w:r>
      <w:r>
        <w:rPr>
          <w:spacing w:val="-2"/>
          <w:sz w:val="24"/>
        </w:rPr>
        <w:t xml:space="preserve"> </w:t>
      </w:r>
      <w:r>
        <w:rPr>
          <w:sz w:val="24"/>
        </w:rPr>
        <w:t>organic</w:t>
      </w:r>
      <w:r>
        <w:rPr>
          <w:spacing w:val="-2"/>
          <w:sz w:val="24"/>
        </w:rPr>
        <w:t xml:space="preserve"> </w:t>
      </w:r>
      <w:r>
        <w:rPr>
          <w:sz w:val="24"/>
        </w:rPr>
        <w:t>matter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humus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nutrients that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fertility.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857" w:firstLine="0"/>
        <w:rPr>
          <w:sz w:val="24"/>
        </w:rPr>
      </w:pPr>
      <w:r>
        <w:rPr>
          <w:sz w:val="24"/>
        </w:rPr>
        <w:t>Termites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worms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mix</w:t>
      </w:r>
      <w:r>
        <w:rPr>
          <w:spacing w:val="1"/>
          <w:sz w:val="24"/>
        </w:rPr>
        <w:t xml:space="preserve"> </w:t>
      </w:r>
      <w:r>
        <w:rPr>
          <w:sz w:val="24"/>
        </w:rPr>
        <w:t>up humus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weathered</w:t>
      </w:r>
      <w:r>
        <w:rPr>
          <w:spacing w:val="-1"/>
          <w:sz w:val="24"/>
        </w:rPr>
        <w:t xml:space="preserve"> </w:t>
      </w:r>
      <w:r>
        <w:rPr>
          <w:sz w:val="24"/>
        </w:rPr>
        <w:t>particles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horizon to</w:t>
      </w:r>
      <w:r>
        <w:rPr>
          <w:spacing w:val="-57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 depth of the soil profile.</w:t>
      </w:r>
    </w:p>
    <w:p w:rsidR="00393B54" w:rsidRDefault="00574D45">
      <w:pPr>
        <w:pStyle w:val="BodyText"/>
        <w:ind w:right="385"/>
      </w:pPr>
      <w:r>
        <w:t>Therefore</w:t>
      </w:r>
      <w:r>
        <w:rPr>
          <w:spacing w:val="-3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organisms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well developed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few living</w:t>
      </w:r>
      <w:r>
        <w:rPr>
          <w:spacing w:val="-3"/>
        </w:rPr>
        <w:t xml:space="preserve"> </w:t>
      </w:r>
      <w:r>
        <w:t>organisms.</w:t>
      </w:r>
    </w:p>
    <w:p w:rsidR="00393B54" w:rsidRDefault="00574D45">
      <w:pPr>
        <w:pStyle w:val="BodyText"/>
        <w:spacing w:before="1"/>
        <w:ind w:right="748"/>
      </w:pPr>
      <w:r>
        <w:rPr>
          <w:b/>
        </w:rPr>
        <w:t>Influence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man’s</w:t>
      </w:r>
      <w:r>
        <w:rPr>
          <w:b/>
          <w:spacing w:val="-1"/>
        </w:rPr>
        <w:t xml:space="preserve"> </w:t>
      </w:r>
      <w:r>
        <w:rPr>
          <w:b/>
        </w:rPr>
        <w:t xml:space="preserve">activities. </w:t>
      </w:r>
      <w:r>
        <w:t>Human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agriculture,</w:t>
      </w:r>
      <w:r>
        <w:rPr>
          <w:spacing w:val="-2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quarrying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construction lead to break down of rocks and formation of deep soils characterized by well</w:t>
      </w:r>
      <w:r>
        <w:rPr>
          <w:spacing w:val="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profiles.</w:t>
      </w:r>
    </w:p>
    <w:p w:rsidR="00393B54" w:rsidRDefault="00574D45">
      <w:pPr>
        <w:pStyle w:val="BodyText"/>
        <w:ind w:right="883"/>
      </w:pPr>
      <w:r>
        <w:t>However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Overstocking,</w:t>
      </w:r>
      <w:r>
        <w:rPr>
          <w:spacing w:val="-2"/>
        </w:rPr>
        <w:t xml:space="preserve"> </w:t>
      </w:r>
      <w:r>
        <w:t>overgrazing,</w:t>
      </w:r>
      <w:r>
        <w:rPr>
          <w:spacing w:val="-2"/>
        </w:rPr>
        <w:t xml:space="preserve"> </w:t>
      </w:r>
      <w:r>
        <w:t>deforestation and</w:t>
      </w:r>
      <w:r>
        <w:rPr>
          <w:spacing w:val="-1"/>
        </w:rPr>
        <w:t xml:space="preserve"> </w:t>
      </w:r>
      <w:r>
        <w:t>uncontrolled</w:t>
      </w:r>
      <w:r>
        <w:rPr>
          <w:spacing w:val="-57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expose</w:t>
      </w:r>
      <w:r>
        <w:rPr>
          <w:spacing w:val="-1"/>
        </w:rPr>
        <w:t xml:space="preserve"> </w:t>
      </w:r>
      <w:r>
        <w:t>soil to agents of erosion leading</w:t>
      </w:r>
      <w:r>
        <w:rPr>
          <w:spacing w:val="-4"/>
        </w:rPr>
        <w:t xml:space="preserve"> </w:t>
      </w:r>
      <w:r>
        <w:t>to development of swallow soil.</w:t>
      </w:r>
    </w:p>
    <w:p w:rsidR="00393B54" w:rsidRDefault="00574D45">
      <w:pPr>
        <w:pStyle w:val="BodyText"/>
        <w:ind w:right="374"/>
      </w:pPr>
      <w:r>
        <w:rPr>
          <w:b/>
        </w:rPr>
        <w:t>Time</w:t>
      </w:r>
      <w:r>
        <w:t>. The development of complete soil profile requires ample time to develop. Therefore soils</w:t>
      </w:r>
      <w:r>
        <w:rPr>
          <w:spacing w:val="1"/>
        </w:rPr>
        <w:t xml:space="preserve"> </w:t>
      </w:r>
      <w:r>
        <w:t>exposed</w:t>
      </w:r>
      <w:r>
        <w:rPr>
          <w:spacing w:val="-1"/>
        </w:rPr>
        <w:t xml:space="preserve"> </w:t>
      </w:r>
      <w:r>
        <w:t>to weathering</w:t>
      </w:r>
      <w:r>
        <w:rPr>
          <w:spacing w:val="-3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soil forming</w:t>
      </w:r>
      <w:r>
        <w:rPr>
          <w:spacing w:val="-3"/>
        </w:rPr>
        <w:t xml:space="preserve"> </w:t>
      </w:r>
      <w:r>
        <w:t>processes for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 have</w:t>
      </w:r>
      <w:r>
        <w:rPr>
          <w:spacing w:val="-1"/>
        </w:rPr>
        <w:t xml:space="preserve"> </w:t>
      </w:r>
      <w:r>
        <w:t>deep and mature</w:t>
      </w:r>
      <w:r>
        <w:rPr>
          <w:spacing w:val="-57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than newly</w:t>
      </w:r>
      <w:r>
        <w:rPr>
          <w:spacing w:val="-5"/>
        </w:rPr>
        <w:t xml:space="preserve"> </w:t>
      </w:r>
      <w:r>
        <w:t>formed soils (Azonal).</w:t>
      </w:r>
    </w:p>
    <w:p w:rsidR="00393B54" w:rsidRDefault="00574D45">
      <w:pPr>
        <w:pStyle w:val="Heading1"/>
        <w:tabs>
          <w:tab w:val="left" w:leader="dot" w:pos="8087"/>
        </w:tabs>
        <w:spacing w:before="5" w:line="240" w:lineRule="auto"/>
      </w:pPr>
      <w:r>
        <w:t>Impression marking…</w:t>
      </w:r>
      <w:r>
        <w:tab/>
        <w:t>15marks</w:t>
      </w:r>
    </w:p>
    <w:p w:rsidR="00393B54" w:rsidRDefault="00574D45">
      <w:pPr>
        <w:spacing w:line="274" w:lineRule="exact"/>
        <w:ind w:left="869" w:right="265"/>
        <w:jc w:val="center"/>
        <w:rPr>
          <w:b/>
          <w:sz w:val="24"/>
        </w:rPr>
      </w:pPr>
      <w:r>
        <w:rPr>
          <w:b/>
          <w:sz w:val="24"/>
        </w:rPr>
        <w:t>SOIL CATENA</w:t>
      </w:r>
    </w:p>
    <w:p w:rsidR="00393B54" w:rsidRDefault="00574D45">
      <w:pPr>
        <w:pStyle w:val="BodyText"/>
        <w:ind w:right="155"/>
      </w:pPr>
      <w:r>
        <w:t xml:space="preserve">Soil catena is the horizontal sequencing or differentiation of soils along the slope </w:t>
      </w:r>
      <w:r>
        <w:t>from hill-top to the</w:t>
      </w:r>
      <w:r>
        <w:rPr>
          <w:spacing w:val="-57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bottom</w:t>
      </w:r>
    </w:p>
    <w:p w:rsidR="00393B54" w:rsidRDefault="00574D45">
      <w:pPr>
        <w:pStyle w:val="BodyText"/>
        <w:ind w:right="315"/>
      </w:pPr>
      <w:r>
        <w:t>Soil catena displays the different soils along the slope formed under similar climatic conditions but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characteristics are</w:t>
      </w:r>
      <w:r>
        <w:rPr>
          <w:spacing w:val="-1"/>
        </w:rPr>
        <w:t xml:space="preserve"> </w:t>
      </w:r>
      <w:r>
        <w:t>different because</w:t>
      </w:r>
      <w:r>
        <w:rPr>
          <w:spacing w:val="-1"/>
        </w:rPr>
        <w:t xml:space="preserve"> </w:t>
      </w:r>
      <w:r>
        <w:t>of topography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drainage</w:t>
      </w:r>
    </w:p>
    <w:p w:rsidR="00393B54" w:rsidRDefault="00574D45">
      <w:pPr>
        <w:pStyle w:val="BodyText"/>
        <w:ind w:right="196"/>
      </w:pPr>
      <w:r>
        <w:t>Soil</w:t>
      </w:r>
      <w:r>
        <w:rPr>
          <w:spacing w:val="-1"/>
        </w:rPr>
        <w:t xml:space="preserve"> </w:t>
      </w:r>
      <w:r>
        <w:t>catena</w:t>
      </w:r>
      <w:r>
        <w:rPr>
          <w:spacing w:val="-3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4-5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texture,</w:t>
      </w:r>
      <w:r>
        <w:rPr>
          <w:spacing w:val="-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retention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succeed each other right from the</w:t>
      </w:r>
      <w:r>
        <w:rPr>
          <w:spacing w:val="-1"/>
        </w:rPr>
        <w:t xml:space="preserve"> </w:t>
      </w:r>
      <w:r>
        <w:t>hill top to the</w:t>
      </w:r>
      <w:r>
        <w:rPr>
          <w:spacing w:val="-1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down the slope.</w:t>
      </w:r>
    </w:p>
    <w:p w:rsidR="00393B54" w:rsidRDefault="00574D45">
      <w:pPr>
        <w:pStyle w:val="BodyText"/>
        <w:ind w:right="175"/>
      </w:pPr>
      <w:r>
        <w:t>Soil catena is more pronounced in regions with relief composed of hills with steep slopes alternating</w:t>
      </w:r>
      <w:r>
        <w:rPr>
          <w:spacing w:val="-57"/>
        </w:rPr>
        <w:t xml:space="preserve"> </w:t>
      </w:r>
      <w:r>
        <w:t xml:space="preserve">with valleys. For </w:t>
      </w:r>
      <w:r>
        <w:t>example hills in the southern part of Buganda, Busoga region, shores of Lake</w:t>
      </w:r>
      <w:r>
        <w:rPr>
          <w:spacing w:val="1"/>
        </w:rPr>
        <w:t xml:space="preserve"> </w:t>
      </w:r>
      <w:r>
        <w:t>Victoria</w:t>
      </w:r>
      <w:r>
        <w:rPr>
          <w:spacing w:val="-2"/>
        </w:rPr>
        <w:t xml:space="preserve"> </w:t>
      </w:r>
      <w:r>
        <w:t>and Kigezi in south western Uganda.</w:t>
      </w:r>
    </w:p>
    <w:p w:rsidR="00393B54" w:rsidRDefault="00574D45">
      <w:pPr>
        <w:pStyle w:val="Heading1"/>
        <w:spacing w:before="2"/>
      </w:pPr>
      <w:r>
        <w:t>Diagram</w:t>
      </w:r>
      <w:r>
        <w:rPr>
          <w:spacing w:val="-4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soil catena</w:t>
      </w:r>
      <w:r>
        <w:rPr>
          <w:spacing w:val="-1"/>
        </w:rPr>
        <w:t xml:space="preserve"> </w:t>
      </w:r>
      <w:r>
        <w:t>in Buganda</w:t>
      </w:r>
      <w:r>
        <w:rPr>
          <w:spacing w:val="3"/>
        </w:rPr>
        <w:t xml:space="preserve"> </w:t>
      </w:r>
      <w:r>
        <w:t>region</w:t>
      </w:r>
    </w:p>
    <w:p w:rsidR="00393B54" w:rsidRDefault="00574D45">
      <w:pPr>
        <w:pStyle w:val="BodyText"/>
        <w:spacing w:line="274" w:lineRule="exact"/>
      </w:pPr>
      <w:r>
        <w:t>The</w:t>
      </w:r>
      <w:r>
        <w:rPr>
          <w:spacing w:val="-3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catena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Buganda’s</w:t>
      </w:r>
      <w:r>
        <w:rPr>
          <w:spacing w:val="-1"/>
        </w:rPr>
        <w:t xml:space="preserve"> </w:t>
      </w:r>
      <w:r>
        <w:t>hills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arranged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that;</w:t>
      </w:r>
    </w:p>
    <w:p w:rsidR="00393B54" w:rsidRDefault="00574D45">
      <w:pPr>
        <w:spacing w:before="1"/>
        <w:ind w:left="720" w:right="556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z w:val="24"/>
        </w:rPr>
        <w:t>s composed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lateritic pan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cap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excessive</w:t>
      </w:r>
      <w:r>
        <w:rPr>
          <w:spacing w:val="-1"/>
          <w:sz w:val="24"/>
        </w:rPr>
        <w:t xml:space="preserve"> </w:t>
      </w:r>
      <w:r>
        <w:rPr>
          <w:sz w:val="24"/>
        </w:rPr>
        <w:t>leaching.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weathered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thin reddish lateritic soil;</w:t>
      </w:r>
      <w:r>
        <w:rPr>
          <w:spacing w:val="2"/>
          <w:sz w:val="24"/>
        </w:rPr>
        <w:t xml:space="preserve"> </w:t>
      </w:r>
      <w:r>
        <w:rPr>
          <w:sz w:val="24"/>
        </w:rPr>
        <w:t>supporting</w:t>
      </w:r>
      <w:r>
        <w:rPr>
          <w:spacing w:val="-3"/>
          <w:sz w:val="24"/>
        </w:rPr>
        <w:t xml:space="preserve"> </w:t>
      </w:r>
      <w:r>
        <w:rPr>
          <w:sz w:val="24"/>
        </w:rPr>
        <w:t>poor</w:t>
      </w:r>
      <w:r>
        <w:rPr>
          <w:spacing w:val="-1"/>
          <w:sz w:val="24"/>
        </w:rPr>
        <w:t xml:space="preserve"> </w:t>
      </w:r>
      <w:r>
        <w:rPr>
          <w:sz w:val="24"/>
        </w:rPr>
        <w:t>scrub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vegetation.</w:t>
      </w:r>
    </w:p>
    <w:p w:rsidR="00393B54" w:rsidRDefault="00574D45">
      <w:pPr>
        <w:ind w:left="720" w:right="151"/>
        <w:rPr>
          <w:sz w:val="24"/>
        </w:rPr>
      </w:pPr>
      <w:r>
        <w:rPr>
          <w:b/>
          <w:sz w:val="24"/>
        </w:rPr>
        <w:t>Below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lateritic pan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steep slope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known 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face </w:t>
      </w:r>
      <w:r>
        <w:rPr>
          <w:sz w:val="24"/>
        </w:rPr>
        <w:t>composed</w:t>
      </w:r>
      <w:r>
        <w:rPr>
          <w:spacing w:val="-1"/>
          <w:sz w:val="24"/>
        </w:rPr>
        <w:t xml:space="preserve"> </w:t>
      </w:r>
      <w:r>
        <w:rPr>
          <w:sz w:val="24"/>
        </w:rPr>
        <w:t>of bare</w:t>
      </w:r>
      <w:r>
        <w:rPr>
          <w:spacing w:val="-3"/>
          <w:sz w:val="24"/>
        </w:rPr>
        <w:t xml:space="preserve"> </w:t>
      </w:r>
      <w:r>
        <w:rPr>
          <w:sz w:val="24"/>
        </w:rPr>
        <w:t>rock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thin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57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 excessive</w:t>
      </w:r>
      <w:r>
        <w:rPr>
          <w:spacing w:val="-1"/>
          <w:sz w:val="24"/>
        </w:rPr>
        <w:t xml:space="preserve"> </w:t>
      </w:r>
      <w:r>
        <w:rPr>
          <w:sz w:val="24"/>
        </w:rPr>
        <w:t>soil erosion and</w:t>
      </w:r>
      <w:r>
        <w:rPr>
          <w:spacing w:val="-1"/>
          <w:sz w:val="24"/>
        </w:rPr>
        <w:t xml:space="preserve"> </w:t>
      </w:r>
      <w:r>
        <w:rPr>
          <w:sz w:val="24"/>
        </w:rPr>
        <w:t>mass wasting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high</w:t>
      </w:r>
      <w:r>
        <w:rPr>
          <w:spacing w:val="2"/>
          <w:sz w:val="24"/>
        </w:rPr>
        <w:t xml:space="preserve"> </w:t>
      </w:r>
      <w:r>
        <w:rPr>
          <w:sz w:val="24"/>
        </w:rPr>
        <w:t>gravity.</w:t>
      </w:r>
    </w:p>
    <w:p w:rsidR="00393B54" w:rsidRDefault="00574D45">
      <w:pPr>
        <w:ind w:left="720" w:right="355"/>
        <w:rPr>
          <w:sz w:val="24"/>
        </w:rPr>
      </w:pPr>
      <w:r>
        <w:rPr>
          <w:b/>
          <w:sz w:val="24"/>
        </w:rPr>
        <w:t xml:space="preserve">Below </w:t>
      </w:r>
      <w:r>
        <w:rPr>
          <w:sz w:val="24"/>
        </w:rPr>
        <w:t xml:space="preserve">the free face is </w:t>
      </w:r>
      <w:r>
        <w:rPr>
          <w:b/>
          <w:sz w:val="24"/>
        </w:rPr>
        <w:t xml:space="preserve">a convex or waxing slope </w:t>
      </w:r>
      <w:r>
        <w:rPr>
          <w:sz w:val="24"/>
        </w:rPr>
        <w:t>of thin and skeletal coarse stony sandy soils used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grazing</w:t>
      </w:r>
      <w:r>
        <w:rPr>
          <w:spacing w:val="-2"/>
          <w:sz w:val="24"/>
        </w:rPr>
        <w:t xml:space="preserve"> </w:t>
      </w:r>
      <w:r>
        <w:rPr>
          <w:sz w:val="24"/>
        </w:rPr>
        <w:t>in Masaka</w:t>
      </w:r>
      <w:r>
        <w:rPr>
          <w:spacing w:val="1"/>
          <w:sz w:val="24"/>
        </w:rPr>
        <w:t xml:space="preserve"> </w:t>
      </w:r>
      <w:r>
        <w:rPr>
          <w:sz w:val="24"/>
        </w:rPr>
        <w:t>and Ankole.</w:t>
      </w:r>
    </w:p>
    <w:p w:rsidR="00393B54" w:rsidRDefault="00574D45">
      <w:pPr>
        <w:pStyle w:val="BodyText"/>
        <w:ind w:right="175"/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waning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concave</w:t>
      </w:r>
      <w:r>
        <w:rPr>
          <w:b/>
          <w:spacing w:val="-1"/>
        </w:rPr>
        <w:t xml:space="preserve"> </w:t>
      </w:r>
      <w:r>
        <w:rPr>
          <w:b/>
        </w:rPr>
        <w:t xml:space="preserve">slope </w:t>
      </w:r>
      <w:r>
        <w:t>follows</w:t>
      </w:r>
      <w:r>
        <w:rPr>
          <w:spacing w:val="-1"/>
        </w:rPr>
        <w:t xml:space="preserve"> </w:t>
      </w:r>
      <w:r>
        <w:t>and fairly</w:t>
      </w:r>
      <w:r>
        <w:rPr>
          <w:spacing w:val="-4"/>
        </w:rPr>
        <w:t xml:space="preserve"> </w:t>
      </w:r>
      <w:r>
        <w:t>gentle,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deep and</w:t>
      </w:r>
      <w:r>
        <w:rPr>
          <w:spacing w:val="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drained fertile</w:t>
      </w:r>
      <w:r>
        <w:rPr>
          <w:spacing w:val="-1"/>
        </w:rPr>
        <w:t xml:space="preserve"> </w:t>
      </w:r>
      <w:r>
        <w:t>loam</w:t>
      </w:r>
      <w:r>
        <w:rPr>
          <w:spacing w:val="-1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>derived from materials deposited by erosion and wasting from upper slopes, best for cultivation of</w:t>
      </w:r>
      <w:r>
        <w:rPr>
          <w:spacing w:val="1"/>
        </w:rPr>
        <w:t xml:space="preserve"> </w:t>
      </w:r>
      <w:r>
        <w:t>crops/</w:t>
      </w:r>
      <w:r>
        <w:rPr>
          <w:spacing w:val="-1"/>
        </w:rPr>
        <w:t xml:space="preserve"> </w:t>
      </w:r>
      <w:r>
        <w:t>agriculture.</w:t>
      </w:r>
    </w:p>
    <w:p w:rsidR="00393B54" w:rsidRDefault="00574D45">
      <w:pPr>
        <w:pStyle w:val="BodyText"/>
        <w:ind w:right="235"/>
      </w:pPr>
      <w:r>
        <w:t>Lastly, valleys contain clay soil with grey color due to water logging conditions an</w:t>
      </w:r>
      <w:r>
        <w:t>d very acidic, for</w:t>
      </w:r>
      <w:r>
        <w:rPr>
          <w:spacing w:val="-5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peat.</w:t>
      </w:r>
    </w:p>
    <w:p w:rsidR="00393B54" w:rsidRDefault="00574D45">
      <w:pPr>
        <w:pStyle w:val="Heading1"/>
        <w:spacing w:before="5" w:line="240" w:lineRule="auto"/>
        <w:ind w:right="5045"/>
      </w:pPr>
      <w:r>
        <w:t>Distinguish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catena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821" w:hanging="360"/>
        <w:rPr>
          <w:sz w:val="24"/>
        </w:rPr>
      </w:pPr>
      <w:r>
        <w:tab/>
      </w:r>
      <w:r>
        <w:rPr>
          <w:sz w:val="24"/>
        </w:rPr>
        <w:t>Define soil profile, show the different layers/ horizon, and draw the diagram showing a well</w:t>
      </w:r>
      <w:r>
        <w:rPr>
          <w:spacing w:val="-58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soil profile.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198" w:hanging="360"/>
        <w:rPr>
          <w:sz w:val="24"/>
        </w:rPr>
      </w:pPr>
      <w:r>
        <w:tab/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catena,</w:t>
      </w:r>
      <w:r>
        <w:rPr>
          <w:spacing w:val="-1"/>
          <w:sz w:val="24"/>
        </w:rPr>
        <w:t xml:space="preserve"> </w:t>
      </w:r>
      <w:r>
        <w:rPr>
          <w:sz w:val="24"/>
        </w:rPr>
        <w:t>show its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valley</w:t>
      </w:r>
      <w:r>
        <w:rPr>
          <w:spacing w:val="-5"/>
          <w:sz w:val="24"/>
        </w:rPr>
        <w:t xml:space="preserve"> </w:t>
      </w:r>
      <w:r>
        <w:rPr>
          <w:sz w:val="24"/>
        </w:rPr>
        <w:t>bottom,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57"/>
          <w:sz w:val="24"/>
        </w:rPr>
        <w:t xml:space="preserve"> </w:t>
      </w:r>
      <w:r>
        <w:rPr>
          <w:sz w:val="24"/>
        </w:rPr>
        <w:t>showing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complete soil catena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differences.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</w:p>
    <w:p w:rsidR="00393B54" w:rsidRDefault="00574D45">
      <w:pPr>
        <w:pStyle w:val="BodyText"/>
        <w:ind w:right="345"/>
      </w:pPr>
      <w:r>
        <w:t>Soil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vertical section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earth down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rock,</w:t>
      </w:r>
      <w:r>
        <w:rPr>
          <w:spacing w:val="-57"/>
        </w:rPr>
        <w:t xml:space="preserve"> </w:t>
      </w:r>
      <w:r>
        <w:t xml:space="preserve">showing horizontal layers called </w:t>
      </w:r>
      <w:r>
        <w:t>horizons while soil catena is the horizontal sequencing or</w:t>
      </w:r>
      <w:r>
        <w:rPr>
          <w:spacing w:val="1"/>
        </w:rPr>
        <w:t xml:space="preserve"> </w:t>
      </w:r>
      <w:r>
        <w:t>differentiation of</w:t>
      </w:r>
      <w:r>
        <w:rPr>
          <w:spacing w:val="-1"/>
        </w:rPr>
        <w:t xml:space="preserve"> </w:t>
      </w:r>
      <w:r>
        <w:t>soils along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from hill-top to the valley</w:t>
      </w:r>
      <w:r>
        <w:rPr>
          <w:spacing w:val="-5"/>
        </w:rPr>
        <w:t xml:space="preserve"> </w:t>
      </w:r>
      <w:r>
        <w:t>bottom.</w:t>
      </w:r>
    </w:p>
    <w:p w:rsidR="00393B54" w:rsidRDefault="00574D45">
      <w:pPr>
        <w:pStyle w:val="BodyText"/>
        <w:ind w:right="569"/>
      </w:pPr>
      <w:r>
        <w:t>The development of the soil profile is mainly influenced by climate which causes weathering,</w:t>
      </w:r>
      <w:r>
        <w:rPr>
          <w:spacing w:val="1"/>
        </w:rPr>
        <w:t xml:space="preserve"> </w:t>
      </w:r>
      <w:r>
        <w:t xml:space="preserve">leaching, eluviation and </w:t>
      </w:r>
      <w:r>
        <w:t>illuviation while the development of soil catena is mainly influenced by</w:t>
      </w:r>
      <w:r>
        <w:rPr>
          <w:spacing w:val="-58"/>
        </w:rPr>
        <w:t xml:space="preserve"> </w:t>
      </w:r>
      <w:r>
        <w:t>drainage and relief which</w:t>
      </w:r>
      <w:r>
        <w:rPr>
          <w:spacing w:val="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soil erosion and</w:t>
      </w:r>
      <w:r>
        <w:rPr>
          <w:spacing w:val="2"/>
        </w:rPr>
        <w:t xml:space="preserve"> </w:t>
      </w:r>
      <w:r>
        <w:t>creep.</w:t>
      </w:r>
    </w:p>
    <w:p w:rsidR="00393B54" w:rsidRDefault="00393B54">
      <w:pPr>
        <w:sectPr w:rsidR="00393B54">
          <w:headerReference w:type="default" r:id="rId281"/>
          <w:footerReference w:type="default" r:id="rId28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spacing w:before="200"/>
      </w:pPr>
      <w:r>
        <w:lastRenderedPageBreak/>
        <w:t>Soil profile</w:t>
      </w:r>
      <w:r>
        <w:rPr>
          <w:spacing w:val="-2"/>
        </w:rPr>
        <w:t xml:space="preserve"> </w:t>
      </w:r>
      <w:r>
        <w:t>focuses on</w:t>
      </w:r>
      <w:r>
        <w:rPr>
          <w:spacing w:val="-1"/>
        </w:rPr>
        <w:t xml:space="preserve"> </w:t>
      </w:r>
      <w:r>
        <w:t>vertical changes</w:t>
      </w:r>
      <w:r>
        <w:rPr>
          <w:spacing w:val="-1"/>
        </w:rPr>
        <w:t xml:space="preserve"> </w:t>
      </w:r>
      <w:r>
        <w:t>of soil</w:t>
      </w:r>
      <w:r>
        <w:rPr>
          <w:spacing w:val="-1"/>
        </w:rPr>
        <w:t xml:space="preserve"> </w:t>
      </w:r>
      <w:r>
        <w:t>in terms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color,</w:t>
      </w:r>
      <w:r>
        <w:rPr>
          <w:spacing w:val="-1"/>
        </w:rPr>
        <w:t xml:space="preserve"> </w:t>
      </w:r>
      <w:r>
        <w:t>texture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mineralogy</w:t>
      </w:r>
      <w:r>
        <w:rPr>
          <w:spacing w:val="-5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soil</w:t>
      </w:r>
    </w:p>
    <w:p w:rsidR="00393B54" w:rsidRDefault="00574D45">
      <w:pPr>
        <w:spacing w:before="39"/>
        <w:ind w:left="136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142</w:t>
      </w:r>
    </w:p>
    <w:p w:rsidR="00393B54" w:rsidRDefault="00393B54">
      <w:pPr>
        <w:rPr>
          <w:rFonts w:ascii="Calibri"/>
        </w:rPr>
        <w:sectPr w:rsidR="00393B54">
          <w:headerReference w:type="default" r:id="rId283"/>
          <w:footerReference w:type="default" r:id="rId284"/>
          <w:pgSz w:w="12240" w:h="15840"/>
          <w:pgMar w:top="680" w:right="1680" w:bottom="1040" w:left="0" w:header="0" w:footer="860" w:gutter="0"/>
          <w:cols w:num="2" w:space="720" w:equalWidth="0">
            <w:col w:w="9932" w:space="40"/>
            <w:col w:w="588"/>
          </w:cols>
        </w:sectPr>
      </w:pPr>
    </w:p>
    <w:p w:rsidR="00393B54" w:rsidRDefault="00574D45">
      <w:pPr>
        <w:pStyle w:val="BodyText"/>
        <w:ind w:right="345"/>
      </w:pPr>
      <w:r>
        <w:lastRenderedPageBreak/>
        <w:t>catena</w:t>
      </w:r>
      <w:r>
        <w:rPr>
          <w:spacing w:val="-1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 change in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texture, color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retention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succeed</w:t>
      </w:r>
      <w:r>
        <w:rPr>
          <w:spacing w:val="1"/>
        </w:rPr>
        <w:t xml:space="preserve"> </w:t>
      </w:r>
      <w:r>
        <w:t>each other</w:t>
      </w:r>
      <w:r>
        <w:rPr>
          <w:spacing w:val="-2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 xml:space="preserve">top to the </w:t>
      </w:r>
      <w:r>
        <w:t>valley</w:t>
      </w:r>
      <w:r>
        <w:rPr>
          <w:spacing w:val="-3"/>
        </w:rPr>
        <w:t xml:space="preserve"> </w:t>
      </w:r>
      <w:r>
        <w:t>down the</w:t>
      </w:r>
      <w:r>
        <w:rPr>
          <w:spacing w:val="-1"/>
        </w:rPr>
        <w:t xml:space="preserve"> </w:t>
      </w:r>
      <w:r>
        <w:t>slope.</w:t>
      </w:r>
    </w:p>
    <w:p w:rsidR="00393B54" w:rsidRDefault="00574D45">
      <w:pPr>
        <w:pStyle w:val="Heading1"/>
        <w:spacing w:before="5" w:line="240" w:lineRule="auto"/>
        <w:ind w:right="4899"/>
      </w:pPr>
      <w:r>
        <w:t>Differentiate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catena</w:t>
      </w:r>
      <w:r>
        <w:rPr>
          <w:spacing w:val="-57"/>
        </w:rPr>
        <w:t xml:space="preserve"> </w:t>
      </w:r>
      <w:r>
        <w:t>Explain the causes of soil catena in East Africa.</w:t>
      </w:r>
      <w:r>
        <w:rPr>
          <w:spacing w:val="1"/>
        </w:rPr>
        <w:t xml:space="preserve"> </w:t>
      </w:r>
      <w:r>
        <w:t>Approach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Refer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question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….for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(a)</w:t>
      </w:r>
    </w:p>
    <w:p w:rsidR="00393B54" w:rsidRDefault="00574D45">
      <w:pPr>
        <w:pStyle w:val="Heading1"/>
        <w:ind w:left="816"/>
      </w:pPr>
      <w:r>
        <w:t>FACTORS</w:t>
      </w:r>
      <w:r>
        <w:rPr>
          <w:spacing w:val="-2"/>
        </w:rPr>
        <w:t xml:space="preserve"> </w:t>
      </w:r>
      <w:r>
        <w:t>INFLUENCING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SOIL CATENA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spacing w:line="274" w:lineRule="exact"/>
        <w:ind w:left="720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weathering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That is;</w:t>
      </w:r>
    </w:p>
    <w:p w:rsidR="00393B54" w:rsidRDefault="00574D45">
      <w:pPr>
        <w:pStyle w:val="BodyText"/>
        <w:ind w:right="241"/>
      </w:pPr>
      <w:r>
        <w:t>Hill tops and steep slopes experience physical weathering resulting into deep soil, which creeps</w:t>
      </w:r>
      <w:r>
        <w:rPr>
          <w:spacing w:val="1"/>
        </w:rPr>
        <w:t xml:space="preserve"> </w:t>
      </w:r>
      <w:r>
        <w:t>down slope due to gravity, and washed down by soil erosion. This eventually produces thin soil, for</w:t>
      </w:r>
      <w:r>
        <w:rPr>
          <w:spacing w:val="-57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lateritic</w:t>
      </w:r>
      <w:r>
        <w:rPr>
          <w:spacing w:val="-1"/>
        </w:rPr>
        <w:t xml:space="preserve"> </w:t>
      </w:r>
      <w:r>
        <w:t>soil.</w:t>
      </w:r>
    </w:p>
    <w:p w:rsidR="00393B54" w:rsidRDefault="00574D45">
      <w:pPr>
        <w:pStyle w:val="BodyText"/>
        <w:ind w:right="102"/>
      </w:pPr>
      <w:r>
        <w:t xml:space="preserve">On gentle slopes, </w:t>
      </w:r>
      <w:r>
        <w:t>weathering, erosion and deposition take place in almost equal proportion leading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formation of fairly</w:t>
      </w:r>
      <w:r>
        <w:rPr>
          <w:spacing w:val="-5"/>
        </w:rPr>
        <w:t xml:space="preserve"> </w:t>
      </w:r>
      <w:r>
        <w:t>deep soils.</w:t>
      </w:r>
    </w:p>
    <w:p w:rsidR="00393B54" w:rsidRDefault="00574D45">
      <w:pPr>
        <w:pStyle w:val="BodyText"/>
        <w:ind w:right="218"/>
      </w:pPr>
      <w:r>
        <w:t>In</w:t>
      </w:r>
      <w:r>
        <w:rPr>
          <w:spacing w:val="-1"/>
        </w:rPr>
        <w:t xml:space="preserve"> </w:t>
      </w:r>
      <w:r>
        <w:t>valleys,</w:t>
      </w:r>
      <w:r>
        <w:rPr>
          <w:spacing w:val="-1"/>
        </w:rPr>
        <w:t xml:space="preserve"> </w:t>
      </w:r>
      <w:r>
        <w:t>the dominance</w:t>
      </w:r>
      <w:r>
        <w:rPr>
          <w:spacing w:val="-2"/>
        </w:rPr>
        <w:t xml:space="preserve"> </w:t>
      </w:r>
      <w:r>
        <w:t>of chemical</w:t>
      </w:r>
      <w:r>
        <w:rPr>
          <w:spacing w:val="-1"/>
        </w:rPr>
        <w:t xml:space="preserve"> </w:t>
      </w:r>
      <w:r>
        <w:t>weathering due</w:t>
      </w:r>
      <w:r>
        <w:rPr>
          <w:spacing w:val="-2"/>
        </w:rPr>
        <w:t xml:space="preserve"> </w:t>
      </w:r>
      <w:r>
        <w:t>to water</w:t>
      </w:r>
      <w:r>
        <w:rPr>
          <w:spacing w:val="-3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gives rise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clay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peat soil which is very</w:t>
      </w:r>
      <w:r>
        <w:rPr>
          <w:spacing w:val="-3"/>
        </w:rPr>
        <w:t xml:space="preserve"> </w:t>
      </w:r>
      <w:r>
        <w:t>acidic.</w:t>
      </w:r>
    </w:p>
    <w:p w:rsidR="00393B54" w:rsidRDefault="00574D45">
      <w:pPr>
        <w:pStyle w:val="Heading1"/>
        <w:spacing w:before="1" w:line="240" w:lineRule="auto"/>
        <w:rPr>
          <w:b w:val="0"/>
        </w:rPr>
      </w:pPr>
      <w:r>
        <w:t>Influence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Relief of the</w:t>
      </w:r>
      <w:r>
        <w:rPr>
          <w:spacing w:val="-3"/>
        </w:rPr>
        <w:t xml:space="preserve"> </w:t>
      </w:r>
      <w:r>
        <w:t>area.</w:t>
      </w:r>
      <w:r>
        <w:rPr>
          <w:spacing w:val="-2"/>
        </w:rPr>
        <w:t xml:space="preserve"> </w:t>
      </w:r>
      <w:r>
        <w:rPr>
          <w:b w:val="0"/>
        </w:rPr>
        <w:t>That</w:t>
      </w:r>
      <w:r>
        <w:rPr>
          <w:b w:val="0"/>
          <w:spacing w:val="-1"/>
        </w:rPr>
        <w:t xml:space="preserve"> </w:t>
      </w:r>
      <w:r>
        <w:rPr>
          <w:b w:val="0"/>
        </w:rPr>
        <w:t>is;</w:t>
      </w:r>
    </w:p>
    <w:p w:rsidR="00393B54" w:rsidRDefault="00574D45">
      <w:pPr>
        <w:pStyle w:val="BodyText"/>
        <w:ind w:right="309"/>
      </w:pPr>
      <w:r>
        <w:t>Hill tops and steep slopes have thin/ skeletal soil because the rate of erosion exceeds deposition.</w:t>
      </w:r>
      <w:r>
        <w:rPr>
          <w:spacing w:val="1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slopes have fairly</w:t>
      </w:r>
      <w:r>
        <w:rPr>
          <w:spacing w:val="-3"/>
        </w:rPr>
        <w:t xml:space="preserve"> </w:t>
      </w:r>
      <w:r>
        <w:t>deep soil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weathering, erosion</w:t>
      </w:r>
      <w:r>
        <w:rPr>
          <w:spacing w:val="-1"/>
        </w:rPr>
        <w:t xml:space="preserve"> </w:t>
      </w:r>
      <w:r>
        <w:t>and deposition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almost</w:t>
      </w:r>
      <w:r>
        <w:rPr>
          <w:spacing w:val="-57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proportion.</w:t>
      </w:r>
    </w:p>
    <w:p w:rsidR="00393B54" w:rsidRDefault="00574D45">
      <w:pPr>
        <w:pStyle w:val="BodyText"/>
        <w:ind w:right="1221"/>
      </w:pPr>
      <w:r>
        <w:t>Lower</w:t>
      </w:r>
      <w:r>
        <w:rPr>
          <w:spacing w:val="-1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because chemical</w:t>
      </w:r>
      <w:r>
        <w:rPr>
          <w:spacing w:val="-1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deposition</w:t>
      </w:r>
      <w:r>
        <w:rPr>
          <w:spacing w:val="-1"/>
        </w:rPr>
        <w:t xml:space="preserve"> </w:t>
      </w:r>
      <w:r>
        <w:t>exceed</w:t>
      </w:r>
      <w:r>
        <w:rPr>
          <w:spacing w:val="-1"/>
        </w:rPr>
        <w:t xml:space="preserve"> </w:t>
      </w:r>
      <w:r>
        <w:t>erosion.</w:t>
      </w:r>
      <w:r>
        <w:rPr>
          <w:spacing w:val="-57"/>
        </w:rPr>
        <w:t xml:space="preserve"> </w:t>
      </w:r>
      <w:r>
        <w:t>Valleys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weathered clay</w:t>
      </w:r>
      <w:r>
        <w:rPr>
          <w:spacing w:val="-5"/>
        </w:rPr>
        <w:t xml:space="preserve"> </w:t>
      </w:r>
      <w:r>
        <w:t>and peat soil due to water</w:t>
      </w:r>
      <w:r>
        <w:rPr>
          <w:spacing w:val="-2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conditions.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Drainage.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</w:p>
    <w:p w:rsidR="00393B54" w:rsidRDefault="00574D45">
      <w:pPr>
        <w:pStyle w:val="BodyText"/>
        <w:ind w:right="115"/>
      </w:pPr>
      <w:r>
        <w:t>Valleys encourage water logging conditions leading to de</w:t>
      </w:r>
      <w:r>
        <w:t>ep clay soil. Hill tops and steep slopes have</w:t>
      </w:r>
      <w:r>
        <w:rPr>
          <w:spacing w:val="-58"/>
        </w:rPr>
        <w:t xml:space="preserve"> </w:t>
      </w:r>
      <w:r>
        <w:t>skeletal</w:t>
      </w:r>
      <w:r>
        <w:rPr>
          <w:spacing w:val="-1"/>
        </w:rPr>
        <w:t xml:space="preserve"> </w:t>
      </w:r>
      <w:r>
        <w:t>soil because of low water retention.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Influence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vegetation cover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</w:p>
    <w:p w:rsidR="00393B54" w:rsidRDefault="00574D45">
      <w:pPr>
        <w:pStyle w:val="BodyText"/>
        <w:ind w:right="660"/>
      </w:pPr>
      <w:r>
        <w:t>Hill tops and steep slopes have poor scrub vegetation which gives rise to skeletal lateritic soil.</w:t>
      </w:r>
      <w:r>
        <w:rPr>
          <w:spacing w:val="1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luxuriant</w:t>
      </w:r>
      <w:r>
        <w:rPr>
          <w:spacing w:val="-1"/>
        </w:rPr>
        <w:t xml:space="preserve"> </w:t>
      </w:r>
      <w:r>
        <w:t>vegetation</w:t>
      </w:r>
      <w:r>
        <w:rPr>
          <w:spacing w:val="2"/>
        </w:rPr>
        <w:t xml:space="preserve"> </w:t>
      </w:r>
      <w:r>
        <w:t>which give</w:t>
      </w:r>
      <w:r>
        <w:rPr>
          <w:spacing w:val="-2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rich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humus content.</w:t>
      </w:r>
    </w:p>
    <w:p w:rsidR="00393B54" w:rsidRDefault="00574D45">
      <w:pPr>
        <w:pStyle w:val="BodyText"/>
        <w:ind w:right="313"/>
      </w:pPr>
      <w:r>
        <w:rPr>
          <w:b/>
        </w:rPr>
        <w:t xml:space="preserve">Influence of human activities. </w:t>
      </w:r>
      <w:r>
        <w:t>For example mining and quarrying, agriculture, settlement and</w:t>
      </w:r>
      <w:r>
        <w:rPr>
          <w:spacing w:val="1"/>
        </w:rPr>
        <w:t xml:space="preserve"> </w:t>
      </w:r>
      <w:r>
        <w:t>grazing</w:t>
      </w:r>
      <w:r>
        <w:rPr>
          <w:spacing w:val="-3"/>
        </w:rPr>
        <w:t xml:space="preserve"> </w:t>
      </w:r>
      <w:r>
        <w:t>of animals</w:t>
      </w:r>
      <w:r>
        <w:rPr>
          <w:spacing w:val="-1"/>
        </w:rPr>
        <w:t xml:space="preserve"> </w:t>
      </w:r>
      <w:r>
        <w:t>on gentle</w:t>
      </w:r>
      <w:r>
        <w:rPr>
          <w:spacing w:val="-2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and valleys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into highly</w:t>
      </w:r>
      <w:r>
        <w:rPr>
          <w:spacing w:val="-6"/>
        </w:rPr>
        <w:t xml:space="preserve"> </w:t>
      </w:r>
      <w:r>
        <w:t>weathered</w:t>
      </w:r>
      <w:r>
        <w:rPr>
          <w:spacing w:val="-1"/>
        </w:rPr>
        <w:t xml:space="preserve"> </w:t>
      </w:r>
      <w:r>
        <w:t>laterites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middle</w:t>
      </w:r>
      <w:r>
        <w:rPr>
          <w:spacing w:val="-57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and valleys</w:t>
      </w:r>
      <w:r>
        <w:rPr>
          <w:spacing w:val="-1"/>
        </w:rPr>
        <w:t xml:space="preserve"> </w:t>
      </w:r>
      <w:r>
        <w:t>compared to</w:t>
      </w:r>
      <w:r>
        <w:rPr>
          <w:spacing w:val="-1"/>
        </w:rPr>
        <w:t xml:space="preserve"> </w:t>
      </w:r>
      <w:r>
        <w:t>hill tops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 limited</w:t>
      </w:r>
      <w:r>
        <w:rPr>
          <w:spacing w:val="-1"/>
        </w:rPr>
        <w:t xml:space="preserve"> </w:t>
      </w:r>
      <w:r>
        <w:t>or no</w:t>
      </w:r>
      <w:r>
        <w:rPr>
          <w:spacing w:val="-1"/>
        </w:rPr>
        <w:t xml:space="preserve"> </w:t>
      </w:r>
      <w:r>
        <w:t>human activities</w:t>
      </w:r>
      <w:r>
        <w:rPr>
          <w:spacing w:val="-1"/>
        </w:rPr>
        <w:t xml:space="preserve"> </w:t>
      </w:r>
      <w:r>
        <w:t>at all.</w:t>
      </w:r>
    </w:p>
    <w:p w:rsidR="00393B54" w:rsidRDefault="00574D45">
      <w:pPr>
        <w:pStyle w:val="Heading1"/>
        <w:spacing w:before="5" w:line="240" w:lineRule="auto"/>
      </w:pPr>
      <w:r>
        <w:t>Explain</w:t>
      </w:r>
      <w:r>
        <w:rPr>
          <w:spacing w:val="-4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meant 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terms;</w:t>
      </w:r>
    </w:p>
    <w:p w:rsidR="00393B54" w:rsidRDefault="00574D45">
      <w:pPr>
        <w:pStyle w:val="ListParagraph"/>
        <w:numPr>
          <w:ilvl w:val="1"/>
          <w:numId w:val="92"/>
        </w:numPr>
        <w:tabs>
          <w:tab w:val="left" w:pos="5173"/>
        </w:tabs>
        <w:rPr>
          <w:b/>
          <w:sz w:val="24"/>
        </w:rPr>
      </w:pPr>
      <w:r>
        <w:rPr>
          <w:b/>
          <w:sz w:val="24"/>
        </w:rPr>
        <w:t>Soil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</w:t>
      </w:r>
    </w:p>
    <w:p w:rsidR="00393B54" w:rsidRDefault="00574D45">
      <w:pPr>
        <w:pStyle w:val="Heading1"/>
        <w:numPr>
          <w:ilvl w:val="1"/>
          <w:numId w:val="92"/>
        </w:numPr>
        <w:tabs>
          <w:tab w:val="left" w:pos="5188"/>
        </w:tabs>
        <w:spacing w:line="240" w:lineRule="auto"/>
        <w:ind w:left="5187" w:hanging="354"/>
      </w:pPr>
      <w:r>
        <w:t>Soil</w:t>
      </w:r>
      <w:r>
        <w:rPr>
          <w:spacing w:val="-1"/>
        </w:rPr>
        <w:t xml:space="preserve"> </w:t>
      </w:r>
      <w:r>
        <w:t>acidity</w:t>
      </w:r>
    </w:p>
    <w:p w:rsidR="00393B54" w:rsidRDefault="00574D45">
      <w:pPr>
        <w:pStyle w:val="ListParagraph"/>
        <w:numPr>
          <w:ilvl w:val="1"/>
          <w:numId w:val="92"/>
        </w:numPr>
        <w:tabs>
          <w:tab w:val="left" w:pos="5213"/>
        </w:tabs>
        <w:ind w:left="5212" w:hanging="326"/>
        <w:rPr>
          <w:b/>
          <w:sz w:val="24"/>
        </w:rPr>
      </w:pPr>
      <w:r>
        <w:rPr>
          <w:b/>
          <w:sz w:val="24"/>
        </w:rPr>
        <w:t>Soil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texture</w:t>
      </w:r>
    </w:p>
    <w:p w:rsidR="00393B54" w:rsidRDefault="00574D45">
      <w:pPr>
        <w:pStyle w:val="Heading1"/>
        <w:numPr>
          <w:ilvl w:val="0"/>
          <w:numId w:val="93"/>
        </w:numPr>
        <w:tabs>
          <w:tab w:val="left" w:pos="1059"/>
        </w:tabs>
      </w:pPr>
      <w:r>
        <w:t>Soil</w:t>
      </w:r>
      <w:r>
        <w:rPr>
          <w:spacing w:val="-2"/>
        </w:rPr>
        <w:t xml:space="preserve"> </w:t>
      </w:r>
      <w:r>
        <w:t>structure</w:t>
      </w:r>
    </w:p>
    <w:p w:rsidR="00393B54" w:rsidRDefault="00574D45">
      <w:pPr>
        <w:pStyle w:val="BodyText"/>
        <w:ind w:right="463"/>
      </w:pPr>
      <w:r>
        <w:t xml:space="preserve">Soil structure refers to </w:t>
      </w:r>
      <w:r>
        <w:t>how soil particles are aggregated or clustered into large pieces of various</w:t>
      </w:r>
      <w:r>
        <w:rPr>
          <w:spacing w:val="1"/>
        </w:rPr>
        <w:t xml:space="preserve"> </w:t>
      </w:r>
      <w:r>
        <w:t>shapes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sizes.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aggregate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adjoining</w:t>
      </w:r>
      <w:r>
        <w:rPr>
          <w:spacing w:val="-3"/>
        </w:rPr>
        <w:t xml:space="preserve"> </w:t>
      </w:r>
      <w:r>
        <w:t>aggregates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cracks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appear</w:t>
      </w:r>
      <w:r>
        <w:rPr>
          <w:spacing w:val="-57"/>
        </w:rPr>
        <w:t xml:space="preserve"> </w:t>
      </w:r>
      <w:r>
        <w:t>naturally</w:t>
      </w:r>
      <w:r>
        <w:rPr>
          <w:spacing w:val="-5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of soil.</w:t>
      </w:r>
    </w:p>
    <w:p w:rsidR="00393B54" w:rsidRDefault="00574D45">
      <w:pPr>
        <w:pStyle w:val="BodyText"/>
        <w:ind w:right="242"/>
      </w:pPr>
      <w:r>
        <w:t>Soil particles are held together by tiny particl</w:t>
      </w:r>
      <w:r>
        <w:t>es of organic and mineral substances in solution called</w:t>
      </w:r>
      <w:r>
        <w:rPr>
          <w:spacing w:val="-57"/>
        </w:rPr>
        <w:t xml:space="preserve"> </w:t>
      </w:r>
      <w:r>
        <w:t>colloids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internal cohesion.</w:t>
      </w:r>
    </w:p>
    <w:p w:rsidR="00393B54" w:rsidRDefault="00574D45">
      <w:pPr>
        <w:pStyle w:val="BodyText"/>
      </w:pPr>
      <w:r>
        <w:t>Aggregates</w:t>
      </w:r>
      <w:r>
        <w:rPr>
          <w:spacing w:val="-2"/>
        </w:rPr>
        <w:t xml:space="preserve"> </w:t>
      </w:r>
      <w:r>
        <w:t>pack</w:t>
      </w:r>
      <w:r>
        <w:rPr>
          <w:spacing w:val="-1"/>
        </w:rPr>
        <w:t xml:space="preserve"> </w:t>
      </w:r>
      <w:r>
        <w:t>together into</w:t>
      </w:r>
      <w:r>
        <w:rPr>
          <w:spacing w:val="-1"/>
        </w:rPr>
        <w:t xml:space="preserve"> </w:t>
      </w:r>
      <w:r>
        <w:t>large and</w:t>
      </w:r>
      <w:r>
        <w:rPr>
          <w:spacing w:val="-2"/>
        </w:rPr>
        <w:t xml:space="preserve"> </w:t>
      </w:r>
      <w:r>
        <w:t>fairly</w:t>
      </w:r>
      <w:r>
        <w:rPr>
          <w:spacing w:val="-4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shaped</w:t>
      </w:r>
      <w:r>
        <w:rPr>
          <w:spacing w:val="-1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peds.</w:t>
      </w:r>
    </w:p>
    <w:p w:rsidR="00393B54" w:rsidRDefault="00574D45">
      <w:pPr>
        <w:pStyle w:val="BodyText"/>
        <w:ind w:right="148"/>
      </w:pPr>
      <w:r>
        <w:t>Soil structure is described in terms of shape, size, and stability of peds within th</w:t>
      </w:r>
      <w:r>
        <w:t>e soil. A soil without</w:t>
      </w:r>
      <w:r>
        <w:rPr>
          <w:spacing w:val="-57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is said to be structure</w:t>
      </w:r>
      <w:r>
        <w:rPr>
          <w:spacing w:val="-2"/>
        </w:rPr>
        <w:t xml:space="preserve"> </w:t>
      </w:r>
      <w:r>
        <w:t>less.</w:t>
      </w:r>
    </w:p>
    <w:p w:rsidR="00393B54" w:rsidRDefault="00574D45">
      <w:pPr>
        <w:pStyle w:val="BodyText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structure:</w:t>
      </w:r>
      <w:r>
        <w:rPr>
          <w:spacing w:val="-2"/>
        </w:rPr>
        <w:t xml:space="preserve"> </w:t>
      </w:r>
      <w:r>
        <w:t>platy,</w:t>
      </w:r>
      <w:r>
        <w:rPr>
          <w:spacing w:val="1"/>
        </w:rPr>
        <w:t xml:space="preserve"> </w:t>
      </w:r>
      <w:r>
        <w:t>prismatic,</w:t>
      </w:r>
      <w:r>
        <w:rPr>
          <w:spacing w:val="-1"/>
        </w:rPr>
        <w:t xml:space="preserve"> </w:t>
      </w:r>
      <w:r>
        <w:t>blocky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Spheroidal.</w:t>
      </w:r>
    </w:p>
    <w:p w:rsidR="00393B54" w:rsidRDefault="00574D45">
      <w:pPr>
        <w:pStyle w:val="BodyText"/>
        <w:ind w:right="216"/>
      </w:pPr>
      <w:r>
        <w:t>Soil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is greatly</w:t>
      </w:r>
      <w:r>
        <w:rPr>
          <w:spacing w:val="-6"/>
        </w:rPr>
        <w:t xml:space="preserve"> </w:t>
      </w:r>
      <w:r>
        <w:t>determined by</w:t>
      </w:r>
      <w:r>
        <w:rPr>
          <w:spacing w:val="-5"/>
        </w:rPr>
        <w:t xml:space="preserve"> </w:t>
      </w:r>
      <w:r>
        <w:t>climatic conditions,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rock from which</w:t>
      </w:r>
      <w:r>
        <w:rPr>
          <w:spacing w:val="-1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>particles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obtained,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organisms</w:t>
      </w:r>
      <w:r>
        <w:rPr>
          <w:spacing w:val="-1"/>
        </w:rPr>
        <w:t xml:space="preserve"> </w:t>
      </w:r>
      <w:r>
        <w:t>to break</w:t>
      </w:r>
      <w:r>
        <w:rPr>
          <w:spacing w:val="1"/>
        </w:rPr>
        <w:t xml:space="preserve"> </w:t>
      </w:r>
      <w:r>
        <w:t>organic matter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humus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minerals.</w:t>
      </w:r>
    </w:p>
    <w:p w:rsidR="00393B54" w:rsidRDefault="00393B54">
      <w:p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  <w:ind w:right="463"/>
      </w:pPr>
      <w:r>
        <w:lastRenderedPageBreak/>
        <w:t>percolation and capillarity ,the ease of cultivation and a good balance between soil, water, air and</w:t>
      </w:r>
      <w:r>
        <w:rPr>
          <w:spacing w:val="-58"/>
        </w:rPr>
        <w:t xml:space="preserve"> </w:t>
      </w:r>
      <w:r>
        <w:t>nutrients.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best soil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one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has a</w:t>
      </w:r>
      <w:r>
        <w:rPr>
          <w:spacing w:val="-1"/>
        </w:rPr>
        <w:t xml:space="preserve"> </w:t>
      </w:r>
      <w:r>
        <w:t>high water</w:t>
      </w:r>
      <w:r>
        <w:rPr>
          <w:spacing w:val="-2"/>
        </w:rPr>
        <w:t xml:space="preserve"> </w:t>
      </w:r>
      <w:r>
        <w:t>retention</w:t>
      </w:r>
      <w:r>
        <w:rPr>
          <w:spacing w:val="-1"/>
        </w:rPr>
        <w:t xml:space="preserve"> </w:t>
      </w:r>
      <w:r>
        <w:t>and aeration.</w:t>
      </w:r>
    </w:p>
    <w:p w:rsidR="00393B54" w:rsidRDefault="00574D45">
      <w:pPr>
        <w:pStyle w:val="Heading1"/>
        <w:numPr>
          <w:ilvl w:val="0"/>
          <w:numId w:val="93"/>
        </w:numPr>
        <w:tabs>
          <w:tab w:val="left" w:pos="1074"/>
        </w:tabs>
        <w:spacing w:before="5"/>
        <w:ind w:left="1073" w:hanging="354"/>
      </w:pPr>
      <w:r>
        <w:t>Soil</w:t>
      </w:r>
      <w:r>
        <w:rPr>
          <w:spacing w:val="-1"/>
        </w:rPr>
        <w:t xml:space="preserve"> </w:t>
      </w:r>
      <w:r>
        <w:t>acidity</w:t>
      </w:r>
    </w:p>
    <w:p w:rsidR="00393B54" w:rsidRDefault="00574D45">
      <w:pPr>
        <w:pStyle w:val="BodyText"/>
        <w:ind w:right="649"/>
      </w:pPr>
      <w:r>
        <w:t>Soil</w:t>
      </w:r>
      <w:r>
        <w:rPr>
          <w:spacing w:val="-1"/>
        </w:rPr>
        <w:t xml:space="preserve"> </w:t>
      </w:r>
      <w:r>
        <w:t>acidity</w:t>
      </w:r>
      <w:r>
        <w:rPr>
          <w:spacing w:val="-6"/>
        </w:rPr>
        <w:t xml:space="preserve"> </w:t>
      </w:r>
      <w:r>
        <w:t>refers to the</w:t>
      </w:r>
      <w:r>
        <w:rPr>
          <w:spacing w:val="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 acidity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alkalinity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soil is expressed in the</w:t>
      </w:r>
      <w:r>
        <w:rPr>
          <w:spacing w:val="-1"/>
        </w:rPr>
        <w:t xml:space="preserve"> </w:t>
      </w:r>
      <w:r>
        <w:t>pH</w:t>
      </w:r>
      <w:r>
        <w:rPr>
          <w:spacing w:val="-1"/>
        </w:rPr>
        <w:t xml:space="preserve"> </w:t>
      </w:r>
      <w:r>
        <w:t>value.</w:t>
      </w:r>
      <w:r>
        <w:rPr>
          <w:spacing w:val="-57"/>
        </w:rPr>
        <w:t xml:space="preserve"> </w:t>
      </w:r>
      <w:r>
        <w:t>It is determined by concentration of hydrogen ions (H+) held by the soil colloids. If the</w:t>
      </w:r>
      <w:r>
        <w:rPr>
          <w:spacing w:val="1"/>
        </w:rPr>
        <w:t xml:space="preserve"> </w:t>
      </w:r>
      <w:r>
        <w:t>conce</w:t>
      </w:r>
      <w:r>
        <w:t>ntration</w:t>
      </w:r>
      <w:r>
        <w:rPr>
          <w:spacing w:val="-1"/>
        </w:rPr>
        <w:t xml:space="preserve"> </w:t>
      </w:r>
      <w:r>
        <w:t>is high, the soil will be</w:t>
      </w:r>
      <w:r>
        <w:rPr>
          <w:spacing w:val="-1"/>
        </w:rPr>
        <w:t xml:space="preserve"> </w:t>
      </w:r>
      <w:r>
        <w:t>acidic</w:t>
      </w:r>
      <w:r>
        <w:rPr>
          <w:spacing w:val="-1"/>
        </w:rPr>
        <w:t xml:space="preserve"> </w:t>
      </w:r>
      <w:r>
        <w:t>and if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low, soil</w:t>
      </w:r>
      <w:r>
        <w:rPr>
          <w:spacing w:val="-1"/>
        </w:rPr>
        <w:t xml:space="preserve"> </w:t>
      </w:r>
      <w:r>
        <w:t>is alkaline.</w:t>
      </w:r>
    </w:p>
    <w:p w:rsidR="00393B54" w:rsidRDefault="00574D45">
      <w:pPr>
        <w:pStyle w:val="BodyText"/>
        <w:ind w:right="803"/>
      </w:pPr>
      <w:r>
        <w:t>Hydrogen</w:t>
      </w:r>
      <w:r>
        <w:rPr>
          <w:spacing w:val="-1"/>
        </w:rPr>
        <w:t xml:space="preserve"> </w:t>
      </w:r>
      <w:r>
        <w:t>ions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due to</w:t>
      </w:r>
      <w:r>
        <w:rPr>
          <w:spacing w:val="-1"/>
        </w:rPr>
        <w:t xml:space="preserve"> </w:t>
      </w:r>
      <w:r>
        <w:t>poor</w:t>
      </w:r>
      <w:r>
        <w:rPr>
          <w:spacing w:val="-2"/>
        </w:rPr>
        <w:t xml:space="preserve"> </w:t>
      </w:r>
      <w:r>
        <w:t>aeration which</w:t>
      </w:r>
      <w:r>
        <w:rPr>
          <w:spacing w:val="-1"/>
        </w:rPr>
        <w:t xml:space="preserve"> </w:t>
      </w:r>
      <w:r>
        <w:t>retards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decomposition of</w:t>
      </w:r>
      <w:r>
        <w:rPr>
          <w:spacing w:val="-57"/>
        </w:rPr>
        <w:t xml:space="preserve"> </w:t>
      </w:r>
      <w:r>
        <w:t>organic matter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microorganisms.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 soil</w:t>
      </w:r>
      <w:r>
        <w:rPr>
          <w:spacing w:val="-1"/>
        </w:rPr>
        <w:t xml:space="preserve"> </w:t>
      </w:r>
      <w:r>
        <w:t>acidity</w:t>
      </w:r>
      <w:r>
        <w:rPr>
          <w:spacing w:val="-3"/>
        </w:rPr>
        <w:t xml:space="preserve"> </w:t>
      </w:r>
      <w:r>
        <w:t>is measured using</w:t>
      </w:r>
      <w:r>
        <w:rPr>
          <w:spacing w:val="-4"/>
        </w:rPr>
        <w:t xml:space="preserve"> </w:t>
      </w:r>
      <w:r>
        <w:t xml:space="preserve">the </w:t>
      </w:r>
      <w:r>
        <w:t>pH value</w:t>
      </w:r>
      <w:r>
        <w:rPr>
          <w:spacing w:val="-1"/>
        </w:rPr>
        <w:t xml:space="preserve"> </w:t>
      </w:r>
      <w:r>
        <w:t>scale, numbered</w:t>
      </w:r>
      <w:r>
        <w:rPr>
          <w:spacing w:val="2"/>
        </w:rPr>
        <w:t xml:space="preserve"> </w:t>
      </w:r>
      <w:r>
        <w:t>from 1-14.</w:t>
      </w:r>
    </w:p>
    <w:p w:rsidR="00393B54" w:rsidRDefault="00574D45">
      <w:pPr>
        <w:pStyle w:val="BodyText"/>
        <w:ind w:right="324"/>
      </w:pPr>
      <w:r>
        <w:t>A</w:t>
      </w:r>
      <w:r>
        <w:rPr>
          <w:spacing w:val="-1"/>
        </w:rPr>
        <w:t xml:space="preserve"> </w:t>
      </w:r>
      <w:r>
        <w:t>pH</w:t>
      </w:r>
      <w:r>
        <w:rPr>
          <w:spacing w:val="-2"/>
        </w:rPr>
        <w:t xml:space="preserve"> </w:t>
      </w:r>
      <w:r>
        <w:t>value of</w:t>
      </w:r>
      <w:r>
        <w:rPr>
          <w:spacing w:val="-3"/>
        </w:rPr>
        <w:t xml:space="preserve"> </w:t>
      </w:r>
      <w:r>
        <w:t>7 is</w:t>
      </w:r>
      <w:r>
        <w:rPr>
          <w:spacing w:val="-1"/>
        </w:rPr>
        <w:t xml:space="preserve"> </w:t>
      </w:r>
      <w:r>
        <w:t>considered neutral.</w:t>
      </w:r>
      <w:r>
        <w:rPr>
          <w:spacing w:val="1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pH is</w:t>
      </w:r>
      <w:r>
        <w:rPr>
          <w:spacing w:val="-1"/>
        </w:rPr>
        <w:t xml:space="preserve"> </w:t>
      </w:r>
      <w:r>
        <w:t>below 7,</w:t>
      </w:r>
      <w:r>
        <w:rPr>
          <w:spacing w:val="-1"/>
        </w:rPr>
        <w:t xml:space="preserve"> </w:t>
      </w:r>
      <w:r>
        <w:t>then the</w:t>
      </w:r>
      <w:r>
        <w:rPr>
          <w:spacing w:val="-2"/>
        </w:rPr>
        <w:t xml:space="preserve"> </w:t>
      </w:r>
      <w:r>
        <w:t>soil is</w:t>
      </w:r>
      <w:r>
        <w:rPr>
          <w:spacing w:val="-1"/>
        </w:rPr>
        <w:t xml:space="preserve"> </w:t>
      </w:r>
      <w:r>
        <w:t>said to</w:t>
      </w:r>
      <w:r>
        <w:rPr>
          <w:spacing w:val="-1"/>
        </w:rPr>
        <w:t xml:space="preserve"> </w:t>
      </w:r>
      <w:r>
        <w:t>be acidic.</w:t>
      </w:r>
      <w:r>
        <w:rPr>
          <w:spacing w:val="-1"/>
        </w:rPr>
        <w:t xml:space="preserve"> </w:t>
      </w:r>
      <w:r>
        <w:t>Acidic</w:t>
      </w:r>
      <w:r>
        <w:rPr>
          <w:spacing w:val="-57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common in hot</w:t>
      </w:r>
      <w:r>
        <w:rPr>
          <w:spacing w:val="-1"/>
        </w:rPr>
        <w:t xml:space="preserve"> </w:t>
      </w:r>
      <w:r>
        <w:t>humid regions, industrialized and irrigated</w:t>
      </w:r>
      <w:r>
        <w:rPr>
          <w:spacing w:val="-1"/>
        </w:rPr>
        <w:t xml:space="preserve"> </w:t>
      </w:r>
      <w:r>
        <w:t>areas.</w:t>
      </w:r>
    </w:p>
    <w:p w:rsidR="00393B54" w:rsidRDefault="00574D45">
      <w:pPr>
        <w:pStyle w:val="BodyText"/>
        <w:ind w:right="326" w:firstLine="62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 value</w:t>
      </w:r>
      <w:r>
        <w:rPr>
          <w:spacing w:val="-2"/>
        </w:rPr>
        <w:t xml:space="preserve"> </w:t>
      </w:r>
      <w:r>
        <w:t>exceeds</w:t>
      </w:r>
      <w:r>
        <w:rPr>
          <w:spacing w:val="2"/>
        </w:rPr>
        <w:t xml:space="preserve"> </w:t>
      </w:r>
      <w:r>
        <w:t>8.0, then the</w:t>
      </w:r>
      <w:r>
        <w:rPr>
          <w:spacing w:val="-2"/>
        </w:rPr>
        <w:t xml:space="preserve"> </w:t>
      </w:r>
      <w:r>
        <w:t>soi</w:t>
      </w:r>
      <w:r>
        <w:t>l has excess salts</w:t>
      </w:r>
      <w:r>
        <w:rPr>
          <w:spacing w:val="-1"/>
        </w:rPr>
        <w:t xml:space="preserve"> </w:t>
      </w:r>
      <w:r>
        <w:t>or is said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alkaline, common in</w:t>
      </w:r>
      <w:r>
        <w:rPr>
          <w:spacing w:val="-57"/>
        </w:rPr>
        <w:t xml:space="preserve"> </w:t>
      </w:r>
      <w:r>
        <w:t>desert</w:t>
      </w:r>
      <w:r>
        <w:rPr>
          <w:spacing w:val="-1"/>
        </w:rPr>
        <w:t xml:space="preserve"> </w:t>
      </w:r>
      <w:r>
        <w:t>areas due</w:t>
      </w:r>
      <w:r>
        <w:rPr>
          <w:spacing w:val="-1"/>
        </w:rPr>
        <w:t xml:space="preserve"> </w:t>
      </w:r>
      <w:r>
        <w:t>to absence</w:t>
      </w:r>
      <w:r>
        <w:rPr>
          <w:spacing w:val="-1"/>
        </w:rPr>
        <w:t xml:space="preserve"> </w:t>
      </w:r>
      <w:r>
        <w:t>of organic matter or humus.</w:t>
      </w:r>
    </w:p>
    <w:p w:rsidR="00393B54" w:rsidRDefault="00574D45">
      <w:pPr>
        <w:pStyle w:val="BodyText"/>
        <w:ind w:right="296"/>
      </w:pPr>
      <w:r>
        <w:t>The best soil for agriculture has neutral value. Soil pH is lowered by leaching, and use of fertilizers</w:t>
      </w:r>
      <w:r>
        <w:rPr>
          <w:spacing w:val="-57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sulphur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nitrogen.</w:t>
      </w:r>
    </w:p>
    <w:p w:rsidR="00393B54" w:rsidRDefault="00574D45">
      <w:pPr>
        <w:pStyle w:val="BodyText"/>
        <w:ind w:right="1286"/>
      </w:pPr>
      <w:r>
        <w:t>Hig</w:t>
      </w:r>
      <w:r>
        <w:t>h acidity</w:t>
      </w:r>
      <w:r>
        <w:rPr>
          <w:spacing w:val="-6"/>
        </w:rPr>
        <w:t xml:space="preserve"> </w:t>
      </w:r>
      <w:r>
        <w:t>in soil can be</w:t>
      </w:r>
      <w:r>
        <w:rPr>
          <w:spacing w:val="-1"/>
        </w:rPr>
        <w:t xml:space="preserve"> </w:t>
      </w:r>
      <w:r>
        <w:t>reduced by</w:t>
      </w:r>
      <w:r>
        <w:rPr>
          <w:spacing w:val="-5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lime</w:t>
      </w:r>
      <w:r>
        <w:rPr>
          <w:spacing w:val="1"/>
        </w:rPr>
        <w:t xml:space="preserve"> </w:t>
      </w:r>
      <w:r>
        <w:t>(calcium hydroxide)</w:t>
      </w:r>
      <w:r>
        <w:rPr>
          <w:spacing w:val="-2"/>
        </w:rPr>
        <w:t xml:space="preserve"> </w:t>
      </w:r>
      <w:r>
        <w:t>to improve</w:t>
      </w:r>
      <w:r>
        <w:rPr>
          <w:spacing w:val="-2"/>
        </w:rPr>
        <w:t xml:space="preserve"> </w:t>
      </w:r>
      <w:r>
        <w:t>on its</w:t>
      </w:r>
      <w:r>
        <w:rPr>
          <w:spacing w:val="-57"/>
        </w:rPr>
        <w:t xml:space="preserve"> </w:t>
      </w:r>
      <w:r>
        <w:t>productivity.</w:t>
      </w:r>
    </w:p>
    <w:p w:rsidR="00393B54" w:rsidRDefault="00574D45">
      <w:pPr>
        <w:pStyle w:val="BodyText"/>
      </w:pPr>
      <w:r>
        <w:t>Alkanity</w:t>
      </w:r>
      <w:r>
        <w:rPr>
          <w:spacing w:val="-5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reduced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humus or</w:t>
      </w:r>
      <w:r>
        <w:rPr>
          <w:spacing w:val="1"/>
        </w:rPr>
        <w:t xml:space="preserve"> </w:t>
      </w:r>
      <w:r>
        <w:t>gypsum to make</w:t>
      </w:r>
      <w:r>
        <w:rPr>
          <w:spacing w:val="-2"/>
        </w:rPr>
        <w:t xml:space="preserve"> </w:t>
      </w:r>
      <w:r>
        <w:t>the soil productive.</w:t>
      </w:r>
    </w:p>
    <w:p w:rsidR="00393B54" w:rsidRDefault="00574D45">
      <w:pPr>
        <w:pStyle w:val="BodyText"/>
        <w:ind w:right="180"/>
      </w:pPr>
      <w:r>
        <w:t xml:space="preserve">Soil pH value is important because it helps to determine the soil color, </w:t>
      </w:r>
      <w:r>
        <w:t>availability of nutrients,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ions</w:t>
      </w:r>
      <w:r>
        <w:rPr>
          <w:spacing w:val="-1"/>
        </w:rPr>
        <w:t xml:space="preserve"> </w:t>
      </w:r>
      <w:r>
        <w:t>present in</w:t>
      </w:r>
      <w:r>
        <w:rPr>
          <w:spacing w:val="2"/>
        </w:rPr>
        <w:t xml:space="preserve"> </w:t>
      </w:r>
      <w:r>
        <w:t>soil,</w:t>
      </w:r>
      <w:r>
        <w:rPr>
          <w:spacing w:val="-1"/>
        </w:rPr>
        <w:t xml:space="preserve"> </w:t>
      </w:r>
      <w:r>
        <w:t>solubility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materials in</w:t>
      </w:r>
      <w:r>
        <w:rPr>
          <w:spacing w:val="-1"/>
        </w:rPr>
        <w:t xml:space="preserve"> </w:t>
      </w:r>
      <w:r>
        <w:t>soil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activities of</w:t>
      </w:r>
      <w:r>
        <w:rPr>
          <w:spacing w:val="-2"/>
        </w:rPr>
        <w:t xml:space="preserve"> </w:t>
      </w:r>
      <w:r>
        <w:t>micro bacteria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soil.</w:t>
      </w:r>
    </w:p>
    <w:p w:rsidR="00393B54" w:rsidRDefault="00574D45">
      <w:pPr>
        <w:pStyle w:val="Heading1"/>
        <w:numPr>
          <w:ilvl w:val="0"/>
          <w:numId w:val="93"/>
        </w:numPr>
        <w:tabs>
          <w:tab w:val="left" w:pos="1105"/>
        </w:tabs>
        <w:spacing w:before="3"/>
        <w:ind w:left="1104" w:hanging="325"/>
      </w:pPr>
      <w:r>
        <w:t>Soil</w:t>
      </w:r>
      <w:r>
        <w:rPr>
          <w:spacing w:val="-1"/>
        </w:rPr>
        <w:t xml:space="preserve"> </w:t>
      </w:r>
      <w:r>
        <w:t>texture</w:t>
      </w:r>
    </w:p>
    <w:p w:rsidR="00393B54" w:rsidRDefault="00574D45">
      <w:pPr>
        <w:pStyle w:val="BodyText"/>
        <w:ind w:right="247"/>
      </w:pPr>
      <w:r>
        <w:t>Soil</w:t>
      </w:r>
      <w:r>
        <w:rPr>
          <w:spacing w:val="-2"/>
        </w:rPr>
        <w:t xml:space="preserve"> </w:t>
      </w:r>
      <w:r>
        <w:t>texture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concerned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sizes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smaller</w:t>
      </w:r>
      <w:r>
        <w:rPr>
          <w:spacing w:val="-1"/>
        </w:rPr>
        <w:t xml:space="preserve"> </w:t>
      </w:r>
      <w:r>
        <w:t>mineral</w:t>
      </w:r>
      <w:r>
        <w:rPr>
          <w:spacing w:val="-2"/>
        </w:rPr>
        <w:t xml:space="preserve"> </w:t>
      </w:r>
      <w:r>
        <w:t>particles,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grains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soil.</w:t>
      </w:r>
    </w:p>
    <w:p w:rsidR="00393B54" w:rsidRDefault="00574D45">
      <w:pPr>
        <w:pStyle w:val="BodyText"/>
        <w:ind w:right="233"/>
      </w:pPr>
      <w:r>
        <w:t>Particles are</w:t>
      </w:r>
      <w:r>
        <w:rPr>
          <w:spacing w:val="-3"/>
        </w:rPr>
        <w:t xml:space="preserve"> </w:t>
      </w:r>
      <w:r>
        <w:t>measured</w:t>
      </w:r>
      <w:r>
        <w:rPr>
          <w:spacing w:val="-1"/>
        </w:rPr>
        <w:t xml:space="preserve"> </w:t>
      </w:r>
      <w:r>
        <w:t>in terms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diameter,</w:t>
      </w:r>
      <w:r>
        <w:rPr>
          <w:spacing w:val="-1"/>
        </w:rPr>
        <w:t xml:space="preserve"> </w:t>
      </w:r>
      <w:r>
        <w:t>ranging</w:t>
      </w:r>
      <w:r>
        <w:rPr>
          <w:spacing w:val="-4"/>
        </w:rPr>
        <w:t xml:space="preserve"> </w:t>
      </w:r>
      <w:r>
        <w:t>from 2</w:t>
      </w:r>
      <w:r>
        <w:rPr>
          <w:spacing w:val="-1"/>
        </w:rPr>
        <w:t xml:space="preserve"> </w:t>
      </w:r>
      <w:r>
        <w:t>millimeters</w:t>
      </w:r>
      <w:r>
        <w:rPr>
          <w:spacing w:val="-1"/>
        </w:rPr>
        <w:t xml:space="preserve"> </w:t>
      </w:r>
      <w:r>
        <w:t>to 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0.002</w:t>
      </w:r>
      <w:r>
        <w:rPr>
          <w:spacing w:val="-1"/>
        </w:rPr>
        <w:t xml:space="preserve"> </w:t>
      </w:r>
      <w:r>
        <w:t>mm.</w:t>
      </w:r>
      <w:r>
        <w:rPr>
          <w:spacing w:val="-57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particles are</w:t>
      </w:r>
      <w:r>
        <w:rPr>
          <w:spacing w:val="1"/>
        </w:rPr>
        <w:t xml:space="preserve"> </w:t>
      </w:r>
      <w:r>
        <w:t>graded into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types: Sand, silt</w:t>
      </w:r>
      <w:r>
        <w:rPr>
          <w:spacing w:val="-1"/>
        </w:rPr>
        <w:t xml:space="preserve"> </w:t>
      </w:r>
      <w:r>
        <w:t>and clay.</w:t>
      </w:r>
    </w:p>
    <w:p w:rsidR="00393B54" w:rsidRDefault="00574D45">
      <w:pPr>
        <w:pStyle w:val="BodyText"/>
        <w:ind w:right="359"/>
      </w:pPr>
      <w:r>
        <w:t>Soils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particles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gravel and</w:t>
      </w:r>
      <w:r>
        <w:rPr>
          <w:spacing w:val="-1"/>
        </w:rPr>
        <w:t xml:space="preserve"> </w:t>
      </w:r>
      <w:r>
        <w:t>sand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coarse</w:t>
      </w:r>
      <w:r>
        <w:rPr>
          <w:spacing w:val="-2"/>
        </w:rPr>
        <w:t xml:space="preserve"> </w:t>
      </w:r>
      <w:r>
        <w:t>texture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small particles like</w:t>
      </w:r>
      <w:r>
        <w:rPr>
          <w:spacing w:val="-1"/>
        </w:rPr>
        <w:t xml:space="preserve"> </w:t>
      </w:r>
      <w:r>
        <w:t>clay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said to have</w:t>
      </w:r>
      <w:r>
        <w:rPr>
          <w:spacing w:val="1"/>
        </w:rPr>
        <w:t xml:space="preserve"> </w:t>
      </w:r>
      <w:r>
        <w:t>fine texture.</w:t>
      </w:r>
    </w:p>
    <w:p w:rsidR="00393B54" w:rsidRDefault="00574D45">
      <w:pPr>
        <w:pStyle w:val="BodyText"/>
        <w:ind w:right="3208"/>
      </w:pPr>
      <w:r>
        <w:t>Gravel has soil particles measuring 2 .0+ millimeters in diameter.</w:t>
      </w:r>
      <w:r>
        <w:rPr>
          <w:spacing w:val="1"/>
        </w:rPr>
        <w:t xml:space="preserve"> </w:t>
      </w:r>
      <w:r>
        <w:t>Coarse sand has particles ranging between 2 .0 – 0.2 mm in diameter</w:t>
      </w:r>
      <w:r>
        <w:rPr>
          <w:spacing w:val="-57"/>
        </w:rPr>
        <w:t xml:space="preserve"> </w:t>
      </w:r>
      <w:r>
        <w:t xml:space="preserve">Fine sand has particles ranging </w:t>
      </w:r>
      <w:r>
        <w:t>between 0.2 – 0.02 mm in diameter.</w:t>
      </w:r>
      <w:r>
        <w:rPr>
          <w:spacing w:val="1"/>
        </w:rPr>
        <w:t xml:space="preserve"> </w:t>
      </w:r>
      <w:r>
        <w:t>Silt</w:t>
      </w:r>
      <w:r>
        <w:rPr>
          <w:spacing w:val="-1"/>
        </w:rPr>
        <w:t xml:space="preserve"> </w:t>
      </w:r>
      <w:r>
        <w:t>has particles</w:t>
      </w:r>
      <w:r>
        <w:rPr>
          <w:spacing w:val="-1"/>
        </w:rPr>
        <w:t xml:space="preserve"> </w:t>
      </w:r>
      <w:r>
        <w:t>ranging</w:t>
      </w:r>
      <w:r>
        <w:rPr>
          <w:spacing w:val="-1"/>
        </w:rPr>
        <w:t xml:space="preserve"> </w:t>
      </w:r>
      <w:r>
        <w:t>between 0.02</w:t>
      </w:r>
      <w:r>
        <w:rPr>
          <w:spacing w:val="1"/>
        </w:rPr>
        <w:t xml:space="preserve"> </w:t>
      </w:r>
      <w:r>
        <w:t>– 0.002 mm</w:t>
      </w:r>
      <w:r>
        <w:rPr>
          <w:spacing w:val="-1"/>
        </w:rPr>
        <w:t xml:space="preserve"> </w:t>
      </w:r>
      <w:r>
        <w:t>in diameter</w:t>
      </w:r>
    </w:p>
    <w:p w:rsidR="00393B54" w:rsidRDefault="00574D45">
      <w:pPr>
        <w:pStyle w:val="BodyText"/>
      </w:pPr>
      <w:r>
        <w:t>Clay</w:t>
      </w:r>
      <w:r>
        <w:rPr>
          <w:spacing w:val="-6"/>
        </w:rPr>
        <w:t xml:space="preserve"> </w:t>
      </w:r>
      <w:r>
        <w:t>has particles measuring</w:t>
      </w:r>
      <w:r>
        <w:rPr>
          <w:spacing w:val="-4"/>
        </w:rPr>
        <w:t xml:space="preserve"> </w:t>
      </w:r>
      <w:r>
        <w:t>below 0.002 mm</w:t>
      </w:r>
      <w:r>
        <w:rPr>
          <w:spacing w:val="-1"/>
        </w:rPr>
        <w:t xml:space="preserve"> </w:t>
      </w:r>
      <w:r>
        <w:t>in diameter.</w:t>
      </w:r>
    </w:p>
    <w:p w:rsidR="00393B54" w:rsidRDefault="00574D45">
      <w:pPr>
        <w:pStyle w:val="BodyText"/>
        <w:ind w:right="301"/>
      </w:pPr>
      <w:r>
        <w:t>Soil</w:t>
      </w:r>
      <w:r>
        <w:rPr>
          <w:spacing w:val="-2"/>
        </w:rPr>
        <w:t xml:space="preserve"> </w:t>
      </w:r>
      <w:r>
        <w:t>texture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the degree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retention,</w:t>
      </w:r>
      <w:r>
        <w:rPr>
          <w:spacing w:val="-1"/>
        </w:rPr>
        <w:t xml:space="preserve"> </w:t>
      </w:r>
      <w:r>
        <w:t>permeability,</w:t>
      </w:r>
      <w:r>
        <w:rPr>
          <w:spacing w:val="-1"/>
        </w:rPr>
        <w:t xml:space="preserve"> </w:t>
      </w:r>
      <w:r>
        <w:t>leaching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aeration.</w:t>
      </w:r>
    </w:p>
    <w:p w:rsidR="00393B54" w:rsidRDefault="00574D45">
      <w:pPr>
        <w:pStyle w:val="BodyText"/>
        <w:ind w:right="510"/>
      </w:pPr>
      <w:r>
        <w:t>Soils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coarse</w:t>
      </w:r>
      <w:r>
        <w:rPr>
          <w:spacing w:val="-3"/>
        </w:rPr>
        <w:t xml:space="preserve"> </w:t>
      </w:r>
      <w:r>
        <w:t>texture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gravel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aerated ,</w:t>
      </w:r>
      <w:r>
        <w:rPr>
          <w:spacing w:val="-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permeable, have a</w:t>
      </w:r>
      <w:r>
        <w:rPr>
          <w:spacing w:val="-2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rate of leaching of nutrients in the soil, have poor water retention, loose when dry and are easily</w:t>
      </w:r>
      <w:r>
        <w:rPr>
          <w:spacing w:val="1"/>
        </w:rPr>
        <w:t xml:space="preserve"> </w:t>
      </w:r>
      <w:r>
        <w:t>washed</w:t>
      </w:r>
      <w:r>
        <w:rPr>
          <w:spacing w:val="-1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agents of erosion.</w:t>
      </w:r>
    </w:p>
    <w:p w:rsidR="00393B54" w:rsidRDefault="00574D45">
      <w:pPr>
        <w:pStyle w:val="BodyText"/>
        <w:ind w:right="315"/>
      </w:pPr>
      <w:r>
        <w:t>Soil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fine</w:t>
      </w:r>
      <w:r>
        <w:rPr>
          <w:spacing w:val="-1"/>
        </w:rPr>
        <w:t xml:space="preserve"> </w:t>
      </w:r>
      <w:r>
        <w:t>texture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clay,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high water</w:t>
      </w:r>
      <w:r>
        <w:rPr>
          <w:spacing w:val="-3"/>
        </w:rPr>
        <w:t xml:space="preserve"> </w:t>
      </w:r>
      <w:r>
        <w:t>retention,</w:t>
      </w:r>
      <w:r>
        <w:rPr>
          <w:spacing w:val="-1"/>
        </w:rPr>
        <w:t xml:space="preserve"> </w:t>
      </w:r>
      <w:r>
        <w:t>impermeable,</w:t>
      </w:r>
      <w:r>
        <w:rPr>
          <w:spacing w:val="-1"/>
        </w:rPr>
        <w:t xml:space="preserve"> </w:t>
      </w:r>
      <w:r>
        <w:t>poor</w:t>
      </w:r>
      <w:r>
        <w:rPr>
          <w:spacing w:val="-3"/>
        </w:rPr>
        <w:t xml:space="preserve"> </w:t>
      </w:r>
      <w:r>
        <w:t>aeration, retards</w:t>
      </w:r>
      <w:r>
        <w:rPr>
          <w:spacing w:val="-57"/>
        </w:rPr>
        <w:t xml:space="preserve"> </w:t>
      </w:r>
      <w:r>
        <w:t>leaching</w:t>
      </w:r>
      <w:r>
        <w:rPr>
          <w:spacing w:val="-4"/>
        </w:rPr>
        <w:t xml:space="preserve"> </w:t>
      </w:r>
      <w:r>
        <w:t>of nutrients, sticky</w:t>
      </w:r>
      <w:r>
        <w:rPr>
          <w:spacing w:val="-5"/>
        </w:rPr>
        <w:t xml:space="preserve"> </w:t>
      </w:r>
      <w:r>
        <w:t>when wet and resilient to agents of</w:t>
      </w:r>
      <w:r>
        <w:rPr>
          <w:spacing w:val="2"/>
        </w:rPr>
        <w:t xml:space="preserve"> </w:t>
      </w:r>
      <w:r>
        <w:t>erosion.</w:t>
      </w:r>
    </w:p>
    <w:p w:rsidR="00393B54" w:rsidRDefault="00574D45">
      <w:pPr>
        <w:pStyle w:val="BodyText"/>
        <w:ind w:right="775"/>
      </w:pPr>
      <w:r>
        <w:t>Silt grains are fine, sticky under wet conditions, have limited permeability and hig</w:t>
      </w:r>
      <w:r>
        <w:t>h capillarity</w:t>
      </w:r>
      <w:r>
        <w:rPr>
          <w:spacing w:val="-57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 dry</w:t>
      </w:r>
      <w:r>
        <w:rPr>
          <w:spacing w:val="-5"/>
        </w:rPr>
        <w:t xml:space="preserve"> </w:t>
      </w:r>
      <w:r>
        <w:t>season.</w:t>
      </w:r>
    </w:p>
    <w:p w:rsidR="00393B54" w:rsidRDefault="00574D45">
      <w:pPr>
        <w:pStyle w:val="Heading1"/>
        <w:spacing w:before="4" w:line="240" w:lineRule="auto"/>
        <w:ind w:left="3518"/>
      </w:pPr>
      <w:r>
        <w:t>LATERITIC</w:t>
      </w:r>
      <w:r>
        <w:rPr>
          <w:spacing w:val="-2"/>
        </w:rPr>
        <w:t xml:space="preserve"> </w:t>
      </w:r>
      <w:r>
        <w:t>SOILS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ind w:left="720" w:right="3979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lateritic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soils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laterite soils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lateritic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lateritic</w:t>
      </w:r>
      <w:r>
        <w:rPr>
          <w:spacing w:val="-1"/>
          <w:sz w:val="24"/>
        </w:rPr>
        <w:t xml:space="preserve"> </w:t>
      </w:r>
      <w:r>
        <w:rPr>
          <w:sz w:val="24"/>
        </w:rPr>
        <w:t>soils are</w:t>
      </w:r>
      <w:r>
        <w:rPr>
          <w:spacing w:val="-2"/>
          <w:sz w:val="24"/>
        </w:rPr>
        <w:t xml:space="preserve"> </w:t>
      </w:r>
      <w:r>
        <w:rPr>
          <w:sz w:val="24"/>
        </w:rPr>
        <w:t>found</w:t>
      </w:r>
    </w:p>
    <w:p w:rsidR="00393B54" w:rsidRDefault="00393B54">
      <w:pPr>
        <w:rPr>
          <w:sz w:val="24"/>
        </w:rPr>
        <w:sectPr w:rsidR="00393B54">
          <w:headerReference w:type="default" r:id="rId285"/>
          <w:footerReference w:type="default" r:id="rId28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before="5"/>
      </w:pPr>
      <w:r>
        <w:lastRenderedPageBreak/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360"/>
      </w:pPr>
      <w:r>
        <w:t>Lateritic</w:t>
      </w:r>
      <w:r>
        <w:rPr>
          <w:spacing w:val="-2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are red</w:t>
      </w:r>
      <w:r>
        <w:rPr>
          <w:spacing w:val="-1"/>
        </w:rPr>
        <w:t xml:space="preserve"> </w:t>
      </w:r>
      <w:r>
        <w:t>or black</w:t>
      </w:r>
      <w:r>
        <w:rPr>
          <w:spacing w:val="-1"/>
        </w:rPr>
        <w:t xml:space="preserve"> </w:t>
      </w:r>
      <w:r>
        <w:t>residual</w:t>
      </w:r>
      <w:r>
        <w:rPr>
          <w:spacing w:val="-1"/>
        </w:rPr>
        <w:t xml:space="preserve"> </w:t>
      </w:r>
      <w:r>
        <w:t>deposits,</w:t>
      </w:r>
      <w:r>
        <w:rPr>
          <w:spacing w:val="-1"/>
        </w:rPr>
        <w:t xml:space="preserve"> </w:t>
      </w:r>
      <w:r>
        <w:t>created from</w:t>
      </w:r>
      <w:r>
        <w:t xml:space="preserve"> weathering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rocks bearing</w:t>
      </w:r>
      <w:r>
        <w:rPr>
          <w:spacing w:val="-4"/>
        </w:rPr>
        <w:t xml:space="preserve"> </w:t>
      </w:r>
      <w:r>
        <w:t>iron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aluminum</w:t>
      </w:r>
      <w:r>
        <w:rPr>
          <w:spacing w:val="-1"/>
        </w:rPr>
        <w:t xml:space="preserve"> </w:t>
      </w:r>
      <w:r>
        <w:t>under humid and hot tropical conditions in</w:t>
      </w:r>
      <w:r>
        <w:rPr>
          <w:spacing w:val="-1"/>
        </w:rPr>
        <w:t xml:space="preserve"> </w:t>
      </w:r>
      <w:r>
        <w:t>the low latitudes.</w:t>
      </w:r>
    </w:p>
    <w:p w:rsidR="00393B54" w:rsidRDefault="00574D45">
      <w:pPr>
        <w:pStyle w:val="BodyText"/>
        <w:ind w:right="203"/>
      </w:pPr>
      <w:r>
        <w:t>Laterite</w:t>
      </w:r>
      <w:r>
        <w:rPr>
          <w:spacing w:val="-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consist of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iron or</w:t>
      </w:r>
      <w:r>
        <w:rPr>
          <w:spacing w:val="-2"/>
        </w:rPr>
        <w:t xml:space="preserve"> </w:t>
      </w:r>
      <w:r>
        <w:t>aluminum</w:t>
      </w:r>
      <w:r>
        <w:rPr>
          <w:spacing w:val="-1"/>
        </w:rPr>
        <w:t xml:space="preserve"> </w:t>
      </w:r>
      <w:r>
        <w:t>oxides, and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as hard</w:t>
      </w:r>
      <w:r>
        <w:rPr>
          <w:spacing w:val="-1"/>
        </w:rPr>
        <w:t xml:space="preserve"> </w:t>
      </w:r>
      <w:r>
        <w:t>pans</w:t>
      </w:r>
      <w:r>
        <w:rPr>
          <w:spacing w:val="-1"/>
        </w:rPr>
        <w:t xml:space="preserve"> </w:t>
      </w:r>
      <w:r>
        <w:t>(duricrust)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soft clays (clay</w:t>
      </w:r>
      <w:r>
        <w:rPr>
          <w:spacing w:val="-5"/>
        </w:rPr>
        <w:t xml:space="preserve"> </w:t>
      </w:r>
      <w:r>
        <w:t>pan).</w:t>
      </w:r>
    </w:p>
    <w:p w:rsidR="00393B54" w:rsidRDefault="00574D45">
      <w:pPr>
        <w:pStyle w:val="Heading1"/>
        <w:spacing w:before="2"/>
      </w:pPr>
      <w:r>
        <w:t>Lateritic</w:t>
      </w:r>
      <w:r>
        <w:rPr>
          <w:spacing w:val="-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processes;</w:t>
      </w:r>
    </w:p>
    <w:p w:rsidR="00393B54" w:rsidRDefault="00574D45">
      <w:pPr>
        <w:pStyle w:val="BodyText"/>
        <w:ind w:right="526"/>
      </w:pPr>
      <w:r>
        <w:t>Heavy</w:t>
      </w:r>
      <w:r>
        <w:rPr>
          <w:spacing w:val="-6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and high</w:t>
      </w:r>
      <w:r>
        <w:rPr>
          <w:spacing w:val="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decay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and other organic</w:t>
      </w:r>
      <w:r>
        <w:rPr>
          <w:spacing w:val="-1"/>
        </w:rPr>
        <w:t xml:space="preserve"> </w:t>
      </w:r>
      <w:r>
        <w:t>materials, and</w:t>
      </w:r>
      <w:r>
        <w:rPr>
          <w:spacing w:val="-57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chemical weathering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rocks.</w:t>
      </w:r>
    </w:p>
    <w:p w:rsidR="00393B54" w:rsidRDefault="00574D45">
      <w:pPr>
        <w:pStyle w:val="BodyText"/>
        <w:ind w:right="234"/>
      </w:pP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leaching,</w:t>
      </w:r>
      <w:r>
        <w:rPr>
          <w:spacing w:val="-1"/>
        </w:rPr>
        <w:t xml:space="preserve"> </w:t>
      </w:r>
      <w:r>
        <w:t>silica</w:t>
      </w:r>
      <w:r>
        <w:rPr>
          <w:spacing w:val="-3"/>
        </w:rPr>
        <w:t xml:space="preserve"> </w:t>
      </w:r>
      <w:r>
        <w:t>and other</w:t>
      </w:r>
      <w:r>
        <w:rPr>
          <w:spacing w:val="-3"/>
        </w:rPr>
        <w:t xml:space="preserve"> </w:t>
      </w:r>
      <w:r>
        <w:t>soluble</w:t>
      </w:r>
      <w:r>
        <w:rPr>
          <w:spacing w:val="-1"/>
        </w:rPr>
        <w:t xml:space="preserve"> </w:t>
      </w:r>
      <w:r>
        <w:t>minerals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removed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roc</w:t>
      </w:r>
      <w:r>
        <w:t>ks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A-horizon by</w:t>
      </w:r>
      <w:r>
        <w:rPr>
          <w:spacing w:val="-3"/>
        </w:rPr>
        <w:t xml:space="preserve"> </w:t>
      </w:r>
      <w:r>
        <w:t>water and transferred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B-</w:t>
      </w:r>
      <w:r>
        <w:rPr>
          <w:spacing w:val="-1"/>
        </w:rPr>
        <w:t xml:space="preserve"> </w:t>
      </w:r>
      <w:r>
        <w:t>horizon of</w:t>
      </w:r>
      <w:r>
        <w:rPr>
          <w:spacing w:val="-1"/>
        </w:rPr>
        <w:t xml:space="preserve"> </w:t>
      </w:r>
      <w:r>
        <w:t>the soil</w:t>
      </w:r>
      <w:r>
        <w:rPr>
          <w:spacing w:val="-1"/>
        </w:rPr>
        <w:t xml:space="preserve"> </w:t>
      </w:r>
      <w:r>
        <w:t>profile.</w:t>
      </w:r>
    </w:p>
    <w:p w:rsidR="00393B54" w:rsidRDefault="00574D45">
      <w:pPr>
        <w:pStyle w:val="BodyText"/>
        <w:ind w:right="475"/>
      </w:pPr>
      <w:r>
        <w:t>The insoluble material compounds of iron and aluminum are also moved to B- horizon of the soil</w:t>
      </w:r>
      <w:r>
        <w:rPr>
          <w:spacing w:val="-57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through the eluviation and illuviation processes.</w:t>
      </w:r>
    </w:p>
    <w:p w:rsidR="00393B54" w:rsidRDefault="00574D45">
      <w:pPr>
        <w:pStyle w:val="BodyText"/>
        <w:ind w:right="250"/>
      </w:pPr>
      <w:r>
        <w:t xml:space="preserve">When temperatures exceed </w:t>
      </w:r>
      <w:r>
        <w:t>rain fall, iron and aluminum compounds are carried to the surface of the</w:t>
      </w:r>
      <w:r>
        <w:rPr>
          <w:spacing w:val="-58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evaporating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fuse</w:t>
      </w:r>
      <w:r>
        <w:rPr>
          <w:spacing w:val="-2"/>
        </w:rPr>
        <w:t xml:space="preserve"> </w:t>
      </w:r>
      <w:r>
        <w:t>together.</w:t>
      </w:r>
    </w:p>
    <w:p w:rsidR="00393B54" w:rsidRDefault="00574D45">
      <w:pPr>
        <w:pStyle w:val="BodyText"/>
        <w:ind w:right="197"/>
      </w:pPr>
      <w:r>
        <w:t>Continuous</w:t>
      </w:r>
      <w:r>
        <w:rPr>
          <w:spacing w:val="-1"/>
        </w:rPr>
        <w:t xml:space="preserve"> </w:t>
      </w:r>
      <w:r>
        <w:t>fusion</w:t>
      </w:r>
      <w:r>
        <w:rPr>
          <w:spacing w:val="-1"/>
        </w:rPr>
        <w:t xml:space="preserve"> </w:t>
      </w:r>
      <w:r>
        <w:t>and accumulation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compounds</w:t>
      </w:r>
      <w:r>
        <w:rPr>
          <w:spacing w:val="-1"/>
        </w:rPr>
        <w:t xml:space="preserve"> </w:t>
      </w:r>
      <w:r>
        <w:t>gradually</w:t>
      </w:r>
      <w:r>
        <w:rPr>
          <w:spacing w:val="-6"/>
        </w:rPr>
        <w:t xml:space="preserve"> </w:t>
      </w:r>
      <w:r>
        <w:t>harden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 layer</w:t>
      </w:r>
      <w:r>
        <w:rPr>
          <w:spacing w:val="-1"/>
        </w:rPr>
        <w:t xml:space="preserve"> </w:t>
      </w:r>
      <w:r>
        <w:t>known as</w:t>
      </w:r>
      <w:r>
        <w:rPr>
          <w:spacing w:val="-57"/>
        </w:rPr>
        <w:t xml:space="preserve"> </w:t>
      </w:r>
      <w:r>
        <w:t>duricrust, or may remain under moi</w:t>
      </w:r>
      <w:r>
        <w:t>st conditions at the surface to form soft clays known as Kaolin.</w:t>
      </w:r>
      <w:r>
        <w:rPr>
          <w:spacing w:val="1"/>
        </w:rPr>
        <w:t xml:space="preserve"> </w:t>
      </w:r>
      <w:r>
        <w:t>Weathering of the duricrust produces laterites or lateritic soils, with a greyish color derived from</w:t>
      </w:r>
      <w:r>
        <w:rPr>
          <w:spacing w:val="1"/>
        </w:rPr>
        <w:t xml:space="preserve"> </w:t>
      </w:r>
      <w:r>
        <w:t>aluminum</w:t>
      </w:r>
      <w:r>
        <w:rPr>
          <w:spacing w:val="-1"/>
        </w:rPr>
        <w:t xml:space="preserve"> </w:t>
      </w:r>
      <w:r>
        <w:t>or reddish</w:t>
      </w:r>
      <w:r>
        <w:rPr>
          <w:spacing w:val="1"/>
        </w:rPr>
        <w:t xml:space="preserve"> </w:t>
      </w:r>
      <w:r>
        <w:t>–brown color derived from iron</w:t>
      </w:r>
      <w:r>
        <w:rPr>
          <w:spacing w:val="-1"/>
        </w:rPr>
        <w:t xml:space="preserve"> </w:t>
      </w:r>
      <w:r>
        <w:t>compounds.</w:t>
      </w:r>
    </w:p>
    <w:p w:rsidR="00393B54" w:rsidRDefault="00574D45">
      <w:pPr>
        <w:pStyle w:val="BodyText"/>
      </w:pPr>
      <w:r>
        <w:t>Laterites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sticky</w:t>
      </w:r>
      <w:r>
        <w:rPr>
          <w:spacing w:val="-6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sa</w:t>
      </w:r>
      <w:r>
        <w:t>turated</w:t>
      </w:r>
      <w:r>
        <w:rPr>
          <w:spacing w:val="-1"/>
        </w:rPr>
        <w:t xml:space="preserve"> </w:t>
      </w:r>
      <w:r>
        <w:t>with rain</w:t>
      </w:r>
      <w:r>
        <w:rPr>
          <w:spacing w:val="-1"/>
        </w:rPr>
        <w:t xml:space="preserve"> </w:t>
      </w:r>
      <w:r>
        <w:t>water, hard, and</w:t>
      </w:r>
      <w:r>
        <w:rPr>
          <w:spacing w:val="-1"/>
        </w:rPr>
        <w:t xml:space="preserve"> </w:t>
      </w:r>
      <w:r>
        <w:t>drain quickly</w:t>
      </w:r>
      <w:r>
        <w:rPr>
          <w:spacing w:val="-4"/>
        </w:rPr>
        <w:t xml:space="preserve"> </w:t>
      </w:r>
      <w:r>
        <w:t>when dry.</w:t>
      </w:r>
    </w:p>
    <w:p w:rsidR="00393B54" w:rsidRDefault="00574D45">
      <w:pPr>
        <w:pStyle w:val="BodyText"/>
        <w:ind w:right="162"/>
      </w:pPr>
      <w:r>
        <w:t>In East Africa, laterites are found in various areas such as savannah and equatorial forests. 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Uganda around</w:t>
      </w:r>
      <w:r>
        <w:rPr>
          <w:spacing w:val="-1"/>
        </w:rPr>
        <w:t xml:space="preserve"> </w:t>
      </w:r>
      <w:r>
        <w:t>mukono,</w:t>
      </w:r>
      <w:r>
        <w:rPr>
          <w:spacing w:val="-1"/>
        </w:rPr>
        <w:t xml:space="preserve"> </w:t>
      </w:r>
      <w:r>
        <w:t>lugazi,</w:t>
      </w:r>
      <w:r>
        <w:rPr>
          <w:spacing w:val="-1"/>
        </w:rPr>
        <w:t xml:space="preserve"> </w:t>
      </w:r>
      <w:r>
        <w:t>Mpigi</w:t>
      </w:r>
      <w:r>
        <w:rPr>
          <w:spacing w:val="-1"/>
        </w:rPr>
        <w:t xml:space="preserve"> </w:t>
      </w:r>
      <w:r>
        <w:t>and on</w:t>
      </w:r>
      <w:r>
        <w:rPr>
          <w:spacing w:val="-1"/>
        </w:rPr>
        <w:t xml:space="preserve"> </w:t>
      </w:r>
      <w:r>
        <w:t>hill</w:t>
      </w:r>
      <w:r>
        <w:rPr>
          <w:spacing w:val="-1"/>
        </w:rPr>
        <w:t xml:space="preserve"> </w:t>
      </w:r>
      <w:r>
        <w:t>tops, Nyanza</w:t>
      </w:r>
      <w:r>
        <w:rPr>
          <w:spacing w:val="-2"/>
        </w:rPr>
        <w:t xml:space="preserve"> </w:t>
      </w:r>
      <w:r>
        <w:t>province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western</w:t>
      </w:r>
      <w:r>
        <w:rPr>
          <w:spacing w:val="-57"/>
        </w:rPr>
        <w:t xml:space="preserve"> </w:t>
      </w:r>
      <w:r>
        <w:t>Kenya</w:t>
      </w:r>
      <w:r>
        <w:rPr>
          <w:spacing w:val="-2"/>
        </w:rPr>
        <w:t xml:space="preserve"> </w:t>
      </w:r>
      <w:r>
        <w:t>e.t.c</w:t>
      </w:r>
    </w:p>
    <w:p w:rsidR="00393B54" w:rsidRDefault="00574D45">
      <w:pPr>
        <w:pStyle w:val="Heading1"/>
        <w:spacing w:before="4"/>
        <w:ind w:left="2633"/>
      </w:pPr>
      <w:r>
        <w:t>Factors</w:t>
      </w:r>
      <w:r>
        <w:rPr>
          <w:spacing w:val="-1"/>
        </w:rPr>
        <w:t xml:space="preserve"> </w:t>
      </w:r>
      <w:r>
        <w:t>favoring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 lateritic</w:t>
      </w:r>
      <w:r>
        <w:rPr>
          <w:spacing w:val="-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ind w:right="747"/>
      </w:pPr>
      <w:r>
        <w:rPr>
          <w:b/>
        </w:rPr>
        <w:t>Relief.</w:t>
      </w:r>
      <w:r>
        <w:rPr>
          <w:b/>
          <w:spacing w:val="1"/>
        </w:rPr>
        <w:t xml:space="preserve"> </w:t>
      </w:r>
      <w:r>
        <w:t>Laterite</w:t>
      </w:r>
      <w:r>
        <w:rPr>
          <w:spacing w:val="-2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and gentle</w:t>
      </w:r>
      <w:r>
        <w:rPr>
          <w:spacing w:val="-2"/>
        </w:rPr>
        <w:t xml:space="preserve"> </w:t>
      </w:r>
      <w:r>
        <w:t>relief.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percolation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water,</w:t>
      </w:r>
      <w:r>
        <w:rPr>
          <w:spacing w:val="-1"/>
        </w:rPr>
        <w:t xml:space="preserve"> </w:t>
      </w:r>
      <w:r>
        <w:t>leaching</w:t>
      </w:r>
      <w:r>
        <w:rPr>
          <w:spacing w:val="-2"/>
        </w:rPr>
        <w:t xml:space="preserve"> </w:t>
      </w:r>
      <w:r>
        <w:t>in A-</w:t>
      </w:r>
      <w:r>
        <w:rPr>
          <w:spacing w:val="-1"/>
        </w:rPr>
        <w:t xml:space="preserve"> </w:t>
      </w:r>
      <w:r>
        <w:t>horizon and illuviation</w:t>
      </w:r>
      <w:r>
        <w:rPr>
          <w:spacing w:val="-3"/>
        </w:rPr>
        <w:t xml:space="preserve"> </w:t>
      </w:r>
      <w:r>
        <w:t>in B-</w:t>
      </w:r>
      <w:r>
        <w:rPr>
          <w:spacing w:val="-1"/>
        </w:rPr>
        <w:t xml:space="preserve"> </w:t>
      </w:r>
      <w:r>
        <w:t>horizon.</w:t>
      </w:r>
    </w:p>
    <w:p w:rsidR="00393B54" w:rsidRDefault="00574D45">
      <w:pPr>
        <w:pStyle w:val="BodyText"/>
        <w:ind w:right="402"/>
      </w:pPr>
      <w:r>
        <w:t>Chemical weathering by o</w:t>
      </w:r>
      <w:r>
        <w:t>xidation, solution change the color and transports the cementing silicate</w:t>
      </w:r>
      <w:r>
        <w:rPr>
          <w:spacing w:val="-58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respectively.</w:t>
      </w:r>
    </w:p>
    <w:p w:rsidR="00393B54" w:rsidRDefault="00574D45">
      <w:pPr>
        <w:pStyle w:val="BodyText"/>
      </w:pPr>
      <w:r>
        <w:rPr>
          <w:b/>
        </w:rPr>
        <w:t>High</w:t>
      </w:r>
      <w:r>
        <w:rPr>
          <w:b/>
          <w:spacing w:val="-2"/>
        </w:rPr>
        <w:t xml:space="preserve"> </w:t>
      </w:r>
      <w:r>
        <w:rPr>
          <w:b/>
        </w:rPr>
        <w:t>temperature</w:t>
      </w:r>
      <w:r>
        <w:t>.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chemical reactions.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Vegetation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cover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This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hold the</w:t>
      </w:r>
      <w:r>
        <w:rPr>
          <w:spacing w:val="-2"/>
          <w:sz w:val="24"/>
        </w:rPr>
        <w:t xml:space="preserve"> </w:t>
      </w:r>
      <w:r>
        <w:rPr>
          <w:sz w:val="24"/>
        </w:rPr>
        <w:t>soils and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situ.</w:t>
      </w:r>
    </w:p>
    <w:p w:rsidR="00393B54" w:rsidRDefault="00574D45">
      <w:pPr>
        <w:pStyle w:val="BodyText"/>
        <w:ind w:right="358"/>
      </w:pPr>
      <w:r>
        <w:rPr>
          <w:b/>
        </w:rPr>
        <w:t>Nature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parent rock</w:t>
      </w:r>
      <w:r>
        <w:t>. The</w:t>
      </w:r>
      <w:r>
        <w:rPr>
          <w:spacing w:val="-3"/>
        </w:rPr>
        <w:t xml:space="preserve"> </w:t>
      </w:r>
      <w:r>
        <w:t>parent rock should</w:t>
      </w:r>
      <w:r>
        <w:rPr>
          <w:spacing w:val="-1"/>
        </w:rPr>
        <w:t xml:space="preserve"> </w:t>
      </w:r>
      <w:r>
        <w:t>not be</w:t>
      </w:r>
      <w:r>
        <w:rPr>
          <w:spacing w:val="-1"/>
        </w:rPr>
        <w:t xml:space="preserve"> </w:t>
      </w:r>
      <w:r>
        <w:t>extremely</w:t>
      </w:r>
      <w:r>
        <w:rPr>
          <w:spacing w:val="-6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should contain a</w:t>
      </w:r>
      <w:r>
        <w:rPr>
          <w:spacing w:val="-2"/>
        </w:rPr>
        <w:t xml:space="preserve"> </w:t>
      </w:r>
      <w:r>
        <w:t>lot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iron and aluminum</w:t>
      </w:r>
      <w:r>
        <w:rPr>
          <w:spacing w:val="1"/>
        </w:rPr>
        <w:t xml:space="preserve"> </w:t>
      </w:r>
      <w:r>
        <w:t>compounds for</w:t>
      </w:r>
      <w:r>
        <w:rPr>
          <w:spacing w:val="-1"/>
        </w:rPr>
        <w:t xml:space="preserve"> </w:t>
      </w:r>
      <w:r>
        <w:t>oxidation to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place.</w:t>
      </w:r>
    </w:p>
    <w:p w:rsidR="00393B54" w:rsidRDefault="00574D45">
      <w:pPr>
        <w:pStyle w:val="BodyText"/>
        <w:ind w:right="345"/>
      </w:pPr>
      <w:r>
        <w:rPr>
          <w:b/>
        </w:rPr>
        <w:t>Nature</w:t>
      </w:r>
      <w:r>
        <w:rPr>
          <w:b/>
          <w:spacing w:val="-2"/>
        </w:rPr>
        <w:t xml:space="preserve"> </w:t>
      </w:r>
      <w:r>
        <w:rPr>
          <w:b/>
        </w:rPr>
        <w:t>of the</w:t>
      </w:r>
      <w:r>
        <w:rPr>
          <w:b/>
          <w:spacing w:val="-2"/>
        </w:rPr>
        <w:t xml:space="preserve"> </w:t>
      </w:r>
      <w:r>
        <w:rPr>
          <w:b/>
        </w:rPr>
        <w:t>slope</w:t>
      </w:r>
      <w:r>
        <w:t>. Very</w:t>
      </w:r>
      <w:r>
        <w:rPr>
          <w:spacing w:val="-4"/>
        </w:rPr>
        <w:t xml:space="preserve"> </w:t>
      </w:r>
      <w:r>
        <w:t>steep</w:t>
      </w:r>
      <w:r>
        <w:rPr>
          <w:spacing w:val="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prone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soil erosion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 allow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formation</w:t>
      </w:r>
      <w:r>
        <w:rPr>
          <w:spacing w:val="-57"/>
        </w:rPr>
        <w:t xml:space="preserve"> </w:t>
      </w:r>
      <w:r>
        <w:t>of Laterite</w:t>
      </w:r>
      <w:r>
        <w:rPr>
          <w:spacing w:val="-1"/>
        </w:rPr>
        <w:t xml:space="preserve"> </w:t>
      </w:r>
      <w:r>
        <w:t>soils.</w:t>
      </w:r>
    </w:p>
    <w:p w:rsidR="00393B54" w:rsidRDefault="00574D45">
      <w:pPr>
        <w:pStyle w:val="BodyText"/>
        <w:ind w:right="519"/>
      </w:pPr>
      <w:r>
        <w:rPr>
          <w:b/>
        </w:rPr>
        <w:t>Drainage.</w:t>
      </w:r>
      <w:r>
        <w:rPr>
          <w:b/>
          <w:spacing w:val="-2"/>
        </w:rPr>
        <w:t xml:space="preserve"> </w:t>
      </w:r>
      <w:r>
        <w:t>Poorly</w:t>
      </w:r>
      <w:r>
        <w:rPr>
          <w:spacing w:val="-6"/>
        </w:rPr>
        <w:t xml:space="preserve"> </w:t>
      </w:r>
      <w:r>
        <w:t>drained</w:t>
      </w:r>
      <w:r>
        <w:rPr>
          <w:spacing w:val="-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allow the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laterites.</w:t>
      </w:r>
      <w:r>
        <w:rPr>
          <w:spacing w:val="1"/>
        </w:rPr>
        <w:t xml:space="preserve"> </w:t>
      </w:r>
      <w:r>
        <w:t>Lateritic</w:t>
      </w:r>
      <w:r>
        <w:rPr>
          <w:spacing w:val="-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well</w:t>
      </w:r>
      <w:r>
        <w:rPr>
          <w:spacing w:val="-57"/>
        </w:rPr>
        <w:t xml:space="preserve"> </w:t>
      </w:r>
      <w:r>
        <w:t>drained</w:t>
      </w:r>
      <w:r>
        <w:rPr>
          <w:spacing w:val="-1"/>
        </w:rPr>
        <w:t xml:space="preserve"> </w:t>
      </w:r>
      <w:r>
        <w:t>areas or soils.</w:t>
      </w:r>
    </w:p>
    <w:p w:rsidR="00393B54" w:rsidRDefault="00574D45">
      <w:pPr>
        <w:pStyle w:val="BodyText"/>
        <w:ind w:right="1104"/>
      </w:pPr>
      <w:r>
        <w:rPr>
          <w:b/>
        </w:rPr>
        <w:t>Human</w:t>
      </w:r>
      <w:r>
        <w:rPr>
          <w:b/>
          <w:spacing w:val="-1"/>
        </w:rPr>
        <w:t xml:space="preserve"> </w:t>
      </w:r>
      <w:r>
        <w:rPr>
          <w:b/>
        </w:rPr>
        <w:t xml:space="preserve">activities. </w:t>
      </w:r>
      <w:r>
        <w:t>The</w:t>
      </w:r>
      <w:r>
        <w:rPr>
          <w:spacing w:val="-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lateritic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is interrupted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agriculture,</w:t>
      </w:r>
      <w:r>
        <w:rPr>
          <w:spacing w:val="1"/>
        </w:rPr>
        <w:t xml:space="preserve"> </w:t>
      </w:r>
      <w:r>
        <w:t>construction</w:t>
      </w:r>
      <w:r>
        <w:rPr>
          <w:spacing w:val="2"/>
        </w:rPr>
        <w:t xml:space="preserve"> </w:t>
      </w:r>
      <w:r>
        <w:t>and mining.</w:t>
      </w:r>
    </w:p>
    <w:p w:rsidR="00393B54" w:rsidRDefault="00574D45">
      <w:pPr>
        <w:pStyle w:val="BodyText"/>
        <w:ind w:right="337"/>
      </w:pPr>
      <w:r>
        <w:rPr>
          <w:b/>
        </w:rPr>
        <w:t xml:space="preserve">Geological time. </w:t>
      </w:r>
      <w:r>
        <w:t>The formation of laterites requires long time to allow the formation and</w:t>
      </w:r>
      <w:r>
        <w:rPr>
          <w:spacing w:val="1"/>
        </w:rPr>
        <w:t xml:space="preserve"> </w:t>
      </w:r>
      <w:r>
        <w:t>accumulation</w:t>
      </w:r>
      <w:r>
        <w:rPr>
          <w:spacing w:val="-1"/>
        </w:rPr>
        <w:t xml:space="preserve"> </w:t>
      </w:r>
      <w:r>
        <w:t>of oxides. For</w:t>
      </w:r>
      <w:r>
        <w:rPr>
          <w:spacing w:val="-1"/>
        </w:rPr>
        <w:t xml:space="preserve"> </w:t>
      </w:r>
      <w:r>
        <w:t>example many</w:t>
      </w:r>
      <w:r>
        <w:rPr>
          <w:spacing w:val="-5"/>
        </w:rPr>
        <w:t xml:space="preserve"> </w:t>
      </w:r>
      <w:r>
        <w:t>laterites in East Africa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relics of tertially</w:t>
      </w:r>
      <w:r>
        <w:rPr>
          <w:spacing w:val="-5"/>
        </w:rPr>
        <w:t xml:space="preserve"> </w:t>
      </w:r>
      <w:r>
        <w:t>weathering</w:t>
      </w:r>
      <w:r>
        <w:rPr>
          <w:spacing w:val="-57"/>
        </w:rPr>
        <w:t xml:space="preserve"> </w:t>
      </w:r>
      <w:r>
        <w:t>process.</w:t>
      </w:r>
    </w:p>
    <w:p w:rsidR="00393B54" w:rsidRDefault="00574D45">
      <w:pPr>
        <w:pStyle w:val="Heading1"/>
        <w:spacing w:line="244" w:lineRule="auto"/>
        <w:ind w:right="981"/>
      </w:pPr>
      <w:r>
        <w:t>Examine the formation of lateri</w:t>
      </w:r>
      <w:r>
        <w:t>tes in East Africa and their effects on human activities</w:t>
      </w:r>
      <w:r>
        <w:rPr>
          <w:b w:val="0"/>
        </w:rPr>
        <w:t>.</w:t>
      </w:r>
      <w:r>
        <w:rPr>
          <w:b w:val="0"/>
          <w:spacing w:val="-58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65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laterite soil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lateritic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lateritic</w:t>
      </w:r>
      <w:r>
        <w:rPr>
          <w:spacing w:val="-1"/>
          <w:sz w:val="24"/>
        </w:rPr>
        <w:t xml:space="preserve"> </w:t>
      </w:r>
      <w:r>
        <w:rPr>
          <w:sz w:val="24"/>
        </w:rPr>
        <w:t>soils are</w:t>
      </w:r>
      <w:r>
        <w:rPr>
          <w:spacing w:val="-2"/>
          <w:sz w:val="24"/>
        </w:rPr>
        <w:t xml:space="preserve"> </w:t>
      </w:r>
      <w:r>
        <w:rPr>
          <w:sz w:val="24"/>
        </w:rPr>
        <w:t>found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 of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 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laterites on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 w:rsidR="00393B54" w:rsidRDefault="00574D45">
      <w:pPr>
        <w:pStyle w:val="Heading1"/>
        <w:spacing w:before="4" w:line="240" w:lineRule="auto"/>
      </w:pP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….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introduction</w:t>
      </w:r>
    </w:p>
    <w:p w:rsidR="00393B54" w:rsidRDefault="00574D45">
      <w:pPr>
        <w:spacing w:line="274" w:lineRule="exact"/>
        <w:ind w:left="2366"/>
        <w:rPr>
          <w:b/>
          <w:sz w:val="24"/>
        </w:rPr>
      </w:pPr>
      <w:r>
        <w:rPr>
          <w:b/>
          <w:sz w:val="24"/>
        </w:rPr>
        <w:t>EFFECTS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LATERITE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SOILS 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HUMAN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ACTIVITIES</w:t>
      </w:r>
    </w:p>
    <w:p w:rsidR="00393B54" w:rsidRDefault="00574D45">
      <w:pPr>
        <w:pStyle w:val="BodyText"/>
        <w:spacing w:line="274" w:lineRule="exact"/>
      </w:pPr>
      <w:r>
        <w:t>Deeply</w:t>
      </w:r>
      <w:r>
        <w:rPr>
          <w:spacing w:val="-6"/>
        </w:rPr>
        <w:t xml:space="preserve"> </w:t>
      </w:r>
      <w:r>
        <w:t>weathered</w:t>
      </w:r>
      <w:r>
        <w:rPr>
          <w:spacing w:val="-1"/>
        </w:rPr>
        <w:t xml:space="preserve"> </w:t>
      </w:r>
      <w:r>
        <w:t>laterites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murrum,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constructing</w:t>
      </w:r>
      <w:r>
        <w:rPr>
          <w:spacing w:val="-2"/>
        </w:rPr>
        <w:t xml:space="preserve"> </w:t>
      </w:r>
      <w:r>
        <w:t>roads.</w:t>
      </w:r>
    </w:p>
    <w:p w:rsidR="00393B54" w:rsidRDefault="00393B54">
      <w:pPr>
        <w:spacing w:line="274" w:lineRule="exact"/>
        <w:sectPr w:rsidR="00393B54">
          <w:headerReference w:type="default" r:id="rId287"/>
          <w:footerReference w:type="default" r:id="rId28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</w:pPr>
      <w:r>
        <w:lastRenderedPageBreak/>
        <w:t>schools,</w:t>
      </w:r>
      <w:r>
        <w:rPr>
          <w:spacing w:val="-1"/>
        </w:rPr>
        <w:t xml:space="preserve"> </w:t>
      </w:r>
      <w:r>
        <w:t>houses, water</w:t>
      </w:r>
      <w:r>
        <w:rPr>
          <w:spacing w:val="-2"/>
        </w:rPr>
        <w:t xml:space="preserve"> </w:t>
      </w:r>
      <w:r>
        <w:t>tanks e.t.c.</w:t>
      </w:r>
    </w:p>
    <w:p w:rsidR="00393B54" w:rsidRDefault="00574D45">
      <w:pPr>
        <w:pStyle w:val="BodyText"/>
        <w:ind w:right="249"/>
      </w:pPr>
      <w:r>
        <w:t>Erosion on lateritic duricrust produces beautiful dissected flat topped hills called mesa and butte for</w:t>
      </w:r>
      <w:r>
        <w:rPr>
          <w:spacing w:val="-57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in hill tops</w:t>
      </w:r>
      <w:r>
        <w:rPr>
          <w:spacing w:val="-3"/>
        </w:rPr>
        <w:t xml:space="preserve"> </w:t>
      </w:r>
      <w:r>
        <w:t xml:space="preserve">in </w:t>
      </w:r>
      <w:r>
        <w:t>Buganda</w:t>
      </w:r>
      <w:r>
        <w:rPr>
          <w:spacing w:val="-2"/>
        </w:rPr>
        <w:t xml:space="preserve"> </w:t>
      </w:r>
      <w:r>
        <w:t>region, used for</w:t>
      </w:r>
      <w:r>
        <w:rPr>
          <w:spacing w:val="-2"/>
        </w:rPr>
        <w:t xml:space="preserve"> </w:t>
      </w:r>
      <w:r>
        <w:t>settlement and</w:t>
      </w:r>
      <w:r>
        <w:rPr>
          <w:spacing w:val="-1"/>
        </w:rPr>
        <w:t xml:space="preserve"> </w:t>
      </w:r>
      <w:r>
        <w:t>forestry.</w:t>
      </w:r>
    </w:p>
    <w:p w:rsidR="00393B54" w:rsidRDefault="00574D45">
      <w:pPr>
        <w:pStyle w:val="BodyText"/>
        <w:ind w:right="136"/>
      </w:pPr>
      <w:r>
        <w:t>Laterites support mining of murrum, hence source of employment and income to different people for</w:t>
      </w:r>
      <w:r>
        <w:rPr>
          <w:spacing w:val="-57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on Mutundwe</w:t>
      </w:r>
      <w:r>
        <w:rPr>
          <w:spacing w:val="-2"/>
        </w:rPr>
        <w:t xml:space="preserve"> </w:t>
      </w:r>
      <w:r>
        <w:t>hill.</w:t>
      </w:r>
    </w:p>
    <w:p w:rsidR="00393B54" w:rsidRDefault="00574D45">
      <w:pPr>
        <w:pStyle w:val="BodyText"/>
        <w:ind w:right="286"/>
      </w:pPr>
      <w:r>
        <w:t>Laterites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unproductive</w:t>
      </w:r>
      <w:r>
        <w:rPr>
          <w:spacing w:val="-2"/>
        </w:rPr>
        <w:t xml:space="preserve"> </w:t>
      </w:r>
      <w:r>
        <w:t>in terms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heavily</w:t>
      </w:r>
      <w:r>
        <w:rPr>
          <w:spacing w:val="-3"/>
        </w:rPr>
        <w:t xml:space="preserve"> </w:t>
      </w:r>
      <w:r>
        <w:t>leached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lack humus.</w:t>
      </w:r>
      <w:r>
        <w:rPr>
          <w:spacing w:val="-57"/>
        </w:rPr>
        <w:t xml:space="preserve"> </w:t>
      </w:r>
      <w:r>
        <w:t>Lateritic soils support growth of poor scrub and grass vegetation used for grazing animals because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palatable to cattle and sheep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goats.</w:t>
      </w:r>
    </w:p>
    <w:p w:rsidR="00393B54" w:rsidRDefault="00574D45">
      <w:pPr>
        <w:pStyle w:val="BodyText"/>
        <w:ind w:right="703"/>
      </w:pPr>
      <w:r>
        <w:t xml:space="preserve">Laterites hinder mechanization because the lateritic duricrust is hard and lead to </w:t>
      </w:r>
      <w:r>
        <w:t>break down of</w:t>
      </w:r>
      <w:r>
        <w:rPr>
          <w:spacing w:val="-57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such as ploughs or wear down easily.</w:t>
      </w:r>
    </w:p>
    <w:p w:rsidR="00393B54" w:rsidRDefault="00574D45">
      <w:pPr>
        <w:pStyle w:val="BodyText"/>
        <w:ind w:right="595"/>
      </w:pPr>
      <w:r>
        <w:t>Kaolin clay is used as a raw material in making building materials such as bricks, tiles and maxi</w:t>
      </w:r>
      <w:r>
        <w:rPr>
          <w:spacing w:val="-57"/>
        </w:rPr>
        <w:t xml:space="preserve"> </w:t>
      </w:r>
      <w:r>
        <w:t>pans.</w:t>
      </w:r>
    </w:p>
    <w:p w:rsidR="00393B54" w:rsidRDefault="00574D45">
      <w:pPr>
        <w:pStyle w:val="Heading1"/>
        <w:spacing w:before="5" w:line="240" w:lineRule="auto"/>
        <w:ind w:left="3706" w:right="3108"/>
        <w:jc w:val="center"/>
      </w:pPr>
      <w:r>
        <w:t>SOIL</w:t>
      </w:r>
      <w:r>
        <w:rPr>
          <w:spacing w:val="-5"/>
        </w:rPr>
        <w:t xml:space="preserve"> </w:t>
      </w:r>
      <w:r>
        <w:t>EROSION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EAST</w:t>
      </w:r>
      <w:r>
        <w:rPr>
          <w:spacing w:val="-5"/>
        </w:rPr>
        <w:t xml:space="preserve"> </w:t>
      </w:r>
      <w:r>
        <w:t>AFRICA</w:t>
      </w:r>
      <w:r>
        <w:rPr>
          <w:spacing w:val="-57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AND EFFECTS</w:t>
      </w:r>
    </w:p>
    <w:p w:rsidR="00393B54" w:rsidRDefault="00574D45">
      <w:pPr>
        <w:spacing w:before="1"/>
        <w:ind w:left="720" w:right="3714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causes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effects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erosio</w:t>
      </w:r>
      <w:r>
        <w:rPr>
          <w:b/>
          <w:sz w:val="24"/>
        </w:rPr>
        <w:t>n 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term soil</w:t>
      </w:r>
      <w:r>
        <w:rPr>
          <w:spacing w:val="-1"/>
          <w:sz w:val="24"/>
        </w:rPr>
        <w:t xml:space="preserve"> </w:t>
      </w:r>
      <w:r>
        <w:rPr>
          <w:sz w:val="24"/>
        </w:rPr>
        <w:t>erosion; 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types</w:t>
      </w:r>
      <w:r>
        <w:rPr>
          <w:spacing w:val="-1"/>
          <w:sz w:val="24"/>
        </w:rPr>
        <w:t xml:space="preserve"> </w:t>
      </w:r>
      <w:r>
        <w:rPr>
          <w:sz w:val="24"/>
        </w:rPr>
        <w:t>/processes of</w:t>
      </w:r>
      <w:r>
        <w:rPr>
          <w:spacing w:val="-2"/>
          <w:sz w:val="24"/>
        </w:rPr>
        <w:t xml:space="preserve"> </w:t>
      </w:r>
      <w:r>
        <w:rPr>
          <w:sz w:val="24"/>
        </w:rPr>
        <w:t>soil erosion.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soil-erosion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taking</w:t>
      </w:r>
      <w:r>
        <w:rPr>
          <w:spacing w:val="-3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causes of</w:t>
      </w:r>
      <w:r>
        <w:rPr>
          <w:spacing w:val="-3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positive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effects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soil </w:t>
      </w:r>
      <w:r>
        <w:rPr>
          <w:sz w:val="24"/>
        </w:rPr>
        <w:t>erosion.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281"/>
      </w:pPr>
      <w:r>
        <w:t>Soil erosion is the washing away/ removal of top soil by running water, wind, glaciers and animals.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processes involved include</w:t>
      </w:r>
      <w:r>
        <w:rPr>
          <w:spacing w:val="-1"/>
        </w:rPr>
        <w:t xml:space="preserve"> </w:t>
      </w:r>
      <w:r>
        <w:t>splash, rill, sheet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gully.</w:t>
      </w:r>
    </w:p>
    <w:p w:rsidR="00393B54" w:rsidRDefault="00574D45">
      <w:pPr>
        <w:ind w:left="720" w:right="221"/>
        <w:rPr>
          <w:sz w:val="24"/>
        </w:rPr>
      </w:pPr>
      <w:r>
        <w:rPr>
          <w:b/>
          <w:sz w:val="24"/>
        </w:rPr>
        <w:t>Splash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 rain drop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erosion</w:t>
      </w:r>
      <w:r>
        <w:rPr>
          <w:sz w:val="24"/>
        </w:rPr>
        <w:t>-is the</w:t>
      </w:r>
      <w:r>
        <w:rPr>
          <w:spacing w:val="-1"/>
          <w:sz w:val="24"/>
        </w:rPr>
        <w:t xml:space="preserve"> </w:t>
      </w:r>
      <w:r>
        <w:rPr>
          <w:sz w:val="24"/>
        </w:rPr>
        <w:t>removal of</w:t>
      </w:r>
      <w:r>
        <w:rPr>
          <w:spacing w:val="-2"/>
          <w:sz w:val="24"/>
        </w:rPr>
        <w:t xml:space="preserve"> </w:t>
      </w:r>
      <w:r>
        <w:rPr>
          <w:sz w:val="24"/>
        </w:rPr>
        <w:t>soil particles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beating</w:t>
      </w:r>
      <w:r>
        <w:rPr>
          <w:spacing w:val="-1"/>
          <w:sz w:val="24"/>
        </w:rPr>
        <w:t xml:space="preserve"> </w:t>
      </w:r>
      <w:r>
        <w:rPr>
          <w:sz w:val="24"/>
        </w:rPr>
        <w:t>action of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 drops</w:t>
      </w:r>
      <w:r>
        <w:rPr>
          <w:spacing w:val="-57"/>
          <w:sz w:val="24"/>
        </w:rPr>
        <w:t xml:space="preserve"> </w:t>
      </w:r>
      <w:r>
        <w:rPr>
          <w:sz w:val="24"/>
        </w:rPr>
        <w:t>usually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bare ground.</w:t>
      </w:r>
    </w:p>
    <w:p w:rsidR="00393B54" w:rsidRDefault="00574D45">
      <w:pPr>
        <w:pStyle w:val="BodyText"/>
        <w:ind w:right="319"/>
      </w:pPr>
      <w:r>
        <w:rPr>
          <w:b/>
        </w:rPr>
        <w:t>Sheet</w:t>
      </w:r>
      <w:r>
        <w:rPr>
          <w:b/>
          <w:spacing w:val="-1"/>
        </w:rPr>
        <w:t xml:space="preserve"> </w:t>
      </w:r>
      <w:r>
        <w:rPr>
          <w:b/>
        </w:rPr>
        <w:t>erosion</w:t>
      </w:r>
      <w:r>
        <w:rPr>
          <w:b/>
          <w:spacing w:val="2"/>
        </w:rPr>
        <w:t xml:space="preserve"> </w:t>
      </w:r>
      <w:r>
        <w:t>-is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uniform</w:t>
      </w:r>
      <w:r>
        <w:rPr>
          <w:spacing w:val="-1"/>
        </w:rPr>
        <w:t xml:space="preserve"> </w:t>
      </w:r>
      <w:r>
        <w:t>removal of</w:t>
      </w:r>
      <w:r>
        <w:rPr>
          <w:spacing w:val="-2"/>
        </w:rPr>
        <w:t xml:space="preserve"> </w:t>
      </w:r>
      <w:r>
        <w:t>thin layers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wind and</w:t>
      </w:r>
      <w:r>
        <w:rPr>
          <w:spacing w:val="-1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over a</w:t>
      </w:r>
      <w:r>
        <w:rPr>
          <w:spacing w:val="-3"/>
        </w:rPr>
        <w:t xml:space="preserve"> </w:t>
      </w:r>
      <w:r>
        <w:t>wide</w:t>
      </w:r>
      <w:r>
        <w:rPr>
          <w:spacing w:val="-57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gentle</w:t>
      </w:r>
      <w:r>
        <w:rPr>
          <w:spacing w:val="-1"/>
        </w:rPr>
        <w:t xml:space="preserve"> </w:t>
      </w:r>
      <w:r>
        <w:t>slopes.</w:t>
      </w:r>
    </w:p>
    <w:p w:rsidR="00393B54" w:rsidRDefault="00574D45">
      <w:pPr>
        <w:pStyle w:val="BodyText"/>
        <w:ind w:right="123"/>
      </w:pPr>
      <w:r>
        <w:rPr>
          <w:b/>
        </w:rPr>
        <w:t xml:space="preserve">Rill erosion- </w:t>
      </w:r>
      <w:r>
        <w:t>involves creation of small channels called rills norm</w:t>
      </w:r>
      <w:r>
        <w:t>ally in areas where the rate of</w:t>
      </w:r>
      <w:r>
        <w:rPr>
          <w:spacing w:val="1"/>
        </w:rPr>
        <w:t xml:space="preserve"> </w:t>
      </w:r>
      <w:r>
        <w:t>rainfall exceeds the rate of infiltration. It’s common on slopes where the vegetation has been cleared.</w:t>
      </w:r>
      <w:r>
        <w:rPr>
          <w:spacing w:val="-58"/>
        </w:rPr>
        <w:t xml:space="preserve"> </w:t>
      </w:r>
      <w:r>
        <w:rPr>
          <w:b/>
        </w:rPr>
        <w:t xml:space="preserve">Gulley erosion- </w:t>
      </w:r>
      <w:r>
        <w:t>occurs where erosion forms deep and wide channels /grooves through which soil is</w:t>
      </w:r>
      <w:r>
        <w:rPr>
          <w:spacing w:val="1"/>
        </w:rPr>
        <w:t xml:space="preserve"> </w:t>
      </w:r>
      <w:r>
        <w:t xml:space="preserve">taken down slope by </w:t>
      </w:r>
      <w:r>
        <w:t>running water. It’s common in highland areas and on gentle slopes where the</w:t>
      </w:r>
      <w:r>
        <w:rPr>
          <w:spacing w:val="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has been cleared.</w:t>
      </w:r>
    </w:p>
    <w:p w:rsidR="00393B54" w:rsidRDefault="00574D45">
      <w:pPr>
        <w:pStyle w:val="Heading1"/>
        <w:spacing w:before="3"/>
        <w:ind w:left="869" w:right="269"/>
        <w:jc w:val="center"/>
      </w:pPr>
      <w:r>
        <w:t>CAUSES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SOIL EROSION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pStyle w:val="BodyText"/>
        <w:spacing w:line="274" w:lineRule="exact"/>
      </w:pPr>
      <w:r>
        <w:t>Soil</w:t>
      </w:r>
      <w:r>
        <w:rPr>
          <w:spacing w:val="-1"/>
        </w:rPr>
        <w:t xml:space="preserve"> </w:t>
      </w:r>
      <w:r>
        <w:t>erosion in 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is caused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both physical</w:t>
      </w:r>
      <w:r>
        <w:rPr>
          <w:spacing w:val="-1"/>
        </w:rPr>
        <w:t xml:space="preserve"> </w:t>
      </w:r>
      <w:r>
        <w:t>and human factors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explained below;</w:t>
      </w:r>
    </w:p>
    <w:p w:rsidR="00393B54" w:rsidRDefault="00574D45">
      <w:pPr>
        <w:pStyle w:val="BodyText"/>
        <w:ind w:right="162"/>
      </w:pPr>
      <w:r>
        <w:rPr>
          <w:b/>
        </w:rPr>
        <w:t xml:space="preserve">Heavy rainfall such </w:t>
      </w:r>
      <w:r>
        <w:rPr>
          <w:b/>
        </w:rPr>
        <w:t xml:space="preserve">as relief and El-Niño </w:t>
      </w:r>
      <w:r>
        <w:t>leads to high surface run off that washes away the top</w:t>
      </w:r>
      <w:r>
        <w:rPr>
          <w:spacing w:val="1"/>
        </w:rPr>
        <w:t xml:space="preserve"> </w:t>
      </w:r>
      <w:r>
        <w:t>soil. Heavy rainfall is responsible for soil erosion in highland areas such as Kigezi, Kenya high land,</w:t>
      </w:r>
      <w:r>
        <w:rPr>
          <w:spacing w:val="-57"/>
        </w:rPr>
        <w:t xml:space="preserve"> </w:t>
      </w:r>
      <w:r>
        <w:t xml:space="preserve">windward slopes of mountain Elgon, Kenya, Rwenzori, the northern shores of </w:t>
      </w:r>
      <w:r>
        <w:t>Lake Victoria basin</w:t>
      </w:r>
      <w:r>
        <w:rPr>
          <w:spacing w:val="1"/>
        </w:rPr>
        <w:t xml:space="preserve"> </w:t>
      </w:r>
      <w:r>
        <w:t>and Kondoa</w:t>
      </w:r>
      <w:r>
        <w:rPr>
          <w:spacing w:val="-2"/>
        </w:rPr>
        <w:t xml:space="preserve"> </w:t>
      </w:r>
      <w:r>
        <w:t>.</w:t>
      </w:r>
    </w:p>
    <w:p w:rsidR="00393B54" w:rsidRDefault="00574D45">
      <w:pPr>
        <w:pStyle w:val="BodyText"/>
        <w:spacing w:before="1"/>
        <w:ind w:right="216" w:firstLine="60"/>
      </w:pPr>
      <w:r>
        <w:rPr>
          <w:b/>
        </w:rPr>
        <w:t>Nature of topography</w:t>
      </w:r>
      <w:r>
        <w:t>. steep slopes /hilly areas where vegetation cover is cleared experience rapid</w:t>
      </w:r>
      <w:r>
        <w:rPr>
          <w:spacing w:val="-57"/>
        </w:rPr>
        <w:t xml:space="preserve"> </w:t>
      </w:r>
      <w:r>
        <w:t>soil erosion by because steep slopes increase the erosive power of running water than gentle slopes</w:t>
      </w:r>
      <w:r>
        <w:rPr>
          <w:spacing w:val="1"/>
        </w:rPr>
        <w:t xml:space="preserve"> </w:t>
      </w:r>
      <w:r>
        <w:t>and low lying areas ,for</w:t>
      </w:r>
      <w:r>
        <w:t xml:space="preserve"> example Kigezi, Kondoa, Kenyan high lands, slopes of mountain Elgon,</w:t>
      </w:r>
      <w:r>
        <w:rPr>
          <w:spacing w:val="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Rwenzori, Meru</w:t>
      </w:r>
      <w:r>
        <w:rPr>
          <w:spacing w:val="2"/>
        </w:rPr>
        <w:t xml:space="preserve"> </w:t>
      </w:r>
      <w:r>
        <w:t>and Kilimanjaro.</w:t>
      </w:r>
    </w:p>
    <w:p w:rsidR="00393B54" w:rsidRDefault="00574D45">
      <w:pPr>
        <w:pStyle w:val="BodyText"/>
        <w:ind w:right="329"/>
      </w:pPr>
      <w:r>
        <w:rPr>
          <w:b/>
        </w:rPr>
        <w:t xml:space="preserve">Occurrence of ferocious wind </w:t>
      </w:r>
      <w:r>
        <w:t>especially in arid areas leads to washing away of top loose soil in</w:t>
      </w:r>
      <w:r>
        <w:rPr>
          <w:spacing w:val="1"/>
        </w:rPr>
        <w:t xml:space="preserve"> </w:t>
      </w:r>
      <w:r>
        <w:t>suspense,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Karamoja</w:t>
      </w:r>
      <w:r>
        <w:rPr>
          <w:spacing w:val="-1"/>
        </w:rPr>
        <w:t xml:space="preserve"> </w:t>
      </w:r>
      <w:r>
        <w:t>region,</w:t>
      </w:r>
      <w:r>
        <w:rPr>
          <w:spacing w:val="-2"/>
        </w:rPr>
        <w:t xml:space="preserve"> </w:t>
      </w:r>
      <w:r>
        <w:t>North</w:t>
      </w:r>
      <w:r>
        <w:rPr>
          <w:spacing w:val="-2"/>
        </w:rPr>
        <w:t xml:space="preserve"> </w:t>
      </w:r>
      <w:r>
        <w:t>Weste</w:t>
      </w:r>
      <w:r>
        <w:t>rn</w:t>
      </w:r>
      <w:r>
        <w:rPr>
          <w:spacing w:val="-1"/>
        </w:rPr>
        <w:t xml:space="preserve"> </w:t>
      </w:r>
      <w:r>
        <w:t>Kenya,</w:t>
      </w:r>
      <w:r>
        <w:rPr>
          <w:spacing w:val="-2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Eastern</w:t>
      </w:r>
      <w:r>
        <w:rPr>
          <w:spacing w:val="-2"/>
        </w:rPr>
        <w:t xml:space="preserve"> </w:t>
      </w:r>
      <w:r>
        <w:t>Kenya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North Eastern Tanzania.</w:t>
      </w:r>
    </w:p>
    <w:p w:rsidR="00393B54" w:rsidRDefault="00574D45">
      <w:pPr>
        <w:pStyle w:val="BodyText"/>
        <w:ind w:right="189"/>
      </w:pPr>
      <w:r>
        <w:rPr>
          <w:b/>
        </w:rPr>
        <w:t xml:space="preserve">Presence of weak and loose soils for example </w:t>
      </w:r>
      <w:r>
        <w:t>Volcanic and sandy soils, soak easily and carried</w:t>
      </w:r>
      <w:r>
        <w:rPr>
          <w:spacing w:val="1"/>
        </w:rPr>
        <w:t xml:space="preserve"> </w:t>
      </w:r>
      <w:r>
        <w:t xml:space="preserve">away by the destructive forces of wind and running water. For example in the volcanic </w:t>
      </w:r>
      <w:r>
        <w:t>highlands of</w:t>
      </w:r>
      <w:r>
        <w:rPr>
          <w:spacing w:val="1"/>
        </w:rPr>
        <w:t xml:space="preserve"> </w:t>
      </w:r>
      <w:r>
        <w:t>Kigezi,</w:t>
      </w:r>
      <w:r>
        <w:rPr>
          <w:spacing w:val="-2"/>
        </w:rPr>
        <w:t xml:space="preserve"> </w:t>
      </w:r>
      <w:r>
        <w:t>Kipengere,</w:t>
      </w:r>
      <w:r>
        <w:rPr>
          <w:spacing w:val="-1"/>
        </w:rPr>
        <w:t xml:space="preserve"> </w:t>
      </w:r>
      <w:r>
        <w:t>Elgon</w:t>
      </w:r>
      <w:r>
        <w:rPr>
          <w:spacing w:val="1"/>
        </w:rPr>
        <w:t xml:space="preserve"> </w:t>
      </w:r>
      <w:r>
        <w:t>e.t.c,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sandy</w:t>
      </w:r>
      <w:r>
        <w:rPr>
          <w:spacing w:val="-6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arid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Karamoja and</w:t>
      </w:r>
      <w:r>
        <w:rPr>
          <w:spacing w:val="-2"/>
        </w:rPr>
        <w:t xml:space="preserve"> </w:t>
      </w:r>
      <w:r>
        <w:t>Northern</w:t>
      </w:r>
      <w:r>
        <w:rPr>
          <w:spacing w:val="1"/>
        </w:rPr>
        <w:t xml:space="preserve"> </w:t>
      </w:r>
      <w:r>
        <w:t>Kenya and</w:t>
      </w:r>
      <w:r>
        <w:rPr>
          <w:spacing w:val="-57"/>
        </w:rPr>
        <w:t xml:space="preserve"> </w:t>
      </w:r>
      <w:r>
        <w:t>Machakos</w:t>
      </w:r>
      <w:r>
        <w:rPr>
          <w:spacing w:val="-1"/>
        </w:rPr>
        <w:t xml:space="preserve"> </w:t>
      </w:r>
      <w:r>
        <w:t>in Kenya</w:t>
      </w:r>
      <w:r>
        <w:rPr>
          <w:spacing w:val="1"/>
        </w:rPr>
        <w:t xml:space="preserve"> </w:t>
      </w:r>
      <w:r>
        <w:t>e.t.c</w:t>
      </w:r>
    </w:p>
    <w:p w:rsidR="00393B54" w:rsidRDefault="00393B54">
      <w:pPr>
        <w:sectPr w:rsidR="00393B54">
          <w:headerReference w:type="default" r:id="rId289"/>
          <w:footerReference w:type="default" r:id="rId29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146</w:t>
      </w:r>
    </w:p>
    <w:p w:rsidR="00393B54" w:rsidRDefault="00574D45">
      <w:pPr>
        <w:spacing w:line="222" w:lineRule="exact"/>
        <w:ind w:left="720"/>
        <w:rPr>
          <w:sz w:val="24"/>
        </w:rPr>
      </w:pPr>
      <w:r>
        <w:rPr>
          <w:b/>
          <w:sz w:val="24"/>
        </w:rPr>
        <w:t>Presence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Biotic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factors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harvester</w:t>
      </w:r>
      <w:r>
        <w:rPr>
          <w:spacing w:val="1"/>
          <w:sz w:val="24"/>
        </w:rPr>
        <w:t xml:space="preserve"> </w:t>
      </w:r>
      <w:r>
        <w:rPr>
          <w:sz w:val="24"/>
        </w:rPr>
        <w:t>ants,</w:t>
      </w:r>
      <w:r>
        <w:rPr>
          <w:spacing w:val="-1"/>
          <w:sz w:val="24"/>
        </w:rPr>
        <w:t xml:space="preserve"> </w:t>
      </w:r>
      <w:r>
        <w:rPr>
          <w:sz w:val="24"/>
        </w:rPr>
        <w:t>termites and</w:t>
      </w:r>
      <w:r>
        <w:rPr>
          <w:spacing w:val="-1"/>
          <w:sz w:val="24"/>
        </w:rPr>
        <w:t xml:space="preserve"> </w:t>
      </w:r>
      <w:r>
        <w:rPr>
          <w:sz w:val="24"/>
        </w:rPr>
        <w:t>locusts especially</w:t>
      </w:r>
      <w:r>
        <w:rPr>
          <w:spacing w:val="-4"/>
          <w:sz w:val="24"/>
        </w:rPr>
        <w:t xml:space="preserve"> </w:t>
      </w:r>
      <w:r>
        <w:rPr>
          <w:sz w:val="24"/>
        </w:rPr>
        <w:t>in arid</w:t>
      </w:r>
      <w:r>
        <w:rPr>
          <w:spacing w:val="-1"/>
          <w:sz w:val="24"/>
        </w:rPr>
        <w:t xml:space="preserve"> </w:t>
      </w:r>
      <w:r>
        <w:rPr>
          <w:sz w:val="24"/>
        </w:rPr>
        <w:t>areas.</w:t>
      </w:r>
    </w:p>
    <w:p w:rsidR="00393B54" w:rsidRDefault="00574D45">
      <w:pPr>
        <w:pStyle w:val="BodyText"/>
        <w:ind w:right="376"/>
      </w:pPr>
      <w:r>
        <w:t xml:space="preserve">These insects eat all the grass leaving the surface bare and exposed to agents of erosion </w:t>
      </w:r>
      <w:r>
        <w:t>especially</w:t>
      </w:r>
      <w:r>
        <w:rPr>
          <w:spacing w:val="-57"/>
        </w:rPr>
        <w:t xml:space="preserve"> </w:t>
      </w:r>
      <w:r>
        <w:t>during the dry season/ spell. Wind and water get a clear sweep of bare land; carrying away soil for</w:t>
      </w:r>
      <w:r>
        <w:rPr>
          <w:spacing w:val="-57"/>
        </w:rPr>
        <w:t xml:space="preserve"> </w:t>
      </w:r>
      <w:r>
        <w:t>example Machakos, Ankole - Masaka ranching areas, Nakasongola and Karamoja, Turkana e.t.c.</w:t>
      </w:r>
      <w:r>
        <w:rPr>
          <w:spacing w:val="1"/>
        </w:rPr>
        <w:t xml:space="preserve"> </w:t>
      </w:r>
      <w:r>
        <w:rPr>
          <w:b/>
        </w:rPr>
        <w:t xml:space="preserve">Deforestation on steep slopes </w:t>
      </w:r>
      <w:r>
        <w:t>for more cultivable land</w:t>
      </w:r>
      <w:r>
        <w:t>, space for, settlements, road construction,</w:t>
      </w:r>
      <w:r>
        <w:rPr>
          <w:spacing w:val="1"/>
        </w:rPr>
        <w:t xml:space="preserve"> </w:t>
      </w:r>
      <w:r>
        <w:t>wood</w:t>
      </w:r>
      <w:r>
        <w:rPr>
          <w:spacing w:val="-1"/>
        </w:rPr>
        <w:t xml:space="preserve"> </w:t>
      </w:r>
      <w:r>
        <w:t>fuel</w:t>
      </w:r>
      <w:r>
        <w:rPr>
          <w:spacing w:val="-1"/>
        </w:rPr>
        <w:t xml:space="preserve"> </w:t>
      </w:r>
      <w:r>
        <w:t>and lumbering</w:t>
      </w:r>
      <w:r>
        <w:rPr>
          <w:spacing w:val="-1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deprives</w:t>
      </w:r>
      <w:r>
        <w:rPr>
          <w:spacing w:val="-1"/>
        </w:rPr>
        <w:t xml:space="preserve"> </w:t>
      </w:r>
      <w:r>
        <w:t>soil of</w:t>
      </w:r>
      <w:r>
        <w:rPr>
          <w:spacing w:val="-1"/>
        </w:rPr>
        <w:t xml:space="preserve"> </w:t>
      </w:r>
      <w:r>
        <w:t>protective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from splash and wind</w:t>
      </w:r>
      <w:r>
        <w:rPr>
          <w:spacing w:val="-1"/>
        </w:rPr>
        <w:t xml:space="preserve"> </w:t>
      </w:r>
      <w:r>
        <w:t>erosion.</w:t>
      </w:r>
    </w:p>
    <w:p w:rsidR="00393B54" w:rsidRDefault="00574D45">
      <w:pPr>
        <w:pStyle w:val="BodyText"/>
        <w:spacing w:before="1"/>
        <w:ind w:right="322"/>
        <w:jc w:val="both"/>
      </w:pPr>
      <w:r>
        <w:t>Deforestation also deprives soil of the binding effect of plant roots; making soil weak hence easily</w:t>
      </w:r>
      <w:r>
        <w:rPr>
          <w:spacing w:val="1"/>
        </w:rPr>
        <w:t xml:space="preserve"> </w:t>
      </w:r>
      <w:r>
        <w:t>carried away, fo</w:t>
      </w:r>
      <w:r>
        <w:t>r example northern shores of Lake Victoria basin, Kigezi, Elgon, Kenya highlands,</w:t>
      </w:r>
      <w:r>
        <w:rPr>
          <w:spacing w:val="-58"/>
        </w:rPr>
        <w:t xml:space="preserve"> </w:t>
      </w:r>
      <w:r>
        <w:t>Karamoja and areas near</w:t>
      </w:r>
      <w:r>
        <w:rPr>
          <w:spacing w:val="1"/>
        </w:rPr>
        <w:t xml:space="preserve"> </w:t>
      </w:r>
      <w:r>
        <w:t>urban centers.</w:t>
      </w:r>
    </w:p>
    <w:p w:rsidR="00393B54" w:rsidRDefault="00574D45">
      <w:pPr>
        <w:pStyle w:val="BodyText"/>
        <w:ind w:right="131"/>
      </w:pPr>
      <w:r>
        <w:rPr>
          <w:b/>
        </w:rPr>
        <w:t>Over stocking and over grazing</w:t>
      </w:r>
      <w:r>
        <w:t>. The keeping of large herds of livestock in as small areas of land</w:t>
      </w:r>
      <w:r>
        <w:rPr>
          <w:spacing w:val="1"/>
        </w:rPr>
        <w:t xml:space="preserve"> </w:t>
      </w:r>
      <w:r>
        <w:t>leads to trample on land, breaking th</w:t>
      </w:r>
      <w:r>
        <w:t>e loose particles weakens the soil and makes it susceptible to</w:t>
      </w:r>
      <w:r>
        <w:rPr>
          <w:spacing w:val="1"/>
        </w:rPr>
        <w:t xml:space="preserve"> </w:t>
      </w:r>
      <w:r>
        <w:t>erosion.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large herds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cattle</w:t>
      </w:r>
      <w:r>
        <w:rPr>
          <w:spacing w:val="-1"/>
        </w:rPr>
        <w:t xml:space="preserve"> </w:t>
      </w:r>
      <w:r>
        <w:t>eat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uproot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soil exposed.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practice is common in pastoral areas of East Africa such as Rakai, Nakasongola, Masaka –</w:t>
      </w:r>
      <w:r>
        <w:t>Ankole</w:t>
      </w:r>
      <w:r>
        <w:rPr>
          <w:spacing w:val="1"/>
        </w:rPr>
        <w:t xml:space="preserve"> </w:t>
      </w:r>
      <w:r>
        <w:t>cattle</w:t>
      </w:r>
      <w:r>
        <w:rPr>
          <w:spacing w:val="-1"/>
        </w:rPr>
        <w:t xml:space="preserve"> </w:t>
      </w:r>
      <w:r>
        <w:t>corridor, Karamoja, Masai</w:t>
      </w:r>
      <w:r>
        <w:rPr>
          <w:spacing w:val="-1"/>
        </w:rPr>
        <w:t xml:space="preserve"> </w:t>
      </w:r>
      <w:r>
        <w:t>land, Turkana</w:t>
      </w:r>
      <w:r>
        <w:rPr>
          <w:spacing w:val="-1"/>
        </w:rPr>
        <w:t xml:space="preserve"> </w:t>
      </w:r>
      <w:r>
        <w:t>land and</w:t>
      </w:r>
      <w:r>
        <w:rPr>
          <w:spacing w:val="-1"/>
        </w:rPr>
        <w:t xml:space="preserve"> </w:t>
      </w:r>
      <w:r>
        <w:t>Kondoa</w:t>
      </w:r>
      <w:r>
        <w:rPr>
          <w:spacing w:val="-2"/>
        </w:rPr>
        <w:t xml:space="preserve"> </w:t>
      </w:r>
      <w:r>
        <w:t>district in</w:t>
      </w:r>
      <w:r>
        <w:rPr>
          <w:spacing w:val="1"/>
        </w:rPr>
        <w:t xml:space="preserve"> </w:t>
      </w:r>
      <w:r>
        <w:t>Tanzania.</w:t>
      </w:r>
    </w:p>
    <w:p w:rsidR="00393B54" w:rsidRDefault="00574D45">
      <w:pPr>
        <w:pStyle w:val="BodyText"/>
        <w:ind w:right="450"/>
      </w:pPr>
      <w:r>
        <w:rPr>
          <w:b/>
        </w:rPr>
        <w:t>Over</w:t>
      </w:r>
      <w:r>
        <w:rPr>
          <w:b/>
          <w:spacing w:val="-3"/>
        </w:rPr>
        <w:t xml:space="preserve"> </w:t>
      </w:r>
      <w:r>
        <w:rPr>
          <w:b/>
        </w:rPr>
        <w:t>cropping/over</w:t>
      </w:r>
      <w:r>
        <w:rPr>
          <w:b/>
          <w:spacing w:val="-3"/>
        </w:rPr>
        <w:t xml:space="preserve"> </w:t>
      </w:r>
      <w:r>
        <w:rPr>
          <w:b/>
        </w:rPr>
        <w:t>cultivation</w:t>
      </w:r>
      <w:r>
        <w:rPr>
          <w:b/>
          <w:spacing w:val="3"/>
        </w:rPr>
        <w:t xml:space="preserve"> </w:t>
      </w:r>
      <w:r>
        <w:t>-the</w:t>
      </w:r>
      <w:r>
        <w:rPr>
          <w:spacing w:val="-2"/>
        </w:rPr>
        <w:t xml:space="preserve"> </w:t>
      </w:r>
      <w:r>
        <w:t>repeated</w:t>
      </w:r>
      <w:r>
        <w:rPr>
          <w:spacing w:val="-1"/>
        </w:rPr>
        <w:t xml:space="preserve"> </w:t>
      </w:r>
      <w:r>
        <w:t>cultivation of</w:t>
      </w:r>
      <w:r>
        <w:rPr>
          <w:spacing w:val="-2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on a</w:t>
      </w:r>
      <w:r>
        <w:rPr>
          <w:spacing w:val="-3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plot of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 xml:space="preserve">rest or little rest weakens the soil thus making it vulnerable to </w:t>
      </w:r>
      <w:r>
        <w:t>erosion, for example Kigezi and</w:t>
      </w:r>
      <w:r>
        <w:rPr>
          <w:spacing w:val="1"/>
        </w:rPr>
        <w:t xml:space="preserve"> </w:t>
      </w:r>
      <w:r>
        <w:t>Kenyan</w:t>
      </w:r>
      <w:r>
        <w:rPr>
          <w:spacing w:val="-1"/>
        </w:rPr>
        <w:t xml:space="preserve"> </w:t>
      </w:r>
      <w:r>
        <w:t>highlands, banana</w:t>
      </w:r>
      <w:r>
        <w:rPr>
          <w:spacing w:val="-1"/>
        </w:rPr>
        <w:t xml:space="preserve"> </w:t>
      </w:r>
      <w:r>
        <w:t>plantations in Masaka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ind w:right="242"/>
      </w:pPr>
      <w:r>
        <w:rPr>
          <w:b/>
        </w:rPr>
        <w:t>Monoculture-</w:t>
      </w:r>
      <w:r>
        <w:t>the cultivation of one type of crop every season on the same plot of land leads to loss</w:t>
      </w:r>
      <w:r>
        <w:rPr>
          <w:spacing w:val="-58"/>
        </w:rPr>
        <w:t xml:space="preserve"> </w:t>
      </w:r>
      <w:r>
        <w:t>of soil nutrients; weakens soil structure and texture; making it vulner</w:t>
      </w:r>
      <w:r>
        <w:t>able to agents of erosion, for</w:t>
      </w:r>
      <w:r>
        <w:rPr>
          <w:spacing w:val="1"/>
        </w:rPr>
        <w:t xml:space="preserve"> </w:t>
      </w:r>
      <w:r>
        <w:t>example Irish and sweet potatoes ‘Ebitakuri’ in Kabale, sorghum and millet in Baringo- Kenya,</w:t>
      </w:r>
      <w:r>
        <w:rPr>
          <w:spacing w:val="1"/>
        </w:rPr>
        <w:t xml:space="preserve"> </w:t>
      </w:r>
      <w:r>
        <w:t>banana and coffee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Buganda</w:t>
      </w:r>
      <w:r>
        <w:rPr>
          <w:spacing w:val="-1"/>
        </w:rPr>
        <w:t xml:space="preserve"> </w:t>
      </w:r>
      <w:r>
        <w:t>region.</w:t>
      </w:r>
    </w:p>
    <w:p w:rsidR="00393B54" w:rsidRDefault="00574D45">
      <w:pPr>
        <w:pStyle w:val="BodyText"/>
        <w:spacing w:before="1"/>
        <w:ind w:right="224"/>
      </w:pPr>
      <w:r>
        <w:rPr>
          <w:b/>
        </w:rPr>
        <w:t xml:space="preserve">Mining and quarrying </w:t>
      </w:r>
      <w:r>
        <w:t>for example, limestone and vermiculite in Mbale, wolfram in Kabale and</w:t>
      </w:r>
      <w:r>
        <w:rPr>
          <w:spacing w:val="1"/>
        </w:rPr>
        <w:t xml:space="preserve"> </w:t>
      </w:r>
      <w:r>
        <w:t>Ki</w:t>
      </w:r>
      <w:r>
        <w:t>gezi,</w:t>
      </w:r>
      <w:r>
        <w:rPr>
          <w:spacing w:val="-1"/>
        </w:rPr>
        <w:t xml:space="preserve"> </w:t>
      </w:r>
      <w:r>
        <w:t>cobalt</w:t>
      </w:r>
      <w:r>
        <w:rPr>
          <w:spacing w:val="-1"/>
        </w:rPr>
        <w:t xml:space="preserve"> </w:t>
      </w:r>
      <w:r>
        <w:t>recycling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kasese,</w:t>
      </w:r>
      <w:r>
        <w:rPr>
          <w:spacing w:val="1"/>
        </w:rPr>
        <w:t xml:space="preserve"> </w:t>
      </w:r>
      <w:r>
        <w:t>diamond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shinyanga, sand,</w:t>
      </w:r>
      <w:r>
        <w:rPr>
          <w:spacing w:val="1"/>
        </w:rPr>
        <w:t xml:space="preserve"> </w:t>
      </w:r>
      <w:r>
        <w:t>clay,</w:t>
      </w:r>
      <w:r>
        <w:rPr>
          <w:spacing w:val="58"/>
        </w:rPr>
        <w:t xml:space="preserve"> </w:t>
      </w:r>
      <w:r>
        <w:t>murrum</w:t>
      </w:r>
      <w:r>
        <w:rPr>
          <w:spacing w:val="-1"/>
        </w:rPr>
        <w:t xml:space="preserve"> </w:t>
      </w:r>
      <w:r>
        <w:t>e.t.c</w:t>
      </w:r>
      <w:r>
        <w:rPr>
          <w:spacing w:val="-2"/>
        </w:rPr>
        <w:t xml:space="preserve"> </w:t>
      </w:r>
      <w:r>
        <w:t>weakens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deprives the soil</w:t>
      </w:r>
      <w:r>
        <w:rPr>
          <w:spacing w:val="-1"/>
        </w:rPr>
        <w:t xml:space="preserve"> </w:t>
      </w:r>
      <w:r>
        <w:t>of protective</w:t>
      </w:r>
      <w:r>
        <w:rPr>
          <w:spacing w:val="-1"/>
        </w:rPr>
        <w:t xml:space="preserve"> </w:t>
      </w:r>
      <w:r>
        <w:t>cover thus</w:t>
      </w:r>
      <w:r>
        <w:rPr>
          <w:spacing w:val="-1"/>
        </w:rPr>
        <w:t xml:space="preserve"> </w:t>
      </w:r>
      <w:r>
        <w:t>exposing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soil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agents</w:t>
      </w:r>
      <w:r>
        <w:rPr>
          <w:spacing w:val="2"/>
        </w:rPr>
        <w:t xml:space="preserve"> </w:t>
      </w:r>
      <w:r>
        <w:t>of erosion.</w:t>
      </w:r>
    </w:p>
    <w:p w:rsidR="00393B54" w:rsidRDefault="00574D45">
      <w:pPr>
        <w:pStyle w:val="BodyText"/>
        <w:ind w:right="322"/>
      </w:pPr>
      <w:r>
        <w:rPr>
          <w:b/>
        </w:rPr>
        <w:t xml:space="preserve">Repeated bush burning </w:t>
      </w:r>
      <w:r>
        <w:t>especially in pastoral communities during the</w:t>
      </w:r>
      <w:r>
        <w:t xml:space="preserve"> dry season so as to prepare</w:t>
      </w:r>
      <w:r>
        <w:rPr>
          <w:spacing w:val="-57"/>
        </w:rPr>
        <w:t xml:space="preserve"> </w:t>
      </w:r>
      <w:r>
        <w:t>for good pastures, kill pests and diseases e.t.c deprives soil of protective cover thus leaving the soil</w:t>
      </w:r>
      <w:r>
        <w:rPr>
          <w:spacing w:val="-57"/>
        </w:rPr>
        <w:t xml:space="preserve"> </w:t>
      </w:r>
      <w:r>
        <w:t>bare and vulnerable to wind and sheet erosion for example in Karamoja, Mbarara, Turkanaland,</w:t>
      </w:r>
      <w:r>
        <w:rPr>
          <w:spacing w:val="1"/>
        </w:rPr>
        <w:t xml:space="preserve"> </w:t>
      </w:r>
      <w:r>
        <w:t>Masai,</w:t>
      </w:r>
      <w:r>
        <w:rPr>
          <w:spacing w:val="-1"/>
        </w:rPr>
        <w:t xml:space="preserve"> </w:t>
      </w:r>
      <w:r>
        <w:t>Nakasongola, Miombo in</w:t>
      </w:r>
      <w:r>
        <w:t xml:space="preserve"> Tanzania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pastoral</w:t>
      </w:r>
      <w:r>
        <w:rPr>
          <w:spacing w:val="2"/>
        </w:rPr>
        <w:t xml:space="preserve"> </w:t>
      </w:r>
      <w:r>
        <w:t>communities.</w:t>
      </w:r>
    </w:p>
    <w:p w:rsidR="00393B54" w:rsidRDefault="00574D45">
      <w:pPr>
        <w:pStyle w:val="BodyText"/>
        <w:ind w:right="502"/>
      </w:pPr>
      <w:r>
        <w:rPr>
          <w:b/>
        </w:rPr>
        <w:t>Planting</w:t>
      </w:r>
      <w:r>
        <w:rPr>
          <w:b/>
          <w:spacing w:val="-2"/>
        </w:rPr>
        <w:t xml:space="preserve"> </w:t>
      </w:r>
      <w:r>
        <w:rPr>
          <w:b/>
        </w:rPr>
        <w:t>of Poor</w:t>
      </w:r>
      <w:r>
        <w:rPr>
          <w:b/>
          <w:spacing w:val="-2"/>
        </w:rPr>
        <w:t xml:space="preserve"> </w:t>
      </w:r>
      <w:r>
        <w:rPr>
          <w:b/>
        </w:rPr>
        <w:t>cover crops</w:t>
      </w:r>
      <w:r>
        <w:rPr>
          <w:b/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maize,</w:t>
      </w:r>
      <w:r>
        <w:rPr>
          <w:spacing w:val="-1"/>
        </w:rPr>
        <w:t xml:space="preserve"> </w:t>
      </w:r>
      <w:r>
        <w:t>sorghum,</w:t>
      </w:r>
      <w:r>
        <w:rPr>
          <w:spacing w:val="-1"/>
        </w:rPr>
        <w:t xml:space="preserve"> </w:t>
      </w:r>
      <w:r>
        <w:t>cotton,</w:t>
      </w:r>
      <w:r>
        <w:rPr>
          <w:spacing w:val="-1"/>
        </w:rPr>
        <w:t xml:space="preserve"> </w:t>
      </w:r>
      <w:r>
        <w:t>onions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finger</w:t>
      </w:r>
      <w:r>
        <w:rPr>
          <w:spacing w:val="-1"/>
        </w:rPr>
        <w:t xml:space="preserve"> </w:t>
      </w:r>
      <w:r>
        <w:t>millet</w:t>
      </w:r>
      <w:r>
        <w:rPr>
          <w:spacing w:val="-1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soil exposed to splash erosion and wind erosion, for example in Karamoja, Kigezi, Kondoa,</w:t>
      </w:r>
      <w:r>
        <w:rPr>
          <w:spacing w:val="1"/>
        </w:rPr>
        <w:t xml:space="preserve"> </w:t>
      </w:r>
      <w:r>
        <w:t>Machakos,</w:t>
      </w:r>
      <w:r>
        <w:rPr>
          <w:spacing w:val="1"/>
        </w:rPr>
        <w:t xml:space="preserve"> </w:t>
      </w:r>
      <w:r>
        <w:t>Baringo</w:t>
      </w:r>
      <w:r>
        <w:rPr>
          <w:spacing w:val="2"/>
        </w:rPr>
        <w:t xml:space="preserve"> </w:t>
      </w:r>
      <w:r>
        <w:t>e.t.c.</w:t>
      </w:r>
    </w:p>
    <w:p w:rsidR="00393B54" w:rsidRDefault="00574D45">
      <w:pPr>
        <w:pStyle w:val="BodyText"/>
        <w:ind w:right="854"/>
      </w:pPr>
      <w:r>
        <w:rPr>
          <w:b/>
        </w:rPr>
        <w:t>Lan</w:t>
      </w:r>
      <w:r>
        <w:rPr>
          <w:b/>
        </w:rPr>
        <w:t>d</w:t>
      </w:r>
      <w:r>
        <w:rPr>
          <w:b/>
          <w:spacing w:val="-4"/>
        </w:rPr>
        <w:t xml:space="preserve"> </w:t>
      </w:r>
      <w:r>
        <w:rPr>
          <w:b/>
        </w:rPr>
        <w:t>fragmentation</w:t>
      </w:r>
      <w:r>
        <w:rPr>
          <w:b/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highland</w:t>
      </w:r>
      <w:r>
        <w:rPr>
          <w:spacing w:val="-1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boundaries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encourage</w:t>
      </w:r>
      <w:r>
        <w:rPr>
          <w:spacing w:val="-2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off leading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rill</w:t>
      </w:r>
      <w:r>
        <w:rPr>
          <w:spacing w:val="-1"/>
        </w:rPr>
        <w:t xml:space="preserve"> </w:t>
      </w:r>
      <w:r>
        <w:t>and gully</w:t>
      </w:r>
      <w:r>
        <w:rPr>
          <w:spacing w:val="-6"/>
        </w:rPr>
        <w:t xml:space="preserve"> </w:t>
      </w:r>
      <w:r>
        <w:t>erosion for example</w:t>
      </w:r>
      <w:r>
        <w:rPr>
          <w:spacing w:val="-2"/>
        </w:rPr>
        <w:t xml:space="preserve"> </w:t>
      </w:r>
      <w:r>
        <w:t>in Kigezi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Kenyan</w:t>
      </w:r>
      <w:r>
        <w:rPr>
          <w:spacing w:val="-1"/>
        </w:rPr>
        <w:t xml:space="preserve"> </w:t>
      </w:r>
      <w:r>
        <w:t>highlands.</w:t>
      </w:r>
    </w:p>
    <w:p w:rsidR="00393B54" w:rsidRDefault="00574D45">
      <w:pPr>
        <w:pStyle w:val="BodyText"/>
        <w:ind w:right="204"/>
      </w:pPr>
      <w:r>
        <w:rPr>
          <w:b/>
        </w:rPr>
        <w:t>Up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downward</w:t>
      </w:r>
      <w:r>
        <w:rPr>
          <w:b/>
          <w:spacing w:val="-3"/>
        </w:rPr>
        <w:t xml:space="preserve"> </w:t>
      </w:r>
      <w:r>
        <w:rPr>
          <w:b/>
        </w:rPr>
        <w:t>ploughing</w:t>
      </w:r>
      <w:r>
        <w:rPr>
          <w:b/>
          <w:spacing w:val="-1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hill</w:t>
      </w:r>
      <w:r>
        <w:rPr>
          <w:b/>
          <w:spacing w:val="-1"/>
        </w:rPr>
        <w:t xml:space="preserve"> </w:t>
      </w:r>
      <w:r>
        <w:rPr>
          <w:b/>
        </w:rPr>
        <w:t>slopes</w:t>
      </w:r>
      <w:r>
        <w:rPr>
          <w:b/>
          <w:spacing w:val="3"/>
        </w:rPr>
        <w:t xml:space="preserve"> </w:t>
      </w:r>
      <w:r>
        <w:t>encourage</w:t>
      </w:r>
      <w:r>
        <w:rPr>
          <w:spacing w:val="-2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finds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easy</w:t>
      </w:r>
      <w:r>
        <w:rPr>
          <w:spacing w:val="-57"/>
        </w:rPr>
        <w:t xml:space="preserve"> </w:t>
      </w:r>
      <w:r>
        <w:t>to flow down slope in cannels leading to rill and gully erosion during the wet season for example in</w:t>
      </w:r>
      <w:r>
        <w:rPr>
          <w:spacing w:val="1"/>
        </w:rPr>
        <w:t xml:space="preserve"> </w:t>
      </w:r>
      <w:r>
        <w:t>Kigezi,</w:t>
      </w:r>
      <w:r>
        <w:rPr>
          <w:spacing w:val="-1"/>
        </w:rPr>
        <w:t xml:space="preserve"> </w:t>
      </w:r>
      <w:r>
        <w:t>Kondoa</w:t>
      </w:r>
      <w:r>
        <w:rPr>
          <w:spacing w:val="1"/>
        </w:rPr>
        <w:t xml:space="preserve"> </w:t>
      </w:r>
      <w:r>
        <w:t>and Kenyan highlands.</w:t>
      </w:r>
    </w:p>
    <w:p w:rsidR="00393B54" w:rsidRDefault="00574D45">
      <w:pPr>
        <w:ind w:left="720" w:right="732"/>
        <w:rPr>
          <w:sz w:val="24"/>
        </w:rPr>
      </w:pPr>
      <w:r>
        <w:rPr>
          <w:b/>
          <w:sz w:val="24"/>
        </w:rPr>
        <w:t>Construction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networks,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settlements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e.t.c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</w:t>
      </w:r>
      <w:r>
        <w:rPr>
          <w:spacing w:val="-2"/>
          <w:sz w:val="24"/>
        </w:rPr>
        <w:t xml:space="preserve"> </w:t>
      </w:r>
      <w:r>
        <w:rPr>
          <w:sz w:val="24"/>
        </w:rPr>
        <w:t>cover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protects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1"/>
          <w:sz w:val="24"/>
        </w:rPr>
        <w:t xml:space="preserve"> </w:t>
      </w:r>
      <w:r>
        <w:rPr>
          <w:sz w:val="24"/>
        </w:rPr>
        <w:t>thus exposing</w:t>
      </w:r>
      <w:r>
        <w:rPr>
          <w:spacing w:val="-2"/>
          <w:sz w:val="24"/>
        </w:rPr>
        <w:t xml:space="preserve"> </w:t>
      </w:r>
      <w:r>
        <w:rPr>
          <w:sz w:val="24"/>
        </w:rPr>
        <w:t>it to agents of</w:t>
      </w:r>
      <w:r>
        <w:rPr>
          <w:spacing w:val="-1"/>
          <w:sz w:val="24"/>
        </w:rPr>
        <w:t xml:space="preserve"> </w:t>
      </w:r>
      <w:r>
        <w:rPr>
          <w:sz w:val="24"/>
        </w:rPr>
        <w:t>soil erosion.</w:t>
      </w:r>
    </w:p>
    <w:p w:rsidR="00393B54" w:rsidRDefault="00574D45">
      <w:pPr>
        <w:pStyle w:val="BodyText"/>
        <w:ind w:right="190"/>
      </w:pPr>
      <w:r>
        <w:rPr>
          <w:b/>
        </w:rPr>
        <w:t xml:space="preserve">Herds of grazing animals in protected areas </w:t>
      </w:r>
      <w:r>
        <w:t>such as National game parks for example, buffaloes,</w:t>
      </w:r>
      <w:r>
        <w:rPr>
          <w:spacing w:val="1"/>
        </w:rPr>
        <w:t xml:space="preserve"> </w:t>
      </w:r>
      <w:r>
        <w:t>elephants</w:t>
      </w:r>
      <w:r>
        <w:rPr>
          <w:spacing w:val="-1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destroy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cover through</w:t>
      </w:r>
      <w:r>
        <w:rPr>
          <w:spacing w:val="-1"/>
        </w:rPr>
        <w:t xml:space="preserve"> </w:t>
      </w:r>
      <w:r>
        <w:t>over grazing,</w:t>
      </w:r>
      <w:r>
        <w:rPr>
          <w:spacing w:val="-1"/>
        </w:rPr>
        <w:t xml:space="preserve"> </w:t>
      </w:r>
      <w:r>
        <w:t>browsing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trampling especial</w:t>
      </w:r>
      <w:r>
        <w:t>ly</w:t>
      </w:r>
      <w:r>
        <w:rPr>
          <w:spacing w:val="-57"/>
        </w:rPr>
        <w:t xml:space="preserve"> </w:t>
      </w:r>
      <w:r>
        <w:t>near water sources creates bare patches leading to soil erosion. For example Kabalega, Queen</w:t>
      </w:r>
      <w:r>
        <w:rPr>
          <w:spacing w:val="1"/>
        </w:rPr>
        <w:t xml:space="preserve"> </w:t>
      </w:r>
      <w:r>
        <w:t>Elizabeth,</w:t>
      </w:r>
      <w:r>
        <w:rPr>
          <w:spacing w:val="-1"/>
        </w:rPr>
        <w:t xml:space="preserve"> </w:t>
      </w:r>
      <w:r>
        <w:t>Masai Mara, Para</w:t>
      </w:r>
      <w:r>
        <w:rPr>
          <w:spacing w:val="-2"/>
        </w:rPr>
        <w:t xml:space="preserve"> </w:t>
      </w:r>
      <w:r>
        <w:t>and Serengeti National game</w:t>
      </w:r>
      <w:r>
        <w:rPr>
          <w:spacing w:val="-2"/>
        </w:rPr>
        <w:t xml:space="preserve"> </w:t>
      </w:r>
      <w:r>
        <w:t>parks</w:t>
      </w:r>
      <w:r>
        <w:rPr>
          <w:spacing w:val="1"/>
        </w:rPr>
        <w:t xml:space="preserve"> </w:t>
      </w:r>
      <w:r>
        <w:t>e.t.c.</w:t>
      </w:r>
    </w:p>
    <w:p w:rsidR="00393B54" w:rsidRDefault="00574D45">
      <w:pPr>
        <w:spacing w:before="1"/>
        <w:ind w:left="720"/>
        <w:rPr>
          <w:sz w:val="24"/>
        </w:rPr>
      </w:pPr>
      <w:r>
        <w:rPr>
          <w:b/>
          <w:sz w:val="24"/>
        </w:rPr>
        <w:t>High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illiteracy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especially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pastoral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areas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Karamoja,</w:t>
      </w:r>
      <w:r>
        <w:rPr>
          <w:spacing w:val="-2"/>
          <w:sz w:val="24"/>
        </w:rPr>
        <w:t xml:space="preserve"> </w:t>
      </w:r>
      <w:r>
        <w:rPr>
          <w:sz w:val="24"/>
        </w:rPr>
        <w:t>Mbarara</w:t>
      </w:r>
      <w:r>
        <w:rPr>
          <w:spacing w:val="-3"/>
          <w:sz w:val="24"/>
        </w:rPr>
        <w:t xml:space="preserve"> </w:t>
      </w:r>
      <w:r>
        <w:rPr>
          <w:sz w:val="24"/>
        </w:rPr>
        <w:t>corridor,</w:t>
      </w:r>
      <w:r>
        <w:rPr>
          <w:spacing w:val="-1"/>
          <w:sz w:val="24"/>
        </w:rPr>
        <w:t xml:space="preserve"> </w:t>
      </w:r>
      <w:r>
        <w:rPr>
          <w:sz w:val="24"/>
        </w:rPr>
        <w:t>Kondoa</w:t>
      </w:r>
    </w:p>
    <w:p w:rsidR="00393B54" w:rsidRDefault="00574D45">
      <w:pPr>
        <w:pStyle w:val="BodyText"/>
        <w:ind w:right="247"/>
      </w:pPr>
      <w:r>
        <w:t>e.t.c has led to persistent soil erosion</w:t>
      </w:r>
      <w:r>
        <w:rPr>
          <w:spacing w:val="1"/>
        </w:rPr>
        <w:t xml:space="preserve"> </w:t>
      </w:r>
      <w:r>
        <w:t>because the local people tend to be ignorant about the effects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overstocking,</w:t>
      </w:r>
      <w:r>
        <w:rPr>
          <w:spacing w:val="-1"/>
        </w:rPr>
        <w:t xml:space="preserve"> </w:t>
      </w:r>
      <w:r>
        <w:t>overgrazing,</w:t>
      </w:r>
      <w:r>
        <w:rPr>
          <w:spacing w:val="-1"/>
        </w:rPr>
        <w:t xml:space="preserve"> </w:t>
      </w:r>
      <w:r>
        <w:t>bush burning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deforestation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soil to</w:t>
      </w:r>
      <w:r>
        <w:rPr>
          <w:spacing w:val="-1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>erosion.</w:t>
      </w:r>
    </w:p>
    <w:p w:rsidR="00393B54" w:rsidRDefault="00574D45">
      <w:pPr>
        <w:pStyle w:val="BodyText"/>
        <w:ind w:right="122"/>
      </w:pPr>
      <w:r>
        <w:rPr>
          <w:b/>
        </w:rPr>
        <w:t xml:space="preserve">Rapid urbanization </w:t>
      </w:r>
      <w:r>
        <w:t xml:space="preserve">has facilitated </w:t>
      </w:r>
      <w:r>
        <w:t>destruction of vegetation cover to create more space thus leaving</w:t>
      </w:r>
      <w:r>
        <w:rPr>
          <w:spacing w:val="-57"/>
        </w:rPr>
        <w:t xml:space="preserve"> </w:t>
      </w:r>
      <w:r>
        <w:t>the soil exposed to the agents of soil erosion for example Kampala, Mukono, Jinja, Nairobi, Dar-es-</w:t>
      </w:r>
      <w:r>
        <w:rPr>
          <w:spacing w:val="1"/>
        </w:rPr>
        <w:t xml:space="preserve"> </w:t>
      </w:r>
      <w:r>
        <w:t>salaam e.t.c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Increased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heavy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machinery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farms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surface compacts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sealing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pores</w:t>
      </w:r>
    </w:p>
    <w:p w:rsidR="00393B54" w:rsidRDefault="00393B54">
      <w:pPr>
        <w:rPr>
          <w:sz w:val="24"/>
        </w:rPr>
        <w:sectPr w:rsidR="00393B54">
          <w:headerReference w:type="default" r:id="rId291"/>
          <w:footerReference w:type="default" r:id="rId29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</w:pPr>
      <w:r>
        <w:lastRenderedPageBreak/>
        <w:t>erosion</w:t>
      </w:r>
    </w:p>
    <w:p w:rsidR="00393B54" w:rsidRDefault="00574D45">
      <w:pPr>
        <w:pStyle w:val="Heading1"/>
        <w:spacing w:before="5" w:line="240" w:lineRule="auto"/>
        <w:ind w:left="3746"/>
      </w:pPr>
      <w:r>
        <w:t>Effects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erosion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1"/>
        </w:rPr>
        <w:t xml:space="preserve"> </w:t>
      </w:r>
      <w:r>
        <w:t>Africa</w:t>
      </w:r>
    </w:p>
    <w:p w:rsidR="00393B54" w:rsidRDefault="00574D45">
      <w:pPr>
        <w:spacing w:line="244" w:lineRule="auto"/>
        <w:ind w:left="720" w:right="914" w:firstLine="60"/>
        <w:rPr>
          <w:b/>
          <w:sz w:val="24"/>
        </w:rPr>
      </w:pPr>
      <w:r>
        <w:rPr>
          <w:sz w:val="24"/>
        </w:rPr>
        <w:t>(b)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Soil erosion has devastating effects than positive effects as shown below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NEGATIVE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EFFECTS</w:t>
      </w:r>
    </w:p>
    <w:p w:rsidR="00393B54" w:rsidRDefault="00574D45">
      <w:pPr>
        <w:pStyle w:val="BodyText"/>
        <w:ind w:right="727"/>
      </w:pPr>
      <w:r>
        <w:t xml:space="preserve">Soil erosion leads to </w:t>
      </w:r>
      <w:r>
        <w:rPr>
          <w:b/>
        </w:rPr>
        <w:t xml:space="preserve">Loss of top fertile soils </w:t>
      </w:r>
      <w:r>
        <w:t>thus leaving poor and less productive soils which</w:t>
      </w:r>
      <w:r>
        <w:rPr>
          <w:spacing w:val="-57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low crop</w:t>
      </w:r>
      <w:r>
        <w:rPr>
          <w:spacing w:val="1"/>
        </w:rPr>
        <w:t xml:space="preserve"> </w:t>
      </w:r>
      <w:r>
        <w:t>yields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 in Kabale,</w:t>
      </w:r>
      <w:r>
        <w:rPr>
          <w:spacing w:val="-1"/>
        </w:rPr>
        <w:t xml:space="preserve"> </w:t>
      </w:r>
      <w:r>
        <w:t>Kondoa</w:t>
      </w:r>
      <w:r>
        <w:rPr>
          <w:spacing w:val="-2"/>
        </w:rPr>
        <w:t xml:space="preserve"> </w:t>
      </w:r>
      <w:r>
        <w:t>and Kenya highlands.</w:t>
      </w:r>
    </w:p>
    <w:p w:rsidR="00393B54" w:rsidRDefault="00574D45">
      <w:pPr>
        <w:pStyle w:val="BodyText"/>
        <w:ind w:right="115"/>
      </w:pPr>
      <w:r>
        <w:t xml:space="preserve">Wind and water erosion can carry away the entire soil cover </w:t>
      </w:r>
      <w:r>
        <w:rPr>
          <w:b/>
        </w:rPr>
        <w:t xml:space="preserve">creating bare ground/ waste land </w:t>
      </w:r>
      <w:r>
        <w:t>with</w:t>
      </w:r>
      <w:r>
        <w:rPr>
          <w:spacing w:val="-57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agricultural productivity.</w:t>
      </w:r>
      <w:r>
        <w:rPr>
          <w:spacing w:val="-1"/>
        </w:rPr>
        <w:t xml:space="preserve"> </w:t>
      </w:r>
      <w:r>
        <w:t>For example some</w:t>
      </w:r>
      <w:r>
        <w:rPr>
          <w:spacing w:val="-1"/>
        </w:rPr>
        <w:t xml:space="preserve"> </w:t>
      </w:r>
      <w:r>
        <w:t>parts of</w:t>
      </w:r>
      <w:r>
        <w:rPr>
          <w:spacing w:val="-2"/>
        </w:rPr>
        <w:t xml:space="preserve"> </w:t>
      </w:r>
      <w:r>
        <w:t>Karamoja,</w:t>
      </w:r>
      <w:r>
        <w:rPr>
          <w:spacing w:val="1"/>
        </w:rPr>
        <w:t xml:space="preserve"> </w:t>
      </w:r>
      <w:r>
        <w:t>Nakasongola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188"/>
      </w:pPr>
      <w:r>
        <w:t xml:space="preserve">Low crop yields caused by loss of top fertile soil has resulted into persistent </w:t>
      </w:r>
      <w:r>
        <w:rPr>
          <w:b/>
        </w:rPr>
        <w:t xml:space="preserve">famine </w:t>
      </w:r>
      <w:r>
        <w:t>in some regions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East Africa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 Karamoja</w:t>
      </w:r>
      <w:r>
        <w:rPr>
          <w:spacing w:val="-1"/>
        </w:rPr>
        <w:t xml:space="preserve"> </w:t>
      </w:r>
      <w:r>
        <w:t>and Turkana</w:t>
      </w:r>
      <w:r>
        <w:rPr>
          <w:spacing w:val="1"/>
        </w:rPr>
        <w:t xml:space="preserve"> </w:t>
      </w:r>
      <w:r>
        <w:t>land.</w:t>
      </w:r>
    </w:p>
    <w:p w:rsidR="00393B54" w:rsidRDefault="00574D45">
      <w:pPr>
        <w:pStyle w:val="BodyText"/>
        <w:ind w:right="369"/>
      </w:pPr>
      <w:r>
        <w:t>Soil erosion f</w:t>
      </w:r>
      <w:r>
        <w:t xml:space="preserve">acilitates </w:t>
      </w:r>
      <w:r>
        <w:rPr>
          <w:b/>
        </w:rPr>
        <w:t xml:space="preserve">aridity and desertification </w:t>
      </w:r>
      <w:r>
        <w:t>because the poor vegetation cover cannot give-</w:t>
      </w:r>
      <w:r>
        <w:rPr>
          <w:spacing w:val="-57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adequate moisture</w:t>
      </w:r>
      <w:r>
        <w:rPr>
          <w:spacing w:val="-2"/>
        </w:rPr>
        <w:t xml:space="preserve"> </w:t>
      </w:r>
      <w:r>
        <w:t>into the atmosphere</w:t>
      </w:r>
      <w:r>
        <w:rPr>
          <w:spacing w:val="-2"/>
        </w:rPr>
        <w:t xml:space="preserve"> </w:t>
      </w:r>
      <w:r>
        <w:t>to facilitate formation of rain fall.</w:t>
      </w:r>
    </w:p>
    <w:p w:rsidR="00393B54" w:rsidRDefault="00574D45">
      <w:pPr>
        <w:pStyle w:val="BodyText"/>
        <w:ind w:right="457"/>
      </w:pPr>
      <w:r>
        <w:t>Soil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lowers</w:t>
      </w:r>
      <w:r>
        <w:rPr>
          <w:spacing w:val="-1"/>
        </w:rPr>
        <w:t xml:space="preserve"> </w:t>
      </w:r>
      <w:r>
        <w:rPr>
          <w:b/>
        </w:rPr>
        <w:t>water</w:t>
      </w:r>
      <w:r>
        <w:rPr>
          <w:b/>
          <w:spacing w:val="-2"/>
        </w:rPr>
        <w:t xml:space="preserve"> </w:t>
      </w:r>
      <w:r>
        <w:rPr>
          <w:b/>
        </w:rPr>
        <w:t>table</w:t>
      </w:r>
      <w:r>
        <w:rPr>
          <w:b/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limited</w:t>
      </w:r>
      <w:r>
        <w:rPr>
          <w:spacing w:val="-1"/>
        </w:rPr>
        <w:t xml:space="preserve"> </w:t>
      </w:r>
      <w:r>
        <w:t>infiltration.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crop</w:t>
      </w:r>
      <w:r>
        <w:rPr>
          <w:spacing w:val="-57"/>
        </w:rPr>
        <w:t xml:space="preserve"> </w:t>
      </w:r>
      <w:r>
        <w:t>yields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 in Karamoja, Turkana</w:t>
      </w:r>
      <w:r>
        <w:rPr>
          <w:spacing w:val="-1"/>
        </w:rPr>
        <w:t xml:space="preserve"> </w:t>
      </w:r>
      <w:r>
        <w:t>land,</w:t>
      </w:r>
      <w:r>
        <w:rPr>
          <w:spacing w:val="-1"/>
        </w:rPr>
        <w:t xml:space="preserve"> </w:t>
      </w:r>
      <w:r>
        <w:t>Nakasongola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ind w:left="720" w:right="672"/>
        <w:rPr>
          <w:sz w:val="24"/>
        </w:rPr>
      </w:pPr>
      <w:r>
        <w:rPr>
          <w:sz w:val="24"/>
        </w:rPr>
        <w:t>Discharge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2"/>
          <w:sz w:val="24"/>
        </w:rPr>
        <w:t xml:space="preserve"> </w:t>
      </w:r>
      <w:r>
        <w:rPr>
          <w:sz w:val="24"/>
        </w:rPr>
        <w:t>particles/</w:t>
      </w:r>
      <w:r>
        <w:rPr>
          <w:spacing w:val="-1"/>
          <w:sz w:val="24"/>
        </w:rPr>
        <w:t xml:space="preserve"> </w:t>
      </w:r>
      <w:r>
        <w:rPr>
          <w:sz w:val="24"/>
        </w:rPr>
        <w:t>sediments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pollution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bodies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lakes,</w:t>
      </w:r>
      <w:r>
        <w:rPr>
          <w:spacing w:val="-2"/>
          <w:sz w:val="24"/>
        </w:rPr>
        <w:t xml:space="preserve"> </w:t>
      </w:r>
      <w:r>
        <w:rPr>
          <w:sz w:val="24"/>
        </w:rPr>
        <w:t>streams</w:t>
      </w:r>
      <w:r>
        <w:rPr>
          <w:spacing w:val="-57"/>
          <w:sz w:val="24"/>
        </w:rPr>
        <w:t xml:space="preserve"> </w:t>
      </w:r>
      <w:r>
        <w:rPr>
          <w:sz w:val="24"/>
        </w:rPr>
        <w:t>valley</w:t>
      </w:r>
      <w:r>
        <w:rPr>
          <w:spacing w:val="-5"/>
          <w:sz w:val="24"/>
        </w:rPr>
        <w:t xml:space="preserve"> </w:t>
      </w:r>
      <w:r>
        <w:rPr>
          <w:sz w:val="24"/>
        </w:rPr>
        <w:t>dams and wet land.</w:t>
      </w:r>
    </w:p>
    <w:p w:rsidR="00393B54" w:rsidRDefault="00574D45">
      <w:pPr>
        <w:pStyle w:val="BodyText"/>
        <w:ind w:right="800"/>
        <w:jc w:val="both"/>
      </w:pPr>
      <w:r>
        <w:t xml:space="preserve">Discharge of soil particles/ sediments causes </w:t>
      </w:r>
      <w:r>
        <w:rPr>
          <w:b/>
        </w:rPr>
        <w:t>silting of</w:t>
      </w:r>
      <w:r>
        <w:rPr>
          <w:b/>
        </w:rPr>
        <w:t xml:space="preserve"> water bodies</w:t>
      </w:r>
      <w:r>
        <w:t>. This reduces the storage</w:t>
      </w:r>
      <w:r>
        <w:rPr>
          <w:spacing w:val="-58"/>
        </w:rPr>
        <w:t xml:space="preserve"> </w:t>
      </w:r>
      <w:r>
        <w:t>capacity of these water sources and low hydro-power generation for example Lake Bunyonyi,</w:t>
      </w:r>
      <w:r>
        <w:rPr>
          <w:spacing w:val="-57"/>
        </w:rPr>
        <w:t xml:space="preserve"> </w:t>
      </w:r>
      <w:r>
        <w:t>Victoria,</w:t>
      </w:r>
      <w:r>
        <w:rPr>
          <w:spacing w:val="-1"/>
        </w:rPr>
        <w:t xml:space="preserve"> </w:t>
      </w:r>
      <w:r>
        <w:t>Mutanda, Murehe,</w:t>
      </w:r>
      <w:r>
        <w:rPr>
          <w:spacing w:val="59"/>
        </w:rPr>
        <w:t xml:space="preserve"> </w:t>
      </w:r>
      <w:r>
        <w:t>Kyahifi  and Masinga</w:t>
      </w:r>
      <w:r>
        <w:rPr>
          <w:spacing w:val="-1"/>
        </w:rPr>
        <w:t xml:space="preserve"> </w:t>
      </w:r>
      <w:r>
        <w:t>dam on river Masinga</w:t>
      </w:r>
      <w:r>
        <w:rPr>
          <w:spacing w:val="-1"/>
        </w:rPr>
        <w:t xml:space="preserve"> </w:t>
      </w:r>
      <w:r>
        <w:t>respectively</w:t>
      </w:r>
      <w:r>
        <w:rPr>
          <w:spacing w:val="-4"/>
        </w:rPr>
        <w:t xml:space="preserve"> </w:t>
      </w:r>
      <w:r>
        <w:t>.</w:t>
      </w:r>
    </w:p>
    <w:p w:rsidR="00393B54" w:rsidRDefault="00574D45">
      <w:pPr>
        <w:pStyle w:val="BodyText"/>
        <w:ind w:right="235"/>
      </w:pPr>
      <w:r>
        <w:t xml:space="preserve">Discharge of soil particles/ sediments leads </w:t>
      </w:r>
      <w:r>
        <w:rPr>
          <w:b/>
        </w:rPr>
        <w:t xml:space="preserve">eutrophication </w:t>
      </w:r>
      <w:r>
        <w:t>(a situation where water bodies become</w:t>
      </w:r>
      <w:r>
        <w:rPr>
          <w:spacing w:val="-58"/>
        </w:rPr>
        <w:t xml:space="preserve"> </w:t>
      </w:r>
      <w:r>
        <w:t>fertile and encourage growth of algae) which affects marine organisms especially fish. In addition,</w:t>
      </w:r>
      <w:r>
        <w:rPr>
          <w:spacing w:val="1"/>
        </w:rPr>
        <w:t xml:space="preserve"> </w:t>
      </w:r>
      <w:r>
        <w:t xml:space="preserve">silting of culverts and other drainage systems </w:t>
      </w:r>
      <w:r>
        <w:rPr>
          <w:b/>
        </w:rPr>
        <w:t xml:space="preserve">increases </w:t>
      </w:r>
      <w:r>
        <w:rPr>
          <w:b/>
        </w:rPr>
        <w:t xml:space="preserve">maintenance Costs </w:t>
      </w:r>
      <w:r>
        <w:t>through dredging for</w:t>
      </w:r>
      <w:r>
        <w:rPr>
          <w:spacing w:val="1"/>
        </w:rPr>
        <w:t xml:space="preserve"> </w:t>
      </w:r>
      <w:r>
        <w:t>example Lake</w:t>
      </w:r>
      <w:r>
        <w:rPr>
          <w:spacing w:val="-1"/>
        </w:rPr>
        <w:t xml:space="preserve"> </w:t>
      </w:r>
      <w:r>
        <w:t>Victoria,</w:t>
      </w:r>
      <w:r>
        <w:rPr>
          <w:spacing w:val="2"/>
        </w:rPr>
        <w:t xml:space="preserve"> </w:t>
      </w:r>
      <w:r>
        <w:t>Turkana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Bunyonyi and Mutanda.</w:t>
      </w:r>
    </w:p>
    <w:p w:rsidR="00393B54" w:rsidRDefault="00574D45">
      <w:pPr>
        <w:pStyle w:val="BodyText"/>
        <w:ind w:right="115"/>
      </w:pPr>
      <w:r>
        <w:t xml:space="preserve">High surface run-off and silting leads </w:t>
      </w:r>
      <w:r>
        <w:rPr>
          <w:b/>
        </w:rPr>
        <w:t>to flooding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low-lying areas/ valleys and destruction and</w:t>
      </w:r>
      <w:r>
        <w:rPr>
          <w:b/>
          <w:spacing w:val="-57"/>
        </w:rPr>
        <w:t xml:space="preserve"> </w:t>
      </w:r>
      <w:r>
        <w:rPr>
          <w:b/>
        </w:rPr>
        <w:t xml:space="preserve">property </w:t>
      </w:r>
      <w:r>
        <w:t xml:space="preserve">such as gardens, houses, livestock, infrastructures </w:t>
      </w:r>
      <w:r>
        <w:t>and some times death of people for</w:t>
      </w:r>
      <w:r>
        <w:rPr>
          <w:spacing w:val="1"/>
        </w:rPr>
        <w:t xml:space="preserve"> </w:t>
      </w:r>
      <w:r>
        <w:t>example in Bwaise, Natete,</w:t>
      </w:r>
      <w:r>
        <w:rPr>
          <w:spacing w:val="1"/>
        </w:rPr>
        <w:t xml:space="preserve"> </w:t>
      </w:r>
      <w:r>
        <w:t>Kigezi, slopes of mountain Elgon, Teso and</w:t>
      </w:r>
      <w:r>
        <w:rPr>
          <w:spacing w:val="1"/>
        </w:rPr>
        <w:t xml:space="preserve"> </w:t>
      </w:r>
      <w:r>
        <w:t>Turkana. The section of</w:t>
      </w:r>
      <w:r>
        <w:rPr>
          <w:spacing w:val="1"/>
        </w:rPr>
        <w:t xml:space="preserve"> </w:t>
      </w:r>
      <w:r>
        <w:t>River Kagera from Mbarara to Tanzania experiences high rate of silting leading to floods during the</w:t>
      </w:r>
      <w:r>
        <w:rPr>
          <w:spacing w:val="1"/>
        </w:rPr>
        <w:t xml:space="preserve"> </w:t>
      </w:r>
      <w:r>
        <w:t>wet</w:t>
      </w:r>
      <w:r>
        <w:rPr>
          <w:spacing w:val="-1"/>
        </w:rPr>
        <w:t xml:space="preserve"> </w:t>
      </w:r>
      <w:r>
        <w:t>season.</w:t>
      </w:r>
    </w:p>
    <w:p w:rsidR="00393B54" w:rsidRDefault="00574D45">
      <w:pPr>
        <w:ind w:left="720" w:right="356"/>
        <w:rPr>
          <w:sz w:val="24"/>
        </w:rPr>
      </w:pPr>
      <w:r>
        <w:rPr>
          <w:sz w:val="24"/>
        </w:rPr>
        <w:t>Rills and Gulli</w:t>
      </w:r>
      <w:r>
        <w:rPr>
          <w:sz w:val="24"/>
        </w:rPr>
        <w:t xml:space="preserve">es make </w:t>
      </w:r>
      <w:r>
        <w:rPr>
          <w:b/>
          <w:sz w:val="24"/>
        </w:rPr>
        <w:t>development of transport and communication net works difficult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such areas</w:t>
      </w:r>
      <w:r>
        <w:rPr>
          <w:spacing w:val="-1"/>
          <w:sz w:val="24"/>
        </w:rPr>
        <w:t xml:space="preserve"> </w:t>
      </w:r>
      <w:r>
        <w:rPr>
          <w:sz w:val="24"/>
        </w:rPr>
        <w:t>remote/ inaccessible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 Kitui,</w:t>
      </w:r>
      <w:r>
        <w:rPr>
          <w:spacing w:val="-1"/>
          <w:sz w:val="24"/>
        </w:rPr>
        <w:t xml:space="preserve"> </w:t>
      </w:r>
      <w:r>
        <w:rPr>
          <w:sz w:val="24"/>
        </w:rPr>
        <w:t>Machakos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Kondoa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Tanzania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parts of</w:t>
      </w:r>
      <w:r>
        <w:rPr>
          <w:spacing w:val="-1"/>
          <w:sz w:val="24"/>
        </w:rPr>
        <w:t xml:space="preserve"> </w:t>
      </w:r>
      <w:r>
        <w:rPr>
          <w:sz w:val="24"/>
        </w:rPr>
        <w:t>Karamoja.</w:t>
      </w:r>
    </w:p>
    <w:p w:rsidR="00393B54" w:rsidRDefault="00574D45">
      <w:pPr>
        <w:ind w:left="720" w:right="441"/>
        <w:rPr>
          <w:sz w:val="24"/>
        </w:rPr>
      </w:pPr>
      <w:r>
        <w:rPr>
          <w:sz w:val="24"/>
        </w:rPr>
        <w:t xml:space="preserve">Wind erosion produces dusty storms which cause </w:t>
      </w:r>
      <w:r>
        <w:rPr>
          <w:b/>
          <w:sz w:val="24"/>
        </w:rPr>
        <w:t xml:space="preserve">poor visibility and accidents </w:t>
      </w:r>
      <w:r>
        <w:rPr>
          <w:sz w:val="24"/>
        </w:rPr>
        <w:t>especially in arid</w:t>
      </w:r>
      <w:r>
        <w:rPr>
          <w:spacing w:val="-57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such as Karamoja</w:t>
      </w:r>
    </w:p>
    <w:p w:rsidR="00393B54" w:rsidRDefault="00574D45">
      <w:pPr>
        <w:ind w:left="720" w:right="624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2"/>
          <w:sz w:val="24"/>
        </w:rPr>
        <w:t xml:space="preserve"> </w:t>
      </w:r>
      <w:r>
        <w:rPr>
          <w:sz w:val="24"/>
        </w:rPr>
        <w:t>pollution</w:t>
      </w:r>
      <w:r>
        <w:rPr>
          <w:spacing w:val="-1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spread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water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borne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diseases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Cholera,</w:t>
      </w:r>
      <w:r>
        <w:rPr>
          <w:spacing w:val="-57"/>
          <w:sz w:val="24"/>
        </w:rPr>
        <w:t xml:space="preserve"> </w:t>
      </w:r>
      <w:r>
        <w:rPr>
          <w:sz w:val="24"/>
        </w:rPr>
        <w:t>bilharzias,</w:t>
      </w:r>
      <w:r>
        <w:rPr>
          <w:spacing w:val="-1"/>
          <w:sz w:val="24"/>
        </w:rPr>
        <w:t xml:space="preserve"> </w:t>
      </w:r>
      <w:r>
        <w:rPr>
          <w:sz w:val="24"/>
        </w:rPr>
        <w:t>dysentery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flue.</w:t>
      </w:r>
    </w:p>
    <w:p w:rsidR="00393B54" w:rsidRDefault="00574D45">
      <w:pPr>
        <w:ind w:left="720" w:right="675"/>
        <w:rPr>
          <w:sz w:val="24"/>
        </w:rPr>
      </w:pPr>
      <w:r>
        <w:rPr>
          <w:sz w:val="24"/>
        </w:rPr>
        <w:t>Soil erosion facilitates physical weathering inform of p</w:t>
      </w:r>
      <w:r>
        <w:rPr>
          <w:sz w:val="24"/>
        </w:rPr>
        <w:t>ressure release thus exposing hard rocks</w:t>
      </w:r>
      <w:r>
        <w:rPr>
          <w:spacing w:val="-58"/>
          <w:sz w:val="24"/>
        </w:rPr>
        <w:t xml:space="preserve"> </w:t>
      </w:r>
      <w:r>
        <w:rPr>
          <w:sz w:val="24"/>
        </w:rPr>
        <w:t>underneath which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hinders agricultural mechanization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in Kigezi.</w:t>
      </w:r>
    </w:p>
    <w:p w:rsidR="00393B54" w:rsidRDefault="00574D45">
      <w:pPr>
        <w:pStyle w:val="BodyText"/>
        <w:ind w:right="170"/>
      </w:pPr>
      <w:r>
        <w:t xml:space="preserve">Soil erosion in highland areas weakens soil structure </w:t>
      </w:r>
      <w:r>
        <w:rPr>
          <w:b/>
        </w:rPr>
        <w:t xml:space="preserve">leading to landslides </w:t>
      </w:r>
      <w:r>
        <w:t>causing massive</w:t>
      </w:r>
      <w:r>
        <w:rPr>
          <w:spacing w:val="1"/>
        </w:rPr>
        <w:t xml:space="preserve"> </w:t>
      </w:r>
      <w:r>
        <w:t>destruction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and loss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lives for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in Kigezi,</w:t>
      </w:r>
      <w:r>
        <w:rPr>
          <w:spacing w:val="-1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Elgon,</w:t>
      </w:r>
      <w:r>
        <w:rPr>
          <w:spacing w:val="-1"/>
        </w:rPr>
        <w:t xml:space="preserve"> </w:t>
      </w:r>
      <w:r>
        <w:t>Rwenzori,</w:t>
      </w:r>
      <w:r>
        <w:rPr>
          <w:spacing w:val="-57"/>
        </w:rPr>
        <w:t xml:space="preserve"> </w:t>
      </w:r>
      <w:r>
        <w:t>Kilimanjaro</w:t>
      </w:r>
      <w:r>
        <w:rPr>
          <w:spacing w:val="-1"/>
        </w:rPr>
        <w:t xml:space="preserve"> </w:t>
      </w:r>
      <w:r>
        <w:t>and Kondoa.</w:t>
      </w:r>
    </w:p>
    <w:p w:rsidR="00393B54" w:rsidRDefault="00574D45">
      <w:pPr>
        <w:pStyle w:val="BodyText"/>
        <w:ind w:right="149"/>
      </w:pPr>
      <w:r>
        <w:t>Soil erosion produces azonal soils which are less productive because they lack humus and other vital</w:t>
      </w:r>
      <w:r>
        <w:rPr>
          <w:spacing w:val="-58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ingredients.</w:t>
      </w:r>
    </w:p>
    <w:p w:rsidR="00393B54" w:rsidRDefault="00574D45">
      <w:pPr>
        <w:pStyle w:val="Heading1"/>
        <w:jc w:val="both"/>
      </w:pPr>
      <w:r>
        <w:t>POSITIVE</w:t>
      </w:r>
      <w:r>
        <w:rPr>
          <w:spacing w:val="-3"/>
        </w:rPr>
        <w:t xml:space="preserve"> </w:t>
      </w:r>
      <w:r>
        <w:t>EFFECTS</w:t>
      </w:r>
    </w:p>
    <w:p w:rsidR="00393B54" w:rsidRDefault="00574D45">
      <w:pPr>
        <w:pStyle w:val="BodyText"/>
        <w:ind w:right="598"/>
      </w:pPr>
      <w:r>
        <w:t>Soil Erosion facilitates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release</w:t>
      </w:r>
      <w:r>
        <w:rPr>
          <w:spacing w:val="-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exposing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fresh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weathering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 fresh or new soils.</w:t>
      </w:r>
    </w:p>
    <w:p w:rsidR="00393B54" w:rsidRDefault="00574D45">
      <w:pPr>
        <w:pStyle w:val="BodyText"/>
        <w:ind w:right="175"/>
      </w:pPr>
      <w:r>
        <w:t>Soil erosion produces alluvial fertile soils in low lands and valleys, support crop cultivation 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Irish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sweet</w:t>
      </w:r>
      <w:r>
        <w:rPr>
          <w:spacing w:val="1"/>
        </w:rPr>
        <w:t xml:space="preserve"> </w:t>
      </w:r>
      <w:r>
        <w:t>potatoes, vegetables e.t.c in</w:t>
      </w:r>
      <w:r>
        <w:rPr>
          <w:spacing w:val="-1"/>
        </w:rPr>
        <w:t xml:space="preserve"> </w:t>
      </w:r>
      <w:r>
        <w:t>Kigezi,</w:t>
      </w:r>
      <w:r>
        <w:rPr>
          <w:spacing w:val="-2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slopes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mountain</w:t>
      </w:r>
      <w:r>
        <w:rPr>
          <w:spacing w:val="-2"/>
        </w:rPr>
        <w:t xml:space="preserve"> </w:t>
      </w:r>
      <w:r>
        <w:t>Elgon,</w:t>
      </w:r>
      <w:r>
        <w:rPr>
          <w:spacing w:val="-2"/>
        </w:rPr>
        <w:t xml:space="preserve"> </w:t>
      </w:r>
      <w:r>
        <w:t>Kenya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Rwenzori.</w:t>
      </w:r>
    </w:p>
    <w:p w:rsidR="00393B54" w:rsidRDefault="00574D45">
      <w:pPr>
        <w:pStyle w:val="BodyText"/>
      </w:pPr>
      <w:r>
        <w:t>Soil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exposes Inselbergs,</w:t>
      </w:r>
      <w:r>
        <w:rPr>
          <w:spacing w:val="-1"/>
        </w:rPr>
        <w:t xml:space="preserve"> </w:t>
      </w:r>
      <w:r>
        <w:t>volcanic</w:t>
      </w:r>
      <w:r>
        <w:rPr>
          <w:spacing w:val="-1"/>
        </w:rPr>
        <w:t xml:space="preserve"> </w:t>
      </w:r>
      <w:r>
        <w:t>plugs,</w:t>
      </w:r>
      <w:r>
        <w:rPr>
          <w:spacing w:val="-1"/>
        </w:rPr>
        <w:t xml:space="preserve"> </w:t>
      </w:r>
      <w:r>
        <w:t>batholiths,</w:t>
      </w:r>
      <w:r>
        <w:rPr>
          <w:spacing w:val="-1"/>
        </w:rPr>
        <w:t xml:space="preserve"> </w:t>
      </w:r>
      <w:r>
        <w:t>arenas</w:t>
      </w:r>
      <w:r>
        <w:rPr>
          <w:spacing w:val="-1"/>
        </w:rPr>
        <w:t xml:space="preserve"> </w:t>
      </w:r>
      <w:r>
        <w:t>e.t.c</w:t>
      </w:r>
      <w:r>
        <w:rPr>
          <w:spacing w:val="58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beautiful</w:t>
      </w:r>
    </w:p>
    <w:p w:rsidR="00393B54" w:rsidRDefault="00393B54">
      <w:pPr>
        <w:sectPr w:rsidR="00393B54">
          <w:headerReference w:type="default" r:id="rId293"/>
          <w:footerReference w:type="default" r:id="rId29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409"/>
      </w:pPr>
      <w:r>
        <w:lastRenderedPageBreak/>
        <w:t>scenery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tourism industry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earning</w:t>
      </w:r>
      <w:r>
        <w:rPr>
          <w:spacing w:val="-3"/>
        </w:rPr>
        <w:t xml:space="preserve"> </w:t>
      </w:r>
      <w:r>
        <w:t>of foreign</w:t>
      </w:r>
      <w:r>
        <w:rPr>
          <w:spacing w:val="2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used for economic</w:t>
      </w:r>
      <w:r>
        <w:rPr>
          <w:spacing w:val="-1"/>
        </w:rPr>
        <w:t xml:space="preserve"> </w:t>
      </w:r>
      <w:r>
        <w:t>development,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Karamoja</w:t>
      </w:r>
    </w:p>
    <w:p w:rsidR="00393B54" w:rsidRDefault="00574D45">
      <w:pPr>
        <w:pStyle w:val="BodyText"/>
        <w:ind w:right="395"/>
      </w:pPr>
      <w:r>
        <w:t xml:space="preserve">Soil Erosion exposes minerals like gold, diamond, limestone rocks hence </w:t>
      </w:r>
      <w:r>
        <w:t>reducing cost of mining.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Diamond in</w:t>
      </w:r>
      <w:r>
        <w:rPr>
          <w:spacing w:val="2"/>
        </w:rPr>
        <w:t xml:space="preserve"> </w:t>
      </w:r>
      <w:r>
        <w:t>Shinyanga,</w:t>
      </w:r>
      <w:r>
        <w:rPr>
          <w:spacing w:val="-1"/>
        </w:rPr>
        <w:t xml:space="preserve"> </w:t>
      </w:r>
      <w:r>
        <w:t>volcanic plugs in Tororo</w:t>
      </w:r>
      <w:r>
        <w:rPr>
          <w:spacing w:val="2"/>
        </w:rPr>
        <w:t xml:space="preserve"> </w:t>
      </w:r>
      <w:r>
        <w:t>e.t.c.</w:t>
      </w:r>
    </w:p>
    <w:p w:rsidR="00393B54" w:rsidRDefault="00574D45">
      <w:pPr>
        <w:pStyle w:val="Heading1"/>
        <w:numPr>
          <w:ilvl w:val="0"/>
          <w:numId w:val="94"/>
        </w:numPr>
        <w:tabs>
          <w:tab w:val="left" w:pos="1001"/>
        </w:tabs>
        <w:spacing w:line="240" w:lineRule="auto"/>
      </w:pPr>
      <w:r>
        <w:t>Differentiate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erosion and</w:t>
      </w:r>
      <w:r>
        <w:rPr>
          <w:spacing w:val="-2"/>
        </w:rPr>
        <w:t xml:space="preserve"> </w:t>
      </w:r>
      <w:r>
        <w:t>gulley</w:t>
      </w:r>
      <w:r>
        <w:rPr>
          <w:spacing w:val="-2"/>
        </w:rPr>
        <w:t xml:space="preserve"> </w:t>
      </w:r>
      <w:r>
        <w:t>erosion.</w:t>
      </w:r>
    </w:p>
    <w:p w:rsidR="00393B54" w:rsidRDefault="00574D45">
      <w:pPr>
        <w:pStyle w:val="ListParagraph"/>
        <w:numPr>
          <w:ilvl w:val="0"/>
          <w:numId w:val="94"/>
        </w:numPr>
        <w:tabs>
          <w:tab w:val="left" w:pos="1074"/>
        </w:tabs>
        <w:ind w:left="720" w:right="2361" w:firstLine="0"/>
        <w:rPr>
          <w:b/>
          <w:sz w:val="24"/>
        </w:rPr>
      </w:pP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causes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soil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erosion 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highland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sheet and</w:t>
      </w:r>
      <w:r>
        <w:rPr>
          <w:spacing w:val="1"/>
          <w:sz w:val="24"/>
        </w:rPr>
        <w:t xml:space="preserve"> </w:t>
      </w:r>
      <w:r>
        <w:rPr>
          <w:sz w:val="24"/>
        </w:rPr>
        <w:t>gulley</w:t>
      </w:r>
      <w:r>
        <w:rPr>
          <w:spacing w:val="-5"/>
          <w:sz w:val="24"/>
        </w:rPr>
        <w:t xml:space="preserve"> </w:t>
      </w:r>
      <w:r>
        <w:rPr>
          <w:sz w:val="24"/>
        </w:rPr>
        <w:t>erosion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 each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soil erosion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731" w:hanging="360"/>
        <w:rPr>
          <w:sz w:val="24"/>
        </w:rPr>
      </w:pPr>
      <w:r>
        <w:tab/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highland areas in East Africa</w:t>
      </w:r>
      <w:r>
        <w:rPr>
          <w:spacing w:val="-1"/>
          <w:sz w:val="24"/>
        </w:rPr>
        <w:t xml:space="preserve"> </w:t>
      </w:r>
      <w:r>
        <w:rPr>
          <w:sz w:val="24"/>
        </w:rPr>
        <w:t>affected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soil erosion descriptively</w:t>
      </w:r>
      <w:r>
        <w:rPr>
          <w:spacing w:val="-5"/>
          <w:sz w:val="24"/>
        </w:rPr>
        <w:t xml:space="preserve"> </w:t>
      </w:r>
      <w:r>
        <w:rPr>
          <w:sz w:val="24"/>
        </w:rPr>
        <w:t>or by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sketch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and human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soil erosion.</w:t>
      </w:r>
    </w:p>
    <w:p w:rsidR="00393B54" w:rsidRDefault="00574D45">
      <w:pPr>
        <w:pStyle w:val="Heading1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48" w:firstLine="0"/>
        <w:rPr>
          <w:sz w:val="24"/>
        </w:rPr>
      </w:pPr>
      <w:r>
        <w:rPr>
          <w:sz w:val="24"/>
        </w:rPr>
        <w:t>Sheet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erosion is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uniform removal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thin layers of</w:t>
      </w:r>
      <w:r>
        <w:rPr>
          <w:spacing w:val="-2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wind and</w:t>
      </w:r>
      <w:r>
        <w:rPr>
          <w:spacing w:val="2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water over</w:t>
      </w:r>
      <w:r>
        <w:rPr>
          <w:spacing w:val="-1"/>
          <w:sz w:val="24"/>
        </w:rPr>
        <w:t xml:space="preserve"> </w:t>
      </w:r>
      <w:r>
        <w:rPr>
          <w:sz w:val="24"/>
        </w:rPr>
        <w:t>wide</w:t>
      </w:r>
      <w:r>
        <w:rPr>
          <w:spacing w:val="-57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3"/>
          <w:sz w:val="24"/>
        </w:rPr>
        <w:t xml:space="preserve"> </w:t>
      </w:r>
      <w:r>
        <w:rPr>
          <w:sz w:val="24"/>
        </w:rPr>
        <w:t>gentle</w:t>
      </w:r>
      <w:r>
        <w:rPr>
          <w:spacing w:val="-1"/>
          <w:sz w:val="24"/>
        </w:rPr>
        <w:t xml:space="preserve"> </w:t>
      </w:r>
      <w:r>
        <w:rPr>
          <w:sz w:val="24"/>
        </w:rPr>
        <w:t>slopes.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slow 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thin layers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soil and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notice.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movement covers a wide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extensive</w:t>
      </w:r>
      <w:r>
        <w:rPr>
          <w:spacing w:val="-1"/>
          <w:sz w:val="24"/>
        </w:rPr>
        <w:t xml:space="preserve"> </w:t>
      </w:r>
      <w:r>
        <w:rPr>
          <w:sz w:val="24"/>
        </w:rPr>
        <w:t>areas 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gentle</w:t>
      </w:r>
      <w:r>
        <w:rPr>
          <w:spacing w:val="-1"/>
          <w:sz w:val="24"/>
        </w:rPr>
        <w:t xml:space="preserve"> </w:t>
      </w:r>
      <w:r>
        <w:rPr>
          <w:sz w:val="24"/>
        </w:rPr>
        <w:t>slop</w:t>
      </w:r>
      <w:r>
        <w:rPr>
          <w:sz w:val="24"/>
        </w:rPr>
        <w:t>es.</w:t>
      </w:r>
    </w:p>
    <w:p w:rsidR="00393B54" w:rsidRDefault="00574D45">
      <w:pPr>
        <w:pStyle w:val="Heading1"/>
        <w:spacing w:before="3"/>
        <w:ind w:left="2340"/>
      </w:pPr>
      <w:r>
        <w:t>WHILE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35" w:firstLine="0"/>
        <w:rPr>
          <w:sz w:val="24"/>
        </w:rPr>
      </w:pPr>
      <w:r>
        <w:rPr>
          <w:b/>
          <w:sz w:val="24"/>
        </w:rPr>
        <w:t>Gulley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erosion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occurs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  <w:r>
        <w:rPr>
          <w:spacing w:val="-2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wide</w:t>
      </w:r>
      <w:r>
        <w:rPr>
          <w:spacing w:val="-2"/>
          <w:sz w:val="24"/>
        </w:rPr>
        <w:t xml:space="preserve"> </w:t>
      </w:r>
      <w:r>
        <w:rPr>
          <w:sz w:val="24"/>
        </w:rPr>
        <w:t>channels</w:t>
      </w:r>
      <w:r>
        <w:rPr>
          <w:spacing w:val="-2"/>
          <w:sz w:val="24"/>
        </w:rPr>
        <w:t xml:space="preserve"> </w:t>
      </w:r>
      <w:r>
        <w:rPr>
          <w:sz w:val="24"/>
        </w:rPr>
        <w:t>/grooves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carried down slope by</w:t>
      </w:r>
      <w:r>
        <w:rPr>
          <w:spacing w:val="-5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water.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b/>
          <w:sz w:val="24"/>
        </w:rPr>
      </w:pPr>
      <w:r>
        <w:rPr>
          <w:sz w:val="24"/>
        </w:rPr>
        <w:t>It’s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in areas</w:t>
      </w:r>
      <w:r>
        <w:rPr>
          <w:spacing w:val="-1"/>
          <w:sz w:val="24"/>
        </w:rPr>
        <w:t xml:space="preserve"> </w:t>
      </w:r>
      <w:r>
        <w:rPr>
          <w:sz w:val="24"/>
        </w:rPr>
        <w:t>receiving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rain fall. </w:t>
      </w:r>
      <w:r>
        <w:rPr>
          <w:b/>
          <w:sz w:val="24"/>
        </w:rPr>
        <w:t>And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 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2"/>
          <w:sz w:val="24"/>
        </w:rPr>
        <w:t xml:space="preserve"> </w:t>
      </w:r>
      <w:r>
        <w:rPr>
          <w:sz w:val="24"/>
        </w:rPr>
        <w:t>has been</w:t>
      </w:r>
      <w:r>
        <w:rPr>
          <w:spacing w:val="-1"/>
          <w:sz w:val="24"/>
        </w:rPr>
        <w:t xml:space="preserve"> </w:t>
      </w:r>
      <w:r>
        <w:rPr>
          <w:sz w:val="24"/>
        </w:rPr>
        <w:t>cleared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Gulley</w:t>
      </w:r>
      <w:r>
        <w:rPr>
          <w:spacing w:val="-6"/>
          <w:sz w:val="24"/>
        </w:rPr>
        <w:t xml:space="preserve"> </w:t>
      </w:r>
      <w:r>
        <w:rPr>
          <w:sz w:val="24"/>
        </w:rPr>
        <w:t>erosion creates</w:t>
      </w:r>
      <w:r>
        <w:rPr>
          <w:spacing w:val="-1"/>
          <w:sz w:val="24"/>
        </w:rPr>
        <w:t xml:space="preserve"> </w:t>
      </w:r>
      <w:r>
        <w:rPr>
          <w:sz w:val="24"/>
        </w:rPr>
        <w:t>degraded /wasteland.</w:t>
      </w:r>
    </w:p>
    <w:p w:rsidR="00393B54" w:rsidRDefault="00574D45">
      <w:pPr>
        <w:pStyle w:val="BodyText"/>
      </w:pPr>
      <w:r>
        <w:rPr>
          <w:b/>
        </w:rPr>
        <w:t>(b)</w:t>
      </w:r>
      <w:r>
        <w:rPr>
          <w:b/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removal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detachment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 material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 place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another.</w:t>
      </w:r>
    </w:p>
    <w:p w:rsidR="00393B54" w:rsidRDefault="00574D45">
      <w:pPr>
        <w:pStyle w:val="ListParagraph"/>
        <w:numPr>
          <w:ilvl w:val="0"/>
          <w:numId w:val="95"/>
        </w:numPr>
        <w:tabs>
          <w:tab w:val="left" w:pos="987"/>
        </w:tabs>
        <w:ind w:right="669" w:firstLine="57"/>
        <w:rPr>
          <w:sz w:val="24"/>
        </w:rPr>
      </w:pPr>
      <w:r>
        <w:rPr>
          <w:sz w:val="24"/>
        </w:rPr>
        <w:t>highland areas of East Africa where soil erosion is rampant include Kigezi in south western</w:t>
      </w:r>
      <w:r>
        <w:rPr>
          <w:spacing w:val="1"/>
          <w:sz w:val="24"/>
        </w:rPr>
        <w:t xml:space="preserve"> </w:t>
      </w:r>
      <w:r>
        <w:rPr>
          <w:sz w:val="24"/>
        </w:rPr>
        <w:t>Uganda,</w:t>
      </w:r>
      <w:r>
        <w:rPr>
          <w:spacing w:val="-2"/>
          <w:sz w:val="24"/>
        </w:rPr>
        <w:t xml:space="preserve"> </w:t>
      </w:r>
      <w:r>
        <w:rPr>
          <w:sz w:val="24"/>
        </w:rPr>
        <w:t>Uluguru,</w:t>
      </w:r>
      <w:r>
        <w:rPr>
          <w:spacing w:val="1"/>
          <w:sz w:val="24"/>
        </w:rPr>
        <w:t xml:space="preserve"> </w:t>
      </w:r>
      <w:r>
        <w:rPr>
          <w:sz w:val="24"/>
        </w:rPr>
        <w:t>Kondoa,</w:t>
      </w:r>
      <w:r>
        <w:rPr>
          <w:spacing w:val="-1"/>
          <w:sz w:val="24"/>
        </w:rPr>
        <w:t xml:space="preserve"> </w:t>
      </w:r>
      <w:r>
        <w:rPr>
          <w:sz w:val="24"/>
        </w:rPr>
        <w:t>Usambara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Kipengere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Tanzania, Kenyan</w:t>
      </w:r>
      <w:r>
        <w:rPr>
          <w:spacing w:val="1"/>
          <w:sz w:val="24"/>
        </w:rPr>
        <w:t xml:space="preserve"> </w:t>
      </w:r>
      <w:r>
        <w:rPr>
          <w:sz w:val="24"/>
        </w:rPr>
        <w:t>highlands,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Elgon, Rwenzori, Kenya, Aberdare,</w:t>
      </w:r>
      <w:r>
        <w:rPr>
          <w:spacing w:val="-1"/>
          <w:sz w:val="24"/>
        </w:rPr>
        <w:t xml:space="preserve"> </w:t>
      </w:r>
      <w:r>
        <w:rPr>
          <w:sz w:val="24"/>
        </w:rPr>
        <w:t>Kilimanjaro, and Meru.</w:t>
      </w:r>
    </w:p>
    <w:p w:rsidR="00393B54" w:rsidRDefault="00574D45">
      <w:pPr>
        <w:pStyle w:val="Heading1"/>
        <w:spacing w:before="3"/>
      </w:pPr>
      <w:r>
        <w:t>CAUSES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Heavy</w:t>
      </w:r>
      <w:r>
        <w:rPr>
          <w:spacing w:val="-4"/>
          <w:sz w:val="24"/>
        </w:rPr>
        <w:t xml:space="preserve"> </w:t>
      </w:r>
      <w:r>
        <w:rPr>
          <w:sz w:val="24"/>
        </w:rPr>
        <w:t>and torrential</w:t>
      </w:r>
      <w:r>
        <w:rPr>
          <w:spacing w:val="-1"/>
          <w:sz w:val="24"/>
        </w:rPr>
        <w:t xml:space="preserve"> </w:t>
      </w:r>
      <w:r>
        <w:rPr>
          <w:sz w:val="24"/>
        </w:rPr>
        <w:t>rain fall received</w:t>
      </w:r>
      <w:r>
        <w:rPr>
          <w:spacing w:val="-1"/>
          <w:sz w:val="24"/>
        </w:rPr>
        <w:t xml:space="preserve"> </w:t>
      </w:r>
      <w:r>
        <w:rPr>
          <w:sz w:val="24"/>
        </w:rPr>
        <w:t>leads to high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run-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3"/>
          <w:sz w:val="24"/>
        </w:rPr>
        <w:t xml:space="preserve"> </w:t>
      </w:r>
      <w:r>
        <w:rPr>
          <w:sz w:val="24"/>
        </w:rPr>
        <w:t>that carries away</w:t>
      </w:r>
      <w:r>
        <w:rPr>
          <w:spacing w:val="-6"/>
          <w:sz w:val="24"/>
        </w:rPr>
        <w:t xml:space="preserve"> </w:t>
      </w:r>
      <w:r>
        <w:rPr>
          <w:sz w:val="24"/>
        </w:rPr>
        <w:t>the top soil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97" w:firstLine="0"/>
        <w:rPr>
          <w:sz w:val="24"/>
        </w:rPr>
      </w:pPr>
      <w:r>
        <w:rPr>
          <w:sz w:val="24"/>
        </w:rPr>
        <w:t>Steep slo</w:t>
      </w:r>
      <w:r>
        <w:rPr>
          <w:sz w:val="24"/>
        </w:rPr>
        <w:t>pes in highland areas such as Kapchorwa, Bundyibugyo, Kenyan highlands encourage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surface run-</w:t>
      </w:r>
      <w:r>
        <w:rPr>
          <w:spacing w:val="-2"/>
          <w:sz w:val="24"/>
        </w:rPr>
        <w:t xml:space="preserve"> </w:t>
      </w:r>
      <w:r>
        <w:rPr>
          <w:sz w:val="24"/>
        </w:rPr>
        <w:t>off</w:t>
      </w:r>
      <w:r>
        <w:rPr>
          <w:spacing w:val="-2"/>
          <w:sz w:val="24"/>
        </w:rPr>
        <w:t xml:space="preserve"> </w:t>
      </w:r>
      <w:r>
        <w:rPr>
          <w:sz w:val="24"/>
        </w:rPr>
        <w:t>▪presence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 weak soils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soak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weak, porous,</w:t>
      </w:r>
      <w:r>
        <w:rPr>
          <w:spacing w:val="-1"/>
          <w:sz w:val="24"/>
        </w:rPr>
        <w:t xml:space="preserve"> </w:t>
      </w:r>
      <w:r>
        <w:rPr>
          <w:sz w:val="24"/>
        </w:rPr>
        <w:t>unstable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washed away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water and</w:t>
      </w:r>
      <w:r>
        <w:rPr>
          <w:spacing w:val="2"/>
          <w:sz w:val="24"/>
        </w:rPr>
        <w:t xml:space="preserve"> </w:t>
      </w:r>
      <w:r>
        <w:rPr>
          <w:sz w:val="24"/>
        </w:rPr>
        <w:t>wind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when vegetation cover is </w:t>
      </w:r>
      <w:r>
        <w:rPr>
          <w:sz w:val="24"/>
        </w:rPr>
        <w:t>cleared.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23" w:firstLine="0"/>
        <w:rPr>
          <w:sz w:val="24"/>
        </w:rPr>
      </w:pPr>
      <w:r>
        <w:rPr>
          <w:sz w:val="24"/>
        </w:rPr>
        <w:t>Deforestation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slopes- the</w:t>
      </w:r>
      <w:r>
        <w:rPr>
          <w:spacing w:val="-1"/>
          <w:sz w:val="24"/>
        </w:rPr>
        <w:t xml:space="preserve"> </w:t>
      </w: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trees without</w:t>
      </w:r>
      <w:r>
        <w:rPr>
          <w:spacing w:val="-1"/>
          <w:sz w:val="24"/>
        </w:rPr>
        <w:t xml:space="preserve"> </w:t>
      </w:r>
      <w:r>
        <w:rPr>
          <w:sz w:val="24"/>
        </w:rPr>
        <w:t>replanting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 agriculture,</w:t>
      </w:r>
      <w:r>
        <w:rPr>
          <w:spacing w:val="-57"/>
          <w:sz w:val="24"/>
        </w:rPr>
        <w:t xml:space="preserve"> </w:t>
      </w:r>
      <w:r>
        <w:rPr>
          <w:sz w:val="24"/>
        </w:rPr>
        <w:t>settlement e.t.c weakens</w:t>
      </w:r>
      <w:r>
        <w:rPr>
          <w:spacing w:val="1"/>
          <w:sz w:val="24"/>
        </w:rPr>
        <w:t xml:space="preserve"> </w:t>
      </w:r>
      <w:r>
        <w:rPr>
          <w:sz w:val="24"/>
        </w:rPr>
        <w:t>the soil structure</w:t>
      </w:r>
      <w:r>
        <w:rPr>
          <w:spacing w:val="-3"/>
          <w:sz w:val="24"/>
        </w:rPr>
        <w:t xml:space="preserve"> </w:t>
      </w:r>
      <w:r>
        <w:rPr>
          <w:sz w:val="24"/>
        </w:rPr>
        <w:t>and exposes the</w:t>
      </w:r>
      <w:r>
        <w:rPr>
          <w:spacing w:val="-2"/>
          <w:sz w:val="24"/>
        </w:rPr>
        <w:t xml:space="preserve"> </w:t>
      </w:r>
      <w:r>
        <w:rPr>
          <w:sz w:val="24"/>
        </w:rPr>
        <w:t>soil to splash</w:t>
      </w:r>
      <w:r>
        <w:rPr>
          <w:spacing w:val="-1"/>
          <w:sz w:val="24"/>
        </w:rPr>
        <w:t xml:space="preserve"> </w:t>
      </w:r>
      <w:r>
        <w:rPr>
          <w:sz w:val="24"/>
        </w:rPr>
        <w:t>and wind erosion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34" w:firstLine="0"/>
        <w:rPr>
          <w:sz w:val="24"/>
        </w:rPr>
      </w:pPr>
      <w:r>
        <w:rPr>
          <w:sz w:val="24"/>
        </w:rPr>
        <w:t>Overstocking of livestock such as cattle, goats, pigs, s</w:t>
      </w:r>
      <w:r>
        <w:rPr>
          <w:sz w:val="24"/>
        </w:rPr>
        <w:t>heep e.t.c leads to over grazing and depletion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 cover; exposing</w:t>
      </w:r>
      <w:r>
        <w:rPr>
          <w:spacing w:val="-3"/>
          <w:sz w:val="24"/>
        </w:rPr>
        <w:t xml:space="preserve"> </w:t>
      </w:r>
      <w:r>
        <w:rPr>
          <w:sz w:val="24"/>
        </w:rPr>
        <w:t>the soil to agents of</w:t>
      </w:r>
      <w:r>
        <w:rPr>
          <w:spacing w:val="2"/>
          <w:sz w:val="24"/>
        </w:rPr>
        <w:t xml:space="preserve"> </w:t>
      </w:r>
      <w:r>
        <w:rPr>
          <w:sz w:val="24"/>
        </w:rPr>
        <w:t>soil erosion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47" w:firstLine="0"/>
        <w:rPr>
          <w:sz w:val="24"/>
        </w:rPr>
      </w:pPr>
      <w:r>
        <w:rPr>
          <w:sz w:val="24"/>
        </w:rPr>
        <w:t>Over cropping/over cultivation -the continuous cultivation / planting of crops on a fixed plot of land</w:t>
      </w:r>
      <w:r>
        <w:rPr>
          <w:spacing w:val="-58"/>
          <w:sz w:val="24"/>
        </w:rPr>
        <w:t xml:space="preserve"> </w:t>
      </w:r>
      <w:r>
        <w:rPr>
          <w:sz w:val="24"/>
        </w:rPr>
        <w:t>with little or no rest, weakens the soil;</w:t>
      </w:r>
      <w:r>
        <w:rPr>
          <w:sz w:val="24"/>
        </w:rPr>
        <w:t xml:space="preserve"> making it vulnerable to erosion, for example Kigezi and</w:t>
      </w:r>
      <w:r>
        <w:rPr>
          <w:spacing w:val="1"/>
          <w:sz w:val="24"/>
        </w:rPr>
        <w:t xml:space="preserve"> </w:t>
      </w:r>
      <w:r>
        <w:rPr>
          <w:sz w:val="24"/>
        </w:rPr>
        <w:t>Kenyan</w:t>
      </w:r>
      <w:r>
        <w:rPr>
          <w:spacing w:val="-1"/>
          <w:sz w:val="24"/>
        </w:rPr>
        <w:t xml:space="preserve"> </w:t>
      </w:r>
      <w:r>
        <w:rPr>
          <w:sz w:val="24"/>
        </w:rPr>
        <w:t>highlands.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197" w:firstLine="0"/>
        <w:rPr>
          <w:sz w:val="24"/>
        </w:rPr>
      </w:pPr>
      <w:r>
        <w:rPr>
          <w:sz w:val="24"/>
        </w:rPr>
        <w:t>Monoculture-the</w:t>
      </w:r>
      <w:r>
        <w:rPr>
          <w:spacing w:val="-1"/>
          <w:sz w:val="24"/>
        </w:rPr>
        <w:t xml:space="preserve"> </w:t>
      </w:r>
      <w:r>
        <w:rPr>
          <w:sz w:val="24"/>
        </w:rPr>
        <w:t>cultivation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 crop</w:t>
      </w:r>
      <w:r>
        <w:rPr>
          <w:spacing w:val="2"/>
          <w:sz w:val="24"/>
        </w:rPr>
        <w:t xml:space="preserve"> </w:t>
      </w:r>
      <w:r>
        <w:rPr>
          <w:sz w:val="24"/>
        </w:rPr>
        <w:t>year after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2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fertility,</w:t>
      </w:r>
    </w:p>
    <w:p w:rsidR="00393B54" w:rsidRDefault="00574D45">
      <w:pPr>
        <w:pStyle w:val="BodyText"/>
        <w:ind w:right="116"/>
      </w:pPr>
      <w:r>
        <w:t>weakens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 texture;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soil vulnerable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agents of</w:t>
      </w:r>
      <w:r>
        <w:rPr>
          <w:spacing w:val="-1"/>
        </w:rPr>
        <w:t xml:space="preserve"> </w:t>
      </w:r>
      <w:r>
        <w:t>erosion,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 Irish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potatoes</w:t>
      </w:r>
      <w:r>
        <w:rPr>
          <w:spacing w:val="-1"/>
        </w:rPr>
        <w:t xml:space="preserve"> </w:t>
      </w:r>
      <w:r>
        <w:t>‘Ebitakuri’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Kabale, sorghum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millet</w:t>
      </w:r>
      <w:r>
        <w:rPr>
          <w:spacing w:val="-1"/>
        </w:rPr>
        <w:t xml:space="preserve"> </w:t>
      </w:r>
      <w:r>
        <w:t>in Baringo,</w:t>
      </w:r>
      <w:r>
        <w:rPr>
          <w:spacing w:val="1"/>
        </w:rPr>
        <w:t xml:space="preserve"> </w:t>
      </w:r>
      <w:r>
        <w:t>Kenya</w:t>
      </w:r>
      <w:r>
        <w:rPr>
          <w:spacing w:val="4"/>
        </w:rPr>
        <w:t xml:space="preserve"> </w:t>
      </w:r>
      <w: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49" w:firstLine="0"/>
        <w:rPr>
          <w:sz w:val="24"/>
        </w:rPr>
      </w:pPr>
      <w:r>
        <w:rPr>
          <w:sz w:val="24"/>
        </w:rPr>
        <w:t>Mining and quarrying for example, limestone and vermiculite in Mbale, wolfram in Kabale and</w:t>
      </w:r>
      <w:r>
        <w:rPr>
          <w:spacing w:val="1"/>
          <w:sz w:val="24"/>
        </w:rPr>
        <w:t xml:space="preserve"> </w:t>
      </w:r>
      <w:r>
        <w:rPr>
          <w:sz w:val="24"/>
        </w:rPr>
        <w:t>Kigezi,</w:t>
      </w:r>
      <w:r>
        <w:rPr>
          <w:spacing w:val="-1"/>
          <w:sz w:val="24"/>
        </w:rPr>
        <w:t xml:space="preserve"> </w:t>
      </w:r>
      <w:r>
        <w:rPr>
          <w:sz w:val="24"/>
        </w:rPr>
        <w:t>cobalt</w:t>
      </w:r>
      <w:r>
        <w:rPr>
          <w:spacing w:val="-1"/>
          <w:sz w:val="24"/>
        </w:rPr>
        <w:t xml:space="preserve"> </w:t>
      </w:r>
      <w:r>
        <w:rPr>
          <w:sz w:val="24"/>
        </w:rPr>
        <w:t>recycling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kasese,</w:t>
      </w:r>
      <w:r>
        <w:rPr>
          <w:spacing w:val="1"/>
          <w:sz w:val="24"/>
        </w:rPr>
        <w:t xml:space="preserve"> </w:t>
      </w:r>
      <w:r>
        <w:rPr>
          <w:sz w:val="24"/>
        </w:rPr>
        <w:t>diamond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shinyanga, sand e.t.c</w:t>
      </w:r>
      <w:r>
        <w:rPr>
          <w:spacing w:val="-1"/>
          <w:sz w:val="24"/>
        </w:rPr>
        <w:t xml:space="preserve"> </w:t>
      </w:r>
      <w:r>
        <w:rPr>
          <w:sz w:val="24"/>
        </w:rPr>
        <w:t>weakens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that protects  the</w:t>
      </w:r>
      <w:r>
        <w:rPr>
          <w:spacing w:val="-1"/>
          <w:sz w:val="24"/>
        </w:rPr>
        <w:t xml:space="preserve"> </w:t>
      </w:r>
      <w:r>
        <w:rPr>
          <w:sz w:val="24"/>
        </w:rPr>
        <w:t>soil;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soil to</w:t>
      </w:r>
      <w:r>
        <w:rPr>
          <w:spacing w:val="-1"/>
          <w:sz w:val="24"/>
        </w:rPr>
        <w:t xml:space="preserve"> </w:t>
      </w:r>
      <w:r>
        <w:rPr>
          <w:sz w:val="24"/>
        </w:rPr>
        <w:t>the agents of</w:t>
      </w:r>
      <w:r>
        <w:rPr>
          <w:spacing w:val="2"/>
          <w:sz w:val="24"/>
        </w:rPr>
        <w:t xml:space="preserve"> </w:t>
      </w:r>
      <w:r>
        <w:rPr>
          <w:sz w:val="24"/>
        </w:rPr>
        <w:t>erosion.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63" w:firstLine="0"/>
        <w:rPr>
          <w:sz w:val="24"/>
        </w:rPr>
      </w:pPr>
      <w:r>
        <w:rPr>
          <w:sz w:val="24"/>
        </w:rPr>
        <w:t>Repeated</w:t>
      </w:r>
      <w:r>
        <w:rPr>
          <w:spacing w:val="-2"/>
          <w:sz w:val="24"/>
        </w:rPr>
        <w:t xml:space="preserve"> </w:t>
      </w:r>
      <w:r>
        <w:rPr>
          <w:sz w:val="24"/>
        </w:rPr>
        <w:t>bush</w:t>
      </w:r>
      <w:r>
        <w:rPr>
          <w:spacing w:val="-1"/>
          <w:sz w:val="24"/>
        </w:rPr>
        <w:t xml:space="preserve"> </w:t>
      </w:r>
      <w:r>
        <w:rPr>
          <w:sz w:val="24"/>
        </w:rPr>
        <w:t>burning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</w:t>
      </w:r>
      <w:r>
        <w:rPr>
          <w:spacing w:val="-1"/>
          <w:sz w:val="24"/>
        </w:rPr>
        <w:t xml:space="preserve"> </w:t>
      </w:r>
      <w:r>
        <w:rPr>
          <w:sz w:val="24"/>
        </w:rPr>
        <w:t>areas so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prepare</w:t>
      </w:r>
      <w:r>
        <w:rPr>
          <w:spacing w:val="-2"/>
          <w:sz w:val="24"/>
        </w:rPr>
        <w:t xml:space="preserve"> </w:t>
      </w:r>
      <w:r>
        <w:rPr>
          <w:sz w:val="24"/>
        </w:rPr>
        <w:t>for good</w:t>
      </w:r>
      <w:r>
        <w:rPr>
          <w:spacing w:val="-1"/>
          <w:sz w:val="24"/>
        </w:rPr>
        <w:t xml:space="preserve"> </w:t>
      </w:r>
      <w:r>
        <w:rPr>
          <w:sz w:val="24"/>
        </w:rPr>
        <w:t>pastures,</w:t>
      </w:r>
      <w:r>
        <w:rPr>
          <w:spacing w:val="-1"/>
          <w:sz w:val="24"/>
        </w:rPr>
        <w:t xml:space="preserve"> </w:t>
      </w:r>
      <w:r>
        <w:rPr>
          <w:sz w:val="24"/>
        </w:rPr>
        <w:t>kill</w:t>
      </w:r>
      <w:r>
        <w:rPr>
          <w:spacing w:val="1"/>
          <w:sz w:val="24"/>
        </w:rPr>
        <w:t xml:space="preserve"> </w:t>
      </w:r>
      <w:r>
        <w:rPr>
          <w:sz w:val="24"/>
        </w:rPr>
        <w:t>pests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diseases,</w:t>
      </w:r>
      <w:r>
        <w:rPr>
          <w:spacing w:val="-57"/>
          <w:sz w:val="24"/>
        </w:rPr>
        <w:t xml:space="preserve"> </w:t>
      </w:r>
      <w:r>
        <w:rPr>
          <w:sz w:val="24"/>
        </w:rPr>
        <w:t>create e.t.c leads to destruction of vegetation cover leaves the soil bare and vulnerable to wind and</w:t>
      </w:r>
      <w:r>
        <w:rPr>
          <w:spacing w:val="1"/>
          <w:sz w:val="24"/>
        </w:rPr>
        <w:t xml:space="preserve"> </w:t>
      </w:r>
      <w:r>
        <w:rPr>
          <w:sz w:val="24"/>
        </w:rPr>
        <w:t>sheet</w:t>
      </w:r>
      <w:r>
        <w:rPr>
          <w:spacing w:val="-1"/>
          <w:sz w:val="24"/>
        </w:rPr>
        <w:t xml:space="preserve"> </w:t>
      </w:r>
      <w:r>
        <w:rPr>
          <w:sz w:val="24"/>
        </w:rPr>
        <w:t>erosion.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Planting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Poor cover crops like</w:t>
      </w:r>
      <w:r>
        <w:rPr>
          <w:spacing w:val="-1"/>
          <w:sz w:val="24"/>
        </w:rPr>
        <w:t xml:space="preserve"> </w:t>
      </w:r>
      <w:r>
        <w:rPr>
          <w:sz w:val="24"/>
        </w:rPr>
        <w:t>maize, sorghum,</w:t>
      </w:r>
      <w:r>
        <w:rPr>
          <w:spacing w:val="-1"/>
          <w:sz w:val="24"/>
        </w:rPr>
        <w:t xml:space="preserve"> </w:t>
      </w:r>
      <w:r>
        <w:rPr>
          <w:sz w:val="24"/>
        </w:rPr>
        <w:t>cotton, onions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finger millet</w:t>
      </w:r>
      <w:r>
        <w:rPr>
          <w:spacing w:val="-1"/>
          <w:sz w:val="24"/>
        </w:rPr>
        <w:t xml:space="preserve"> </w:t>
      </w:r>
      <w:r>
        <w:rPr>
          <w:sz w:val="24"/>
        </w:rPr>
        <w:t>leave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</w:p>
    <w:p w:rsidR="00393B54" w:rsidRDefault="00393B54">
      <w:pPr>
        <w:rPr>
          <w:sz w:val="24"/>
        </w:rPr>
        <w:sectPr w:rsidR="00393B54">
          <w:headerReference w:type="default" r:id="rId295"/>
          <w:footerReference w:type="default" r:id="rId296"/>
          <w:pgSz w:w="12240" w:h="15840"/>
          <w:pgMar w:top="880" w:right="1680" w:bottom="1040" w:left="0" w:header="69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195" w:firstLine="0"/>
        <w:rPr>
          <w:sz w:val="24"/>
        </w:rPr>
      </w:pPr>
      <w:r>
        <w:rPr>
          <w:sz w:val="24"/>
        </w:rPr>
        <w:lastRenderedPageBreak/>
        <w:t>Land</w:t>
      </w:r>
      <w:r>
        <w:rPr>
          <w:spacing w:val="-2"/>
          <w:sz w:val="24"/>
        </w:rPr>
        <w:t xml:space="preserve"> </w:t>
      </w:r>
      <w:r>
        <w:rPr>
          <w:sz w:val="24"/>
        </w:rPr>
        <w:t>fragmentation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highland</w:t>
      </w:r>
      <w:r>
        <w:rPr>
          <w:spacing w:val="-2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2"/>
          <w:sz w:val="24"/>
        </w:rPr>
        <w:t xml:space="preserve"> </w:t>
      </w:r>
      <w:r>
        <w:rPr>
          <w:sz w:val="24"/>
        </w:rPr>
        <w:t>creating</w:t>
      </w:r>
      <w:r>
        <w:rPr>
          <w:spacing w:val="-5"/>
          <w:sz w:val="24"/>
        </w:rPr>
        <w:t xml:space="preserve"> </w:t>
      </w:r>
      <w:r>
        <w:rPr>
          <w:sz w:val="24"/>
        </w:rPr>
        <w:t>boundaries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surface</w:t>
      </w:r>
      <w:r>
        <w:rPr>
          <w:spacing w:val="-57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 rill and</w:t>
      </w:r>
      <w:r>
        <w:rPr>
          <w:spacing w:val="1"/>
          <w:sz w:val="24"/>
        </w:rPr>
        <w:t xml:space="preserve"> </w:t>
      </w:r>
      <w:r>
        <w:rPr>
          <w:sz w:val="24"/>
        </w:rPr>
        <w:t>gully</w:t>
      </w:r>
      <w:r>
        <w:rPr>
          <w:spacing w:val="-5"/>
          <w:sz w:val="24"/>
        </w:rPr>
        <w:t xml:space="preserve"> </w:t>
      </w:r>
      <w:r>
        <w:rPr>
          <w:sz w:val="24"/>
        </w:rPr>
        <w:t>erosion for example</w:t>
      </w:r>
      <w:r>
        <w:rPr>
          <w:spacing w:val="-2"/>
          <w:sz w:val="24"/>
        </w:rPr>
        <w:t xml:space="preserve"> </w:t>
      </w:r>
      <w:r>
        <w:rPr>
          <w:sz w:val="24"/>
        </w:rPr>
        <w:t>in Kigezi and Kenyan highlands.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97" w:firstLine="0"/>
        <w:rPr>
          <w:sz w:val="24"/>
        </w:rPr>
      </w:pP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downward</w:t>
      </w:r>
      <w:r>
        <w:rPr>
          <w:spacing w:val="-1"/>
          <w:sz w:val="24"/>
        </w:rPr>
        <w:t xml:space="preserve"> </w:t>
      </w:r>
      <w:r>
        <w:rPr>
          <w:sz w:val="24"/>
        </w:rPr>
        <w:t>ploughing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slopes </w:t>
      </w:r>
      <w:r>
        <w:rPr>
          <w:sz w:val="24"/>
        </w:rPr>
        <w:t>encourages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3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rill</w:t>
      </w:r>
      <w:r>
        <w:rPr>
          <w:spacing w:val="-1"/>
          <w:sz w:val="24"/>
        </w:rPr>
        <w:t xml:space="preserve"> </w:t>
      </w:r>
      <w:r>
        <w:rPr>
          <w:sz w:val="24"/>
        </w:rPr>
        <w:t>and gully</w:t>
      </w:r>
      <w:r>
        <w:rPr>
          <w:spacing w:val="-57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 wet season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Kigezi, Kondoa</w:t>
      </w:r>
      <w:r>
        <w:rPr>
          <w:spacing w:val="-1"/>
          <w:sz w:val="24"/>
        </w:rPr>
        <w:t xml:space="preserve"> </w:t>
      </w:r>
      <w:r>
        <w:rPr>
          <w:sz w:val="24"/>
        </w:rPr>
        <w:t>and Kenyan highlands.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41" w:firstLine="0"/>
        <w:rPr>
          <w:sz w:val="24"/>
        </w:rPr>
      </w:pPr>
      <w:r>
        <w:rPr>
          <w:sz w:val="24"/>
        </w:rPr>
        <w:t>Construction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roads,</w:t>
      </w:r>
      <w:r>
        <w:rPr>
          <w:spacing w:val="-2"/>
          <w:sz w:val="24"/>
        </w:rPr>
        <w:t xml:space="preserve"> </w:t>
      </w:r>
      <w:r>
        <w:rPr>
          <w:sz w:val="24"/>
        </w:rPr>
        <w:t>motorable</w:t>
      </w:r>
      <w:r>
        <w:rPr>
          <w:spacing w:val="-1"/>
          <w:sz w:val="24"/>
        </w:rPr>
        <w:t xml:space="preserve"> </w:t>
      </w:r>
      <w:r>
        <w:rPr>
          <w:sz w:val="24"/>
        </w:rPr>
        <w:t>trucks,</w:t>
      </w:r>
      <w:r>
        <w:rPr>
          <w:spacing w:val="-2"/>
          <w:sz w:val="24"/>
        </w:rPr>
        <w:t xml:space="preserve"> </w:t>
      </w:r>
      <w:r>
        <w:rPr>
          <w:sz w:val="24"/>
        </w:rPr>
        <w:t>railways,</w:t>
      </w:r>
      <w:r>
        <w:rPr>
          <w:spacing w:val="-1"/>
          <w:sz w:val="24"/>
        </w:rPr>
        <w:t xml:space="preserve"> </w:t>
      </w:r>
      <w:r>
        <w:rPr>
          <w:sz w:val="24"/>
        </w:rPr>
        <w:t>settlements e.t.c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</w:t>
      </w:r>
      <w:r>
        <w:rPr>
          <w:spacing w:val="-57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which </w:t>
      </w:r>
      <w:r>
        <w:rPr>
          <w:sz w:val="24"/>
        </w:rPr>
        <w:t>protects the</w:t>
      </w:r>
      <w:r>
        <w:rPr>
          <w:spacing w:val="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exposing</w:t>
      </w:r>
      <w:r>
        <w:rPr>
          <w:spacing w:val="-3"/>
          <w:sz w:val="24"/>
        </w:rPr>
        <w:t xml:space="preserve"> </w:t>
      </w:r>
      <w:r>
        <w:rPr>
          <w:sz w:val="24"/>
        </w:rPr>
        <w:t>the soil</w:t>
      </w:r>
      <w:r>
        <w:rPr>
          <w:spacing w:val="-1"/>
          <w:sz w:val="24"/>
        </w:rPr>
        <w:t xml:space="preserve"> </w:t>
      </w:r>
      <w:r>
        <w:rPr>
          <w:sz w:val="24"/>
        </w:rPr>
        <w:t>to agents of soil erosion.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29" w:firstLine="0"/>
        <w:rPr>
          <w:sz w:val="24"/>
        </w:rPr>
      </w:pPr>
      <w:r>
        <w:rPr>
          <w:sz w:val="24"/>
        </w:rPr>
        <w:t>Herds of grazing animals such as cattle, buffaloes, elephants e.t.c destroy the vegetation cover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through over grazing, browsing and trampling especially near water sources hence create </w:t>
      </w:r>
      <w:r>
        <w:rPr>
          <w:sz w:val="24"/>
        </w:rPr>
        <w:t>bare</w:t>
      </w:r>
      <w:r>
        <w:rPr>
          <w:spacing w:val="1"/>
          <w:sz w:val="24"/>
        </w:rPr>
        <w:t xml:space="preserve"> </w:t>
      </w:r>
      <w:r>
        <w:rPr>
          <w:sz w:val="24"/>
        </w:rPr>
        <w:t>patches</w:t>
      </w:r>
      <w:r>
        <w:rPr>
          <w:spacing w:val="-1"/>
          <w:sz w:val="24"/>
        </w:rPr>
        <w:t xml:space="preserve"> </w:t>
      </w:r>
      <w:r>
        <w:rPr>
          <w:sz w:val="24"/>
        </w:rPr>
        <w:t>which expose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soil to</w:t>
      </w:r>
      <w:r>
        <w:rPr>
          <w:spacing w:val="-1"/>
          <w:sz w:val="24"/>
        </w:rPr>
        <w:t xml:space="preserve"> </w:t>
      </w:r>
      <w:r>
        <w:rPr>
          <w:sz w:val="24"/>
        </w:rPr>
        <w:t>agents of</w:t>
      </w:r>
      <w:r>
        <w:rPr>
          <w:spacing w:val="-1"/>
          <w:sz w:val="24"/>
        </w:rPr>
        <w:t xml:space="preserve"> </w:t>
      </w:r>
      <w:r>
        <w:rPr>
          <w:sz w:val="24"/>
        </w:rPr>
        <w:t>soil erosion,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slopes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mountain</w:t>
      </w:r>
      <w:r>
        <w:rPr>
          <w:spacing w:val="-1"/>
          <w:sz w:val="24"/>
        </w:rPr>
        <w:t xml:space="preserve"> </w:t>
      </w:r>
      <w:r>
        <w:rPr>
          <w:sz w:val="24"/>
        </w:rPr>
        <w:t>Elgon,</w:t>
      </w:r>
      <w:r>
        <w:rPr>
          <w:spacing w:val="-57"/>
          <w:sz w:val="24"/>
        </w:rPr>
        <w:t xml:space="preserve"> </w:t>
      </w:r>
      <w:r>
        <w:rPr>
          <w:sz w:val="24"/>
        </w:rPr>
        <w:t>Kenya,</w:t>
      </w:r>
      <w:r>
        <w:rPr>
          <w:spacing w:val="-1"/>
          <w:sz w:val="24"/>
        </w:rPr>
        <w:t xml:space="preserve"> </w:t>
      </w:r>
      <w:r>
        <w:rPr>
          <w:sz w:val="24"/>
        </w:rPr>
        <w:t>Kilimanjaro</w:t>
      </w:r>
      <w:r>
        <w:rPr>
          <w:spacing w:val="1"/>
          <w:sz w:val="24"/>
        </w:rPr>
        <w:t xml:space="preserve"> </w:t>
      </w:r>
      <w:r>
        <w:rPr>
          <w:sz w:val="24"/>
        </w:rPr>
        <w:t>e.t.c.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95" w:firstLine="0"/>
        <w:rPr>
          <w:sz w:val="24"/>
        </w:rPr>
      </w:pPr>
      <w:r>
        <w:rPr>
          <w:sz w:val="24"/>
        </w:rPr>
        <w:t>High illiteracy rates has led to persistent soil erosion</w:t>
      </w:r>
      <w:r>
        <w:rPr>
          <w:spacing w:val="1"/>
          <w:sz w:val="24"/>
        </w:rPr>
        <w:t xml:space="preserve"> </w:t>
      </w:r>
      <w:r>
        <w:rPr>
          <w:sz w:val="24"/>
        </w:rPr>
        <w:t>because the local people tend to be ignorant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r>
        <w:rPr>
          <w:sz w:val="24"/>
        </w:rPr>
        <w:t>overstocking,</w:t>
      </w:r>
      <w:r>
        <w:rPr>
          <w:spacing w:val="-1"/>
          <w:sz w:val="24"/>
        </w:rPr>
        <w:t xml:space="preserve"> </w:t>
      </w:r>
      <w:r>
        <w:rPr>
          <w:sz w:val="24"/>
        </w:rPr>
        <w:t>overgrazing,</w:t>
      </w:r>
      <w:r>
        <w:rPr>
          <w:spacing w:val="-1"/>
          <w:sz w:val="24"/>
        </w:rPr>
        <w:t xml:space="preserve"> </w:t>
      </w:r>
      <w:r>
        <w:rPr>
          <w:sz w:val="24"/>
        </w:rPr>
        <w:t>bush burning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deforestation which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2"/>
          <w:sz w:val="24"/>
        </w:rPr>
        <w:t xml:space="preserve"> </w:t>
      </w:r>
      <w:r>
        <w:rPr>
          <w:sz w:val="24"/>
        </w:rPr>
        <w:t>the soil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agents of soil erosion.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Rapid</w:t>
      </w:r>
      <w:r>
        <w:rPr>
          <w:spacing w:val="-2"/>
          <w:sz w:val="24"/>
        </w:rPr>
        <w:t xml:space="preserve"> </w:t>
      </w:r>
      <w:r>
        <w:rPr>
          <w:sz w:val="24"/>
        </w:rPr>
        <w:t>population</w:t>
      </w:r>
      <w:r>
        <w:rPr>
          <w:spacing w:val="-2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</w:t>
      </w:r>
      <w:r>
        <w:rPr>
          <w:spacing w:val="-2"/>
          <w:sz w:val="24"/>
        </w:rPr>
        <w:t xml:space="preserve"> </w:t>
      </w:r>
      <w:r>
        <w:rPr>
          <w:sz w:val="24"/>
        </w:rPr>
        <w:t>regions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Kabale,</w:t>
      </w:r>
      <w:r>
        <w:rPr>
          <w:spacing w:val="-2"/>
          <w:sz w:val="24"/>
        </w:rPr>
        <w:t xml:space="preserve"> </w:t>
      </w:r>
      <w:r>
        <w:rPr>
          <w:sz w:val="24"/>
        </w:rPr>
        <w:t>Mbale,</w:t>
      </w:r>
      <w:r>
        <w:rPr>
          <w:spacing w:val="-2"/>
          <w:sz w:val="24"/>
        </w:rPr>
        <w:t xml:space="preserve"> </w:t>
      </w:r>
      <w:r>
        <w:rPr>
          <w:sz w:val="24"/>
        </w:rPr>
        <w:t>Kapchorwa, Kenya</w:t>
      </w:r>
      <w:r>
        <w:rPr>
          <w:spacing w:val="-2"/>
          <w:sz w:val="24"/>
        </w:rPr>
        <w:t xml:space="preserve"> </w:t>
      </w:r>
      <w:r>
        <w:rPr>
          <w:sz w:val="24"/>
        </w:rPr>
        <w:t>highlands</w:t>
      </w:r>
    </w:p>
    <w:p w:rsidR="00393B54" w:rsidRDefault="00574D45">
      <w:pPr>
        <w:pStyle w:val="BodyText"/>
        <w:spacing w:before="1"/>
        <w:ind w:right="431"/>
      </w:pPr>
      <w:r>
        <w:t>e.t.c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facilitated</w:t>
      </w:r>
      <w:r>
        <w:rPr>
          <w:spacing w:val="-1"/>
        </w:rPr>
        <w:t xml:space="preserve"> </w:t>
      </w:r>
      <w:r>
        <w:t>destruction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cover hence exposing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soil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agents of</w:t>
      </w:r>
      <w:r>
        <w:rPr>
          <w:spacing w:val="-57"/>
        </w:rPr>
        <w:t xml:space="preserve"> </w:t>
      </w:r>
      <w:r>
        <w:t>soil erosion.</w:t>
      </w:r>
    </w:p>
    <w:p w:rsidR="00393B54" w:rsidRDefault="00574D45">
      <w:pPr>
        <w:pStyle w:val="Heading1"/>
        <w:spacing w:before="5" w:line="240" w:lineRule="auto"/>
        <w:ind w:right="2622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man been</w:t>
      </w:r>
      <w:r>
        <w:rPr>
          <w:spacing w:val="-1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in East</w:t>
      </w:r>
      <w:r>
        <w:rPr>
          <w:spacing w:val="-2"/>
        </w:rPr>
        <w:t xml:space="preserve"> </w:t>
      </w:r>
      <w:r>
        <w:t>Africa?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processes/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soil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in occurring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1"/>
          <w:sz w:val="24"/>
        </w:rPr>
        <w:t xml:space="preserve"> </w:t>
      </w:r>
      <w:r>
        <w:rPr>
          <w:sz w:val="24"/>
        </w:rPr>
        <w:t>experiencing</w:t>
      </w:r>
      <w:r>
        <w:rPr>
          <w:spacing w:val="-2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263" w:hanging="360"/>
        <w:rPr>
          <w:sz w:val="24"/>
        </w:rPr>
      </w:pPr>
      <w:r>
        <w:tab/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(larger extent) 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that accelerate</w:t>
      </w:r>
      <w:r>
        <w:rPr>
          <w:spacing w:val="-2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areas stated above.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>Give the</w:t>
      </w:r>
      <w:r>
        <w:rPr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pacing w:val="-1"/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(large</w:t>
      </w:r>
      <w:r>
        <w:rPr>
          <w:spacing w:val="-1"/>
          <w:sz w:val="24"/>
        </w:rPr>
        <w:t xml:space="preserve"> </w:t>
      </w:r>
      <w:r>
        <w:rPr>
          <w:sz w:val="24"/>
        </w:rPr>
        <w:t>extent) and</w:t>
      </w:r>
      <w:r>
        <w:rPr>
          <w:spacing w:val="2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physical factors.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Man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largely</w:t>
      </w:r>
      <w:r>
        <w:rPr>
          <w:spacing w:val="-5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erosion</w:t>
      </w:r>
      <w:r>
        <w:rPr>
          <w:spacing w:val="2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as;</w:t>
      </w:r>
    </w:p>
    <w:p w:rsidR="00393B54" w:rsidRDefault="00574D45">
      <w:pPr>
        <w:pStyle w:val="BodyText"/>
        <w:ind w:right="465"/>
      </w:pPr>
      <w:r>
        <w:rPr>
          <w:b/>
        </w:rPr>
        <w:t>Deforestation</w:t>
      </w:r>
      <w:r>
        <w:rPr>
          <w:b/>
          <w:spacing w:val="-1"/>
        </w:rPr>
        <w:t xml:space="preserve"> </w:t>
      </w:r>
      <w:r>
        <w:rPr>
          <w:b/>
        </w:rPr>
        <w:t>on</w:t>
      </w:r>
      <w:r>
        <w:rPr>
          <w:b/>
          <w:spacing w:val="-1"/>
        </w:rPr>
        <w:t xml:space="preserve"> </w:t>
      </w:r>
      <w:r>
        <w:rPr>
          <w:b/>
        </w:rPr>
        <w:t>steep</w:t>
      </w:r>
      <w:r>
        <w:rPr>
          <w:b/>
          <w:spacing w:val="-2"/>
        </w:rPr>
        <w:t xml:space="preserve"> </w:t>
      </w:r>
      <w:r>
        <w:rPr>
          <w:b/>
        </w:rPr>
        <w:t>slopes</w:t>
      </w:r>
      <w:r>
        <w:rPr>
          <w:b/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cultivable</w:t>
      </w:r>
      <w:r>
        <w:rPr>
          <w:spacing w:val="-1"/>
        </w:rPr>
        <w:t xml:space="preserve"> </w:t>
      </w:r>
      <w:r>
        <w:t>land,</w:t>
      </w:r>
      <w:r>
        <w:rPr>
          <w:spacing w:val="-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for,</w:t>
      </w:r>
      <w:r>
        <w:rPr>
          <w:spacing w:val="-1"/>
        </w:rPr>
        <w:t xml:space="preserve"> </w:t>
      </w:r>
      <w:r>
        <w:t>settlements,</w:t>
      </w:r>
      <w:r>
        <w:rPr>
          <w:spacing w:val="-1"/>
        </w:rPr>
        <w:t xml:space="preserve"> </w:t>
      </w:r>
      <w:r>
        <w:t>road</w:t>
      </w:r>
      <w:r>
        <w:rPr>
          <w:spacing w:val="-2"/>
        </w:rPr>
        <w:t xml:space="preserve"> </w:t>
      </w:r>
      <w:r>
        <w:t>construction,</w:t>
      </w:r>
      <w:r>
        <w:rPr>
          <w:spacing w:val="-57"/>
        </w:rPr>
        <w:t xml:space="preserve"> </w:t>
      </w:r>
      <w:r>
        <w:t>wood</w:t>
      </w:r>
      <w:r>
        <w:rPr>
          <w:spacing w:val="-1"/>
        </w:rPr>
        <w:t xml:space="preserve"> </w:t>
      </w:r>
      <w:r>
        <w:t>fuel</w:t>
      </w:r>
      <w:r>
        <w:rPr>
          <w:spacing w:val="-1"/>
        </w:rPr>
        <w:t xml:space="preserve"> </w:t>
      </w:r>
      <w:r>
        <w:t>and lumbering</w:t>
      </w:r>
      <w:r>
        <w:rPr>
          <w:spacing w:val="-1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deprives</w:t>
      </w:r>
      <w:r>
        <w:rPr>
          <w:spacing w:val="-1"/>
        </w:rPr>
        <w:t xml:space="preserve"> </w:t>
      </w:r>
      <w:r>
        <w:t>soil of</w:t>
      </w:r>
      <w:r>
        <w:rPr>
          <w:spacing w:val="-1"/>
        </w:rPr>
        <w:t xml:space="preserve"> </w:t>
      </w:r>
      <w:r>
        <w:t>protective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from splash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wind erosion.</w:t>
      </w:r>
    </w:p>
    <w:p w:rsidR="00393B54" w:rsidRDefault="00574D45">
      <w:pPr>
        <w:pStyle w:val="BodyText"/>
        <w:ind w:right="326"/>
        <w:jc w:val="both"/>
      </w:pPr>
      <w:r>
        <w:t>Deforestation also deprives soil of the binding effect of plant roots; making soil weak hence easily</w:t>
      </w:r>
      <w:r>
        <w:rPr>
          <w:spacing w:val="1"/>
        </w:rPr>
        <w:t xml:space="preserve"> </w:t>
      </w:r>
      <w:r>
        <w:t>carried</w:t>
      </w:r>
      <w:r>
        <w:rPr>
          <w:spacing w:val="-2"/>
        </w:rPr>
        <w:t xml:space="preserve"> </w:t>
      </w:r>
      <w:r>
        <w:t>away,</w:t>
      </w:r>
      <w:r>
        <w:rPr>
          <w:spacing w:val="-2"/>
        </w:rPr>
        <w:t xml:space="preserve"> </w:t>
      </w:r>
      <w:r>
        <w:t>for example</w:t>
      </w:r>
      <w:r>
        <w:rPr>
          <w:spacing w:val="-3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shores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Lake Victoria</w:t>
      </w:r>
      <w:r>
        <w:rPr>
          <w:spacing w:val="-3"/>
        </w:rPr>
        <w:t xml:space="preserve"> </w:t>
      </w:r>
      <w:r>
        <w:t>basin,</w:t>
      </w:r>
      <w:r>
        <w:rPr>
          <w:spacing w:val="-1"/>
        </w:rPr>
        <w:t xml:space="preserve"> </w:t>
      </w:r>
      <w:r>
        <w:t>Kigezi,</w:t>
      </w:r>
      <w:r>
        <w:rPr>
          <w:spacing w:val="-2"/>
        </w:rPr>
        <w:t xml:space="preserve"> </w:t>
      </w:r>
      <w:r>
        <w:t>Elgon,</w:t>
      </w:r>
      <w:r>
        <w:rPr>
          <w:spacing w:val="-2"/>
        </w:rPr>
        <w:t xml:space="preserve"> </w:t>
      </w:r>
      <w:r>
        <w:t>Kenya highlands,</w:t>
      </w:r>
      <w:r>
        <w:rPr>
          <w:spacing w:val="-58"/>
        </w:rPr>
        <w:t xml:space="preserve"> </w:t>
      </w:r>
      <w:r>
        <w:t>Karamoja and areas near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centers.</w:t>
      </w:r>
    </w:p>
    <w:p w:rsidR="00393B54" w:rsidRDefault="00574D45">
      <w:pPr>
        <w:pStyle w:val="BodyText"/>
        <w:ind w:right="128"/>
      </w:pPr>
      <w:r>
        <w:rPr>
          <w:b/>
        </w:rPr>
        <w:t>Over stocking and over grazing</w:t>
      </w:r>
      <w:r>
        <w:t>. The keeping of large herds of livestock in as small areas of land</w:t>
      </w:r>
      <w:r>
        <w:rPr>
          <w:spacing w:val="1"/>
        </w:rPr>
        <w:t xml:space="preserve"> </w:t>
      </w:r>
      <w:r>
        <w:t>leads to trample on land, breaking the loose particles weakens the soil and makes it susceptible to</w:t>
      </w:r>
      <w:r>
        <w:rPr>
          <w:spacing w:val="1"/>
        </w:rPr>
        <w:t xml:space="preserve"> </w:t>
      </w:r>
      <w:r>
        <w:t>erosion.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large herds of</w:t>
      </w:r>
      <w:r>
        <w:rPr>
          <w:spacing w:val="-3"/>
        </w:rPr>
        <w:t xml:space="preserve"> </w:t>
      </w:r>
      <w:r>
        <w:t>cattle</w:t>
      </w:r>
      <w:r>
        <w:rPr>
          <w:spacing w:val="-1"/>
        </w:rPr>
        <w:t xml:space="preserve"> </w:t>
      </w:r>
      <w:r>
        <w:t>eat and</w:t>
      </w:r>
      <w:r>
        <w:rPr>
          <w:spacing w:val="-1"/>
        </w:rPr>
        <w:t xml:space="preserve"> </w:t>
      </w:r>
      <w:r>
        <w:t>uproot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thus leaving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exposed. This</w:t>
      </w:r>
      <w:r>
        <w:rPr>
          <w:spacing w:val="-57"/>
        </w:rPr>
        <w:t xml:space="preserve"> </w:t>
      </w:r>
      <w:r>
        <w:t>practice is common in pastoral areas of East Africa such as Rakai, Nakasongola, Masaka –Ankole</w:t>
      </w:r>
      <w:r>
        <w:rPr>
          <w:spacing w:val="1"/>
        </w:rPr>
        <w:t xml:space="preserve"> </w:t>
      </w:r>
      <w:r>
        <w:t>cattle</w:t>
      </w:r>
      <w:r>
        <w:rPr>
          <w:spacing w:val="-1"/>
        </w:rPr>
        <w:t xml:space="preserve"> </w:t>
      </w:r>
      <w:r>
        <w:t>corridor, Karamoja, Masai</w:t>
      </w:r>
      <w:r>
        <w:rPr>
          <w:spacing w:val="-1"/>
        </w:rPr>
        <w:t xml:space="preserve"> </w:t>
      </w:r>
      <w:r>
        <w:t>land, Turkana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and Kondoa</w:t>
      </w:r>
      <w:r>
        <w:rPr>
          <w:spacing w:val="-2"/>
        </w:rPr>
        <w:t xml:space="preserve"> </w:t>
      </w:r>
      <w:r>
        <w:t>district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Tanzania.</w:t>
      </w:r>
    </w:p>
    <w:p w:rsidR="00393B54" w:rsidRDefault="00574D45">
      <w:pPr>
        <w:pStyle w:val="BodyText"/>
        <w:ind w:right="451"/>
      </w:pPr>
      <w:r>
        <w:rPr>
          <w:b/>
        </w:rPr>
        <w:t>Over</w:t>
      </w:r>
      <w:r>
        <w:rPr>
          <w:b/>
          <w:spacing w:val="-3"/>
        </w:rPr>
        <w:t xml:space="preserve"> </w:t>
      </w:r>
      <w:r>
        <w:rPr>
          <w:b/>
        </w:rPr>
        <w:t>cropping/over</w:t>
      </w:r>
      <w:r>
        <w:rPr>
          <w:b/>
          <w:spacing w:val="-3"/>
        </w:rPr>
        <w:t xml:space="preserve"> </w:t>
      </w:r>
      <w:r>
        <w:rPr>
          <w:b/>
        </w:rPr>
        <w:t>cultivati</w:t>
      </w:r>
      <w:r>
        <w:rPr>
          <w:b/>
        </w:rPr>
        <w:t>on</w:t>
      </w:r>
      <w:r>
        <w:rPr>
          <w:b/>
          <w:spacing w:val="1"/>
        </w:rPr>
        <w:t xml:space="preserve"> </w:t>
      </w:r>
      <w:r>
        <w:t>-the</w:t>
      </w:r>
      <w:r>
        <w:rPr>
          <w:spacing w:val="-2"/>
        </w:rPr>
        <w:t xml:space="preserve"> </w:t>
      </w:r>
      <w:r>
        <w:t>repeated cultivation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crops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of land</w:t>
      </w:r>
      <w:r>
        <w:rPr>
          <w:spacing w:val="-1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rest or little rest weakens the soil thus making it vulnerable to erosion, for example Kigezi and</w:t>
      </w:r>
      <w:r>
        <w:rPr>
          <w:spacing w:val="1"/>
        </w:rPr>
        <w:t xml:space="preserve"> </w:t>
      </w:r>
      <w:r>
        <w:t>Kenyan</w:t>
      </w:r>
      <w:r>
        <w:rPr>
          <w:spacing w:val="-1"/>
        </w:rPr>
        <w:t xml:space="preserve"> </w:t>
      </w:r>
      <w:r>
        <w:t>highlands, banana</w:t>
      </w:r>
      <w:r>
        <w:rPr>
          <w:spacing w:val="-1"/>
        </w:rPr>
        <w:t xml:space="preserve"> </w:t>
      </w:r>
      <w:r>
        <w:t>plantations in Masaka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spacing w:before="1"/>
        <w:ind w:right="242"/>
      </w:pPr>
      <w:r>
        <w:rPr>
          <w:b/>
        </w:rPr>
        <w:t>Monoculture-</w:t>
      </w:r>
      <w:r>
        <w:t xml:space="preserve">the cultivation of one </w:t>
      </w:r>
      <w:r>
        <w:t>type of crop every season on the same plot of land leads to loss</w:t>
      </w:r>
      <w:r>
        <w:rPr>
          <w:spacing w:val="-58"/>
        </w:rPr>
        <w:t xml:space="preserve"> </w:t>
      </w:r>
      <w:r>
        <w:t>of soil nutrients; weakens soil structure and texture; making it vulnerable to agents of erosion, for</w:t>
      </w:r>
      <w:r>
        <w:rPr>
          <w:spacing w:val="1"/>
        </w:rPr>
        <w:t xml:space="preserve"> </w:t>
      </w:r>
      <w:r>
        <w:t>example Irish and sweet potatoes ‘Ebitakuri’ in Kabale, sorghum and millet in Baringo- Ke</w:t>
      </w:r>
      <w:r>
        <w:t>nya,</w:t>
      </w:r>
      <w:r>
        <w:rPr>
          <w:spacing w:val="1"/>
        </w:rPr>
        <w:t xml:space="preserve"> </w:t>
      </w:r>
      <w:r>
        <w:t>banana and coffee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Buganda</w:t>
      </w:r>
      <w:r>
        <w:rPr>
          <w:spacing w:val="-1"/>
        </w:rPr>
        <w:t xml:space="preserve"> </w:t>
      </w:r>
      <w:r>
        <w:t>region.</w:t>
      </w:r>
    </w:p>
    <w:p w:rsidR="00393B54" w:rsidRDefault="00574D45">
      <w:pPr>
        <w:pStyle w:val="BodyText"/>
        <w:ind w:right="224"/>
      </w:pPr>
      <w:r>
        <w:rPr>
          <w:b/>
        </w:rPr>
        <w:t xml:space="preserve">Mining and quarrying </w:t>
      </w:r>
      <w:r>
        <w:t>for example, limestone and vermiculite in Mbale, wolfram in Kabale and</w:t>
      </w:r>
      <w:r>
        <w:rPr>
          <w:spacing w:val="1"/>
        </w:rPr>
        <w:t xml:space="preserve"> </w:t>
      </w:r>
      <w:r>
        <w:t>Kigezi,</w:t>
      </w:r>
      <w:r>
        <w:rPr>
          <w:spacing w:val="-1"/>
        </w:rPr>
        <w:t xml:space="preserve"> </w:t>
      </w:r>
      <w:r>
        <w:t>cobalt</w:t>
      </w:r>
      <w:r>
        <w:rPr>
          <w:spacing w:val="-1"/>
        </w:rPr>
        <w:t xml:space="preserve"> </w:t>
      </w:r>
      <w:r>
        <w:t>recycling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kasese,</w:t>
      </w:r>
      <w:r>
        <w:rPr>
          <w:spacing w:val="1"/>
        </w:rPr>
        <w:t xml:space="preserve"> </w:t>
      </w:r>
      <w:r>
        <w:t>diamond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shinyanga, sand,</w:t>
      </w:r>
      <w:r>
        <w:rPr>
          <w:spacing w:val="1"/>
        </w:rPr>
        <w:t xml:space="preserve"> </w:t>
      </w:r>
      <w:r>
        <w:t>clay,</w:t>
      </w:r>
      <w:r>
        <w:rPr>
          <w:spacing w:val="58"/>
        </w:rPr>
        <w:t xml:space="preserve"> </w:t>
      </w:r>
      <w:r>
        <w:t>murrum</w:t>
      </w:r>
      <w:r>
        <w:rPr>
          <w:spacing w:val="-1"/>
        </w:rPr>
        <w:t xml:space="preserve"> </w:t>
      </w:r>
      <w:r>
        <w:t>e.t.c</w:t>
      </w:r>
      <w:r>
        <w:rPr>
          <w:spacing w:val="-2"/>
        </w:rPr>
        <w:t xml:space="preserve"> </w:t>
      </w:r>
      <w:r>
        <w:t>weakens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deprives the soil</w:t>
      </w:r>
      <w:r>
        <w:rPr>
          <w:spacing w:val="-1"/>
        </w:rPr>
        <w:t xml:space="preserve"> </w:t>
      </w:r>
      <w:r>
        <w:t>of protective</w:t>
      </w:r>
      <w:r>
        <w:rPr>
          <w:spacing w:val="-1"/>
        </w:rPr>
        <w:t xml:space="preserve"> </w:t>
      </w:r>
      <w:r>
        <w:t>cover thus</w:t>
      </w:r>
      <w:r>
        <w:rPr>
          <w:spacing w:val="-1"/>
        </w:rPr>
        <w:t xml:space="preserve"> </w:t>
      </w:r>
      <w:r>
        <w:t>exposing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soil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agents</w:t>
      </w:r>
      <w:r>
        <w:rPr>
          <w:spacing w:val="2"/>
        </w:rPr>
        <w:t xml:space="preserve"> </w:t>
      </w:r>
      <w:r>
        <w:t>of erosion.</w:t>
      </w:r>
    </w:p>
    <w:p w:rsidR="00393B54" w:rsidRDefault="00574D45">
      <w:pPr>
        <w:pStyle w:val="BodyText"/>
        <w:ind w:right="322"/>
      </w:pPr>
      <w:r>
        <w:rPr>
          <w:b/>
        </w:rPr>
        <w:t xml:space="preserve">Repeated bush burning </w:t>
      </w:r>
      <w:r>
        <w:t>especially in pastoral communities during the dry season so as to prepare</w:t>
      </w:r>
      <w:r>
        <w:rPr>
          <w:spacing w:val="-57"/>
        </w:rPr>
        <w:t xml:space="preserve"> </w:t>
      </w:r>
      <w:r>
        <w:t xml:space="preserve">for good pastures, kill pests and diseases e.t.c deprives soil of protective cover thus </w:t>
      </w:r>
      <w:r>
        <w:t>leaving the soil</w:t>
      </w:r>
      <w:r>
        <w:rPr>
          <w:spacing w:val="-57"/>
        </w:rPr>
        <w:t xml:space="preserve"> </w:t>
      </w:r>
      <w:r>
        <w:t>bare and vulnerable to wind and sheet erosion for example in Karamoja, Mbarara, Turkanaland,</w:t>
      </w:r>
      <w:r>
        <w:rPr>
          <w:spacing w:val="1"/>
        </w:rPr>
        <w:t xml:space="preserve"> </w:t>
      </w:r>
      <w:r>
        <w:t>Masai,</w:t>
      </w:r>
      <w:r>
        <w:rPr>
          <w:spacing w:val="-1"/>
        </w:rPr>
        <w:t xml:space="preserve"> </w:t>
      </w:r>
      <w:r>
        <w:t>Nakasongola, Miombo in Tanzania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pastoral</w:t>
      </w:r>
      <w:r>
        <w:rPr>
          <w:spacing w:val="2"/>
        </w:rPr>
        <w:t xml:space="preserve"> </w:t>
      </w:r>
      <w:r>
        <w:t>communities.</w:t>
      </w:r>
    </w:p>
    <w:p w:rsidR="00393B54" w:rsidRDefault="00393B54">
      <w:pPr>
        <w:sectPr w:rsidR="00393B54">
          <w:headerReference w:type="default" r:id="rId297"/>
          <w:footerReference w:type="default" r:id="rId29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240"/>
      </w:pPr>
      <w:r>
        <w:lastRenderedPageBreak/>
        <w:t>soil</w:t>
      </w:r>
      <w:r>
        <w:rPr>
          <w:spacing w:val="-2"/>
        </w:rPr>
        <w:t xml:space="preserve"> </w:t>
      </w:r>
      <w:r>
        <w:t>exposed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splash</w:t>
      </w:r>
      <w:r>
        <w:rPr>
          <w:spacing w:val="-2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wind</w:t>
      </w:r>
      <w:r>
        <w:rPr>
          <w:spacing w:val="-1"/>
        </w:rPr>
        <w:t xml:space="preserve"> </w:t>
      </w:r>
      <w:r>
        <w:t>erosion,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Karamoja, Kigezi,</w:t>
      </w:r>
      <w:r>
        <w:rPr>
          <w:spacing w:val="-2"/>
        </w:rPr>
        <w:t xml:space="preserve"> </w:t>
      </w:r>
      <w:r>
        <w:t>Kondoa,</w:t>
      </w:r>
      <w:r>
        <w:rPr>
          <w:spacing w:val="-57"/>
        </w:rPr>
        <w:t xml:space="preserve"> </w:t>
      </w:r>
      <w:r>
        <w:t>Machakos,</w:t>
      </w:r>
      <w:r>
        <w:rPr>
          <w:spacing w:val="1"/>
        </w:rPr>
        <w:t xml:space="preserve"> </w:t>
      </w:r>
      <w:r>
        <w:t>Baringo</w:t>
      </w:r>
      <w:r>
        <w:rPr>
          <w:spacing w:val="2"/>
        </w:rPr>
        <w:t xml:space="preserve"> </w:t>
      </w:r>
      <w:r>
        <w:t>e.t.c.</w:t>
      </w:r>
    </w:p>
    <w:p w:rsidR="00393B54" w:rsidRDefault="00574D45">
      <w:pPr>
        <w:pStyle w:val="BodyText"/>
        <w:ind w:right="856"/>
      </w:pPr>
      <w:r>
        <w:rPr>
          <w:b/>
        </w:rPr>
        <w:t>Land</w:t>
      </w:r>
      <w:r>
        <w:rPr>
          <w:b/>
          <w:spacing w:val="-4"/>
        </w:rPr>
        <w:t xml:space="preserve"> </w:t>
      </w:r>
      <w:r>
        <w:rPr>
          <w:b/>
        </w:rPr>
        <w:t xml:space="preserve">fragmentation </w:t>
      </w:r>
      <w:r>
        <w:t>in</w:t>
      </w:r>
      <w:r>
        <w:rPr>
          <w:spacing w:val="-2"/>
        </w:rPr>
        <w:t xml:space="preserve"> </w:t>
      </w:r>
      <w:r>
        <w:t>highland</w:t>
      </w:r>
      <w:r>
        <w:rPr>
          <w:spacing w:val="-1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boundaries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encourage</w:t>
      </w:r>
      <w:r>
        <w:rPr>
          <w:spacing w:val="-2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run off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rill and</w:t>
      </w:r>
      <w:r>
        <w:rPr>
          <w:spacing w:val="-1"/>
        </w:rPr>
        <w:t xml:space="preserve"> </w:t>
      </w:r>
      <w:r>
        <w:t>gully</w:t>
      </w:r>
      <w:r>
        <w:rPr>
          <w:spacing w:val="-5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in Kigezi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Kenyan</w:t>
      </w:r>
      <w:r>
        <w:rPr>
          <w:spacing w:val="-1"/>
        </w:rPr>
        <w:t xml:space="preserve"> </w:t>
      </w:r>
      <w:r>
        <w:t>highlands.</w:t>
      </w:r>
    </w:p>
    <w:p w:rsidR="00393B54" w:rsidRDefault="00574D45">
      <w:pPr>
        <w:pStyle w:val="BodyText"/>
        <w:ind w:right="186"/>
      </w:pPr>
      <w:r>
        <w:rPr>
          <w:b/>
        </w:rPr>
        <w:t xml:space="preserve">Up and downward ploughing on hill slopes </w:t>
      </w:r>
      <w:r>
        <w:t>encourage increased soil erosion as water finds it easy</w:t>
      </w:r>
      <w:r>
        <w:rPr>
          <w:spacing w:val="-57"/>
        </w:rPr>
        <w:t xml:space="preserve"> </w:t>
      </w:r>
      <w:r>
        <w:t xml:space="preserve">to flow down slope in cannels leading to rill and </w:t>
      </w:r>
      <w:r>
        <w:t>gully erosion during the wet season for example in</w:t>
      </w:r>
      <w:r>
        <w:rPr>
          <w:spacing w:val="1"/>
        </w:rPr>
        <w:t xml:space="preserve"> </w:t>
      </w:r>
      <w:r>
        <w:t>Kigezi,</w:t>
      </w:r>
      <w:r>
        <w:rPr>
          <w:spacing w:val="-1"/>
        </w:rPr>
        <w:t xml:space="preserve"> </w:t>
      </w:r>
      <w:r>
        <w:t>Kondoa</w:t>
      </w:r>
      <w:r>
        <w:rPr>
          <w:spacing w:val="1"/>
        </w:rPr>
        <w:t xml:space="preserve"> </w:t>
      </w:r>
      <w:r>
        <w:t>and Kenyan highlands.</w:t>
      </w:r>
    </w:p>
    <w:p w:rsidR="00393B54" w:rsidRDefault="00574D45">
      <w:pPr>
        <w:ind w:left="720" w:right="732"/>
        <w:rPr>
          <w:sz w:val="24"/>
        </w:rPr>
      </w:pPr>
      <w:r>
        <w:rPr>
          <w:b/>
          <w:sz w:val="24"/>
        </w:rPr>
        <w:t>Construction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networks,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settlements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e.t.c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protects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1"/>
          <w:sz w:val="24"/>
        </w:rPr>
        <w:t xml:space="preserve"> </w:t>
      </w:r>
      <w:r>
        <w:rPr>
          <w:sz w:val="24"/>
        </w:rPr>
        <w:t>thus exposing</w:t>
      </w:r>
      <w:r>
        <w:rPr>
          <w:spacing w:val="-2"/>
          <w:sz w:val="24"/>
        </w:rPr>
        <w:t xml:space="preserve"> </w:t>
      </w:r>
      <w:r>
        <w:rPr>
          <w:sz w:val="24"/>
        </w:rPr>
        <w:t>it to agents</w:t>
      </w:r>
      <w:r>
        <w:rPr>
          <w:spacing w:val="-1"/>
          <w:sz w:val="24"/>
        </w:rPr>
        <w:t xml:space="preserve"> </w:t>
      </w:r>
      <w:r>
        <w:rPr>
          <w:sz w:val="24"/>
        </w:rPr>
        <w:t>of soil erosion.</w:t>
      </w:r>
    </w:p>
    <w:p w:rsidR="00393B54" w:rsidRDefault="00574D45">
      <w:pPr>
        <w:pStyle w:val="BodyText"/>
        <w:ind w:right="190"/>
      </w:pPr>
      <w:r>
        <w:rPr>
          <w:b/>
        </w:rPr>
        <w:t xml:space="preserve">Herds of grazing animals in protected areas </w:t>
      </w:r>
      <w:r>
        <w:t>such as National game parks for example, buffaloes,</w:t>
      </w:r>
      <w:r>
        <w:rPr>
          <w:spacing w:val="1"/>
        </w:rPr>
        <w:t xml:space="preserve"> </w:t>
      </w:r>
      <w:r>
        <w:t>elephants</w:t>
      </w:r>
      <w:r>
        <w:rPr>
          <w:spacing w:val="-1"/>
        </w:rPr>
        <w:t xml:space="preserve"> </w:t>
      </w:r>
      <w:r>
        <w:t>e.t.c</w:t>
      </w:r>
      <w:r>
        <w:rPr>
          <w:spacing w:val="-1"/>
        </w:rPr>
        <w:t xml:space="preserve"> </w:t>
      </w:r>
      <w:r>
        <w:t>destroy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cover through</w:t>
      </w:r>
      <w:r>
        <w:rPr>
          <w:spacing w:val="-1"/>
        </w:rPr>
        <w:t xml:space="preserve"> </w:t>
      </w:r>
      <w:r>
        <w:t>over grazing,</w:t>
      </w:r>
      <w:r>
        <w:rPr>
          <w:spacing w:val="-1"/>
        </w:rPr>
        <w:t xml:space="preserve"> </w:t>
      </w:r>
      <w:r>
        <w:t>browsing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trampling especially</w:t>
      </w:r>
      <w:r>
        <w:rPr>
          <w:spacing w:val="-57"/>
        </w:rPr>
        <w:t xml:space="preserve"> </w:t>
      </w:r>
      <w:r>
        <w:t>near water sources creates bare patches leading to soil ero</w:t>
      </w:r>
      <w:r>
        <w:t>sion. For example Kabalega, Queen</w:t>
      </w:r>
      <w:r>
        <w:rPr>
          <w:spacing w:val="1"/>
        </w:rPr>
        <w:t xml:space="preserve"> </w:t>
      </w:r>
      <w:r>
        <w:t>Elizabeth,</w:t>
      </w:r>
      <w:r>
        <w:rPr>
          <w:spacing w:val="-1"/>
        </w:rPr>
        <w:t xml:space="preserve"> </w:t>
      </w:r>
      <w:r>
        <w:t>Masai Mara, Para</w:t>
      </w:r>
      <w:r>
        <w:rPr>
          <w:spacing w:val="-2"/>
        </w:rPr>
        <w:t xml:space="preserve"> </w:t>
      </w:r>
      <w:r>
        <w:t>and Serengeti National game</w:t>
      </w:r>
      <w:r>
        <w:rPr>
          <w:spacing w:val="-2"/>
        </w:rPr>
        <w:t xml:space="preserve"> </w:t>
      </w:r>
      <w:r>
        <w:t>parks</w:t>
      </w:r>
      <w:r>
        <w:rPr>
          <w:spacing w:val="1"/>
        </w:rPr>
        <w:t xml:space="preserve"> </w:t>
      </w:r>
      <w:r>
        <w:t>e.t.c.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High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illiteracy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especially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pastoral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areas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Karamoja,</w:t>
      </w:r>
      <w:r>
        <w:rPr>
          <w:spacing w:val="-2"/>
          <w:sz w:val="24"/>
        </w:rPr>
        <w:t xml:space="preserve"> </w:t>
      </w:r>
      <w:r>
        <w:rPr>
          <w:sz w:val="24"/>
        </w:rPr>
        <w:t>Mbarara</w:t>
      </w:r>
      <w:r>
        <w:rPr>
          <w:spacing w:val="-3"/>
          <w:sz w:val="24"/>
        </w:rPr>
        <w:t xml:space="preserve"> </w:t>
      </w:r>
      <w:r>
        <w:rPr>
          <w:sz w:val="24"/>
        </w:rPr>
        <w:t>corridor,</w:t>
      </w:r>
      <w:r>
        <w:rPr>
          <w:spacing w:val="-1"/>
          <w:sz w:val="24"/>
        </w:rPr>
        <w:t xml:space="preserve"> </w:t>
      </w:r>
      <w:r>
        <w:rPr>
          <w:sz w:val="24"/>
        </w:rPr>
        <w:t>Kondoa</w:t>
      </w:r>
    </w:p>
    <w:p w:rsidR="00393B54" w:rsidRDefault="00574D45">
      <w:pPr>
        <w:pStyle w:val="BodyText"/>
        <w:spacing w:before="1"/>
        <w:ind w:right="247"/>
      </w:pPr>
      <w:r>
        <w:t>e.t.c has led to persistent soil erosion</w:t>
      </w:r>
      <w:r>
        <w:rPr>
          <w:spacing w:val="1"/>
        </w:rPr>
        <w:t xml:space="preserve"> </w:t>
      </w:r>
      <w:r>
        <w:t xml:space="preserve">because the local </w:t>
      </w:r>
      <w:r>
        <w:t>people tend to be ignorant about the effects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overstocking,</w:t>
      </w:r>
      <w:r>
        <w:rPr>
          <w:spacing w:val="-1"/>
        </w:rPr>
        <w:t xml:space="preserve"> </w:t>
      </w:r>
      <w:r>
        <w:t>overgrazing,</w:t>
      </w:r>
      <w:r>
        <w:rPr>
          <w:spacing w:val="-1"/>
        </w:rPr>
        <w:t xml:space="preserve"> </w:t>
      </w:r>
      <w:r>
        <w:t>bush burning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deforestation which</w:t>
      </w:r>
      <w:r>
        <w:rPr>
          <w:spacing w:val="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soil to</w:t>
      </w:r>
      <w:r>
        <w:rPr>
          <w:spacing w:val="-1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>erosion.</w:t>
      </w:r>
    </w:p>
    <w:p w:rsidR="00393B54" w:rsidRDefault="00574D45">
      <w:pPr>
        <w:pStyle w:val="BodyText"/>
        <w:ind w:right="140"/>
      </w:pPr>
      <w:r>
        <w:rPr>
          <w:b/>
        </w:rPr>
        <w:t>Rapid</w:t>
      </w:r>
      <w:r>
        <w:rPr>
          <w:b/>
          <w:spacing w:val="-1"/>
        </w:rPr>
        <w:t xml:space="preserve"> </w:t>
      </w:r>
      <w:r>
        <w:rPr>
          <w:b/>
        </w:rPr>
        <w:t xml:space="preserve">urbanization </w:t>
      </w:r>
      <w:r>
        <w:t>has</w:t>
      </w:r>
      <w:r>
        <w:rPr>
          <w:spacing w:val="-1"/>
        </w:rPr>
        <w:t xml:space="preserve"> </w:t>
      </w:r>
      <w:r>
        <w:t>facilitated</w:t>
      </w:r>
      <w:r>
        <w:rPr>
          <w:spacing w:val="-1"/>
        </w:rPr>
        <w:t xml:space="preserve"> </w:t>
      </w:r>
      <w:r>
        <w:t>destruction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leaving</w:t>
      </w:r>
      <w:r>
        <w:rPr>
          <w:spacing w:val="-57"/>
        </w:rPr>
        <w:t xml:space="preserve"> </w:t>
      </w:r>
      <w:r>
        <w:t>the soil exposed to the agents of soil erosion for example Kampala, Mukono, Jinja, Nairobi, Dar-es-</w:t>
      </w:r>
      <w:r>
        <w:rPr>
          <w:spacing w:val="1"/>
        </w:rPr>
        <w:t xml:space="preserve"> </w:t>
      </w:r>
      <w:r>
        <w:t>salaam e.t.c</w:t>
      </w:r>
    </w:p>
    <w:p w:rsidR="00393B54" w:rsidRDefault="00574D45">
      <w:pPr>
        <w:pStyle w:val="BodyText"/>
        <w:ind w:right="391"/>
      </w:pPr>
      <w:r>
        <w:rPr>
          <w:b/>
        </w:rPr>
        <w:t>Increased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2"/>
        </w:rPr>
        <w:t xml:space="preserve"> </w:t>
      </w:r>
      <w:r>
        <w:rPr>
          <w:b/>
        </w:rPr>
        <w:t>of heavy</w:t>
      </w:r>
      <w:r>
        <w:rPr>
          <w:b/>
          <w:spacing w:val="-1"/>
        </w:rPr>
        <w:t xml:space="preserve"> </w:t>
      </w:r>
      <w:r>
        <w:rPr>
          <w:b/>
        </w:rPr>
        <w:t>machinery</w:t>
      </w:r>
      <w:r>
        <w:rPr>
          <w:b/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farms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surface compacts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sealing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pores</w:t>
      </w:r>
      <w:r>
        <w:rPr>
          <w:spacing w:val="-57"/>
        </w:rPr>
        <w:t xml:space="preserve"> </w:t>
      </w:r>
      <w:r>
        <w:t>which makes infiltration and percolation difficu</w:t>
      </w:r>
      <w:r>
        <w:t>lt thus high surface run-off which increase soil</w:t>
      </w:r>
      <w:r>
        <w:rPr>
          <w:spacing w:val="1"/>
        </w:rPr>
        <w:t xml:space="preserve"> </w:t>
      </w:r>
      <w:r>
        <w:t>erosion</w:t>
      </w:r>
    </w:p>
    <w:p w:rsidR="00393B54" w:rsidRDefault="00574D45">
      <w:pPr>
        <w:pStyle w:val="BodyText"/>
        <w:rPr>
          <w:b/>
        </w:rPr>
      </w:pPr>
      <w:r>
        <w:rPr>
          <w:b/>
        </w:rPr>
        <w:t>On the</w:t>
      </w:r>
      <w:r>
        <w:rPr>
          <w:b/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physical factors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erosion to</w:t>
      </w:r>
      <w:r>
        <w:rPr>
          <w:spacing w:val="-1"/>
        </w:rPr>
        <w:t xml:space="preserve"> </w:t>
      </w:r>
      <w:r>
        <w:t>a large extent through</w:t>
      </w:r>
      <w:r>
        <w:rPr>
          <w:b/>
        </w:rPr>
        <w:t>;</w:t>
      </w:r>
    </w:p>
    <w:p w:rsidR="00393B54" w:rsidRDefault="00574D45">
      <w:pPr>
        <w:pStyle w:val="BodyText"/>
        <w:ind w:right="162"/>
      </w:pPr>
      <w:r>
        <w:rPr>
          <w:b/>
        </w:rPr>
        <w:t xml:space="preserve">Heavy rainfall such as relief and El-Niño </w:t>
      </w:r>
      <w:r>
        <w:t>leads to high surface run off that washes away the top</w:t>
      </w:r>
      <w:r>
        <w:rPr>
          <w:spacing w:val="1"/>
        </w:rPr>
        <w:t xml:space="preserve"> </w:t>
      </w:r>
      <w:r>
        <w:t xml:space="preserve">soil. </w:t>
      </w:r>
      <w:r>
        <w:t>Heavy rainfall is responsible for soil erosion in highland areas such as Kigezi, Kenya high land,</w:t>
      </w:r>
      <w:r>
        <w:rPr>
          <w:spacing w:val="-57"/>
        </w:rPr>
        <w:t xml:space="preserve"> </w:t>
      </w:r>
      <w:r>
        <w:t>windward slopes of mountain Elgon, Kenya, Rwenzori, the northern shores of Lake Victoria basin</w:t>
      </w:r>
      <w:r>
        <w:rPr>
          <w:spacing w:val="1"/>
        </w:rPr>
        <w:t xml:space="preserve"> </w:t>
      </w:r>
      <w:r>
        <w:t>and Kondoa</w:t>
      </w:r>
      <w:r>
        <w:rPr>
          <w:spacing w:val="-2"/>
        </w:rPr>
        <w:t xml:space="preserve"> </w:t>
      </w:r>
      <w:r>
        <w:t>.</w:t>
      </w:r>
    </w:p>
    <w:p w:rsidR="00393B54" w:rsidRDefault="00574D45">
      <w:pPr>
        <w:pStyle w:val="BodyText"/>
        <w:spacing w:before="1"/>
        <w:ind w:right="216" w:firstLine="60"/>
      </w:pPr>
      <w:r>
        <w:rPr>
          <w:b/>
        </w:rPr>
        <w:t>Nature of topography</w:t>
      </w:r>
      <w:r>
        <w:t>. steep slopes /hilly areas wh</w:t>
      </w:r>
      <w:r>
        <w:t>ere vegetation cover is cleared experience rapid</w:t>
      </w:r>
      <w:r>
        <w:rPr>
          <w:spacing w:val="-58"/>
        </w:rPr>
        <w:t xml:space="preserve"> </w:t>
      </w:r>
      <w:r>
        <w:t>soil erosion by because steep slopes increase the erosive power of running water than gentle slopes</w:t>
      </w:r>
      <w:r>
        <w:rPr>
          <w:spacing w:val="1"/>
        </w:rPr>
        <w:t xml:space="preserve"> </w:t>
      </w:r>
      <w:r>
        <w:t>and low lying areas ,for example Kigezi, Kondoa, Kenyan high lands, slopes of mountain Elgon,</w:t>
      </w:r>
      <w:r>
        <w:rPr>
          <w:spacing w:val="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Rwenzori, Meru</w:t>
      </w:r>
      <w:r>
        <w:rPr>
          <w:spacing w:val="2"/>
        </w:rPr>
        <w:t xml:space="preserve"> </w:t>
      </w:r>
      <w:r>
        <w:t>and Kilimanjaro.</w:t>
      </w:r>
    </w:p>
    <w:p w:rsidR="00393B54" w:rsidRDefault="00574D45">
      <w:pPr>
        <w:pStyle w:val="BodyText"/>
        <w:ind w:right="330"/>
      </w:pPr>
      <w:r>
        <w:rPr>
          <w:b/>
        </w:rPr>
        <w:t xml:space="preserve">Occurrence of ferocious wind </w:t>
      </w:r>
      <w:r>
        <w:t>especially in arid areas leads to washing away of top loose soil in</w:t>
      </w:r>
      <w:r>
        <w:rPr>
          <w:spacing w:val="1"/>
        </w:rPr>
        <w:t xml:space="preserve"> </w:t>
      </w:r>
      <w:r>
        <w:t>suspense,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Karamoja</w:t>
      </w:r>
      <w:r>
        <w:rPr>
          <w:spacing w:val="-2"/>
        </w:rPr>
        <w:t xml:space="preserve"> </w:t>
      </w:r>
      <w:r>
        <w:t>region,</w:t>
      </w:r>
      <w:r>
        <w:rPr>
          <w:spacing w:val="-2"/>
        </w:rPr>
        <w:t xml:space="preserve"> </w:t>
      </w:r>
      <w:r>
        <w:t>North</w:t>
      </w:r>
      <w:r>
        <w:rPr>
          <w:spacing w:val="-2"/>
        </w:rPr>
        <w:t xml:space="preserve"> </w:t>
      </w:r>
      <w:r>
        <w:t>Western</w:t>
      </w:r>
      <w:r>
        <w:rPr>
          <w:spacing w:val="-1"/>
        </w:rPr>
        <w:t xml:space="preserve"> </w:t>
      </w:r>
      <w:r>
        <w:t>Kenya,</w:t>
      </w:r>
      <w:r>
        <w:rPr>
          <w:spacing w:val="-2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Eastern</w:t>
      </w:r>
      <w:r>
        <w:rPr>
          <w:spacing w:val="-2"/>
        </w:rPr>
        <w:t xml:space="preserve"> </w:t>
      </w:r>
      <w:r>
        <w:t>Kenya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North Eastern Tanzania.</w:t>
      </w:r>
    </w:p>
    <w:p w:rsidR="00393B54" w:rsidRDefault="00574D45">
      <w:pPr>
        <w:pStyle w:val="BodyText"/>
        <w:ind w:right="189"/>
      </w:pPr>
      <w:r>
        <w:rPr>
          <w:b/>
        </w:rPr>
        <w:t>Presen</w:t>
      </w:r>
      <w:r>
        <w:rPr>
          <w:b/>
        </w:rPr>
        <w:t xml:space="preserve">ce of weak and loose soils for example </w:t>
      </w:r>
      <w:r>
        <w:t>Volcanic and sandy soils, soak easily and carried</w:t>
      </w:r>
      <w:r>
        <w:rPr>
          <w:spacing w:val="1"/>
        </w:rPr>
        <w:t xml:space="preserve"> </w:t>
      </w:r>
      <w:r>
        <w:t>away by the destructive forces of wind and running water. For example in the volcanic highlands of</w:t>
      </w:r>
      <w:r>
        <w:rPr>
          <w:spacing w:val="1"/>
        </w:rPr>
        <w:t xml:space="preserve"> </w:t>
      </w:r>
      <w:r>
        <w:t>Kigezi,</w:t>
      </w:r>
      <w:r>
        <w:rPr>
          <w:spacing w:val="-2"/>
        </w:rPr>
        <w:t xml:space="preserve"> </w:t>
      </w:r>
      <w:r>
        <w:t>Kipengere,</w:t>
      </w:r>
      <w:r>
        <w:rPr>
          <w:spacing w:val="-1"/>
        </w:rPr>
        <w:t xml:space="preserve"> </w:t>
      </w:r>
      <w:r>
        <w:t>Elgon</w:t>
      </w:r>
      <w:r>
        <w:rPr>
          <w:spacing w:val="1"/>
        </w:rPr>
        <w:t xml:space="preserve"> </w:t>
      </w:r>
      <w:r>
        <w:t>e.t.c,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sandy</w:t>
      </w:r>
      <w:r>
        <w:rPr>
          <w:spacing w:val="-6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arid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K</w:t>
      </w:r>
      <w:r>
        <w:t>aramoja and</w:t>
      </w:r>
      <w:r>
        <w:rPr>
          <w:spacing w:val="-2"/>
        </w:rPr>
        <w:t xml:space="preserve"> </w:t>
      </w:r>
      <w:r>
        <w:t>Northern</w:t>
      </w:r>
      <w:r>
        <w:rPr>
          <w:spacing w:val="1"/>
        </w:rPr>
        <w:t xml:space="preserve"> </w:t>
      </w:r>
      <w:r>
        <w:t>Kenya and</w:t>
      </w:r>
      <w:r>
        <w:rPr>
          <w:spacing w:val="-57"/>
        </w:rPr>
        <w:t xml:space="preserve"> </w:t>
      </w:r>
      <w:r>
        <w:t>Machakos</w:t>
      </w:r>
      <w:r>
        <w:rPr>
          <w:spacing w:val="-1"/>
        </w:rPr>
        <w:t xml:space="preserve"> </w:t>
      </w:r>
      <w:r>
        <w:t>in Kenya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spacing w:before="1"/>
        <w:ind w:right="245"/>
      </w:pPr>
      <w:r>
        <w:rPr>
          <w:b/>
        </w:rPr>
        <w:t>Presence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Biotic</w:t>
      </w:r>
      <w:r>
        <w:rPr>
          <w:b/>
          <w:spacing w:val="-1"/>
        </w:rPr>
        <w:t xml:space="preserve"> </w:t>
      </w:r>
      <w:r>
        <w:rPr>
          <w:b/>
        </w:rPr>
        <w:t>factors</w:t>
      </w:r>
      <w:r>
        <w:t>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harvester ants, termites</w:t>
      </w:r>
      <w:r>
        <w:rPr>
          <w:spacing w:val="-1"/>
        </w:rPr>
        <w:t xml:space="preserve"> </w:t>
      </w:r>
      <w:r>
        <w:t>and locusts</w:t>
      </w:r>
      <w:r>
        <w:rPr>
          <w:spacing w:val="-1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arid</w:t>
      </w:r>
      <w:r>
        <w:rPr>
          <w:spacing w:val="-1"/>
        </w:rPr>
        <w:t xml:space="preserve"> </w:t>
      </w:r>
      <w:r>
        <w:t>areas.</w:t>
      </w:r>
      <w:r>
        <w:rPr>
          <w:spacing w:val="-57"/>
        </w:rPr>
        <w:t xml:space="preserve"> </w:t>
      </w:r>
      <w:r>
        <w:t xml:space="preserve">These insects eat all the grass leaving the surface bare and exposed to agents of erosion </w:t>
      </w:r>
      <w:r>
        <w:t>especially</w:t>
      </w:r>
      <w:r>
        <w:rPr>
          <w:spacing w:val="1"/>
        </w:rPr>
        <w:t xml:space="preserve"> </w:t>
      </w:r>
      <w:r>
        <w:t>during the dry season/ spell. Wind and water get a clear sweep of bare land; carrying away soil 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Machakos,</w:t>
      </w:r>
      <w:r>
        <w:rPr>
          <w:spacing w:val="-1"/>
        </w:rPr>
        <w:t xml:space="preserve"> </w:t>
      </w:r>
      <w:r>
        <w:t>Ankole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Masaka ranching areas,</w:t>
      </w:r>
      <w:r>
        <w:rPr>
          <w:spacing w:val="-1"/>
        </w:rPr>
        <w:t xml:space="preserve"> </w:t>
      </w:r>
      <w:r>
        <w:t>Nakasongola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Karamoja,</w:t>
      </w:r>
      <w:r>
        <w:rPr>
          <w:spacing w:val="-1"/>
        </w:rPr>
        <w:t xml:space="preserve"> </w:t>
      </w:r>
      <w:r>
        <w:t>Turkana</w:t>
      </w:r>
      <w:r>
        <w:rPr>
          <w:spacing w:val="2"/>
        </w:rPr>
        <w:t xml:space="preserve"> </w:t>
      </w:r>
      <w:r>
        <w:t>e.t.c.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88" w:firstLine="0"/>
        <w:rPr>
          <w:sz w:val="24"/>
        </w:rPr>
      </w:pPr>
      <w:r>
        <w:rPr>
          <w:sz w:val="24"/>
        </w:rPr>
        <w:t>Presence of poor vegetation cover fore example scrubs,</w:t>
      </w:r>
      <w:r>
        <w:rPr>
          <w:sz w:val="24"/>
        </w:rPr>
        <w:t xml:space="preserve"> bushes, shrubs e.t.c offer less protection to</w:t>
      </w:r>
      <w:r>
        <w:rPr>
          <w:spacing w:val="-58"/>
          <w:sz w:val="24"/>
        </w:rPr>
        <w:t xml:space="preserve"> </w:t>
      </w:r>
      <w:r>
        <w:rPr>
          <w:sz w:val="24"/>
        </w:rPr>
        <w:t>soil leading</w:t>
      </w:r>
      <w:r>
        <w:rPr>
          <w:spacing w:val="-2"/>
          <w:sz w:val="24"/>
        </w:rPr>
        <w:t xml:space="preserve"> </w:t>
      </w:r>
      <w:r>
        <w:rPr>
          <w:sz w:val="24"/>
        </w:rPr>
        <w:t>to soil erosion,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in Karamoja</w:t>
      </w:r>
    </w:p>
    <w:p w:rsidR="00393B54" w:rsidRDefault="00574D45">
      <w:pPr>
        <w:pStyle w:val="Heading1"/>
        <w:spacing w:before="5" w:line="240" w:lineRule="auto"/>
      </w:pPr>
      <w:r>
        <w:t>MEASURES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CONTROL/ COMBAT</w:t>
      </w:r>
      <w:r>
        <w:rPr>
          <w:spacing w:val="-1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EROSION</w:t>
      </w:r>
    </w:p>
    <w:p w:rsidR="00393B54" w:rsidRDefault="00574D45">
      <w:pPr>
        <w:ind w:left="869" w:right="270"/>
        <w:jc w:val="center"/>
        <w:rPr>
          <w:b/>
          <w:sz w:val="24"/>
        </w:rPr>
      </w:pPr>
      <w:r>
        <w:rPr>
          <w:b/>
          <w:sz w:val="24"/>
        </w:rPr>
        <w:t>NATURAL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VEGETATION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Heading1"/>
        <w:spacing w:line="240" w:lineRule="auto"/>
        <w:ind w:left="869" w:right="272"/>
        <w:jc w:val="center"/>
      </w:pPr>
      <w:r>
        <w:t>Major</w:t>
      </w:r>
      <w:r>
        <w:rPr>
          <w:spacing w:val="-3"/>
        </w:rPr>
        <w:t xml:space="preserve"> </w:t>
      </w:r>
      <w:r>
        <w:t>vegetation types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influencing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distribution.</w:t>
      </w:r>
    </w:p>
    <w:p w:rsidR="00393B54" w:rsidRDefault="00393B54">
      <w:pPr>
        <w:jc w:val="center"/>
        <w:sectPr w:rsidR="00393B54">
          <w:headerReference w:type="default" r:id="rId299"/>
          <w:footerReference w:type="default" r:id="rId30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ind w:left="720" w:right="6372"/>
        <w:rPr>
          <w:b/>
          <w:sz w:val="24"/>
        </w:rPr>
      </w:pPr>
      <w:r>
        <w:rPr>
          <w:b/>
          <w:sz w:val="24"/>
        </w:rPr>
        <w:lastRenderedPageBreak/>
        <w:t>distribution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vegetation.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various natural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 types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1"/>
          <w:sz w:val="24"/>
        </w:rPr>
        <w:t xml:space="preserve"> </w:t>
      </w:r>
      <w:r>
        <w:rPr>
          <w:sz w:val="24"/>
        </w:rPr>
        <w:t>and areas</w:t>
      </w:r>
      <w:r>
        <w:rPr>
          <w:spacing w:val="-1"/>
          <w:sz w:val="24"/>
        </w:rPr>
        <w:t xml:space="preserve"> </w:t>
      </w:r>
      <w:r>
        <w:rPr>
          <w:sz w:val="24"/>
        </w:rPr>
        <w:t>where they</w:t>
      </w:r>
      <w:r>
        <w:rPr>
          <w:spacing w:val="-6"/>
          <w:sz w:val="24"/>
        </w:rPr>
        <w:t xml:space="preserve"> </w:t>
      </w:r>
      <w:r>
        <w:rPr>
          <w:sz w:val="24"/>
        </w:rPr>
        <w:t>occur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 each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favored each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type/zone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900"/>
      </w:pPr>
      <w:r>
        <w:t>Natural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refers to that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 plant</w:t>
      </w:r>
      <w:r>
        <w:rPr>
          <w:spacing w:val="-1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that grows</w:t>
      </w:r>
      <w:r>
        <w:rPr>
          <w:spacing w:val="-1"/>
        </w:rPr>
        <w:t xml:space="preserve"> </w:t>
      </w:r>
      <w:r>
        <w:t>naturally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 physical</w:t>
      </w:r>
      <w:r>
        <w:rPr>
          <w:spacing w:val="-57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man’s</w:t>
      </w:r>
      <w:r>
        <w:rPr>
          <w:spacing w:val="-2"/>
        </w:rPr>
        <w:t xml:space="preserve"> </w:t>
      </w:r>
      <w:r>
        <w:t>influence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interference. It 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 forest, grassland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scrub.</w:t>
      </w:r>
    </w:p>
    <w:p w:rsidR="00393B54" w:rsidRDefault="00574D45">
      <w:pPr>
        <w:pStyle w:val="BodyText"/>
        <w:ind w:right="141"/>
      </w:pPr>
      <w:r>
        <w:t>East</w:t>
      </w:r>
      <w:r>
        <w:rPr>
          <w:spacing w:val="-2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vegetation</w:t>
      </w:r>
      <w:r>
        <w:rPr>
          <w:spacing w:val="-2"/>
        </w:rPr>
        <w:t xml:space="preserve"> </w:t>
      </w:r>
      <w:r>
        <w:t>grouped</w:t>
      </w:r>
      <w:r>
        <w:rPr>
          <w:spacing w:val="-1"/>
        </w:rPr>
        <w:t xml:space="preserve"> </w:t>
      </w:r>
      <w:r>
        <w:t>into;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forests,</w:t>
      </w:r>
      <w:r>
        <w:rPr>
          <w:spacing w:val="-2"/>
        </w:rPr>
        <w:t xml:space="preserve"> </w:t>
      </w:r>
      <w:r>
        <w:t>savanna wood</w:t>
      </w:r>
      <w:r>
        <w:rPr>
          <w:spacing w:val="-1"/>
        </w:rPr>
        <w:t xml:space="preserve"> </w:t>
      </w:r>
      <w:r>
        <w:t>land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grass land, scrub (semi desert)</w:t>
      </w:r>
      <w:r>
        <w:rPr>
          <w:spacing w:val="1"/>
        </w:rPr>
        <w:t xml:space="preserve"> </w:t>
      </w:r>
      <w:r>
        <w:t>and swampy</w:t>
      </w:r>
      <w:r>
        <w:rPr>
          <w:spacing w:val="-5"/>
        </w:rPr>
        <w:t xml:space="preserve"> </w:t>
      </w:r>
      <w:r>
        <w:t>vegetation.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Natural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vegetation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forests,</w:t>
      </w:r>
      <w:r>
        <w:rPr>
          <w:spacing w:val="-1"/>
          <w:sz w:val="24"/>
        </w:rPr>
        <w:t xml:space="preserve"> </w:t>
      </w:r>
      <w:r>
        <w:rPr>
          <w:sz w:val="24"/>
        </w:rPr>
        <w:t>mangroves and</w:t>
      </w:r>
      <w:r>
        <w:rPr>
          <w:spacing w:val="-1"/>
          <w:sz w:val="24"/>
        </w:rPr>
        <w:t xml:space="preserve"> </w:t>
      </w:r>
      <w:r>
        <w:rPr>
          <w:sz w:val="24"/>
        </w:rPr>
        <w:t>montane</w:t>
      </w:r>
      <w:r>
        <w:rPr>
          <w:spacing w:val="-3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BodyText"/>
        <w:ind w:right="243"/>
      </w:pPr>
      <w:r>
        <w:t xml:space="preserve">They are common in areas of mabira, kalangala, Budongo, East African </w:t>
      </w:r>
      <w:r>
        <w:t>coast, Kakamega, slopes of</w:t>
      </w:r>
      <w:r>
        <w:rPr>
          <w:spacing w:val="-57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Kilimanjaro, Rwenzori, Kenya</w:t>
      </w:r>
      <w:r>
        <w:rPr>
          <w:spacing w:val="-1"/>
        </w:rPr>
        <w:t xml:space="preserve"> </w:t>
      </w:r>
      <w:r>
        <w:t>and other major mountains.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Forest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vegetation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3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ever</w:t>
      </w:r>
      <w:r>
        <w:rPr>
          <w:spacing w:val="-2"/>
          <w:sz w:val="24"/>
        </w:rPr>
        <w:t xml:space="preserve"> </w:t>
      </w:r>
      <w:r>
        <w:rPr>
          <w:sz w:val="24"/>
        </w:rPr>
        <w:t>green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broad</w:t>
      </w:r>
      <w:r>
        <w:rPr>
          <w:spacing w:val="-2"/>
          <w:sz w:val="24"/>
        </w:rPr>
        <w:t xml:space="preserve"> </w:t>
      </w:r>
      <w:r>
        <w:rPr>
          <w:sz w:val="24"/>
        </w:rPr>
        <w:t>leaves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tall</w:t>
      </w:r>
      <w:r>
        <w:rPr>
          <w:spacing w:val="-2"/>
          <w:sz w:val="24"/>
        </w:rPr>
        <w:t xml:space="preserve"> </w:t>
      </w:r>
      <w:r>
        <w:rPr>
          <w:sz w:val="24"/>
        </w:rPr>
        <w:t>trees of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meters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buttress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huge and </w:t>
      </w:r>
      <w:r>
        <w:rPr>
          <w:sz w:val="24"/>
        </w:rPr>
        <w:t>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trunks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mixed stand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mahogany,</w:t>
      </w:r>
      <w:r>
        <w:rPr>
          <w:spacing w:val="-1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ebony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2-3 canopy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climbing</w:t>
      </w:r>
      <w:r>
        <w:rPr>
          <w:spacing w:val="-3"/>
          <w:sz w:val="24"/>
        </w:rPr>
        <w:t xml:space="preserve"> </w:t>
      </w:r>
      <w:r>
        <w:rPr>
          <w:sz w:val="24"/>
        </w:rPr>
        <w:t>plants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lianas</w:t>
      </w:r>
    </w:p>
    <w:p w:rsidR="00393B54" w:rsidRDefault="00574D45">
      <w:pPr>
        <w:pStyle w:val="BodyText"/>
        <w:ind w:right="387"/>
      </w:pPr>
      <w:r>
        <w:rPr>
          <w:b/>
        </w:rPr>
        <w:t>Savanna</w:t>
      </w:r>
      <w:r>
        <w:rPr>
          <w:b/>
          <w:spacing w:val="-2"/>
        </w:rPr>
        <w:t xml:space="preserve"> </w:t>
      </w:r>
      <w:r>
        <w:rPr>
          <w:b/>
        </w:rPr>
        <w:t>vegetation</w:t>
      </w:r>
      <w:r>
        <w:rPr>
          <w:b/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subdivided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savanna wood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and grassland</w:t>
      </w:r>
      <w:r>
        <w:rPr>
          <w:spacing w:val="1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annual</w:t>
      </w:r>
      <w:r>
        <w:rPr>
          <w:spacing w:val="-57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duration of</w:t>
      </w:r>
      <w:r>
        <w:rPr>
          <w:spacing w:val="-1"/>
        </w:rPr>
        <w:t xml:space="preserve"> </w:t>
      </w:r>
      <w:r>
        <w:t>the dry</w:t>
      </w:r>
      <w:r>
        <w:rPr>
          <w:spacing w:val="-5"/>
        </w:rPr>
        <w:t xml:space="preserve"> </w:t>
      </w:r>
      <w:r>
        <w:t>season.</w:t>
      </w:r>
    </w:p>
    <w:p w:rsidR="00393B54" w:rsidRDefault="00574D45">
      <w:pPr>
        <w:pStyle w:val="BodyText"/>
        <w:ind w:right="218"/>
      </w:pPr>
      <w:r>
        <w:t>Savanna</w:t>
      </w:r>
      <w:r>
        <w:rPr>
          <w:spacing w:val="-3"/>
        </w:rPr>
        <w:t xml:space="preserve"> </w:t>
      </w:r>
      <w:r>
        <w:t>woodlands and</w:t>
      </w:r>
      <w:r>
        <w:rPr>
          <w:spacing w:val="1"/>
        </w:rPr>
        <w:t xml:space="preserve"> </w:t>
      </w:r>
      <w:r>
        <w:t>grasslands</w:t>
      </w:r>
      <w:r>
        <w:rPr>
          <w:spacing w:val="-2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 Northern</w:t>
      </w:r>
      <w:r>
        <w:rPr>
          <w:spacing w:val="-2"/>
        </w:rPr>
        <w:t xml:space="preserve"> </w:t>
      </w:r>
      <w:r>
        <w:t>Uganda,</w:t>
      </w:r>
      <w:r>
        <w:rPr>
          <w:spacing w:val="-1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southern</w:t>
      </w:r>
      <w:r>
        <w:rPr>
          <w:spacing w:val="-2"/>
        </w:rPr>
        <w:t xml:space="preserve"> </w:t>
      </w:r>
      <w:r>
        <w:t>Tanzania</w:t>
      </w:r>
      <w:r>
        <w:rPr>
          <w:spacing w:val="-57"/>
        </w:rPr>
        <w:t xml:space="preserve"> </w:t>
      </w:r>
      <w:r>
        <w:t>e.t.c</w:t>
      </w:r>
    </w:p>
    <w:p w:rsidR="00393B54" w:rsidRDefault="00574D45">
      <w:pPr>
        <w:pStyle w:val="Heading1"/>
        <w:spacing w:before="3"/>
      </w:pPr>
      <w:r>
        <w:t>Savanna</w:t>
      </w:r>
      <w:r>
        <w:rPr>
          <w:spacing w:val="-2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characterized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medium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woodland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grassland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waxy</w:t>
      </w:r>
      <w:r>
        <w:rPr>
          <w:spacing w:val="-5"/>
          <w:sz w:val="24"/>
        </w:rPr>
        <w:t xml:space="preserve"> </w:t>
      </w:r>
      <w:r>
        <w:rPr>
          <w:sz w:val="24"/>
        </w:rPr>
        <w:t>needle</w:t>
      </w:r>
      <w:r>
        <w:rPr>
          <w:spacing w:val="-1"/>
          <w:sz w:val="24"/>
        </w:rPr>
        <w:t xml:space="preserve"> </w:t>
      </w:r>
      <w:r>
        <w:rPr>
          <w:sz w:val="24"/>
        </w:rPr>
        <w:t>like 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resistant,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deciduous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umbrella</w:t>
      </w:r>
      <w:r>
        <w:rPr>
          <w:spacing w:val="-2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 water loss,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dominant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acacia and</w:t>
      </w:r>
      <w:r>
        <w:rPr>
          <w:spacing w:val="-1"/>
          <w:sz w:val="24"/>
        </w:rPr>
        <w:t xml:space="preserve"> </w:t>
      </w:r>
      <w:r>
        <w:rPr>
          <w:sz w:val="24"/>
        </w:rPr>
        <w:t>baobab,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74" w:firstLine="0"/>
        <w:rPr>
          <w:sz w:val="24"/>
        </w:rPr>
      </w:pPr>
      <w:r>
        <w:rPr>
          <w:sz w:val="24"/>
        </w:rPr>
        <w:t xml:space="preserve">grass dries during the dry </w:t>
      </w:r>
      <w:r>
        <w:rPr>
          <w:sz w:val="24"/>
        </w:rPr>
        <w:t>season and become brown or yellow, and green during the wet season.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Scrub or semi desert vegetation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 northern, north western and north eastern</w:t>
      </w:r>
      <w:r>
        <w:rPr>
          <w:spacing w:val="1"/>
          <w:sz w:val="24"/>
        </w:rPr>
        <w:t xml:space="preserve"> </w:t>
      </w:r>
      <w:r>
        <w:rPr>
          <w:sz w:val="24"/>
        </w:rPr>
        <w:t>Kenya,</w:t>
      </w:r>
      <w:r>
        <w:rPr>
          <w:spacing w:val="1"/>
          <w:sz w:val="24"/>
        </w:rPr>
        <w:t xml:space="preserve"> </w:t>
      </w:r>
      <w:r>
        <w:rPr>
          <w:sz w:val="24"/>
        </w:rPr>
        <w:t>north</w:t>
      </w:r>
      <w:r>
        <w:rPr>
          <w:spacing w:val="1"/>
          <w:sz w:val="24"/>
        </w:rPr>
        <w:t xml:space="preserve"> </w:t>
      </w:r>
      <w:r>
        <w:rPr>
          <w:sz w:val="24"/>
        </w:rPr>
        <w:t>eastern Uganda (Karamoja), Ankole – Masaka corridor, northern Tanzania and some parts of Rift</w:t>
      </w:r>
      <w:r>
        <w:rPr>
          <w:spacing w:val="-58"/>
          <w:sz w:val="24"/>
        </w:rPr>
        <w:t xml:space="preserve"> </w:t>
      </w:r>
      <w:r>
        <w:rPr>
          <w:sz w:val="24"/>
        </w:rPr>
        <w:t>valley</w:t>
      </w:r>
      <w:r>
        <w:rPr>
          <w:spacing w:val="-6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low annual</w:t>
      </w:r>
      <w:r>
        <w:rPr>
          <w:spacing w:val="2"/>
          <w:sz w:val="24"/>
        </w:rPr>
        <w:t xml:space="preserve"> </w:t>
      </w:r>
      <w:r>
        <w:rPr>
          <w:sz w:val="24"/>
        </w:rPr>
        <w:t>rainfall</w:t>
      </w:r>
      <w:r>
        <w:rPr>
          <w:spacing w:val="2"/>
          <w:sz w:val="24"/>
        </w:rPr>
        <w:t xml:space="preserve"> </w:t>
      </w:r>
      <w:r>
        <w:rPr>
          <w:sz w:val="24"/>
        </w:rPr>
        <w:t>between 250mm-500mm.</w:t>
      </w:r>
    </w:p>
    <w:p w:rsidR="00393B54" w:rsidRDefault="00574D45">
      <w:pPr>
        <w:pStyle w:val="Heading1"/>
        <w:spacing w:before="5"/>
      </w:pPr>
      <w:r>
        <w:t>Scrub</w:t>
      </w:r>
      <w:r>
        <w:rPr>
          <w:spacing w:val="-3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bushy</w:t>
      </w:r>
      <w:r>
        <w:rPr>
          <w:spacing w:val="-8"/>
          <w:sz w:val="24"/>
        </w:rPr>
        <w:t xml:space="preserve"> </w:t>
      </w:r>
      <w:r>
        <w:rPr>
          <w:sz w:val="24"/>
        </w:rPr>
        <w:t>thorny</w:t>
      </w:r>
      <w:r>
        <w:rPr>
          <w:spacing w:val="-5"/>
          <w:sz w:val="24"/>
        </w:rPr>
        <w:t xml:space="preserve"> </w:t>
      </w:r>
      <w:r>
        <w:rPr>
          <w:sz w:val="24"/>
        </w:rPr>
        <w:t>trees of 5-</w:t>
      </w:r>
      <w:r>
        <w:rPr>
          <w:spacing w:val="2"/>
          <w:sz w:val="24"/>
        </w:rPr>
        <w:t xml:space="preserve"> </w:t>
      </w:r>
      <w:r>
        <w:rPr>
          <w:sz w:val="24"/>
        </w:rPr>
        <w:t>10 meters tall</w:t>
      </w:r>
      <w:r>
        <w:rPr>
          <w:spacing w:val="1"/>
          <w:sz w:val="24"/>
        </w:rPr>
        <w:t xml:space="preserve"> </w:t>
      </w:r>
      <w:r>
        <w:rPr>
          <w:sz w:val="24"/>
        </w:rPr>
        <w:t>with shrub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-3"/>
          <w:sz w:val="24"/>
        </w:rPr>
        <w:t xml:space="preserve"> </w:t>
      </w:r>
      <w:r>
        <w:rPr>
          <w:sz w:val="24"/>
        </w:rPr>
        <w:t>between them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1"/>
          <w:sz w:val="24"/>
        </w:rPr>
        <w:t xml:space="preserve"> </w:t>
      </w:r>
      <w:r>
        <w:rPr>
          <w:sz w:val="24"/>
        </w:rPr>
        <w:t>resistant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acacia,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poor</w:t>
      </w:r>
      <w:r>
        <w:rPr>
          <w:spacing w:val="1"/>
          <w:sz w:val="24"/>
        </w:rPr>
        <w:t xml:space="preserve"> </w:t>
      </w:r>
      <w:r>
        <w:rPr>
          <w:sz w:val="24"/>
        </w:rPr>
        <w:t>and short</w:t>
      </w:r>
      <w:r>
        <w:rPr>
          <w:spacing w:val="-2"/>
          <w:sz w:val="24"/>
        </w:rPr>
        <w:t xml:space="preserve"> </w:t>
      </w:r>
      <w:r>
        <w:rPr>
          <w:sz w:val="24"/>
        </w:rPr>
        <w:t>tuft</w:t>
      </w:r>
      <w:r>
        <w:rPr>
          <w:spacing w:val="1"/>
          <w:sz w:val="24"/>
        </w:rPr>
        <w:t xml:space="preserve"> </w:t>
      </w:r>
      <w:r>
        <w:rPr>
          <w:sz w:val="24"/>
        </w:rPr>
        <w:t>grasses w</w:t>
      </w:r>
      <w:r>
        <w:rPr>
          <w:sz w:val="24"/>
        </w:rPr>
        <w:t>ith</w:t>
      </w:r>
      <w:r>
        <w:rPr>
          <w:spacing w:val="-1"/>
          <w:sz w:val="24"/>
        </w:rPr>
        <w:t xml:space="preserve"> </w:t>
      </w:r>
      <w:r>
        <w:rPr>
          <w:sz w:val="24"/>
        </w:rPr>
        <w:t>bare ground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scattered thorny</w:t>
      </w:r>
      <w:r>
        <w:rPr>
          <w:spacing w:val="-6"/>
          <w:sz w:val="24"/>
        </w:rPr>
        <w:t xml:space="preserve"> </w:t>
      </w:r>
      <w:r>
        <w:rPr>
          <w:sz w:val="24"/>
        </w:rPr>
        <w:t>bushes,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dries</w:t>
      </w:r>
      <w:r>
        <w:rPr>
          <w:spacing w:val="-1"/>
          <w:sz w:val="24"/>
        </w:rPr>
        <w:t xml:space="preserve"> </w:t>
      </w:r>
      <w:r>
        <w:rPr>
          <w:sz w:val="24"/>
        </w:rPr>
        <w:t>up and</w:t>
      </w:r>
      <w:r>
        <w:rPr>
          <w:spacing w:val="-1"/>
          <w:sz w:val="24"/>
        </w:rPr>
        <w:t xml:space="preserve"> </w:t>
      </w:r>
      <w:r>
        <w:rPr>
          <w:sz w:val="24"/>
        </w:rPr>
        <w:t>turns</w:t>
      </w:r>
      <w:r>
        <w:rPr>
          <w:spacing w:val="1"/>
          <w:sz w:val="24"/>
        </w:rPr>
        <w:t xml:space="preserve"> </w:t>
      </w:r>
      <w:r>
        <w:rPr>
          <w:sz w:val="24"/>
        </w:rPr>
        <w:t>yellow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brown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and roots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dormant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have twisting</w:t>
      </w:r>
      <w:r>
        <w:rPr>
          <w:spacing w:val="-2"/>
          <w:sz w:val="24"/>
        </w:rPr>
        <w:t xml:space="preserve"> </w:t>
      </w:r>
      <w:r>
        <w:rPr>
          <w:sz w:val="24"/>
        </w:rPr>
        <w:t>leaf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direct</w:t>
      </w:r>
      <w:r>
        <w:rPr>
          <w:spacing w:val="2"/>
          <w:sz w:val="24"/>
        </w:rPr>
        <w:t xml:space="preserve"> </w:t>
      </w:r>
      <w:r>
        <w:rPr>
          <w:sz w:val="24"/>
        </w:rPr>
        <w:t>sunshine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564" w:firstLine="0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small</w:t>
      </w:r>
      <w:r>
        <w:rPr>
          <w:spacing w:val="-2"/>
          <w:sz w:val="24"/>
        </w:rPr>
        <w:t xml:space="preserve"> </w:t>
      </w:r>
      <w:r>
        <w:rPr>
          <w:sz w:val="24"/>
        </w:rPr>
        <w:t>waxy</w:t>
      </w:r>
      <w:r>
        <w:rPr>
          <w:spacing w:val="-4"/>
          <w:sz w:val="24"/>
        </w:rPr>
        <w:t xml:space="preserve"> </w:t>
      </w:r>
      <w:r>
        <w:rPr>
          <w:sz w:val="24"/>
        </w:rPr>
        <w:t>needle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leaves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transpiration</w:t>
      </w:r>
      <w:r>
        <w:rPr>
          <w:spacing w:val="-57"/>
          <w:sz w:val="24"/>
        </w:rPr>
        <w:t xml:space="preserve"> </w:t>
      </w:r>
      <w:r>
        <w:rPr>
          <w:sz w:val="24"/>
        </w:rPr>
        <w:t>Swampy</w:t>
      </w:r>
      <w:r>
        <w:rPr>
          <w:spacing w:val="-6"/>
          <w:sz w:val="24"/>
        </w:rPr>
        <w:t xml:space="preserve"> </w:t>
      </w:r>
      <w:r>
        <w:rPr>
          <w:sz w:val="24"/>
        </w:rPr>
        <w:t>vegetation found in poorly</w:t>
      </w:r>
      <w:r>
        <w:rPr>
          <w:spacing w:val="-5"/>
          <w:sz w:val="24"/>
        </w:rPr>
        <w:t xml:space="preserve"> </w:t>
      </w:r>
      <w:r>
        <w:rPr>
          <w:sz w:val="24"/>
        </w:rPr>
        <w:t>drained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2"/>
          <w:sz w:val="24"/>
        </w:rPr>
        <w:t xml:space="preserve"> </w:t>
      </w:r>
      <w:r>
        <w:rPr>
          <w:sz w:val="24"/>
        </w:rPr>
        <w:t>and includes</w:t>
      </w:r>
    </w:p>
    <w:p w:rsidR="00393B54" w:rsidRDefault="00574D45">
      <w:pPr>
        <w:pStyle w:val="ListParagraph"/>
        <w:numPr>
          <w:ilvl w:val="0"/>
          <w:numId w:val="96"/>
        </w:numPr>
        <w:tabs>
          <w:tab w:val="left" w:pos="867"/>
        </w:tabs>
        <w:ind w:left="866"/>
        <w:rPr>
          <w:sz w:val="24"/>
        </w:rPr>
      </w:pPr>
      <w:r>
        <w:rPr>
          <w:sz w:val="24"/>
        </w:rPr>
        <w:t>Mangrove</w:t>
      </w:r>
      <w:r>
        <w:rPr>
          <w:spacing w:val="-2"/>
          <w:sz w:val="24"/>
        </w:rPr>
        <w:t xml:space="preserve"> </w:t>
      </w:r>
      <w:r>
        <w:rPr>
          <w:sz w:val="24"/>
        </w:rPr>
        <w:t>swamps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salty</w:t>
      </w:r>
      <w:r>
        <w:rPr>
          <w:spacing w:val="-4"/>
          <w:sz w:val="24"/>
        </w:rPr>
        <w:t xml:space="preserve"> </w:t>
      </w:r>
      <w:r>
        <w:rPr>
          <w:sz w:val="24"/>
        </w:rPr>
        <w:t>waters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coastal</w:t>
      </w:r>
      <w:r>
        <w:rPr>
          <w:spacing w:val="-1"/>
          <w:sz w:val="24"/>
        </w:rPr>
        <w:t xml:space="preserve"> </w:t>
      </w:r>
      <w:r>
        <w:rPr>
          <w:sz w:val="24"/>
        </w:rPr>
        <w:t>plains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 Lamu and</w:t>
      </w:r>
      <w:r>
        <w:rPr>
          <w:spacing w:val="-1"/>
          <w:sz w:val="24"/>
        </w:rPr>
        <w:t xml:space="preserve"> </w:t>
      </w:r>
      <w:r>
        <w:rPr>
          <w:sz w:val="24"/>
        </w:rPr>
        <w:t>Rufijj</w:t>
      </w:r>
      <w:r>
        <w:rPr>
          <w:spacing w:val="-1"/>
          <w:sz w:val="24"/>
        </w:rPr>
        <w:t xml:space="preserve"> </w:t>
      </w:r>
      <w:r>
        <w:rPr>
          <w:sz w:val="24"/>
        </w:rPr>
        <w:t>delta.</w:t>
      </w:r>
    </w:p>
    <w:p w:rsidR="00393B54" w:rsidRDefault="00574D45">
      <w:pPr>
        <w:pStyle w:val="ListParagraph"/>
        <w:numPr>
          <w:ilvl w:val="0"/>
          <w:numId w:val="96"/>
        </w:numPr>
        <w:tabs>
          <w:tab w:val="left" w:pos="867"/>
        </w:tabs>
        <w:spacing w:line="242" w:lineRule="auto"/>
        <w:ind w:right="745" w:firstLine="0"/>
        <w:rPr>
          <w:b/>
          <w:sz w:val="24"/>
        </w:rPr>
      </w:pPr>
      <w:r>
        <w:rPr>
          <w:sz w:val="24"/>
        </w:rPr>
        <w:t>Papyrus</w:t>
      </w:r>
      <w:r>
        <w:rPr>
          <w:spacing w:val="-2"/>
          <w:sz w:val="24"/>
        </w:rPr>
        <w:t xml:space="preserve"> </w:t>
      </w:r>
      <w:r>
        <w:rPr>
          <w:sz w:val="24"/>
        </w:rPr>
        <w:t>swamps 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Kyoga and</w:t>
      </w:r>
      <w:r>
        <w:rPr>
          <w:spacing w:val="1"/>
          <w:sz w:val="24"/>
        </w:rPr>
        <w:t xml:space="preserve"> </w:t>
      </w:r>
      <w:r>
        <w:rPr>
          <w:sz w:val="24"/>
        </w:rPr>
        <w:t>Victoria;</w:t>
      </w:r>
      <w:r>
        <w:rPr>
          <w:spacing w:val="-2"/>
          <w:sz w:val="24"/>
        </w:rPr>
        <w:t xml:space="preserve"> </w:t>
      </w:r>
      <w:r>
        <w:rPr>
          <w:sz w:val="24"/>
        </w:rPr>
        <w:t>valleys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central and western Uganda and river valleys such as katonga, kagera and Rwizi.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Characteristics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swampy vegetation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68" w:lineRule="exact"/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papyrus, palm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sedge grass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papyrus</w:t>
      </w:r>
      <w:r>
        <w:rPr>
          <w:spacing w:val="-1"/>
          <w:sz w:val="24"/>
        </w:rPr>
        <w:t xml:space="preserve"> </w:t>
      </w:r>
      <w:r>
        <w:rPr>
          <w:sz w:val="24"/>
        </w:rPr>
        <w:t>swamps,</w:t>
      </w:r>
    </w:p>
    <w:p w:rsidR="00393B54" w:rsidRDefault="00393B54">
      <w:pPr>
        <w:spacing w:line="268" w:lineRule="exact"/>
        <w:rPr>
          <w:sz w:val="24"/>
        </w:rPr>
        <w:sectPr w:rsidR="00393B54">
          <w:headerReference w:type="default" r:id="rId301"/>
          <w:footerReference w:type="default" r:id="rId302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lastRenderedPageBreak/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aerial roots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breathing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mud,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and twisted</w:t>
      </w:r>
      <w:r>
        <w:rPr>
          <w:spacing w:val="-1"/>
          <w:sz w:val="24"/>
        </w:rPr>
        <w:t xml:space="preserve"> </w:t>
      </w:r>
      <w:r>
        <w:rPr>
          <w:sz w:val="24"/>
        </w:rPr>
        <w:t>trunks,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ever green</w:t>
      </w:r>
      <w:r>
        <w:rPr>
          <w:spacing w:val="-1"/>
          <w:sz w:val="24"/>
        </w:rPr>
        <w:t xml:space="preserve"> </w:t>
      </w:r>
      <w:r>
        <w:rPr>
          <w:sz w:val="24"/>
        </w:rPr>
        <w:t>broad</w:t>
      </w:r>
      <w:r>
        <w:rPr>
          <w:spacing w:val="-2"/>
          <w:sz w:val="24"/>
        </w:rPr>
        <w:t xml:space="preserve"> </w:t>
      </w:r>
      <w:r>
        <w:rPr>
          <w:sz w:val="24"/>
        </w:rPr>
        <w:t>leaves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1"/>
          <w:sz w:val="24"/>
        </w:rPr>
        <w:t xml:space="preserve"> </w:t>
      </w:r>
      <w:r>
        <w:rPr>
          <w:sz w:val="24"/>
        </w:rPr>
        <w:t>wood.</w:t>
      </w:r>
    </w:p>
    <w:p w:rsidR="00393B54" w:rsidRDefault="00393B54">
      <w:pPr>
        <w:pStyle w:val="BodyText"/>
        <w:spacing w:before="5"/>
        <w:ind w:left="0"/>
      </w:pPr>
    </w:p>
    <w:p w:rsidR="00393B54" w:rsidRDefault="00574D45">
      <w:pPr>
        <w:pStyle w:val="Heading1"/>
        <w:spacing w:line="240" w:lineRule="auto"/>
      </w:pPr>
      <w:r>
        <w:t>Factors</w:t>
      </w:r>
      <w:r>
        <w:rPr>
          <w:spacing w:val="-2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spacing w:line="274" w:lineRule="exact"/>
        <w:ind w:left="869" w:right="272"/>
        <w:jc w:val="center"/>
        <w:rPr>
          <w:b/>
          <w:sz w:val="24"/>
        </w:rPr>
      </w:pPr>
      <w:r>
        <w:rPr>
          <w:b/>
          <w:sz w:val="24"/>
        </w:rPr>
        <w:t>PHYSICAL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FACTORS</w:t>
      </w:r>
    </w:p>
    <w:p w:rsidR="00393B54" w:rsidRDefault="00574D45">
      <w:pPr>
        <w:pStyle w:val="BodyText"/>
        <w:spacing w:line="274" w:lineRule="exact"/>
      </w:pPr>
      <w:r>
        <w:t>These</w:t>
      </w:r>
      <w:r>
        <w:rPr>
          <w:spacing w:val="-3"/>
        </w:rPr>
        <w:t xml:space="preserve"> </w:t>
      </w:r>
      <w:r>
        <w:t>include climate,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soil,</w:t>
      </w:r>
      <w:r>
        <w:rPr>
          <w:spacing w:val="-1"/>
        </w:rPr>
        <w:t xml:space="preserve"> </w:t>
      </w:r>
      <w:r>
        <w:t>drainage, altitude,</w:t>
      </w:r>
      <w:r>
        <w:rPr>
          <w:spacing w:val="-1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biotic</w:t>
      </w:r>
      <w:r>
        <w:rPr>
          <w:spacing w:val="-2"/>
        </w:rPr>
        <w:t xml:space="preserve"> </w:t>
      </w:r>
      <w:r>
        <w:t>factors.</w:t>
      </w:r>
    </w:p>
    <w:p w:rsidR="00393B54" w:rsidRDefault="00574D45">
      <w:pPr>
        <w:pStyle w:val="BodyText"/>
        <w:ind w:right="209"/>
      </w:pPr>
      <w:r>
        <w:rPr>
          <w:b/>
        </w:rPr>
        <w:t>Climate</w:t>
      </w:r>
      <w:r>
        <w:t xml:space="preserve">- Influences vegetation </w:t>
      </w:r>
      <w:r>
        <w:t>growth and distribution through its elements of rainfall, temperature</w:t>
      </w:r>
      <w:r>
        <w:rPr>
          <w:spacing w:val="-57"/>
        </w:rPr>
        <w:t xml:space="preserve"> </w:t>
      </w:r>
      <w:r>
        <w:t>and humidity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94" w:firstLine="0"/>
        <w:rPr>
          <w:sz w:val="24"/>
        </w:rPr>
      </w:pPr>
      <w:r>
        <w:rPr>
          <w:sz w:val="24"/>
        </w:rPr>
        <w:t>Heavy, reliable and well distributed rainfall over 1500 mm per annum and hot temperatures of</w:t>
      </w:r>
      <w:r>
        <w:rPr>
          <w:spacing w:val="-58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22</w:t>
      </w:r>
      <w:r>
        <w:rPr>
          <w:sz w:val="24"/>
          <w:vertAlign w:val="superscript"/>
        </w:rPr>
        <w:t>0</w:t>
      </w:r>
      <w:r>
        <w:rPr>
          <w:sz w:val="24"/>
        </w:rPr>
        <w:t>-27</w:t>
      </w:r>
      <w:r>
        <w:rPr>
          <w:sz w:val="24"/>
          <w:vertAlign w:val="superscript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C encourage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03" w:firstLine="0"/>
        <w:rPr>
          <w:sz w:val="24"/>
        </w:rPr>
      </w:pP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to heavy</w:t>
      </w:r>
      <w:r>
        <w:rPr>
          <w:spacing w:val="-3"/>
          <w:sz w:val="24"/>
        </w:rPr>
        <w:t xml:space="preserve"> </w:t>
      </w:r>
      <w:r>
        <w:rPr>
          <w:sz w:val="24"/>
        </w:rPr>
        <w:t>rainf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 760</w:t>
      </w:r>
      <w:r>
        <w:rPr>
          <w:spacing w:val="-1"/>
          <w:sz w:val="24"/>
        </w:rPr>
        <w:t xml:space="preserve"> </w:t>
      </w:r>
      <w:r>
        <w:rPr>
          <w:sz w:val="24"/>
        </w:rPr>
        <w:t>mm</w:t>
      </w:r>
      <w:r>
        <w:rPr>
          <w:spacing w:val="1"/>
          <w:sz w:val="24"/>
        </w:rPr>
        <w:t xml:space="preserve"> </w:t>
      </w:r>
      <w:r>
        <w:rPr>
          <w:sz w:val="24"/>
        </w:rPr>
        <w:t>-1200 mm</w:t>
      </w:r>
      <w:r>
        <w:rPr>
          <w:spacing w:val="-1"/>
          <w:sz w:val="24"/>
        </w:rPr>
        <w:t xml:space="preserve"> </w:t>
      </w:r>
      <w:r>
        <w:rPr>
          <w:sz w:val="24"/>
        </w:rPr>
        <w:t>annually</w:t>
      </w:r>
      <w:r>
        <w:rPr>
          <w:spacing w:val="-4"/>
          <w:sz w:val="24"/>
        </w:rPr>
        <w:t xml:space="preserve"> </w:t>
      </w:r>
      <w:r>
        <w:rPr>
          <w:sz w:val="24"/>
        </w:rPr>
        <w:t>and 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in one</w:t>
      </w:r>
      <w:r>
        <w:rPr>
          <w:spacing w:val="-1"/>
          <w:sz w:val="24"/>
        </w:rPr>
        <w:t xml:space="preserve"> </w:t>
      </w:r>
      <w:r>
        <w:rPr>
          <w:sz w:val="24"/>
        </w:rPr>
        <w:t>season and</w:t>
      </w:r>
      <w:r>
        <w:rPr>
          <w:spacing w:val="-57"/>
          <w:sz w:val="24"/>
        </w:rPr>
        <w:t xml:space="preserve"> </w:t>
      </w:r>
      <w:r>
        <w:rPr>
          <w:sz w:val="24"/>
        </w:rPr>
        <w:t>hot temperatures of about 24</w:t>
      </w:r>
      <w:r>
        <w:rPr>
          <w:sz w:val="24"/>
          <w:vertAlign w:val="superscript"/>
        </w:rPr>
        <w:t>0</w:t>
      </w:r>
      <w:r>
        <w:rPr>
          <w:sz w:val="24"/>
        </w:rPr>
        <w:t>c - 30</w:t>
      </w:r>
      <w:r>
        <w:rPr>
          <w:sz w:val="24"/>
          <w:vertAlign w:val="superscript"/>
        </w:rPr>
        <w:t>0</w:t>
      </w:r>
      <w:r>
        <w:rPr>
          <w:sz w:val="24"/>
        </w:rPr>
        <w:t xml:space="preserve"> c encourage growth of savannah woodland while moderate</w:t>
      </w:r>
      <w:r>
        <w:rPr>
          <w:spacing w:val="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 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2"/>
          <w:sz w:val="24"/>
        </w:rPr>
        <w:t xml:space="preserve"> </w:t>
      </w:r>
      <w:r>
        <w:rPr>
          <w:sz w:val="24"/>
        </w:rPr>
        <w:t>500mm-760</w:t>
      </w:r>
      <w:r>
        <w:rPr>
          <w:spacing w:val="-1"/>
          <w:sz w:val="24"/>
        </w:rPr>
        <w:t xml:space="preserve"> </w:t>
      </w:r>
      <w:r>
        <w:rPr>
          <w:sz w:val="24"/>
        </w:rPr>
        <w:t>and hot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over 30</w:t>
      </w:r>
      <w:r>
        <w:rPr>
          <w:sz w:val="24"/>
          <w:vertAlign w:val="superscript"/>
        </w:rPr>
        <w:t>0</w:t>
      </w:r>
      <w:r>
        <w:rPr>
          <w:sz w:val="24"/>
        </w:rPr>
        <w:t xml:space="preserve"> c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grass lands.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spacing w:before="1"/>
        <w:ind w:right="131" w:firstLine="0"/>
        <w:rPr>
          <w:sz w:val="24"/>
        </w:rPr>
      </w:pPr>
      <w:r>
        <w:rPr>
          <w:sz w:val="24"/>
        </w:rPr>
        <w:t>Low and seasonal rain fall of about 250mm- 500 mm per annum and very hot temperatures over 30</w:t>
      </w:r>
      <w:r>
        <w:rPr>
          <w:sz w:val="24"/>
          <w:vertAlign w:val="superscript"/>
        </w:rPr>
        <w:t>0</w:t>
      </w:r>
      <w:r>
        <w:rPr>
          <w:spacing w:val="-57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encourages the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2"/>
          <w:sz w:val="24"/>
        </w:rPr>
        <w:t xml:space="preserve"> </w:t>
      </w:r>
      <w:r>
        <w:rPr>
          <w:sz w:val="24"/>
        </w:rPr>
        <w:t>of scrub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81" w:firstLine="0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6"/>
          <w:sz w:val="24"/>
        </w:rPr>
        <w:t xml:space="preserve"> </w:t>
      </w:r>
      <w:r>
        <w:rPr>
          <w:sz w:val="24"/>
        </w:rPr>
        <w:t>over 80 %</w:t>
      </w:r>
      <w:r>
        <w:rPr>
          <w:spacing w:val="-2"/>
          <w:sz w:val="24"/>
        </w:rPr>
        <w:t xml:space="preserve"> </w:t>
      </w:r>
      <w:r>
        <w:rPr>
          <w:sz w:val="24"/>
        </w:rPr>
        <w:t>encourages equatorial</w:t>
      </w:r>
      <w:r>
        <w:rPr>
          <w:spacing w:val="1"/>
          <w:sz w:val="24"/>
        </w:rPr>
        <w:t xml:space="preserve"> </w:t>
      </w:r>
      <w:r>
        <w:rPr>
          <w:sz w:val="24"/>
        </w:rPr>
        <w:t>vegetation;</w:t>
      </w:r>
      <w:r>
        <w:rPr>
          <w:spacing w:val="-1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8"/>
          <w:sz w:val="24"/>
        </w:rPr>
        <w:t xml:space="preserve"> </w:t>
      </w:r>
      <w:r>
        <w:rPr>
          <w:sz w:val="24"/>
        </w:rPr>
        <w:t>savanna and low</w:t>
      </w:r>
      <w:r>
        <w:rPr>
          <w:spacing w:val="-57"/>
          <w:sz w:val="24"/>
        </w:rPr>
        <w:t xml:space="preserve"> </w:t>
      </w:r>
      <w:r>
        <w:rPr>
          <w:sz w:val="24"/>
        </w:rPr>
        <w:t>humidity</w:t>
      </w:r>
      <w:r>
        <w:rPr>
          <w:spacing w:val="-8"/>
          <w:sz w:val="24"/>
        </w:rPr>
        <w:t xml:space="preserve"> </w:t>
      </w:r>
      <w:r>
        <w:rPr>
          <w:sz w:val="24"/>
        </w:rPr>
        <w:t>for scrub</w:t>
      </w:r>
      <w:r>
        <w:rPr>
          <w:spacing w:val="-1"/>
          <w:sz w:val="24"/>
        </w:rPr>
        <w:t xml:space="preserve"> </w:t>
      </w:r>
      <w:r>
        <w:rPr>
          <w:sz w:val="24"/>
        </w:rPr>
        <w:t>veget</w:t>
      </w:r>
      <w:r>
        <w:rPr>
          <w:sz w:val="24"/>
        </w:rPr>
        <w:t>ation.</w:t>
      </w:r>
    </w:p>
    <w:p w:rsidR="00393B54" w:rsidRDefault="00574D45">
      <w:pPr>
        <w:pStyle w:val="BodyText"/>
        <w:ind w:right="322"/>
      </w:pPr>
      <w:r>
        <w:rPr>
          <w:b/>
        </w:rPr>
        <w:t xml:space="preserve">Altitude </w:t>
      </w:r>
      <w:r>
        <w:t>refers to the height above sea level. Different vegetation types thrive at different altitude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vegetation growth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climate,</w:t>
      </w:r>
      <w:r>
        <w:rPr>
          <w:spacing w:val="-1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drainage</w:t>
      </w:r>
      <w:r>
        <w:rPr>
          <w:spacing w:val="-1"/>
        </w:rPr>
        <w:t xml:space="preserve"> </w:t>
      </w:r>
      <w:r>
        <w:t>change with</w:t>
      </w:r>
      <w:r>
        <w:rPr>
          <w:spacing w:val="-57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697" w:firstLine="0"/>
        <w:jc w:val="both"/>
        <w:rPr>
          <w:sz w:val="24"/>
        </w:rPr>
      </w:pPr>
      <w:r>
        <w:rPr>
          <w:sz w:val="24"/>
        </w:rPr>
        <w:t xml:space="preserve">Low and high altitude </w:t>
      </w:r>
      <w:r>
        <w:rPr>
          <w:sz w:val="24"/>
        </w:rPr>
        <w:t>about 1000m-2500m above sea level encourage forest vegetation while</w:t>
      </w:r>
      <w:r>
        <w:rPr>
          <w:spacing w:val="-57"/>
          <w:sz w:val="24"/>
        </w:rPr>
        <w:t xml:space="preserve"> </w:t>
      </w:r>
      <w:r>
        <w:rPr>
          <w:sz w:val="24"/>
        </w:rPr>
        <w:t>savanna,</w:t>
      </w:r>
      <w:r>
        <w:rPr>
          <w:spacing w:val="-1"/>
          <w:sz w:val="24"/>
        </w:rPr>
        <w:t xml:space="preserve"> </w:t>
      </w:r>
      <w:r>
        <w:rPr>
          <w:sz w:val="24"/>
        </w:rPr>
        <w:t>scrub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swampy</w:t>
      </w:r>
      <w:r>
        <w:rPr>
          <w:spacing w:val="-6"/>
          <w:sz w:val="24"/>
        </w:rPr>
        <w:t xml:space="preserve"> </w:t>
      </w:r>
      <w:r>
        <w:rPr>
          <w:sz w:val="24"/>
        </w:rPr>
        <w:t>vegetation thrive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low altitude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less than</w:t>
      </w:r>
      <w:r>
        <w:rPr>
          <w:spacing w:val="-1"/>
          <w:sz w:val="24"/>
        </w:rPr>
        <w:t xml:space="preserve"> </w:t>
      </w:r>
      <w:r>
        <w:rPr>
          <w:sz w:val="24"/>
        </w:rPr>
        <w:t>1000m above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57"/>
          <w:sz w:val="24"/>
        </w:rPr>
        <w:t xml:space="preserve"> </w:t>
      </w:r>
      <w:r>
        <w:rPr>
          <w:sz w:val="24"/>
        </w:rPr>
        <w:t>level.</w:t>
      </w:r>
    </w:p>
    <w:p w:rsidR="00393B54" w:rsidRDefault="00574D45">
      <w:pPr>
        <w:pStyle w:val="BodyText"/>
        <w:ind w:right="835"/>
      </w:pPr>
      <w:r>
        <w:rPr>
          <w:b/>
        </w:rPr>
        <w:t>Nature of the soil present</w:t>
      </w:r>
      <w:r>
        <w:t xml:space="preserve">. The Type of soil in terms of; fertility, depth and texture </w:t>
      </w:r>
      <w:r>
        <w:t>influence</w:t>
      </w:r>
      <w:r>
        <w:rPr>
          <w:spacing w:val="-58"/>
        </w:rPr>
        <w:t xml:space="preserve"> </w:t>
      </w:r>
      <w:r>
        <w:t>vegetation</w:t>
      </w:r>
      <w:r>
        <w:rPr>
          <w:spacing w:val="2"/>
        </w:rPr>
        <w:t xml:space="preserve"> </w:t>
      </w:r>
      <w:r>
        <w:t>growth and</w:t>
      </w:r>
      <w:r>
        <w:rPr>
          <w:spacing w:val="-1"/>
        </w:rPr>
        <w:t xml:space="preserve"> </w:t>
      </w:r>
      <w:r>
        <w:t>distribution in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ways;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492" w:firstLine="0"/>
        <w:rPr>
          <w:sz w:val="24"/>
        </w:rPr>
      </w:pP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volcanic</w:t>
      </w:r>
      <w:r>
        <w:rPr>
          <w:spacing w:val="-2"/>
          <w:sz w:val="24"/>
        </w:rPr>
        <w:t xml:space="preserve"> </w:t>
      </w:r>
      <w:r>
        <w:rPr>
          <w:sz w:val="24"/>
        </w:rPr>
        <w:t>on gentle slopes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highlands,</w:t>
      </w:r>
      <w:r>
        <w:rPr>
          <w:spacing w:val="-2"/>
          <w:sz w:val="24"/>
        </w:rPr>
        <w:t xml:space="preserve"> </w:t>
      </w:r>
      <w:r>
        <w:rPr>
          <w:sz w:val="24"/>
        </w:rPr>
        <w:t>loamy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alluvial</w:t>
      </w:r>
      <w:r>
        <w:rPr>
          <w:spacing w:val="-57"/>
          <w:sz w:val="24"/>
        </w:rPr>
        <w:t xml:space="preserve"> </w:t>
      </w:r>
      <w:r>
        <w:rPr>
          <w:sz w:val="24"/>
        </w:rPr>
        <w:t>soils in low lying areas such as lake shores and valleys have encouraged growth of forest</w:t>
      </w:r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>swampy</w:t>
      </w:r>
      <w:r>
        <w:rPr>
          <w:spacing w:val="-5"/>
          <w:sz w:val="24"/>
        </w:rPr>
        <w:t xml:space="preserve"> </w:t>
      </w:r>
      <w:r>
        <w:rPr>
          <w:sz w:val="24"/>
        </w:rPr>
        <w:t>vegetation.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84" w:firstLine="0"/>
        <w:rPr>
          <w:sz w:val="24"/>
        </w:rPr>
      </w:pPr>
      <w:r>
        <w:rPr>
          <w:sz w:val="24"/>
        </w:rPr>
        <w:t>fairly</w:t>
      </w:r>
      <w:r>
        <w:rPr>
          <w:spacing w:val="-6"/>
          <w:sz w:val="24"/>
        </w:rPr>
        <w:t xml:space="preserve"> </w:t>
      </w:r>
      <w:r>
        <w:rPr>
          <w:sz w:val="24"/>
        </w:rPr>
        <w:t>fertile soils with</w:t>
      </w:r>
      <w:r>
        <w:rPr>
          <w:spacing w:val="-1"/>
          <w:sz w:val="24"/>
        </w:rPr>
        <w:t xml:space="preserve"> </w:t>
      </w:r>
      <w:r>
        <w:rPr>
          <w:sz w:val="24"/>
        </w:rPr>
        <w:t>low water retention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favored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woodlands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fertility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latosols and</w:t>
      </w:r>
      <w:r>
        <w:rPr>
          <w:spacing w:val="-2"/>
          <w:sz w:val="24"/>
        </w:rPr>
        <w:t xml:space="preserve"> </w:t>
      </w:r>
      <w:r>
        <w:rPr>
          <w:sz w:val="24"/>
        </w:rPr>
        <w:t>laterites have</w:t>
      </w:r>
      <w:r>
        <w:rPr>
          <w:spacing w:val="1"/>
          <w:sz w:val="24"/>
        </w:rPr>
        <w:t xml:space="preserve"> </w:t>
      </w:r>
      <w:r>
        <w:rPr>
          <w:sz w:val="24"/>
        </w:rPr>
        <w:t>favored</w:t>
      </w:r>
      <w:r>
        <w:rPr>
          <w:spacing w:val="1"/>
          <w:sz w:val="24"/>
        </w:rPr>
        <w:t xml:space="preserve"> </w:t>
      </w:r>
      <w:r>
        <w:rPr>
          <w:sz w:val="24"/>
        </w:rPr>
        <w:t>grass lands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02" w:firstLine="0"/>
        <w:rPr>
          <w:sz w:val="24"/>
        </w:rPr>
      </w:pPr>
      <w:r>
        <w:rPr>
          <w:sz w:val="24"/>
        </w:rPr>
        <w:t>Poor</w:t>
      </w:r>
      <w:r>
        <w:rPr>
          <w:spacing w:val="-1"/>
          <w:sz w:val="24"/>
        </w:rPr>
        <w:t xml:space="preserve"> </w:t>
      </w:r>
      <w:r>
        <w:rPr>
          <w:sz w:val="24"/>
        </w:rPr>
        <w:t>sandy</w:t>
      </w:r>
      <w:r>
        <w:rPr>
          <w:spacing w:val="-5"/>
          <w:sz w:val="24"/>
        </w:rPr>
        <w:t xml:space="preserve"> </w:t>
      </w:r>
      <w:r>
        <w:rPr>
          <w:sz w:val="24"/>
        </w:rPr>
        <w:t>soils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in Karamoja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rift valley</w:t>
      </w:r>
      <w:r>
        <w:rPr>
          <w:spacing w:val="-5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2"/>
          <w:sz w:val="24"/>
        </w:rPr>
        <w:t xml:space="preserve"> </w:t>
      </w:r>
      <w:r>
        <w:rPr>
          <w:sz w:val="24"/>
        </w:rPr>
        <w:t>scrub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Drainage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area </w:t>
      </w:r>
      <w:r>
        <w:rPr>
          <w:sz w:val="24"/>
        </w:rPr>
        <w:t>influences the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soil. That is;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38" w:firstLine="0"/>
        <w:rPr>
          <w:sz w:val="24"/>
        </w:rPr>
      </w:pP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drained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2"/>
          <w:sz w:val="24"/>
        </w:rPr>
        <w:t xml:space="preserve">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 of major</w:t>
      </w:r>
      <w:r>
        <w:rPr>
          <w:spacing w:val="-2"/>
          <w:sz w:val="24"/>
        </w:rPr>
        <w:t xml:space="preserve"> </w:t>
      </w:r>
      <w:r>
        <w:rPr>
          <w:sz w:val="24"/>
        </w:rPr>
        <w:t>highlands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basins</w:t>
      </w:r>
      <w:r>
        <w:rPr>
          <w:spacing w:val="-1"/>
          <w:sz w:val="24"/>
        </w:rPr>
        <w:t xml:space="preserve"> </w:t>
      </w:r>
      <w:r>
        <w:rPr>
          <w:sz w:val="24"/>
        </w:rPr>
        <w:t>with adequate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steams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favored 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forest vegetation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logged areas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favored</w:t>
      </w:r>
      <w:r>
        <w:rPr>
          <w:spacing w:val="-1"/>
          <w:sz w:val="24"/>
        </w:rPr>
        <w:t xml:space="preserve"> </w:t>
      </w:r>
      <w:r>
        <w:rPr>
          <w:sz w:val="24"/>
        </w:rPr>
        <w:t>swampy</w:t>
      </w:r>
      <w:r>
        <w:rPr>
          <w:spacing w:val="-5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61" w:firstLine="0"/>
        <w:rPr>
          <w:sz w:val="24"/>
        </w:rPr>
      </w:pPr>
      <w:r>
        <w:rPr>
          <w:sz w:val="24"/>
        </w:rPr>
        <w:t>Well</w:t>
      </w:r>
      <w:r>
        <w:rPr>
          <w:spacing w:val="-2"/>
          <w:sz w:val="24"/>
        </w:rPr>
        <w:t xml:space="preserve"> </w:t>
      </w:r>
      <w:r>
        <w:rPr>
          <w:sz w:val="24"/>
        </w:rPr>
        <w:t>drained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streams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encouraged</w:t>
      </w:r>
      <w:r>
        <w:rPr>
          <w:spacing w:val="-1"/>
          <w:sz w:val="24"/>
        </w:rPr>
        <w:t xml:space="preserve"> </w:t>
      </w:r>
      <w:r>
        <w:rPr>
          <w:sz w:val="24"/>
        </w:rPr>
        <w:t>the growth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savanna</w:t>
      </w:r>
      <w:r>
        <w:rPr>
          <w:spacing w:val="1"/>
          <w:sz w:val="24"/>
        </w:rPr>
        <w:t xml:space="preserve"> </w:t>
      </w:r>
      <w:r>
        <w:rPr>
          <w:sz w:val="24"/>
        </w:rPr>
        <w:t>and scrub vegetation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relief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depth and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soil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283" w:firstLine="0"/>
        <w:rPr>
          <w:sz w:val="24"/>
        </w:rPr>
      </w:pP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lowlands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coastal plains,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  <w:r>
        <w:rPr>
          <w:spacing w:val="-3"/>
          <w:sz w:val="24"/>
        </w:rPr>
        <w:t xml:space="preserve"> </w:t>
      </w:r>
      <w:r>
        <w:rPr>
          <w:sz w:val="24"/>
        </w:rPr>
        <w:t>shores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valleys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encouraged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both swampy</w:t>
      </w:r>
      <w:r>
        <w:rPr>
          <w:spacing w:val="-4"/>
          <w:sz w:val="24"/>
        </w:rPr>
        <w:t xml:space="preserve"> </w:t>
      </w:r>
      <w:r>
        <w:rPr>
          <w:sz w:val="24"/>
        </w:rPr>
        <w:t>and forest</w:t>
      </w:r>
      <w:r>
        <w:rPr>
          <w:spacing w:val="2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spacing w:before="1"/>
        <w:ind w:right="467" w:firstLine="0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lying</w:t>
      </w:r>
      <w:r>
        <w:rPr>
          <w:spacing w:val="-4"/>
          <w:sz w:val="24"/>
        </w:rPr>
        <w:t xml:space="preserve"> </w:t>
      </w:r>
      <w:r>
        <w:rPr>
          <w:sz w:val="24"/>
        </w:rPr>
        <w:t>plateau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favored</w:t>
      </w:r>
      <w:r>
        <w:rPr>
          <w:spacing w:val="-1"/>
          <w:sz w:val="24"/>
        </w:rPr>
        <w:t xml:space="preserve"> </w:t>
      </w:r>
      <w:r>
        <w:rPr>
          <w:sz w:val="24"/>
        </w:rPr>
        <w:t>savanna wood</w:t>
      </w:r>
      <w:r>
        <w:rPr>
          <w:spacing w:val="-1"/>
          <w:sz w:val="24"/>
        </w:rPr>
        <w:t xml:space="preserve"> </w:t>
      </w:r>
      <w:r>
        <w:rPr>
          <w:sz w:val="24"/>
        </w:rPr>
        <w:t>lands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flat</w:t>
      </w:r>
      <w:r>
        <w:rPr>
          <w:spacing w:val="-1"/>
          <w:sz w:val="24"/>
        </w:rPr>
        <w:t xml:space="preserve"> </w:t>
      </w:r>
      <w:r>
        <w:rPr>
          <w:sz w:val="24"/>
        </w:rPr>
        <w:t>lowlands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favored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57"/>
          <w:sz w:val="24"/>
        </w:rPr>
        <w:t xml:space="preserve"> </w:t>
      </w:r>
      <w:r>
        <w:rPr>
          <w:sz w:val="24"/>
        </w:rPr>
        <w:t>savanna grass lands and scrubs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Biotic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factors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97" w:firstLine="0"/>
        <w:rPr>
          <w:sz w:val="24"/>
        </w:rPr>
      </w:pPr>
      <w:r>
        <w:rPr>
          <w:sz w:val="24"/>
        </w:rPr>
        <w:t>Termites,</w:t>
      </w:r>
      <w:r>
        <w:rPr>
          <w:spacing w:val="-1"/>
          <w:sz w:val="24"/>
        </w:rPr>
        <w:t xml:space="preserve"> </w:t>
      </w:r>
      <w:r>
        <w:rPr>
          <w:sz w:val="24"/>
        </w:rPr>
        <w:t>locusts,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elephants have</w:t>
      </w:r>
      <w:r>
        <w:rPr>
          <w:spacing w:val="-3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destruction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 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replaced</w:t>
      </w:r>
      <w:r>
        <w:rPr>
          <w:spacing w:val="-1"/>
          <w:sz w:val="24"/>
        </w:rPr>
        <w:t xml:space="preserve"> </w:t>
      </w:r>
      <w:r>
        <w:rPr>
          <w:sz w:val="24"/>
        </w:rPr>
        <w:t>with scrubs or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poor</w:t>
      </w:r>
      <w:r>
        <w:rPr>
          <w:spacing w:val="-1"/>
          <w:sz w:val="24"/>
        </w:rPr>
        <w:t xml:space="preserve"> </w:t>
      </w:r>
      <w:r>
        <w:rPr>
          <w:sz w:val="24"/>
        </w:rPr>
        <w:t>forms.</w:t>
      </w:r>
    </w:p>
    <w:p w:rsidR="00393B54" w:rsidRDefault="00393B54">
      <w:pPr>
        <w:rPr>
          <w:sz w:val="24"/>
        </w:rPr>
        <w:sectPr w:rsidR="00393B54">
          <w:headerReference w:type="default" r:id="rId303"/>
          <w:footerReference w:type="default" r:id="rId30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200"/>
        <w:ind w:right="174" w:firstLine="0"/>
        <w:rPr>
          <w:sz w:val="24"/>
        </w:rPr>
      </w:pPr>
      <w:r>
        <w:rPr>
          <w:sz w:val="24"/>
        </w:rPr>
        <w:lastRenderedPageBreak/>
        <w:t>Animal</w:t>
      </w:r>
      <w:r>
        <w:rPr>
          <w:spacing w:val="-2"/>
          <w:sz w:val="24"/>
        </w:rPr>
        <w:t xml:space="preserve"> </w:t>
      </w:r>
      <w:r>
        <w:rPr>
          <w:sz w:val="24"/>
        </w:rPr>
        <w:t>grazing</w:t>
      </w:r>
      <w:r>
        <w:rPr>
          <w:spacing w:val="-3"/>
          <w:sz w:val="24"/>
        </w:rPr>
        <w:t xml:space="preserve"> </w:t>
      </w:r>
      <w:r>
        <w:rPr>
          <w:sz w:val="24"/>
        </w:rPr>
        <w:t>through nomadism,</w:t>
      </w:r>
      <w:r>
        <w:rPr>
          <w:spacing w:val="-1"/>
          <w:sz w:val="24"/>
        </w:rPr>
        <w:t xml:space="preserve"> </w:t>
      </w:r>
      <w:r>
        <w:rPr>
          <w:sz w:val="24"/>
        </w:rPr>
        <w:t>ranching</w:t>
      </w:r>
      <w:r>
        <w:rPr>
          <w:spacing w:val="-4"/>
          <w:sz w:val="24"/>
        </w:rPr>
        <w:t xml:space="preserve"> </w:t>
      </w:r>
      <w:r>
        <w:rPr>
          <w:sz w:val="24"/>
        </w:rPr>
        <w:t>and dairying</w:t>
      </w:r>
      <w:r>
        <w:rPr>
          <w:spacing w:val="-4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disappearance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forests,</w:t>
      </w:r>
      <w:r>
        <w:rPr>
          <w:spacing w:val="-57"/>
          <w:sz w:val="24"/>
        </w:rPr>
        <w:t xml:space="preserve"> </w:t>
      </w:r>
      <w:r>
        <w:rPr>
          <w:sz w:val="24"/>
        </w:rPr>
        <w:t>woodlands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grasslands and swamps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firstLine="0"/>
        <w:rPr>
          <w:sz w:val="24"/>
        </w:rPr>
      </w:pPr>
      <w:r>
        <w:rPr>
          <w:sz w:val="24"/>
        </w:rPr>
        <w:t xml:space="preserve">Man’s activities such as </w:t>
      </w:r>
      <w:r>
        <w:rPr>
          <w:sz w:val="24"/>
        </w:rPr>
        <w:t>deforestation, construction, cultivation and mining have led to the</w:t>
      </w:r>
      <w:r>
        <w:rPr>
          <w:spacing w:val="1"/>
          <w:sz w:val="24"/>
        </w:rPr>
        <w:t xml:space="preserve"> </w:t>
      </w:r>
      <w:r>
        <w:rPr>
          <w:sz w:val="24"/>
        </w:rPr>
        <w:t>destruction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2"/>
          <w:sz w:val="24"/>
        </w:rPr>
        <w:t xml:space="preserve"> </w:t>
      </w:r>
      <w:r>
        <w:rPr>
          <w:sz w:val="24"/>
        </w:rPr>
        <w:t>forests,</w:t>
      </w:r>
      <w:r>
        <w:rPr>
          <w:spacing w:val="-1"/>
          <w:sz w:val="24"/>
        </w:rPr>
        <w:t xml:space="preserve"> </w:t>
      </w:r>
      <w:r>
        <w:rPr>
          <w:sz w:val="24"/>
        </w:rPr>
        <w:t>woodlands,</w:t>
      </w:r>
      <w:r>
        <w:rPr>
          <w:spacing w:val="-2"/>
          <w:sz w:val="24"/>
        </w:rPr>
        <w:t xml:space="preserve"> </w:t>
      </w:r>
      <w:r>
        <w:rPr>
          <w:sz w:val="24"/>
        </w:rPr>
        <w:t>swamps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grasslands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replacing</w:t>
      </w:r>
      <w:r>
        <w:rPr>
          <w:spacing w:val="-5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secondary</w:t>
      </w:r>
      <w:r>
        <w:rPr>
          <w:spacing w:val="-5"/>
          <w:sz w:val="24"/>
        </w:rPr>
        <w:t xml:space="preserve"> </w:t>
      </w:r>
      <w:r>
        <w:rPr>
          <w:sz w:val="24"/>
        </w:rPr>
        <w:t>vegetation types.</w:t>
      </w:r>
    </w:p>
    <w:p w:rsidR="00393B54" w:rsidRDefault="00574D45">
      <w:pPr>
        <w:pStyle w:val="ListParagraph"/>
        <w:numPr>
          <w:ilvl w:val="0"/>
          <w:numId w:val="96"/>
        </w:numPr>
        <w:tabs>
          <w:tab w:val="left" w:pos="869"/>
        </w:tabs>
        <w:ind w:left="868" w:hanging="149"/>
        <w:rPr>
          <w:sz w:val="24"/>
        </w:rPr>
      </w:pP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 other hand, human intervention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 environmentally</w:t>
      </w:r>
      <w:r>
        <w:rPr>
          <w:spacing w:val="-5"/>
          <w:sz w:val="24"/>
        </w:rPr>
        <w:t xml:space="preserve"> </w:t>
      </w:r>
      <w:r>
        <w:rPr>
          <w:sz w:val="24"/>
        </w:rPr>
        <w:t>frie</w:t>
      </w:r>
      <w:r>
        <w:rPr>
          <w:sz w:val="24"/>
        </w:rPr>
        <w:t>ndly</w:t>
      </w:r>
      <w:r>
        <w:rPr>
          <w:spacing w:val="-5"/>
          <w:sz w:val="24"/>
        </w:rPr>
        <w:t xml:space="preserve"> </w:t>
      </w:r>
      <w:r>
        <w:rPr>
          <w:sz w:val="24"/>
        </w:rPr>
        <w:t>activities such as</w:t>
      </w:r>
    </w:p>
    <w:p w:rsidR="00393B54" w:rsidRDefault="00574D45">
      <w:pPr>
        <w:spacing w:before="39"/>
        <w:ind w:left="262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153</w:t>
      </w:r>
    </w:p>
    <w:p w:rsidR="00393B54" w:rsidRDefault="00393B54">
      <w:pPr>
        <w:rPr>
          <w:rFonts w:ascii="Calibri"/>
        </w:rPr>
        <w:sectPr w:rsidR="00393B54">
          <w:headerReference w:type="default" r:id="rId305"/>
          <w:footerReference w:type="default" r:id="rId306"/>
          <w:pgSz w:w="12240" w:h="15840"/>
          <w:pgMar w:top="680" w:right="1680" w:bottom="1040" w:left="0" w:header="0" w:footer="860" w:gutter="0"/>
          <w:cols w:num="2" w:space="720" w:equalWidth="0">
            <w:col w:w="9806" w:space="40"/>
            <w:col w:w="714"/>
          </w:cols>
        </w:sectPr>
      </w:pPr>
    </w:p>
    <w:p w:rsidR="00393B54" w:rsidRDefault="00574D45">
      <w:pPr>
        <w:pStyle w:val="BodyText"/>
        <w:ind w:right="173"/>
        <w:jc w:val="both"/>
      </w:pPr>
      <w:r>
        <w:lastRenderedPageBreak/>
        <w:t>afforestation,</w:t>
      </w:r>
      <w:r>
        <w:rPr>
          <w:spacing w:val="-2"/>
        </w:rPr>
        <w:t xml:space="preserve"> </w:t>
      </w:r>
      <w:r>
        <w:t>re-afforestation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agro</w:t>
      </w:r>
      <w:r>
        <w:rPr>
          <w:spacing w:val="-2"/>
        </w:rPr>
        <w:t xml:space="preserve"> </w:t>
      </w:r>
      <w:r>
        <w:t>forestry,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national</w:t>
      </w:r>
      <w:r>
        <w:rPr>
          <w:spacing w:val="-1"/>
        </w:rPr>
        <w:t xml:space="preserve"> </w:t>
      </w:r>
      <w:r>
        <w:t>parks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reserves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led</w:t>
      </w:r>
      <w:r>
        <w:rPr>
          <w:spacing w:val="-58"/>
        </w:rPr>
        <w:t xml:space="preserve"> </w:t>
      </w:r>
      <w:r>
        <w:t xml:space="preserve">to regeneration of formally degraded natural </w:t>
      </w:r>
      <w:r>
        <w:t>vegetation such as forests and protection of the existing</w:t>
      </w:r>
      <w:r>
        <w:rPr>
          <w:spacing w:val="-57"/>
        </w:rPr>
        <w:t xml:space="preserve"> </w:t>
      </w:r>
      <w:r>
        <w:t>ones.</w:t>
      </w:r>
    </w:p>
    <w:p w:rsidR="00393B54" w:rsidRDefault="00574D45">
      <w:pPr>
        <w:pStyle w:val="Heading1"/>
        <w:spacing w:before="5" w:line="240" w:lineRule="auto"/>
        <w:ind w:right="1969"/>
        <w:jc w:val="both"/>
      </w:pPr>
      <w:r>
        <w:t>To what extent has climate influenced vegetation distribution in East Africa?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vegetation,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vegetation types</w:t>
      </w:r>
      <w:r>
        <w:rPr>
          <w:spacing w:val="1"/>
          <w:sz w:val="24"/>
        </w:rPr>
        <w:t xml:space="preserve"> </w:t>
      </w:r>
      <w:r>
        <w:rPr>
          <w:sz w:val="24"/>
        </w:rPr>
        <w:t>in East Africa descriptively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drawing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sketch map</w:t>
      </w:r>
      <w:r>
        <w:rPr>
          <w:sz w:val="24"/>
        </w:rPr>
        <w:t>,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and explain the role</w:t>
      </w:r>
      <w:r>
        <w:rPr>
          <w:spacing w:val="-2"/>
          <w:sz w:val="24"/>
        </w:rPr>
        <w:t xml:space="preserve"> </w:t>
      </w:r>
      <w:r>
        <w:rPr>
          <w:sz w:val="24"/>
        </w:rPr>
        <w:t>of climate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664" w:hanging="360"/>
        <w:rPr>
          <w:sz w:val="24"/>
        </w:rPr>
      </w:pPr>
      <w:r>
        <w:tab/>
      </w:r>
      <w:r>
        <w:rPr>
          <w:spacing w:val="-1"/>
          <w:sz w:val="24"/>
        </w:rPr>
        <w:t>Give the</w:t>
      </w:r>
      <w:r>
        <w:rPr>
          <w:sz w:val="24"/>
        </w:rPr>
        <w:t xml:space="preserve">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and explain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factors that influence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3"/>
          <w:sz w:val="24"/>
        </w:rPr>
        <w:t xml:space="preserve"> </w:t>
      </w:r>
      <w:r>
        <w:rPr>
          <w:sz w:val="24"/>
        </w:rPr>
        <w:t>distribution in East</w:t>
      </w:r>
      <w:r>
        <w:rPr>
          <w:spacing w:val="-57"/>
          <w:sz w:val="24"/>
        </w:rPr>
        <w:t xml:space="preserve"> </w:t>
      </w:r>
      <w:r>
        <w:rPr>
          <w:sz w:val="24"/>
        </w:rPr>
        <w:t>Africa.</w:t>
      </w:r>
      <w:r>
        <w:rPr>
          <w:spacing w:val="-1"/>
          <w:sz w:val="24"/>
        </w:rPr>
        <w:t xml:space="preserve"> </w:t>
      </w:r>
      <w:r>
        <w:rPr>
          <w:sz w:val="24"/>
        </w:rPr>
        <w:t>That is; altitude,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 soil, relief,</w:t>
      </w:r>
      <w:r>
        <w:rPr>
          <w:spacing w:val="-1"/>
          <w:sz w:val="24"/>
        </w:rPr>
        <w:t xml:space="preserve"> </w:t>
      </w:r>
      <w:r>
        <w:rPr>
          <w:sz w:val="24"/>
        </w:rPr>
        <w:t>biotic</w:t>
      </w:r>
      <w:r>
        <w:rPr>
          <w:spacing w:val="-1"/>
          <w:sz w:val="24"/>
        </w:rPr>
        <w:t xml:space="preserve"> </w:t>
      </w:r>
      <w:r>
        <w:rPr>
          <w:sz w:val="24"/>
        </w:rPr>
        <w:t>factors and drainage</w:t>
      </w:r>
    </w:p>
    <w:p w:rsidR="00393B54" w:rsidRDefault="00574D45">
      <w:pPr>
        <w:pStyle w:val="Heading1"/>
        <w:spacing w:before="6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900"/>
      </w:pPr>
      <w:r>
        <w:t>Natural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refers to that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 plant</w:t>
      </w:r>
      <w:r>
        <w:rPr>
          <w:spacing w:val="-1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that grows</w:t>
      </w:r>
      <w:r>
        <w:rPr>
          <w:spacing w:val="-1"/>
        </w:rPr>
        <w:t xml:space="preserve"> </w:t>
      </w:r>
      <w:r>
        <w:t>naturally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 physical</w:t>
      </w:r>
      <w:r>
        <w:rPr>
          <w:spacing w:val="-57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man’s</w:t>
      </w:r>
      <w:r>
        <w:rPr>
          <w:spacing w:val="-3"/>
        </w:rPr>
        <w:t xml:space="preserve"> </w:t>
      </w:r>
      <w:r>
        <w:t>influence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interference. It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forest, grassland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scrub.</w:t>
      </w:r>
    </w:p>
    <w:p w:rsidR="00393B54" w:rsidRDefault="00574D45">
      <w:pPr>
        <w:pStyle w:val="BodyText"/>
        <w:ind w:right="141"/>
      </w:pPr>
      <w:r>
        <w:t>East</w:t>
      </w:r>
      <w:r>
        <w:rPr>
          <w:spacing w:val="-2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vegetation</w:t>
      </w:r>
      <w:r>
        <w:rPr>
          <w:spacing w:val="-2"/>
        </w:rPr>
        <w:t xml:space="preserve"> </w:t>
      </w:r>
      <w:r>
        <w:t>grouped</w:t>
      </w:r>
      <w:r>
        <w:rPr>
          <w:spacing w:val="-1"/>
        </w:rPr>
        <w:t xml:space="preserve"> </w:t>
      </w:r>
      <w:r>
        <w:t>into;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forests,</w:t>
      </w:r>
      <w:r>
        <w:rPr>
          <w:spacing w:val="-2"/>
        </w:rPr>
        <w:t xml:space="preserve"> </w:t>
      </w:r>
      <w:r>
        <w:t>savanna wood</w:t>
      </w:r>
      <w:r>
        <w:rPr>
          <w:spacing w:val="-1"/>
        </w:rPr>
        <w:t xml:space="preserve"> </w:t>
      </w:r>
      <w:r>
        <w:t>land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grass land, scrub (semi desert) and swampy</w:t>
      </w:r>
      <w:r>
        <w:rPr>
          <w:spacing w:val="-5"/>
        </w:rPr>
        <w:t xml:space="preserve"> </w:t>
      </w:r>
      <w:r>
        <w:t>vegetation.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Natural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vegetation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tropical</w:t>
      </w:r>
      <w:r>
        <w:rPr>
          <w:spacing w:val="-2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forests,</w:t>
      </w:r>
      <w:r>
        <w:rPr>
          <w:spacing w:val="-2"/>
          <w:sz w:val="24"/>
        </w:rPr>
        <w:t xml:space="preserve"> </w:t>
      </w:r>
      <w:r>
        <w:rPr>
          <w:sz w:val="24"/>
        </w:rPr>
        <w:t>mangroves and</w:t>
      </w:r>
      <w:r>
        <w:rPr>
          <w:spacing w:val="-1"/>
          <w:sz w:val="24"/>
        </w:rPr>
        <w:t xml:space="preserve"> </w:t>
      </w:r>
      <w:r>
        <w:rPr>
          <w:sz w:val="24"/>
        </w:rPr>
        <w:t>montane</w:t>
      </w:r>
      <w:r>
        <w:rPr>
          <w:spacing w:val="-3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BodyText"/>
        <w:ind w:right="243"/>
      </w:pPr>
      <w:r>
        <w:t xml:space="preserve">They are common in areas of mabira, kalangala, Budongo, East African </w:t>
      </w:r>
      <w:r>
        <w:t>coast, Kakamega, slopes of</w:t>
      </w:r>
      <w:r>
        <w:rPr>
          <w:spacing w:val="-57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Kilimanjaro, Rwenzori, Kenya</w:t>
      </w:r>
      <w:r>
        <w:rPr>
          <w:spacing w:val="-1"/>
        </w:rPr>
        <w:t xml:space="preserve"> </w:t>
      </w:r>
      <w:r>
        <w:t>and other major mountains.</w:t>
      </w:r>
    </w:p>
    <w:p w:rsidR="00393B54" w:rsidRDefault="00574D45">
      <w:pPr>
        <w:pStyle w:val="BodyText"/>
        <w:ind w:right="387"/>
      </w:pPr>
      <w:r>
        <w:rPr>
          <w:b/>
        </w:rPr>
        <w:t>Savanna</w:t>
      </w:r>
      <w:r>
        <w:rPr>
          <w:b/>
          <w:spacing w:val="-2"/>
        </w:rPr>
        <w:t xml:space="preserve"> </w:t>
      </w:r>
      <w:r>
        <w:rPr>
          <w:b/>
        </w:rPr>
        <w:t>vegetation</w:t>
      </w:r>
      <w:r>
        <w:rPr>
          <w:b/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subdivided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savanna wood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and grassland</w:t>
      </w:r>
      <w:r>
        <w:rPr>
          <w:spacing w:val="1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annual</w:t>
      </w:r>
      <w:r>
        <w:rPr>
          <w:spacing w:val="-57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duration of</w:t>
      </w:r>
      <w:r>
        <w:rPr>
          <w:spacing w:val="-1"/>
        </w:rPr>
        <w:t xml:space="preserve"> </w:t>
      </w:r>
      <w:r>
        <w:t>the dry</w:t>
      </w:r>
      <w:r>
        <w:rPr>
          <w:spacing w:val="-5"/>
        </w:rPr>
        <w:t xml:space="preserve"> </w:t>
      </w:r>
      <w:r>
        <w:t>season.</w:t>
      </w:r>
    </w:p>
    <w:p w:rsidR="00393B54" w:rsidRDefault="00574D45">
      <w:pPr>
        <w:pStyle w:val="BodyText"/>
        <w:ind w:right="203"/>
      </w:pPr>
      <w:r>
        <w:t>Savanna woodland</w:t>
      </w:r>
      <w:r>
        <w:t>s and grasslands cover areas of Northern Uganda, western and southern Tanzania</w:t>
      </w:r>
      <w:r>
        <w:rPr>
          <w:spacing w:val="-57"/>
        </w:rPr>
        <w:t xml:space="preserve"> </w:t>
      </w:r>
      <w:r>
        <w:t>e.t.c</w:t>
      </w:r>
    </w:p>
    <w:p w:rsidR="00393B54" w:rsidRDefault="00574D45">
      <w:pPr>
        <w:pStyle w:val="BodyText"/>
        <w:ind w:right="456"/>
      </w:pPr>
      <w:r>
        <w:rPr>
          <w:b/>
        </w:rPr>
        <w:t>Scrub or semi desert vegetation</w:t>
      </w:r>
      <w:r>
        <w:rPr>
          <w:b/>
          <w:spacing w:val="1"/>
        </w:rPr>
        <w:t xml:space="preserve"> </w:t>
      </w:r>
      <w:r>
        <w:t>in northern, north western and north eastern</w:t>
      </w:r>
      <w:r>
        <w:rPr>
          <w:spacing w:val="1"/>
        </w:rPr>
        <w:t xml:space="preserve"> </w:t>
      </w:r>
      <w:r>
        <w:t>Kenya,</w:t>
      </w:r>
      <w:r>
        <w:rPr>
          <w:spacing w:val="1"/>
        </w:rPr>
        <w:t xml:space="preserve"> </w:t>
      </w:r>
      <w:r>
        <w:t>north</w:t>
      </w:r>
      <w:r>
        <w:rPr>
          <w:spacing w:val="1"/>
        </w:rPr>
        <w:t xml:space="preserve"> </w:t>
      </w:r>
      <w:r>
        <w:t>eastern Uganda (Karamoja), Ankole – Masaka corridor, northern Tanzania and some p</w:t>
      </w:r>
      <w:r>
        <w:t>arts of Rift</w:t>
      </w:r>
      <w:r>
        <w:rPr>
          <w:spacing w:val="-58"/>
        </w:rPr>
        <w:t xml:space="preserve"> </w:t>
      </w:r>
      <w:r>
        <w:t>valley</w:t>
      </w:r>
      <w:r>
        <w:rPr>
          <w:spacing w:val="-6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low annual</w:t>
      </w:r>
      <w:r>
        <w:rPr>
          <w:spacing w:val="2"/>
        </w:rPr>
        <w:t xml:space="preserve"> </w:t>
      </w:r>
      <w:r>
        <w:t>rainfall</w:t>
      </w:r>
      <w:r>
        <w:rPr>
          <w:spacing w:val="2"/>
        </w:rPr>
        <w:t xml:space="preserve"> </w:t>
      </w:r>
      <w:r>
        <w:t>between 250mm-500mm.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Swampy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vegetation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in poorly</w:t>
      </w:r>
      <w:r>
        <w:rPr>
          <w:spacing w:val="-6"/>
          <w:sz w:val="24"/>
        </w:rPr>
        <w:t xml:space="preserve"> </w:t>
      </w:r>
      <w:r>
        <w:rPr>
          <w:sz w:val="24"/>
        </w:rPr>
        <w:t>drained areas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</w:p>
    <w:p w:rsidR="00393B54" w:rsidRDefault="00574D45">
      <w:pPr>
        <w:pStyle w:val="ListParagraph"/>
        <w:numPr>
          <w:ilvl w:val="0"/>
          <w:numId w:val="97"/>
        </w:numPr>
        <w:tabs>
          <w:tab w:val="left" w:pos="867"/>
        </w:tabs>
        <w:ind w:left="866"/>
        <w:rPr>
          <w:sz w:val="24"/>
        </w:rPr>
      </w:pPr>
      <w:r>
        <w:rPr>
          <w:sz w:val="24"/>
        </w:rPr>
        <w:t>Mangrove</w:t>
      </w:r>
      <w:r>
        <w:rPr>
          <w:spacing w:val="-2"/>
          <w:sz w:val="24"/>
        </w:rPr>
        <w:t xml:space="preserve"> </w:t>
      </w:r>
      <w:r>
        <w:rPr>
          <w:sz w:val="24"/>
        </w:rPr>
        <w:t>swamps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salty</w:t>
      </w:r>
      <w:r>
        <w:rPr>
          <w:spacing w:val="-4"/>
          <w:sz w:val="24"/>
        </w:rPr>
        <w:t xml:space="preserve"> </w:t>
      </w:r>
      <w:r>
        <w:rPr>
          <w:sz w:val="24"/>
        </w:rPr>
        <w:t>waters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 coastal</w:t>
      </w:r>
      <w:r>
        <w:rPr>
          <w:spacing w:val="-1"/>
          <w:sz w:val="24"/>
        </w:rPr>
        <w:t xml:space="preserve"> </w:t>
      </w:r>
      <w:r>
        <w:rPr>
          <w:sz w:val="24"/>
        </w:rPr>
        <w:t>plains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 Lamu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Rufijj</w:t>
      </w:r>
      <w:r>
        <w:rPr>
          <w:spacing w:val="-1"/>
          <w:sz w:val="24"/>
        </w:rPr>
        <w:t xml:space="preserve"> </w:t>
      </w:r>
      <w:r>
        <w:rPr>
          <w:sz w:val="24"/>
        </w:rPr>
        <w:t>delta.</w:t>
      </w:r>
    </w:p>
    <w:p w:rsidR="00393B54" w:rsidRDefault="00574D45">
      <w:pPr>
        <w:pStyle w:val="ListParagraph"/>
        <w:numPr>
          <w:ilvl w:val="0"/>
          <w:numId w:val="97"/>
        </w:numPr>
        <w:tabs>
          <w:tab w:val="left" w:pos="867"/>
        </w:tabs>
        <w:ind w:right="745" w:firstLine="0"/>
        <w:rPr>
          <w:sz w:val="24"/>
        </w:rPr>
      </w:pPr>
      <w:r>
        <w:rPr>
          <w:sz w:val="24"/>
        </w:rPr>
        <w:t>Papyrus</w:t>
      </w:r>
      <w:r>
        <w:rPr>
          <w:spacing w:val="-2"/>
          <w:sz w:val="24"/>
        </w:rPr>
        <w:t xml:space="preserve"> </w:t>
      </w:r>
      <w:r>
        <w:rPr>
          <w:sz w:val="24"/>
        </w:rPr>
        <w:t>swamps 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Lake</w:t>
      </w:r>
      <w:r>
        <w:rPr>
          <w:spacing w:val="-2"/>
          <w:sz w:val="24"/>
        </w:rPr>
        <w:t xml:space="preserve"> </w:t>
      </w:r>
      <w:r>
        <w:rPr>
          <w:sz w:val="24"/>
        </w:rPr>
        <w:t>Kyoga and</w:t>
      </w:r>
      <w:r>
        <w:rPr>
          <w:spacing w:val="1"/>
          <w:sz w:val="24"/>
        </w:rPr>
        <w:t xml:space="preserve"> </w:t>
      </w:r>
      <w:r>
        <w:rPr>
          <w:sz w:val="24"/>
        </w:rPr>
        <w:t>Victoria;</w:t>
      </w:r>
      <w:r>
        <w:rPr>
          <w:spacing w:val="-2"/>
          <w:sz w:val="24"/>
        </w:rPr>
        <w:t xml:space="preserve"> </w:t>
      </w:r>
      <w:r>
        <w:rPr>
          <w:sz w:val="24"/>
        </w:rPr>
        <w:t>valleys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western</w:t>
      </w:r>
      <w:r>
        <w:rPr>
          <w:spacing w:val="1"/>
          <w:sz w:val="24"/>
        </w:rPr>
        <w:t xml:space="preserve"> </w:t>
      </w:r>
      <w:r>
        <w:rPr>
          <w:sz w:val="24"/>
        </w:rPr>
        <w:t>Uganda</w:t>
      </w:r>
      <w:r>
        <w:rPr>
          <w:spacing w:val="-1"/>
          <w:sz w:val="24"/>
        </w:rPr>
        <w:t xml:space="preserve"> </w:t>
      </w:r>
      <w:r>
        <w:rPr>
          <w:sz w:val="24"/>
        </w:rPr>
        <w:t>and river</w:t>
      </w:r>
      <w:r>
        <w:rPr>
          <w:spacing w:val="-1"/>
          <w:sz w:val="24"/>
        </w:rPr>
        <w:t xml:space="preserve"> </w:t>
      </w:r>
      <w:r>
        <w:rPr>
          <w:sz w:val="24"/>
        </w:rPr>
        <w:t>valleys 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katonga, kagera and</w:t>
      </w:r>
      <w:r>
        <w:rPr>
          <w:spacing w:val="-1"/>
          <w:sz w:val="24"/>
        </w:rPr>
        <w:t xml:space="preserve"> </w:t>
      </w:r>
      <w:r>
        <w:rPr>
          <w:sz w:val="24"/>
        </w:rPr>
        <w:t>Rwizi.</w:t>
      </w:r>
    </w:p>
    <w:p w:rsidR="00393B54" w:rsidRDefault="00574D45">
      <w:pPr>
        <w:ind w:left="720" w:right="273"/>
        <w:rPr>
          <w:sz w:val="24"/>
        </w:rPr>
      </w:pPr>
      <w:r>
        <w:rPr>
          <w:b/>
          <w:sz w:val="24"/>
        </w:rPr>
        <w:t>Climate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largest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Influenced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rainfall, </w:t>
      </w:r>
      <w:r>
        <w:rPr>
          <w:sz w:val="24"/>
        </w:rPr>
        <w:t>temperature</w:t>
      </w:r>
      <w:r>
        <w:rPr>
          <w:spacing w:val="-1"/>
          <w:sz w:val="24"/>
        </w:rPr>
        <w:t xml:space="preserve"> </w:t>
      </w:r>
      <w:r>
        <w:rPr>
          <w:sz w:val="24"/>
        </w:rPr>
        <w:t>and humidity</w:t>
      </w:r>
      <w:r>
        <w:rPr>
          <w:spacing w:val="-3"/>
          <w:sz w:val="24"/>
        </w:rPr>
        <w:t xml:space="preserve"> </w:t>
      </w:r>
      <w:r>
        <w:rPr>
          <w:sz w:val="24"/>
        </w:rPr>
        <w:t>as explained below;</w:t>
      </w:r>
    </w:p>
    <w:p w:rsidR="00393B54" w:rsidRDefault="00574D45">
      <w:pPr>
        <w:ind w:left="720" w:right="468"/>
        <w:rPr>
          <w:sz w:val="24"/>
        </w:rPr>
      </w:pPr>
      <w:r>
        <w:rPr>
          <w:b/>
          <w:sz w:val="24"/>
        </w:rPr>
        <w:t xml:space="preserve">Heavy, reliable and well distributed rainfall </w:t>
      </w:r>
      <w:r>
        <w:rPr>
          <w:sz w:val="24"/>
        </w:rPr>
        <w:t>over 1500 mm per annum and hot temperatures of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about</w:t>
      </w:r>
      <w:r>
        <w:rPr>
          <w:sz w:val="24"/>
        </w:rPr>
        <w:t xml:space="preserve"> </w:t>
      </w:r>
      <w:r>
        <w:rPr>
          <w:spacing w:val="-1"/>
          <w:sz w:val="24"/>
        </w:rPr>
        <w:t>22</w:t>
      </w:r>
      <w:r>
        <w:rPr>
          <w:spacing w:val="-1"/>
          <w:sz w:val="24"/>
          <w:vertAlign w:val="superscript"/>
        </w:rPr>
        <w:t>0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C-27</w:t>
      </w:r>
      <w:r>
        <w:rPr>
          <w:spacing w:val="-1"/>
          <w:sz w:val="24"/>
          <w:vertAlign w:val="superscript"/>
        </w:rPr>
        <w:t>0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encourage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 natural</w:t>
      </w:r>
      <w:r>
        <w:rPr>
          <w:spacing w:val="2"/>
          <w:sz w:val="24"/>
        </w:rPr>
        <w:t xml:space="preserve"> </w:t>
      </w:r>
      <w:r>
        <w:rPr>
          <w:sz w:val="24"/>
        </w:rPr>
        <w:t>forests characterized by;</w:t>
      </w:r>
    </w:p>
    <w:p w:rsidR="00393B54" w:rsidRDefault="00574D45">
      <w:pPr>
        <w:pStyle w:val="BodyText"/>
      </w:pPr>
      <w:r>
        <w:t>.▪ever</w:t>
      </w:r>
      <w:r>
        <w:rPr>
          <w:spacing w:val="-1"/>
        </w:rPr>
        <w:t xml:space="preserve"> </w:t>
      </w:r>
      <w:r>
        <w:t>green</w:t>
      </w:r>
      <w:r>
        <w:rPr>
          <w:spacing w:val="-2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broad</w:t>
      </w:r>
      <w:r>
        <w:rPr>
          <w:spacing w:val="-1"/>
        </w:rPr>
        <w:t xml:space="preserve"> </w:t>
      </w:r>
      <w:r>
        <w:t>leaves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tall</w:t>
      </w:r>
      <w:r>
        <w:rPr>
          <w:spacing w:val="-2"/>
          <w:sz w:val="24"/>
        </w:rPr>
        <w:t xml:space="preserve"> </w:t>
      </w:r>
      <w:r>
        <w:rPr>
          <w:sz w:val="24"/>
        </w:rPr>
        <w:t>trees of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meters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buttress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huge and 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trunks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mixed stand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mahogany,</w:t>
      </w:r>
      <w:r>
        <w:rPr>
          <w:spacing w:val="-1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ebony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2-3 canopy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climbing</w:t>
      </w:r>
      <w:r>
        <w:rPr>
          <w:spacing w:val="-3"/>
          <w:sz w:val="24"/>
        </w:rPr>
        <w:t xml:space="preserve"> </w:t>
      </w:r>
      <w:r>
        <w:rPr>
          <w:sz w:val="24"/>
        </w:rPr>
        <w:t>plants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 lianas</w:t>
      </w:r>
    </w:p>
    <w:p w:rsidR="00393B54" w:rsidRDefault="00574D45">
      <w:pPr>
        <w:pStyle w:val="BodyText"/>
        <w:ind w:right="201"/>
        <w:jc w:val="both"/>
      </w:pPr>
      <w:r>
        <w:rPr>
          <w:b/>
        </w:rPr>
        <w:t xml:space="preserve">Moderate to heavy </w:t>
      </w:r>
      <w:r>
        <w:rPr>
          <w:b/>
        </w:rPr>
        <w:t xml:space="preserve">rainfall </w:t>
      </w:r>
      <w:r>
        <w:t>of about 760 mm -1200 mm annually and distributed in one season and</w:t>
      </w:r>
      <w:r>
        <w:rPr>
          <w:spacing w:val="-58"/>
        </w:rPr>
        <w:t xml:space="preserve"> </w:t>
      </w:r>
      <w:r>
        <w:t>hot temperatures of about 24</w:t>
      </w:r>
      <w:r>
        <w:rPr>
          <w:vertAlign w:val="superscript"/>
        </w:rPr>
        <w:t>0</w:t>
      </w:r>
      <w:r>
        <w:t>c - 30</w:t>
      </w:r>
      <w:r>
        <w:rPr>
          <w:vertAlign w:val="superscript"/>
        </w:rPr>
        <w:t>0</w:t>
      </w:r>
      <w:r>
        <w:t xml:space="preserve"> c</w:t>
      </w:r>
      <w:r>
        <w:rPr>
          <w:spacing w:val="1"/>
        </w:rPr>
        <w:t xml:space="preserve"> </w:t>
      </w:r>
      <w:r>
        <w:t>has encouraged growth of savanna woodland while moderate</w:t>
      </w:r>
      <w:r>
        <w:rPr>
          <w:spacing w:val="-57"/>
        </w:rPr>
        <w:t xml:space="preserve"> </w:t>
      </w:r>
      <w:r>
        <w:t>annual</w:t>
      </w:r>
      <w:r>
        <w:rPr>
          <w:spacing w:val="-1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500mm-760mm and</w:t>
      </w:r>
      <w:r>
        <w:rPr>
          <w:spacing w:val="-1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30</w:t>
      </w:r>
      <w:r>
        <w:rPr>
          <w:vertAlign w:val="superscript"/>
        </w:rPr>
        <w:t>0</w:t>
      </w:r>
      <w:r>
        <w:t xml:space="preserve"> c</w:t>
      </w:r>
      <w:r>
        <w:rPr>
          <w:spacing w:val="-1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>grass lands.</w:t>
      </w:r>
    </w:p>
    <w:p w:rsidR="00393B54" w:rsidRDefault="00574D45">
      <w:pPr>
        <w:pStyle w:val="BodyText"/>
        <w:jc w:val="both"/>
      </w:pPr>
      <w:r>
        <w:t>Savanna</w:t>
      </w:r>
      <w:r>
        <w:rPr>
          <w:spacing w:val="-3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jc w:val="both"/>
        <w:rPr>
          <w:sz w:val="24"/>
        </w:rPr>
      </w:pPr>
      <w:r>
        <w:rPr>
          <w:sz w:val="24"/>
        </w:rPr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medium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woodland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grassland</w:t>
      </w:r>
    </w:p>
    <w:p w:rsidR="00393B54" w:rsidRDefault="00393B54">
      <w:pPr>
        <w:jc w:val="both"/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200"/>
        <w:ind w:left="806"/>
        <w:rPr>
          <w:sz w:val="24"/>
        </w:rPr>
      </w:pPr>
      <w:r>
        <w:rPr>
          <w:sz w:val="24"/>
        </w:rPr>
        <w:lastRenderedPageBreak/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waxy</w:t>
      </w:r>
      <w:r>
        <w:rPr>
          <w:spacing w:val="-5"/>
          <w:sz w:val="24"/>
        </w:rPr>
        <w:t xml:space="preserve"> </w:t>
      </w:r>
      <w:r>
        <w:rPr>
          <w:sz w:val="24"/>
        </w:rPr>
        <w:t>needle</w:t>
      </w:r>
      <w:r>
        <w:rPr>
          <w:spacing w:val="-1"/>
          <w:sz w:val="24"/>
        </w:rPr>
        <w:t xml:space="preserve"> </w:t>
      </w:r>
      <w:r>
        <w:rPr>
          <w:sz w:val="24"/>
        </w:rPr>
        <w:t>like 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resistant,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deciduous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umbrella</w:t>
      </w:r>
      <w:r>
        <w:rPr>
          <w:spacing w:val="-2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 water loss,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dominant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acacia and</w:t>
      </w:r>
      <w:r>
        <w:rPr>
          <w:spacing w:val="-1"/>
          <w:sz w:val="24"/>
        </w:rPr>
        <w:t xml:space="preserve"> </w:t>
      </w:r>
      <w:r>
        <w:rPr>
          <w:sz w:val="24"/>
        </w:rPr>
        <w:t>baobab,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grass</w:t>
      </w:r>
      <w:r>
        <w:rPr>
          <w:spacing w:val="-2"/>
          <w:sz w:val="24"/>
        </w:rPr>
        <w:t xml:space="preserve"> </w:t>
      </w:r>
      <w:r>
        <w:rPr>
          <w:sz w:val="24"/>
        </w:rPr>
        <w:t>dries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dry</w:t>
      </w:r>
      <w:r>
        <w:rPr>
          <w:spacing w:val="-4"/>
          <w:sz w:val="24"/>
        </w:rPr>
        <w:t xml:space="preserve"> </w:t>
      </w:r>
      <w:r>
        <w:rPr>
          <w:sz w:val="24"/>
        </w:rPr>
        <w:t>season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brown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yellow,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 wet</w:t>
      </w:r>
      <w:r>
        <w:rPr>
          <w:spacing w:val="-2"/>
          <w:sz w:val="24"/>
        </w:rPr>
        <w:t xml:space="preserve"> </w:t>
      </w:r>
      <w:r>
        <w:rPr>
          <w:sz w:val="24"/>
        </w:rPr>
        <w:t>season.</w:t>
      </w:r>
    </w:p>
    <w:p w:rsidR="00393B54" w:rsidRDefault="00574D45">
      <w:pPr>
        <w:spacing w:before="39"/>
        <w:ind w:left="6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154</w:t>
      </w:r>
    </w:p>
    <w:p w:rsidR="00393B54" w:rsidRDefault="00393B54">
      <w:pPr>
        <w:rPr>
          <w:rFonts w:ascii="Calibri"/>
        </w:rPr>
        <w:sectPr w:rsidR="00393B54">
          <w:headerReference w:type="default" r:id="rId307"/>
          <w:footerReference w:type="default" r:id="rId308"/>
          <w:pgSz w:w="12240" w:h="15840"/>
          <w:pgMar w:top="680" w:right="1680" w:bottom="1040" w:left="0" w:header="0" w:footer="860" w:gutter="0"/>
          <w:cols w:num="2" w:space="720" w:equalWidth="0">
            <w:col w:w="10062" w:space="40"/>
            <w:col w:w="458"/>
          </w:cols>
        </w:sectPr>
      </w:pPr>
    </w:p>
    <w:p w:rsidR="00393B54" w:rsidRDefault="00574D45">
      <w:pPr>
        <w:pStyle w:val="BodyText"/>
        <w:ind w:right="421"/>
      </w:pPr>
      <w:r>
        <w:rPr>
          <w:b/>
        </w:rPr>
        <w:lastRenderedPageBreak/>
        <w:t xml:space="preserve">Low and seasonal rain fall </w:t>
      </w:r>
      <w:r>
        <w:t>of about 250mm- 500 mm per annum and very hot temperatures over</w:t>
      </w:r>
      <w:r>
        <w:rPr>
          <w:spacing w:val="-57"/>
        </w:rPr>
        <w:t xml:space="preserve"> </w:t>
      </w:r>
      <w:r>
        <w:t>30</w:t>
      </w:r>
      <w:r>
        <w:rPr>
          <w:vertAlign w:val="superscript"/>
        </w:rPr>
        <w:t>0</w:t>
      </w:r>
      <w:r>
        <w:t xml:space="preserve"> C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encouraged the</w:t>
      </w:r>
      <w:r>
        <w:rPr>
          <w:spacing w:val="-2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scrub vegetation characterized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bushy</w:t>
      </w:r>
      <w:r>
        <w:rPr>
          <w:spacing w:val="-8"/>
          <w:sz w:val="24"/>
        </w:rPr>
        <w:t xml:space="preserve"> </w:t>
      </w:r>
      <w:r>
        <w:rPr>
          <w:sz w:val="24"/>
        </w:rPr>
        <w:t>thorny</w:t>
      </w:r>
      <w:r>
        <w:rPr>
          <w:spacing w:val="-5"/>
          <w:sz w:val="24"/>
        </w:rPr>
        <w:t xml:space="preserve"> </w:t>
      </w:r>
      <w:r>
        <w:rPr>
          <w:sz w:val="24"/>
        </w:rPr>
        <w:t>trees of 5-</w:t>
      </w:r>
      <w:r>
        <w:rPr>
          <w:spacing w:val="2"/>
          <w:sz w:val="24"/>
        </w:rPr>
        <w:t xml:space="preserve"> </w:t>
      </w:r>
      <w:r>
        <w:rPr>
          <w:sz w:val="24"/>
        </w:rPr>
        <w:t>10 meters tall</w:t>
      </w:r>
      <w:r>
        <w:rPr>
          <w:spacing w:val="1"/>
          <w:sz w:val="24"/>
        </w:rPr>
        <w:t xml:space="preserve"> </w:t>
      </w:r>
      <w:r>
        <w:rPr>
          <w:sz w:val="24"/>
        </w:rPr>
        <w:t>with shrub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between </w:t>
      </w:r>
      <w:r>
        <w:rPr>
          <w:sz w:val="24"/>
        </w:rPr>
        <w:t>them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resistant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acacia,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poor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tuft</w:t>
      </w:r>
      <w:r>
        <w:rPr>
          <w:spacing w:val="1"/>
          <w:sz w:val="24"/>
        </w:rPr>
        <w:t xml:space="preserve"> </w:t>
      </w:r>
      <w:r>
        <w:rPr>
          <w:sz w:val="24"/>
        </w:rPr>
        <w:t>grasses with</w:t>
      </w:r>
      <w:r>
        <w:rPr>
          <w:spacing w:val="-1"/>
          <w:sz w:val="24"/>
        </w:rPr>
        <w:t xml:space="preserve"> </w:t>
      </w:r>
      <w:r>
        <w:rPr>
          <w:sz w:val="24"/>
        </w:rPr>
        <w:t>bare</w:t>
      </w:r>
      <w:r>
        <w:rPr>
          <w:spacing w:val="1"/>
          <w:sz w:val="24"/>
        </w:rPr>
        <w:t xml:space="preserve"> </w:t>
      </w:r>
      <w:r>
        <w:rPr>
          <w:sz w:val="24"/>
        </w:rPr>
        <w:t>ground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 scattered</w:t>
      </w:r>
      <w:r>
        <w:rPr>
          <w:spacing w:val="-1"/>
          <w:sz w:val="24"/>
        </w:rPr>
        <w:t xml:space="preserve"> </w:t>
      </w:r>
      <w:r>
        <w:rPr>
          <w:sz w:val="24"/>
        </w:rPr>
        <w:t>thorny</w:t>
      </w:r>
      <w:r>
        <w:rPr>
          <w:spacing w:val="-5"/>
          <w:sz w:val="24"/>
        </w:rPr>
        <w:t xml:space="preserve"> </w:t>
      </w:r>
      <w:r>
        <w:rPr>
          <w:sz w:val="24"/>
        </w:rPr>
        <w:t>bushes,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dries</w:t>
      </w:r>
      <w:r>
        <w:rPr>
          <w:spacing w:val="-1"/>
          <w:sz w:val="24"/>
        </w:rPr>
        <w:t xml:space="preserve"> </w:t>
      </w:r>
      <w:r>
        <w:rPr>
          <w:sz w:val="24"/>
        </w:rPr>
        <w:t>up and</w:t>
      </w:r>
      <w:r>
        <w:rPr>
          <w:spacing w:val="-1"/>
          <w:sz w:val="24"/>
        </w:rPr>
        <w:t xml:space="preserve"> </w:t>
      </w:r>
      <w:r>
        <w:rPr>
          <w:sz w:val="24"/>
        </w:rPr>
        <w:t>turns</w:t>
      </w:r>
      <w:r>
        <w:rPr>
          <w:spacing w:val="1"/>
          <w:sz w:val="24"/>
        </w:rPr>
        <w:t xml:space="preserve"> </w:t>
      </w:r>
      <w:r>
        <w:rPr>
          <w:sz w:val="24"/>
        </w:rPr>
        <w:t>yellow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brown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and roots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dormant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have twisting</w:t>
      </w:r>
      <w:r>
        <w:rPr>
          <w:spacing w:val="-3"/>
          <w:sz w:val="24"/>
        </w:rPr>
        <w:t xml:space="preserve"> </w:t>
      </w:r>
      <w:r>
        <w:rPr>
          <w:sz w:val="24"/>
        </w:rPr>
        <w:t>leaf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direct</w:t>
      </w:r>
      <w:r>
        <w:rPr>
          <w:spacing w:val="3"/>
          <w:sz w:val="24"/>
        </w:rPr>
        <w:t xml:space="preserve"> </w:t>
      </w:r>
      <w:r>
        <w:rPr>
          <w:sz w:val="24"/>
        </w:rPr>
        <w:t>sunshine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 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small waxy</w:t>
      </w:r>
      <w:r>
        <w:rPr>
          <w:spacing w:val="-3"/>
          <w:sz w:val="24"/>
        </w:rPr>
        <w:t xml:space="preserve"> </w:t>
      </w:r>
      <w:r>
        <w:rPr>
          <w:sz w:val="24"/>
        </w:rPr>
        <w:t>needle</w:t>
      </w:r>
      <w:r>
        <w:rPr>
          <w:spacing w:val="-1"/>
          <w:sz w:val="24"/>
        </w:rPr>
        <w:t xml:space="preserve"> </w:t>
      </w:r>
      <w:r>
        <w:rPr>
          <w:sz w:val="24"/>
        </w:rPr>
        <w:t>like leaves to reduce</w:t>
      </w:r>
      <w:r>
        <w:rPr>
          <w:spacing w:val="-1"/>
          <w:sz w:val="24"/>
        </w:rPr>
        <w:t xml:space="preserve"> </w:t>
      </w:r>
      <w:r>
        <w:rPr>
          <w:sz w:val="24"/>
        </w:rPr>
        <w:t>transpiration</w:t>
      </w:r>
    </w:p>
    <w:p w:rsidR="00393B54" w:rsidRDefault="00574D45">
      <w:pPr>
        <w:pStyle w:val="BodyText"/>
        <w:ind w:right="1016"/>
      </w:pPr>
      <w:r>
        <w:rPr>
          <w:b/>
        </w:rPr>
        <w:t>High</w:t>
      </w:r>
      <w:r>
        <w:rPr>
          <w:b/>
          <w:spacing w:val="-2"/>
        </w:rPr>
        <w:t xml:space="preserve"> </w:t>
      </w:r>
      <w:r>
        <w:rPr>
          <w:b/>
        </w:rPr>
        <w:t xml:space="preserve">humidity </w:t>
      </w:r>
      <w:r>
        <w:t>over</w:t>
      </w:r>
      <w:r>
        <w:rPr>
          <w:spacing w:val="-2"/>
        </w:rPr>
        <w:t xml:space="preserve"> </w:t>
      </w:r>
      <w:r>
        <w:t>80 %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encouraged</w:t>
      </w:r>
      <w:r>
        <w:rPr>
          <w:spacing w:val="3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forest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swampy</w:t>
      </w:r>
      <w:r>
        <w:rPr>
          <w:spacing w:val="-3"/>
        </w:rPr>
        <w:t xml:space="preserve"> </w:t>
      </w:r>
      <w:r>
        <w:t>vegetation;</w:t>
      </w:r>
      <w:r>
        <w:rPr>
          <w:spacing w:val="-57"/>
        </w:rPr>
        <w:t xml:space="preserve"> </w:t>
      </w:r>
      <w:r>
        <w:t>moderate humid</w:t>
      </w:r>
      <w:r>
        <w:t>ity</w:t>
      </w:r>
      <w:r>
        <w:rPr>
          <w:spacing w:val="-5"/>
        </w:rPr>
        <w:t xml:space="preserve"> </w:t>
      </w:r>
      <w:r>
        <w:t>savanna</w:t>
      </w:r>
      <w:r>
        <w:rPr>
          <w:spacing w:val="-1"/>
        </w:rPr>
        <w:t xml:space="preserve"> </w:t>
      </w:r>
      <w:r>
        <w:t>and low humidity</w:t>
      </w:r>
      <w:r>
        <w:rPr>
          <w:spacing w:val="-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scrub</w:t>
      </w:r>
      <w:r>
        <w:rPr>
          <w:spacing w:val="-1"/>
        </w:rPr>
        <w:t xml:space="preserve"> </w:t>
      </w:r>
      <w:r>
        <w:t>vegetation.</w:t>
      </w:r>
    </w:p>
    <w:p w:rsidR="00393B54" w:rsidRDefault="00574D45">
      <w:pPr>
        <w:pStyle w:val="BodyText"/>
        <w:spacing w:before="1"/>
        <w:ind w:right="468"/>
      </w:pPr>
      <w:r>
        <w:t>Other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the growth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distribution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 extent</w:t>
      </w:r>
      <w:r>
        <w:rPr>
          <w:spacing w:val="-1"/>
        </w:rPr>
        <w:t xml:space="preserve"> </w:t>
      </w:r>
      <w:r>
        <w:t>apart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climate</w:t>
      </w:r>
      <w:r>
        <w:rPr>
          <w:spacing w:val="-57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soil, drainage, altitude,</w:t>
      </w:r>
      <w:r>
        <w:rPr>
          <w:spacing w:val="-1"/>
        </w:rPr>
        <w:t xml:space="preserve"> </w:t>
      </w:r>
      <w:r>
        <w:t>relief and</w:t>
      </w:r>
      <w:r>
        <w:rPr>
          <w:spacing w:val="2"/>
        </w:rPr>
        <w:t xml:space="preserve"> </w:t>
      </w:r>
      <w:r>
        <w:t>biotic factors.</w:t>
      </w:r>
    </w:p>
    <w:p w:rsidR="00393B54" w:rsidRDefault="00574D45">
      <w:pPr>
        <w:pStyle w:val="Heading1"/>
        <w:spacing w:before="5" w:line="240" w:lineRule="auto"/>
      </w:pPr>
      <w:r>
        <w:t>Explain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factors.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altitude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influenced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natural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vegetation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highland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areas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East Africa?</w:t>
      </w:r>
    </w:p>
    <w:p w:rsidR="00393B54" w:rsidRDefault="00574D45">
      <w:pPr>
        <w:pStyle w:val="Heading1"/>
      </w:pP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1064" w:hanging="360"/>
        <w:rPr>
          <w:sz w:val="24"/>
        </w:rPr>
      </w:pPr>
      <w:r>
        <w:tab/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highland</w:t>
      </w:r>
      <w:r>
        <w:rPr>
          <w:spacing w:val="-1"/>
          <w:sz w:val="24"/>
        </w:rPr>
        <w:t xml:space="preserve"> </w:t>
      </w:r>
      <w:r>
        <w:rPr>
          <w:sz w:val="24"/>
        </w:rPr>
        <w:t>areas of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altitude</w:t>
      </w:r>
      <w:r>
        <w:rPr>
          <w:spacing w:val="-2"/>
          <w:sz w:val="24"/>
        </w:rPr>
        <w:t xml:space="preserve"> </w:t>
      </w:r>
      <w:r>
        <w:rPr>
          <w:sz w:val="24"/>
        </w:rPr>
        <w:t>controls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influences vegetation</w:t>
      </w:r>
      <w:r>
        <w:rPr>
          <w:spacing w:val="-57"/>
          <w:sz w:val="24"/>
        </w:rPr>
        <w:t xml:space="preserve"> </w:t>
      </w:r>
      <w:r>
        <w:rPr>
          <w:sz w:val="24"/>
        </w:rPr>
        <w:t>distribution.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zonation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zone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(to a</w:t>
      </w:r>
      <w:r>
        <w:rPr>
          <w:spacing w:val="-1"/>
          <w:sz w:val="24"/>
        </w:rPr>
        <w:t xml:space="preserve"> </w:t>
      </w:r>
      <w:r>
        <w:rPr>
          <w:sz w:val="24"/>
        </w:rPr>
        <w:t>large extent)</w:t>
      </w:r>
      <w:r>
        <w:rPr>
          <w:spacing w:val="-1"/>
          <w:sz w:val="24"/>
        </w:rPr>
        <w:t xml:space="preserve"> </w:t>
      </w:r>
      <w:r>
        <w:rPr>
          <w:sz w:val="24"/>
        </w:rPr>
        <w:t>and 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 attitude</w:t>
      </w:r>
      <w:r>
        <w:rPr>
          <w:spacing w:val="-1"/>
          <w:sz w:val="24"/>
        </w:rPr>
        <w:t xml:space="preserve"> </w:t>
      </w:r>
      <w:r>
        <w:rPr>
          <w:sz w:val="24"/>
        </w:rPr>
        <w:t>influences natural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290" w:hanging="360"/>
        <w:rPr>
          <w:sz w:val="24"/>
        </w:rPr>
      </w:pPr>
      <w:r>
        <w:tab/>
      </w:r>
      <w:r>
        <w:rPr>
          <w:spacing w:val="-1"/>
          <w:sz w:val="24"/>
        </w:rPr>
        <w:t>Give the</w:t>
      </w:r>
      <w:r>
        <w:rPr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pacing w:val="-1"/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(other</w:t>
      </w:r>
      <w:r>
        <w:rPr>
          <w:spacing w:val="-2"/>
          <w:sz w:val="24"/>
        </w:rPr>
        <w:t xml:space="preserve"> </w:t>
      </w:r>
      <w:r>
        <w:rPr>
          <w:sz w:val="24"/>
        </w:rPr>
        <w:t>factors)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that is; </w:t>
      </w:r>
      <w:r>
        <w:rPr>
          <w:sz w:val="24"/>
        </w:rPr>
        <w:t>Climate, type</w:t>
      </w:r>
      <w:r>
        <w:rPr>
          <w:spacing w:val="-1"/>
          <w:sz w:val="24"/>
        </w:rPr>
        <w:t xml:space="preserve"> </w:t>
      </w:r>
      <w:r>
        <w:rPr>
          <w:sz w:val="24"/>
        </w:rPr>
        <w:t>of soil, nature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relief, biotic</w:t>
      </w:r>
      <w:r>
        <w:rPr>
          <w:spacing w:val="-1"/>
          <w:sz w:val="24"/>
        </w:rPr>
        <w:t xml:space="preserve"> </w:t>
      </w:r>
      <w:r>
        <w:rPr>
          <w:sz w:val="24"/>
        </w:rPr>
        <w:t>factors,</w:t>
      </w:r>
      <w:r>
        <w:rPr>
          <w:spacing w:val="-57"/>
          <w:sz w:val="24"/>
        </w:rPr>
        <w:t xml:space="preserve"> </w:t>
      </w:r>
      <w:r>
        <w:rPr>
          <w:sz w:val="24"/>
        </w:rPr>
        <w:t>drainage and human activities.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209"/>
      </w:pPr>
      <w:r>
        <w:t>Altitude refers to the height above sea level and influences vegetation distribution in Highland areas</w:t>
      </w:r>
      <w:r>
        <w:rPr>
          <w:spacing w:val="-58"/>
        </w:rPr>
        <w:t xml:space="preserve"> </w:t>
      </w:r>
      <w:r>
        <w:t>like mountain Kilimanjaro, Kenya, Rwenzori, Elgon, M</w:t>
      </w:r>
      <w:r>
        <w:t>eru, Muhavura and other highlands above</w:t>
      </w:r>
      <w:r>
        <w:rPr>
          <w:spacing w:val="1"/>
        </w:rPr>
        <w:t xml:space="preserve"> </w:t>
      </w:r>
      <w:r>
        <w:t>3500m above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level.</w:t>
      </w:r>
    </w:p>
    <w:p w:rsidR="00393B54" w:rsidRDefault="00574D45">
      <w:pPr>
        <w:pStyle w:val="BodyText"/>
        <w:ind w:right="992"/>
      </w:pPr>
      <w:r>
        <w:t>In</w:t>
      </w:r>
      <w:r>
        <w:rPr>
          <w:spacing w:val="-2"/>
        </w:rPr>
        <w:t xml:space="preserve"> </w:t>
      </w:r>
      <w:r>
        <w:t>highland regions,</w:t>
      </w:r>
      <w:r>
        <w:rPr>
          <w:spacing w:val="-2"/>
        </w:rPr>
        <w:t xml:space="preserve"> </w:t>
      </w:r>
      <w:r>
        <w:t>Altitude</w:t>
      </w:r>
      <w:r>
        <w:rPr>
          <w:spacing w:val="-1"/>
        </w:rPr>
        <w:t xml:space="preserve"> </w:t>
      </w:r>
      <w:r>
        <w:t>controls</w:t>
      </w:r>
      <w:r>
        <w:rPr>
          <w:spacing w:val="-2"/>
        </w:rPr>
        <w:t xml:space="preserve"> </w:t>
      </w:r>
      <w:r>
        <w:t>climate,</w:t>
      </w:r>
      <w:r>
        <w:rPr>
          <w:spacing w:val="-1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drainage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Vegetation</w:t>
      </w:r>
      <w:r>
        <w:rPr>
          <w:spacing w:val="-57"/>
        </w:rPr>
        <w:t xml:space="preserve"> </w:t>
      </w:r>
      <w:r>
        <w:t>zonation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foot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mountain to the</w:t>
      </w:r>
      <w:r>
        <w:rPr>
          <w:spacing w:val="-1"/>
        </w:rPr>
        <w:t xml:space="preserve"> </w:t>
      </w:r>
      <w:r>
        <w:t>top (summit) as explained</w:t>
      </w:r>
      <w:r>
        <w:rPr>
          <w:spacing w:val="-1"/>
        </w:rPr>
        <w:t xml:space="preserve"> </w:t>
      </w:r>
      <w:r>
        <w:t>below.</w:t>
      </w:r>
    </w:p>
    <w:p w:rsidR="00393B54" w:rsidRDefault="00574D45">
      <w:pPr>
        <w:pStyle w:val="BodyText"/>
        <w:ind w:right="489"/>
      </w:pPr>
      <w:r>
        <w:t xml:space="preserve">Areas lying below </w:t>
      </w:r>
      <w:r>
        <w:rPr>
          <w:b/>
        </w:rPr>
        <w:t>180</w:t>
      </w:r>
      <w:r>
        <w:rPr>
          <w:b/>
        </w:rPr>
        <w:t xml:space="preserve">0 meters </w:t>
      </w:r>
      <w:r>
        <w:t>above sea level have savannah vegetation, sub-divided into three</w:t>
      </w:r>
      <w:r>
        <w:rPr>
          <w:spacing w:val="-58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 the annual rainfall and the duration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dry</w:t>
      </w:r>
      <w:r>
        <w:rPr>
          <w:spacing w:val="-5"/>
        </w:rPr>
        <w:t xml:space="preserve"> </w:t>
      </w:r>
      <w:r>
        <w:t>season.</w:t>
      </w:r>
    </w:p>
    <w:p w:rsidR="00393B54" w:rsidRDefault="00574D45">
      <w:pPr>
        <w:pStyle w:val="BodyText"/>
      </w:pPr>
      <w:r>
        <w:t>At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lowest level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b/>
        </w:rPr>
        <w:t>dry</w:t>
      </w:r>
      <w:r>
        <w:rPr>
          <w:b/>
          <w:spacing w:val="-1"/>
        </w:rPr>
        <w:t xml:space="preserve"> </w:t>
      </w:r>
      <w:r>
        <w:rPr>
          <w:b/>
        </w:rPr>
        <w:t>savanna</w:t>
      </w:r>
      <w:r>
        <w:rPr>
          <w:b/>
          <w:spacing w:val="1"/>
        </w:rPr>
        <w:t xml:space="preserve"> </w:t>
      </w:r>
      <w:r>
        <w:t>(dry</w:t>
      </w:r>
      <w:r>
        <w:rPr>
          <w:spacing w:val="-6"/>
        </w:rPr>
        <w:t xml:space="preserve"> </w:t>
      </w:r>
      <w:r>
        <w:t>bush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thicket)</w:t>
      </w:r>
      <w:r>
        <w:rPr>
          <w:spacing w:val="-1"/>
        </w:rPr>
        <w:t xml:space="preserve"> </w:t>
      </w:r>
      <w:r>
        <w:t>characterized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short bushy</w:t>
      </w:r>
      <w:r>
        <w:rPr>
          <w:spacing w:val="-8"/>
          <w:sz w:val="24"/>
        </w:rPr>
        <w:t xml:space="preserve"> </w:t>
      </w:r>
      <w:r>
        <w:rPr>
          <w:sz w:val="24"/>
        </w:rPr>
        <w:t>thorny</w:t>
      </w:r>
      <w:r>
        <w:rPr>
          <w:spacing w:val="-5"/>
          <w:sz w:val="24"/>
        </w:rPr>
        <w:t xml:space="preserve"> </w:t>
      </w:r>
      <w:r>
        <w:rPr>
          <w:sz w:val="24"/>
        </w:rPr>
        <w:t>trees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with shrub </w:t>
      </w:r>
      <w:r>
        <w:rPr>
          <w:sz w:val="24"/>
        </w:rPr>
        <w:t>growing</w:t>
      </w:r>
      <w:r>
        <w:rPr>
          <w:spacing w:val="-3"/>
          <w:sz w:val="24"/>
        </w:rPr>
        <w:t xml:space="preserve"> </w:t>
      </w:r>
      <w:r>
        <w:rPr>
          <w:sz w:val="24"/>
        </w:rPr>
        <w:t>between them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thorny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1"/>
          <w:sz w:val="24"/>
        </w:rPr>
        <w:t xml:space="preserve"> </w:t>
      </w:r>
      <w:r>
        <w:rPr>
          <w:sz w:val="24"/>
        </w:rPr>
        <w:t>waxy</w:t>
      </w:r>
      <w:r>
        <w:rPr>
          <w:spacing w:val="-5"/>
          <w:sz w:val="24"/>
        </w:rPr>
        <w:t xml:space="preserve"> </w:t>
      </w:r>
      <w:r>
        <w:rPr>
          <w:sz w:val="24"/>
        </w:rPr>
        <w:t>needle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leaves</w:t>
      </w:r>
      <w:r>
        <w:rPr>
          <w:spacing w:val="-1"/>
          <w:sz w:val="24"/>
        </w:rPr>
        <w:t xml:space="preserve"> </w:t>
      </w:r>
      <w:r>
        <w:rPr>
          <w:sz w:val="24"/>
        </w:rPr>
        <w:t>to reduce</w:t>
      </w:r>
      <w:r>
        <w:rPr>
          <w:spacing w:val="-2"/>
          <w:sz w:val="24"/>
        </w:rPr>
        <w:t xml:space="preserve"> </w:t>
      </w:r>
      <w:r>
        <w:rPr>
          <w:sz w:val="24"/>
        </w:rPr>
        <w:t>loss of water through</w:t>
      </w:r>
      <w:r>
        <w:rPr>
          <w:spacing w:val="-1"/>
          <w:sz w:val="24"/>
        </w:rPr>
        <w:t xml:space="preserve"> </w:t>
      </w:r>
      <w:r>
        <w:rPr>
          <w:sz w:val="24"/>
        </w:rPr>
        <w:t>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Poor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tuft</w:t>
      </w:r>
      <w:r>
        <w:rPr>
          <w:spacing w:val="-1"/>
          <w:sz w:val="24"/>
        </w:rPr>
        <w:t xml:space="preserve"> </w:t>
      </w:r>
      <w:r>
        <w:rPr>
          <w:sz w:val="24"/>
        </w:rPr>
        <w:t>grasses with</w:t>
      </w:r>
      <w:r>
        <w:rPr>
          <w:spacing w:val="-1"/>
          <w:sz w:val="24"/>
        </w:rPr>
        <w:t xml:space="preserve"> </w:t>
      </w:r>
      <w:r>
        <w:rPr>
          <w:sz w:val="24"/>
        </w:rPr>
        <w:t>bare</w:t>
      </w:r>
      <w:r>
        <w:rPr>
          <w:spacing w:val="-1"/>
          <w:sz w:val="24"/>
        </w:rPr>
        <w:t xml:space="preserve"> </w:t>
      </w:r>
      <w:r>
        <w:rPr>
          <w:sz w:val="24"/>
        </w:rPr>
        <w:t>ground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resistant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growth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thickets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plants have</w:t>
      </w:r>
      <w:r>
        <w:rPr>
          <w:spacing w:val="-3"/>
          <w:sz w:val="24"/>
        </w:rPr>
        <w:t xml:space="preserve"> </w:t>
      </w:r>
      <w:r>
        <w:rPr>
          <w:sz w:val="24"/>
        </w:rPr>
        <w:t>twisting</w:t>
      </w:r>
      <w:r>
        <w:rPr>
          <w:spacing w:val="-2"/>
          <w:sz w:val="24"/>
        </w:rPr>
        <w:t xml:space="preserve"> </w:t>
      </w:r>
      <w:r>
        <w:rPr>
          <w:sz w:val="24"/>
        </w:rPr>
        <w:t>lea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393B54" w:rsidRDefault="00574D45">
      <w:pPr>
        <w:pStyle w:val="BodyText"/>
      </w:pPr>
      <w:r>
        <w:t>The</w:t>
      </w:r>
      <w:r>
        <w:rPr>
          <w:spacing w:val="-4"/>
        </w:rPr>
        <w:t xml:space="preserve"> </w:t>
      </w:r>
      <w:r>
        <w:t>dry</w:t>
      </w:r>
      <w:r>
        <w:rPr>
          <w:spacing w:val="-6"/>
        </w:rPr>
        <w:t xml:space="preserve"> </w:t>
      </w:r>
      <w:r>
        <w:t>savanna</w:t>
      </w:r>
      <w:r>
        <w:rPr>
          <w:spacing w:val="-2"/>
        </w:rPr>
        <w:t xml:space="preserve"> </w:t>
      </w:r>
      <w:r>
        <w:t>merges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grassland</w:t>
      </w:r>
      <w:r>
        <w:rPr>
          <w:spacing w:val="1"/>
        </w:rPr>
        <w:t xml:space="preserve"> </w:t>
      </w:r>
      <w:r>
        <w:t>characterized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3-5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spear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elephant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scattered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trees growing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grasses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acacia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tiny</w:t>
      </w:r>
      <w:r>
        <w:rPr>
          <w:spacing w:val="-5"/>
          <w:sz w:val="24"/>
        </w:rPr>
        <w:t xml:space="preserve"> </w:t>
      </w:r>
      <w:r>
        <w:rPr>
          <w:sz w:val="24"/>
        </w:rPr>
        <w:t>leaves and are</w:t>
      </w:r>
      <w:r>
        <w:rPr>
          <w:spacing w:val="-2"/>
          <w:sz w:val="24"/>
        </w:rPr>
        <w:t xml:space="preserve"> </w:t>
      </w:r>
      <w:r>
        <w:rPr>
          <w:sz w:val="24"/>
        </w:rPr>
        <w:t>deciduous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 fire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drought</w:t>
      </w:r>
      <w:r>
        <w:rPr>
          <w:spacing w:val="-2"/>
          <w:sz w:val="24"/>
        </w:rPr>
        <w:t xml:space="preserve"> </w:t>
      </w:r>
      <w:r>
        <w:rPr>
          <w:sz w:val="24"/>
        </w:rPr>
        <w:t>resistant</w:t>
      </w:r>
    </w:p>
    <w:p w:rsidR="00393B54" w:rsidRDefault="00393B54">
      <w:pPr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200"/>
        <w:ind w:firstLine="0"/>
        <w:rPr>
          <w:sz w:val="24"/>
        </w:rPr>
      </w:pPr>
      <w:r>
        <w:rPr>
          <w:sz w:val="24"/>
        </w:rPr>
        <w:lastRenderedPageBreak/>
        <w:t>grasses dry during the dry season and turns brown or yellow and green during the wet season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altitude</w:t>
      </w:r>
      <w:r>
        <w:rPr>
          <w:spacing w:val="-2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1800m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level,</w:t>
      </w:r>
      <w:r>
        <w:rPr>
          <w:spacing w:val="-1"/>
          <w:sz w:val="24"/>
        </w:rPr>
        <w:t xml:space="preserve"> </w:t>
      </w:r>
      <w:r>
        <w:rPr>
          <w:sz w:val="24"/>
        </w:rPr>
        <w:t>savanna grasslands change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woodland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1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spacing w:before="39"/>
        <w:ind w:left="73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155</w:t>
      </w:r>
    </w:p>
    <w:p w:rsidR="00393B54" w:rsidRDefault="00393B54">
      <w:pPr>
        <w:rPr>
          <w:rFonts w:ascii="Calibri"/>
        </w:rPr>
        <w:sectPr w:rsidR="00393B54">
          <w:headerReference w:type="default" r:id="rId309"/>
          <w:footerReference w:type="default" r:id="rId310"/>
          <w:pgSz w:w="12240" w:h="15840"/>
          <w:pgMar w:top="680" w:right="1680" w:bottom="1040" w:left="0" w:header="0" w:footer="860" w:gutter="0"/>
          <w:cols w:num="2" w:space="720" w:equalWidth="0">
            <w:col w:w="9995" w:space="40"/>
            <w:col w:w="525"/>
          </w:cols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lastRenderedPageBreak/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1"/>
          <w:sz w:val="24"/>
        </w:rPr>
        <w:t xml:space="preserve"> </w:t>
      </w:r>
      <w:r>
        <w:rPr>
          <w:sz w:val="24"/>
        </w:rPr>
        <w:t>forming</w:t>
      </w:r>
      <w:r>
        <w:rPr>
          <w:spacing w:val="-3"/>
          <w:sz w:val="24"/>
        </w:rPr>
        <w:t xml:space="preserve"> </w:t>
      </w:r>
      <w:r>
        <w:rPr>
          <w:sz w:val="24"/>
        </w:rPr>
        <w:t>a continuous cover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margin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less grass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hard wood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mixed stands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umbrella</w:t>
      </w:r>
      <w:r>
        <w:rPr>
          <w:spacing w:val="-2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medium height</w:t>
      </w:r>
      <w:r>
        <w:rPr>
          <w:spacing w:val="-1"/>
          <w:sz w:val="24"/>
        </w:rPr>
        <w:t xml:space="preserve"> </w:t>
      </w:r>
      <w:r>
        <w:rPr>
          <w:sz w:val="24"/>
        </w:rPr>
        <w:t>of about</w:t>
      </w:r>
      <w:r>
        <w:rPr>
          <w:spacing w:val="-1"/>
          <w:sz w:val="24"/>
        </w:rPr>
        <w:t xml:space="preserve"> </w:t>
      </w:r>
      <w:r>
        <w:rPr>
          <w:sz w:val="24"/>
        </w:rPr>
        <w:t>16-</w:t>
      </w:r>
      <w:r>
        <w:rPr>
          <w:spacing w:val="-1"/>
          <w:sz w:val="24"/>
        </w:rPr>
        <w:t xml:space="preserve"> </w:t>
      </w:r>
      <w:r>
        <w:rPr>
          <w:sz w:val="24"/>
        </w:rPr>
        <w:t>18</w:t>
      </w:r>
      <w:r>
        <w:rPr>
          <w:spacing w:val="-1"/>
          <w:sz w:val="24"/>
        </w:rPr>
        <w:t xml:space="preserve"> </w:t>
      </w:r>
      <w:r>
        <w:rPr>
          <w:sz w:val="24"/>
        </w:rPr>
        <w:t>meters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deciduous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nature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35" w:firstLine="0"/>
        <w:rPr>
          <w:sz w:val="24"/>
        </w:rPr>
      </w:pPr>
      <w:r>
        <w:rPr>
          <w:sz w:val="24"/>
        </w:rPr>
        <w:t>they are also drought and fire resistant with tap roots to reach the water table deep in the ground and</w:t>
      </w:r>
      <w:r>
        <w:rPr>
          <w:spacing w:val="-58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barks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leaves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through 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dominant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species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acacia and</w:t>
      </w:r>
      <w:r>
        <w:rPr>
          <w:spacing w:val="-2"/>
          <w:sz w:val="24"/>
        </w:rPr>
        <w:t xml:space="preserve"> </w:t>
      </w:r>
      <w:r>
        <w:rPr>
          <w:sz w:val="24"/>
        </w:rPr>
        <w:t>baobab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72" w:firstLine="0"/>
        <w:rPr>
          <w:sz w:val="24"/>
        </w:rPr>
      </w:pP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grasses,</w:t>
      </w:r>
      <w:r>
        <w:rPr>
          <w:spacing w:val="-1"/>
          <w:sz w:val="24"/>
        </w:rPr>
        <w:t xml:space="preserve"> </w:t>
      </w:r>
      <w:r>
        <w:rPr>
          <w:sz w:val="24"/>
        </w:rPr>
        <w:t>shrubs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bushes</w:t>
      </w:r>
      <w:r>
        <w:rPr>
          <w:spacing w:val="-1"/>
          <w:sz w:val="24"/>
        </w:rPr>
        <w:t xml:space="preserve"> </w:t>
      </w:r>
      <w:r>
        <w:rPr>
          <w:sz w:val="24"/>
        </w:rPr>
        <w:t>growing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scattered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57"/>
          <w:sz w:val="24"/>
        </w:rPr>
        <w:t xml:space="preserve"> </w:t>
      </w:r>
      <w:r>
        <w:rPr>
          <w:sz w:val="24"/>
        </w:rPr>
        <w:t>adequate</w:t>
      </w:r>
      <w:r>
        <w:rPr>
          <w:spacing w:val="-1"/>
          <w:sz w:val="24"/>
        </w:rPr>
        <w:t xml:space="preserve"> </w:t>
      </w:r>
      <w:r>
        <w:rPr>
          <w:sz w:val="24"/>
        </w:rPr>
        <w:t>sun light reaches the ground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than in the </w:t>
      </w:r>
      <w:r>
        <w:rPr>
          <w:sz w:val="24"/>
        </w:rPr>
        <w:t>tropical rain forests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grasses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6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season</w:t>
      </w:r>
      <w:r>
        <w:rPr>
          <w:spacing w:val="-1"/>
          <w:sz w:val="24"/>
        </w:rPr>
        <w:t xml:space="preserve"> </w:t>
      </w:r>
      <w:r>
        <w:rPr>
          <w:sz w:val="24"/>
        </w:rPr>
        <w:t>and turns</w:t>
      </w:r>
      <w:r>
        <w:rPr>
          <w:spacing w:val="-1"/>
          <w:sz w:val="24"/>
        </w:rPr>
        <w:t xml:space="preserve"> </w:t>
      </w:r>
      <w:r>
        <w:rPr>
          <w:sz w:val="24"/>
        </w:rPr>
        <w:t>brown or yellow and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 wet season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baobab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swollen</w:t>
      </w:r>
      <w:r>
        <w:rPr>
          <w:spacing w:val="-1"/>
          <w:sz w:val="24"/>
        </w:rPr>
        <w:t xml:space="preserve"> </w:t>
      </w:r>
      <w:r>
        <w:rPr>
          <w:sz w:val="24"/>
        </w:rPr>
        <w:t>trunks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resist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</w:p>
    <w:p w:rsidR="00393B54" w:rsidRDefault="00574D45">
      <w:pPr>
        <w:pStyle w:val="BodyText"/>
        <w:ind w:right="497"/>
      </w:pPr>
      <w:r>
        <w:t>At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altitude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about</w:t>
      </w:r>
      <w:r>
        <w:rPr>
          <w:b/>
          <w:spacing w:val="-1"/>
        </w:rPr>
        <w:t xml:space="preserve"> </w:t>
      </w:r>
      <w:r>
        <w:rPr>
          <w:b/>
        </w:rPr>
        <w:t>1800 –</w:t>
      </w:r>
      <w:r>
        <w:rPr>
          <w:b/>
          <w:spacing w:val="-1"/>
        </w:rPr>
        <w:t xml:space="preserve"> </w:t>
      </w:r>
      <w:r>
        <w:rPr>
          <w:b/>
        </w:rPr>
        <w:t>2500</w:t>
      </w:r>
      <w:r>
        <w:rPr>
          <w:b/>
          <w:spacing w:val="-1"/>
        </w:rPr>
        <w:t xml:space="preserve"> </w:t>
      </w:r>
      <w:r>
        <w:t>meters</w:t>
      </w:r>
      <w:r>
        <w:rPr>
          <w:spacing w:val="-1"/>
        </w:rPr>
        <w:t xml:space="preserve"> </w:t>
      </w:r>
      <w:r>
        <w:t>above sea-level,</w:t>
      </w:r>
      <w:r>
        <w:rPr>
          <w:spacing w:val="-1"/>
        </w:rPr>
        <w:t xml:space="preserve"> </w:t>
      </w:r>
      <w:r>
        <w:t>savanna</w:t>
      </w:r>
      <w:r>
        <w:rPr>
          <w:spacing w:val="1"/>
        </w:rPr>
        <w:t xml:space="preserve"> </w:t>
      </w:r>
      <w:r>
        <w:t>woodland</w:t>
      </w:r>
      <w:r>
        <w:rPr>
          <w:spacing w:val="-1"/>
        </w:rPr>
        <w:t xml:space="preserve"> </w:t>
      </w:r>
      <w:r>
        <w:t>gradually</w:t>
      </w:r>
      <w:r>
        <w:rPr>
          <w:spacing w:val="-6"/>
        </w:rPr>
        <w:t xml:space="preserve"> </w:t>
      </w:r>
      <w:r>
        <w:t>merges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tropical rain forests characterized by;</w:t>
      </w:r>
    </w:p>
    <w:p w:rsidR="00393B54" w:rsidRDefault="00574D45">
      <w:pPr>
        <w:pStyle w:val="BodyText"/>
      </w:pPr>
      <w:r>
        <w:t>.▪ever</w:t>
      </w:r>
      <w:r>
        <w:rPr>
          <w:spacing w:val="-1"/>
        </w:rPr>
        <w:t xml:space="preserve"> </w:t>
      </w:r>
      <w:r>
        <w:t>green</w:t>
      </w:r>
      <w:r>
        <w:rPr>
          <w:spacing w:val="-2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broad</w:t>
      </w:r>
      <w:r>
        <w:rPr>
          <w:spacing w:val="-1"/>
        </w:rPr>
        <w:t xml:space="preserve"> </w:t>
      </w:r>
      <w:r>
        <w:t>leaves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tall</w:t>
      </w:r>
      <w:r>
        <w:rPr>
          <w:spacing w:val="-2"/>
          <w:sz w:val="24"/>
        </w:rPr>
        <w:t xml:space="preserve"> </w:t>
      </w:r>
      <w:r>
        <w:rPr>
          <w:sz w:val="24"/>
        </w:rPr>
        <w:t>trees of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meters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big</w:t>
      </w:r>
      <w:r>
        <w:rPr>
          <w:spacing w:val="-4"/>
          <w:sz w:val="24"/>
        </w:rPr>
        <w:t xml:space="preserve"> </w:t>
      </w:r>
      <w:r>
        <w:rPr>
          <w:sz w:val="24"/>
        </w:rPr>
        <w:t>and 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trunks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buttress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huge and</w:t>
      </w:r>
      <w:r>
        <w:rPr>
          <w:spacing w:val="1"/>
          <w:sz w:val="24"/>
        </w:rPr>
        <w:t xml:space="preserve"> </w:t>
      </w:r>
      <w:r>
        <w:rPr>
          <w:sz w:val="24"/>
        </w:rPr>
        <w:t>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trunks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mixed stand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mahogany,</w:t>
      </w:r>
      <w:r>
        <w:rPr>
          <w:spacing w:val="-1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ebony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2-3 canopy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climbing</w:t>
      </w:r>
      <w:r>
        <w:rPr>
          <w:spacing w:val="-3"/>
          <w:sz w:val="24"/>
        </w:rPr>
        <w:t xml:space="preserve"> </w:t>
      </w:r>
      <w:r>
        <w:rPr>
          <w:sz w:val="24"/>
        </w:rPr>
        <w:t>plants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lianas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canopies</w:t>
      </w:r>
      <w:r>
        <w:rPr>
          <w:spacing w:val="-1"/>
          <w:sz w:val="24"/>
        </w:rPr>
        <w:t xml:space="preserve"> </w:t>
      </w:r>
      <w:r>
        <w:rPr>
          <w:sz w:val="24"/>
        </w:rPr>
        <w:t>block sunlight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ground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hard wood</w:t>
      </w:r>
      <w:r>
        <w:rPr>
          <w:spacing w:val="-1"/>
          <w:sz w:val="24"/>
        </w:rPr>
        <w:t xml:space="preserve"> </w:t>
      </w:r>
      <w:r>
        <w:rPr>
          <w:sz w:val="24"/>
        </w:rPr>
        <w:t>species</w:t>
      </w:r>
    </w:p>
    <w:p w:rsidR="00393B54" w:rsidRDefault="00574D45">
      <w:pPr>
        <w:spacing w:before="1"/>
        <w:ind w:left="720" w:right="329"/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altitude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2500-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3000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above sea-level,</w:t>
      </w:r>
      <w:r>
        <w:rPr>
          <w:spacing w:val="-1"/>
          <w:sz w:val="24"/>
        </w:rPr>
        <w:t xml:space="preserve"> </w:t>
      </w:r>
      <w:r>
        <w:rPr>
          <w:sz w:val="24"/>
        </w:rPr>
        <w:t>equatorial</w:t>
      </w:r>
      <w:r>
        <w:rPr>
          <w:spacing w:val="-2"/>
          <w:sz w:val="24"/>
        </w:rPr>
        <w:t xml:space="preserve"> </w:t>
      </w:r>
      <w:r>
        <w:rPr>
          <w:sz w:val="24"/>
        </w:rPr>
        <w:t>forests</w:t>
      </w:r>
      <w:r>
        <w:rPr>
          <w:spacing w:val="-1"/>
          <w:sz w:val="24"/>
        </w:rPr>
        <w:t xml:space="preserve"> </w:t>
      </w:r>
      <w:r>
        <w:rPr>
          <w:sz w:val="24"/>
        </w:rPr>
        <w:t>gradually</w:t>
      </w:r>
      <w:r>
        <w:rPr>
          <w:spacing w:val="-6"/>
          <w:sz w:val="24"/>
        </w:rPr>
        <w:t xml:space="preserve"> </w:t>
      </w:r>
      <w:r>
        <w:rPr>
          <w:sz w:val="24"/>
        </w:rPr>
        <w:t>merge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temperate forests characterized 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coniferous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1"/>
          <w:sz w:val="24"/>
        </w:rPr>
        <w:t xml:space="preserve"> </w:t>
      </w:r>
      <w:r>
        <w:rPr>
          <w:sz w:val="24"/>
        </w:rPr>
        <w:t>wood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species like</w:t>
      </w:r>
      <w:r>
        <w:rPr>
          <w:spacing w:val="-2"/>
          <w:sz w:val="24"/>
        </w:rPr>
        <w:t xml:space="preserve"> </w:t>
      </w:r>
      <w:r>
        <w:rPr>
          <w:sz w:val="24"/>
        </w:rPr>
        <w:t>cedar,</w:t>
      </w:r>
      <w:r>
        <w:rPr>
          <w:spacing w:val="-1"/>
          <w:sz w:val="24"/>
        </w:rPr>
        <w:t xml:space="preserve"> </w:t>
      </w:r>
      <w:r>
        <w:rPr>
          <w:sz w:val="24"/>
        </w:rPr>
        <w:t>podocarp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camphor.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ever</w:t>
      </w:r>
      <w:r>
        <w:rPr>
          <w:spacing w:val="-1"/>
          <w:sz w:val="24"/>
        </w:rPr>
        <w:t xml:space="preserve"> </w:t>
      </w:r>
      <w:r>
        <w:rPr>
          <w:sz w:val="24"/>
        </w:rPr>
        <w:t>green,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trunks,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barks,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needle</w:t>
      </w:r>
      <w:r>
        <w:rPr>
          <w:spacing w:val="-1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leaves and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under growth.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shorter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bamboo</w:t>
      </w:r>
      <w:r>
        <w:rPr>
          <w:spacing w:val="-1"/>
          <w:sz w:val="24"/>
        </w:rPr>
        <w:t xml:space="preserve"> </w:t>
      </w:r>
      <w:r>
        <w:rPr>
          <w:sz w:val="24"/>
        </w:rPr>
        <w:t>forest.</w:t>
      </w:r>
    </w:p>
    <w:p w:rsidR="00393B54" w:rsidRDefault="00574D45">
      <w:pPr>
        <w:pStyle w:val="BodyText"/>
        <w:ind w:right="369"/>
      </w:pPr>
      <w:r>
        <w:t>At an altitude of about 3000 - 3500 meters above sea-level, temperate forests gradually merge into</w:t>
      </w:r>
      <w:r>
        <w:rPr>
          <w:spacing w:val="-57"/>
        </w:rPr>
        <w:t xml:space="preserve"> </w:t>
      </w:r>
      <w:r>
        <w:t>bamboo</w:t>
      </w:r>
      <w:r>
        <w:rPr>
          <w:spacing w:val="-1"/>
        </w:rPr>
        <w:t xml:space="preserve"> </w:t>
      </w:r>
      <w:r>
        <w:t>forest characterized</w:t>
      </w:r>
      <w:r>
        <w:t xml:space="preserve"> 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layer,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grow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pure</w:t>
      </w:r>
      <w:r>
        <w:rPr>
          <w:spacing w:val="-2"/>
          <w:sz w:val="24"/>
        </w:rPr>
        <w:t xml:space="preserve"> </w:t>
      </w:r>
      <w:r>
        <w:rPr>
          <w:sz w:val="24"/>
        </w:rPr>
        <w:t>stands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544" w:firstLine="0"/>
        <w:rPr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segmented</w:t>
      </w:r>
      <w:r>
        <w:rPr>
          <w:spacing w:val="-1"/>
          <w:sz w:val="24"/>
        </w:rPr>
        <w:t xml:space="preserve"> </w:t>
      </w:r>
      <w:r>
        <w:rPr>
          <w:sz w:val="24"/>
        </w:rPr>
        <w:t>or reed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stems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hollows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relatively</w:t>
      </w:r>
      <w:r>
        <w:rPr>
          <w:spacing w:val="-6"/>
          <w:sz w:val="24"/>
        </w:rPr>
        <w:t xml:space="preserve"> </w:t>
      </w:r>
      <w:r>
        <w:rPr>
          <w:sz w:val="24"/>
        </w:rPr>
        <w:t>scarce</w:t>
      </w:r>
      <w:r>
        <w:rPr>
          <w:spacing w:val="1"/>
          <w:sz w:val="24"/>
        </w:rPr>
        <w:t xml:space="preserve"> </w:t>
      </w:r>
      <w:r>
        <w:rPr>
          <w:sz w:val="24"/>
        </w:rPr>
        <w:t>at this altitude,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small,</w:t>
      </w:r>
      <w:r>
        <w:rPr>
          <w:spacing w:val="-1"/>
          <w:sz w:val="24"/>
        </w:rPr>
        <w:t xml:space="preserve"> </w:t>
      </w:r>
      <w:r>
        <w:rPr>
          <w:sz w:val="24"/>
        </w:rPr>
        <w:t>tough</w:t>
      </w:r>
      <w:r>
        <w:rPr>
          <w:spacing w:val="-1"/>
          <w:sz w:val="24"/>
        </w:rPr>
        <w:t xml:space="preserve"> </w:t>
      </w:r>
      <w:r>
        <w:rPr>
          <w:sz w:val="24"/>
        </w:rPr>
        <w:t>pointed</w:t>
      </w:r>
      <w:r>
        <w:rPr>
          <w:spacing w:val="-1"/>
          <w:sz w:val="24"/>
        </w:rPr>
        <w:t xml:space="preserve"> </w:t>
      </w:r>
      <w:r>
        <w:rPr>
          <w:sz w:val="24"/>
        </w:rPr>
        <w:t>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ever</w:t>
      </w:r>
      <w:r>
        <w:rPr>
          <w:spacing w:val="-1"/>
          <w:sz w:val="24"/>
        </w:rPr>
        <w:t xml:space="preserve"> </w:t>
      </w:r>
      <w:r>
        <w:rPr>
          <w:sz w:val="24"/>
        </w:rPr>
        <w:t>green,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prop roots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anchor</w:t>
      </w:r>
      <w:r>
        <w:rPr>
          <w:spacing w:val="-1"/>
          <w:sz w:val="24"/>
        </w:rPr>
        <w:t xml:space="preserve"> </w:t>
      </w:r>
      <w:r>
        <w:rPr>
          <w:sz w:val="24"/>
        </w:rPr>
        <w:t>firms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thin soil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:rsidR="00393B54" w:rsidRDefault="00574D45">
      <w:pPr>
        <w:pStyle w:val="BodyText"/>
        <w:ind w:right="549"/>
      </w:pPr>
      <w:r>
        <w:t xml:space="preserve">At an altitude of about </w:t>
      </w:r>
      <w:r>
        <w:rPr>
          <w:b/>
        </w:rPr>
        <w:t xml:space="preserve">3500 - 4500metres </w:t>
      </w:r>
      <w:r>
        <w:t>above sea-level, bamboo forest gradually merges into</w:t>
      </w:r>
      <w:r>
        <w:rPr>
          <w:spacing w:val="-58"/>
        </w:rPr>
        <w:t xml:space="preserve"> </w:t>
      </w:r>
      <w:r>
        <w:t>heath</w:t>
      </w:r>
      <w:r>
        <w:rPr>
          <w:spacing w:val="-1"/>
        </w:rPr>
        <w:t xml:space="preserve"> </w:t>
      </w:r>
      <w:r>
        <w:t>and moorland</w:t>
      </w:r>
      <w:r>
        <w:rPr>
          <w:spacing w:val="1"/>
        </w:rPr>
        <w:t xml:space="preserve"> </w:t>
      </w:r>
      <w:r>
        <w:t>characterized 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grasses,</w:t>
      </w:r>
      <w:r>
        <w:rPr>
          <w:spacing w:val="-1"/>
          <w:sz w:val="24"/>
        </w:rPr>
        <w:t xml:space="preserve"> </w:t>
      </w:r>
      <w:r>
        <w:rPr>
          <w:sz w:val="24"/>
        </w:rPr>
        <w:t>shrubs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Alpine</w:t>
      </w:r>
      <w:r>
        <w:rPr>
          <w:spacing w:val="-1"/>
          <w:sz w:val="24"/>
        </w:rPr>
        <w:t xml:space="preserve"> </w:t>
      </w:r>
      <w:r>
        <w:rPr>
          <w:sz w:val="24"/>
        </w:rPr>
        <w:t>flowers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Plants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lobelia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giant groundsel.</w:t>
      </w:r>
    </w:p>
    <w:p w:rsidR="00393B54" w:rsidRDefault="00574D45">
      <w:pPr>
        <w:pStyle w:val="Heading1"/>
        <w:spacing w:before="4" w:line="240" w:lineRule="auto"/>
        <w:ind w:right="768"/>
      </w:pPr>
      <w:r>
        <w:t>DIAGRAM</w:t>
      </w:r>
      <w:r>
        <w:rPr>
          <w:spacing w:val="-4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VEGETATION</w:t>
      </w:r>
      <w:r>
        <w:rPr>
          <w:spacing w:val="-2"/>
        </w:rPr>
        <w:t xml:space="preserve"> </w:t>
      </w:r>
      <w:r>
        <w:t>ZONATION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MOUNTANEOUS</w:t>
      </w:r>
      <w:r>
        <w:rPr>
          <w:spacing w:val="-57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IN EAST IN RELATION TO ALTITUDE</w:t>
      </w:r>
    </w:p>
    <w:p w:rsidR="00393B54" w:rsidRDefault="00393B54">
      <w:p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156</w:t>
      </w:r>
    </w:p>
    <w:p w:rsidR="00393B54" w:rsidRDefault="00574D45">
      <w:pPr>
        <w:pStyle w:val="BodyText"/>
        <w:spacing w:line="222" w:lineRule="exact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hand, vegetation</w:t>
      </w:r>
      <w:r>
        <w:rPr>
          <w:spacing w:val="-1"/>
        </w:rPr>
        <w:t xml:space="preserve"> </w:t>
      </w:r>
      <w:r>
        <w:t>distribution is</w:t>
      </w:r>
      <w:r>
        <w:rPr>
          <w:spacing w:val="-1"/>
        </w:rPr>
        <w:t xml:space="preserve"> </w:t>
      </w:r>
      <w:r>
        <w:t>influenced by</w:t>
      </w:r>
      <w:r>
        <w:rPr>
          <w:spacing w:val="-3"/>
        </w:rPr>
        <w:t xml:space="preserve"> </w:t>
      </w:r>
      <w:r>
        <w:t>climate,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soil, drainage,</w:t>
      </w:r>
      <w:r>
        <w:rPr>
          <w:spacing w:val="-1"/>
        </w:rPr>
        <w:t xml:space="preserve"> </w:t>
      </w:r>
      <w:r>
        <w:t>relief and</w:t>
      </w:r>
    </w:p>
    <w:p w:rsidR="00393B54" w:rsidRDefault="00574D45">
      <w:pPr>
        <w:pStyle w:val="BodyText"/>
      </w:pPr>
      <w:r>
        <w:t>biotic</w:t>
      </w:r>
      <w:r>
        <w:rPr>
          <w:spacing w:val="-2"/>
        </w:rPr>
        <w:t xml:space="preserve"> </w:t>
      </w:r>
      <w:r>
        <w:t>factors</w:t>
      </w:r>
    </w:p>
    <w:p w:rsidR="00393B54" w:rsidRDefault="00574D45">
      <w:pPr>
        <w:pStyle w:val="Heading1"/>
        <w:spacing w:before="5" w:line="240" w:lineRule="auto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vegetation zonation</w:t>
      </w:r>
      <w:r>
        <w:rPr>
          <w:spacing w:val="-1"/>
        </w:rPr>
        <w:t xml:space="preserve"> </w:t>
      </w:r>
      <w:r>
        <w:t>in one</w:t>
      </w:r>
      <w:r>
        <w:rPr>
          <w:spacing w:val="-5"/>
        </w:rPr>
        <w:t xml:space="preserve"> </w:t>
      </w:r>
      <w:r>
        <w:t>mountainous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57"/>
        </w:rPr>
        <w:t xml:space="preserve"> </w:t>
      </w:r>
      <w:r>
        <w:t>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mountainous area</w:t>
      </w:r>
      <w:r>
        <w:rPr>
          <w:spacing w:val="-1"/>
          <w:sz w:val="24"/>
        </w:rPr>
        <w:t xml:space="preserve"> </w:t>
      </w:r>
      <w:r>
        <w:rPr>
          <w:sz w:val="24"/>
        </w:rPr>
        <w:t>in 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  <w:r>
        <w:rPr>
          <w:spacing w:val="1"/>
          <w:sz w:val="24"/>
        </w:rPr>
        <w:t xml:space="preserve"> </w:t>
      </w:r>
      <w:r>
        <w:rPr>
          <w:sz w:val="24"/>
        </w:rPr>
        <w:t>with different natural 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different natural</w:t>
      </w:r>
      <w:r>
        <w:rPr>
          <w:spacing w:val="1"/>
          <w:sz w:val="24"/>
        </w:rPr>
        <w:t xml:space="preserve"> </w:t>
      </w:r>
      <w:r>
        <w:rPr>
          <w:sz w:val="24"/>
        </w:rPr>
        <w:t>vegetation zones existing</w:t>
      </w:r>
      <w:r>
        <w:rPr>
          <w:spacing w:val="-3"/>
          <w:sz w:val="24"/>
        </w:rPr>
        <w:t xml:space="preserve"> </w:t>
      </w:r>
      <w:r>
        <w:rPr>
          <w:sz w:val="24"/>
        </w:rPr>
        <w:t>on it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favored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type/zone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3"/>
          <w:sz w:val="24"/>
        </w:rPr>
        <w:t xml:space="preserve"> </w:t>
      </w:r>
      <w:r>
        <w:rPr>
          <w:sz w:val="24"/>
        </w:rPr>
        <w:t>the arrangement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 types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336"/>
      </w:pPr>
      <w:r>
        <w:t>Vegetation</w:t>
      </w:r>
      <w:r>
        <w:rPr>
          <w:spacing w:val="-1"/>
        </w:rPr>
        <w:t xml:space="preserve"> </w:t>
      </w:r>
      <w:r>
        <w:t>zonation</w:t>
      </w:r>
      <w:r>
        <w:rPr>
          <w:spacing w:val="-1"/>
        </w:rPr>
        <w:t xml:space="preserve"> </w:t>
      </w:r>
      <w:r>
        <w:t>refers t</w:t>
      </w:r>
      <w:r>
        <w:t>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arrangement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slope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summit</w:t>
      </w:r>
      <w:r>
        <w:rPr>
          <w:spacing w:val="-1"/>
        </w:rPr>
        <w:t xml:space="preserve"> </w:t>
      </w:r>
      <w:r>
        <w:t>to the</w:t>
      </w:r>
      <w:r>
        <w:rPr>
          <w:spacing w:val="-57"/>
        </w:rPr>
        <w:t xml:space="preserve"> </w:t>
      </w:r>
      <w:r>
        <w:t>base. It is dictated by altitude hence limited to mountainous regions such as Kilimanjaro, Kenya,</w:t>
      </w:r>
      <w:r>
        <w:rPr>
          <w:spacing w:val="1"/>
        </w:rPr>
        <w:t xml:space="preserve"> </w:t>
      </w:r>
      <w:r>
        <w:t>Rwenzori,</w:t>
      </w:r>
      <w:r>
        <w:rPr>
          <w:spacing w:val="-1"/>
        </w:rPr>
        <w:t xml:space="preserve"> </w:t>
      </w:r>
      <w:r>
        <w:t>Elgon, Meru</w:t>
      </w:r>
      <w:r>
        <w:rPr>
          <w:spacing w:val="2"/>
        </w:rPr>
        <w:t xml:space="preserve"> </w:t>
      </w:r>
      <w:r>
        <w:t>and Muhavura.</w:t>
      </w:r>
    </w:p>
    <w:p w:rsidR="00393B54" w:rsidRDefault="00574D45">
      <w:pPr>
        <w:pStyle w:val="BodyText"/>
        <w:ind w:right="170"/>
      </w:pPr>
      <w:r>
        <w:t>Altitude</w:t>
      </w:r>
      <w:r>
        <w:rPr>
          <w:spacing w:val="-1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zonation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fall, temperature,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drainage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as explained below.</w:t>
      </w:r>
    </w:p>
    <w:p w:rsidR="00393B54" w:rsidRDefault="00574D45">
      <w:pPr>
        <w:pStyle w:val="BodyText"/>
        <w:ind w:right="329"/>
      </w:pPr>
      <w:r>
        <w:t>The</w:t>
      </w:r>
      <w:r>
        <w:rPr>
          <w:spacing w:val="-3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zones vary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mountain to</w:t>
      </w:r>
      <w:r>
        <w:rPr>
          <w:spacing w:val="-1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height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mountain.</w:t>
      </w:r>
      <w:r>
        <w:rPr>
          <w:spacing w:val="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zones</w:t>
      </w:r>
      <w:r>
        <w:rPr>
          <w:spacing w:val="-1"/>
        </w:rPr>
        <w:t xml:space="preserve"> </w:t>
      </w:r>
      <w:r>
        <w:t>don’t have</w:t>
      </w:r>
      <w:r>
        <w:rPr>
          <w:spacing w:val="-1"/>
        </w:rPr>
        <w:t xml:space="preserve"> </w:t>
      </w:r>
      <w:r>
        <w:t>clear margins instead overlap.</w:t>
      </w:r>
    </w:p>
    <w:p w:rsidR="00393B54" w:rsidRDefault="00574D45">
      <w:pPr>
        <w:pStyle w:val="Heading1"/>
        <w:spacing w:before="3"/>
      </w:pPr>
      <w:r>
        <w:t>Diagram</w:t>
      </w:r>
      <w:r>
        <w:rPr>
          <w:spacing w:val="-6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vegetation zonation in</w:t>
      </w:r>
      <w:r>
        <w:rPr>
          <w:spacing w:val="-1"/>
        </w:rPr>
        <w:t xml:space="preserve"> </w:t>
      </w:r>
      <w:r>
        <w:t>mountainous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</w:p>
    <w:p w:rsidR="00393B54" w:rsidRDefault="00574D45">
      <w:pPr>
        <w:pStyle w:val="BodyText"/>
        <w:spacing w:line="274" w:lineRule="exact"/>
      </w:pPr>
      <w:r>
        <w:t>Generally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zones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identified</w:t>
      </w:r>
    </w:p>
    <w:p w:rsidR="00393B54" w:rsidRDefault="00574D45">
      <w:pPr>
        <w:pStyle w:val="BodyText"/>
        <w:ind w:right="609"/>
      </w:pPr>
      <w:r>
        <w:t xml:space="preserve">Areas lying below </w:t>
      </w:r>
      <w:r>
        <w:rPr>
          <w:b/>
        </w:rPr>
        <w:t xml:space="preserve">1800 meters </w:t>
      </w:r>
      <w:r>
        <w:t>above sea level have savanna vegetation, sub-divided into three</w:t>
      </w:r>
      <w:r>
        <w:rPr>
          <w:spacing w:val="-58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 the annual rainfall and the duration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dry</w:t>
      </w:r>
      <w:r>
        <w:rPr>
          <w:spacing w:val="-5"/>
        </w:rPr>
        <w:t xml:space="preserve"> </w:t>
      </w:r>
      <w:r>
        <w:t>season.</w:t>
      </w:r>
    </w:p>
    <w:p w:rsidR="00393B54" w:rsidRDefault="00574D45">
      <w:pPr>
        <w:pStyle w:val="BodyText"/>
      </w:pPr>
      <w:r>
        <w:t>At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lowest level on the</w:t>
      </w:r>
      <w:r>
        <w:rPr>
          <w:spacing w:val="-1"/>
        </w:rPr>
        <w:t xml:space="preserve"> </w:t>
      </w:r>
      <w:r>
        <w:t>drier</w:t>
      </w:r>
      <w:r>
        <w:rPr>
          <w:spacing w:val="-3"/>
        </w:rPr>
        <w:t xml:space="preserve"> </w:t>
      </w:r>
      <w:r>
        <w:t xml:space="preserve">margins is </w:t>
      </w:r>
      <w:r>
        <w:rPr>
          <w:b/>
        </w:rPr>
        <w:t>dry savanna</w:t>
      </w:r>
      <w:r>
        <w:rPr>
          <w:b/>
          <w:spacing w:val="-1"/>
        </w:rPr>
        <w:t xml:space="preserve"> </w:t>
      </w:r>
      <w:r>
        <w:t>(dry</w:t>
      </w:r>
      <w:r>
        <w:rPr>
          <w:spacing w:val="-6"/>
        </w:rPr>
        <w:t xml:space="preserve"> </w:t>
      </w:r>
      <w:r>
        <w:t>bush and</w:t>
      </w:r>
      <w:r>
        <w:rPr>
          <w:spacing w:val="-1"/>
        </w:rPr>
        <w:t xml:space="preserve"> </w:t>
      </w:r>
      <w:r>
        <w:t>thicket) characterized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b/>
          <w:sz w:val="24"/>
        </w:rPr>
      </w:pPr>
      <w:r>
        <w:rPr>
          <w:sz w:val="24"/>
        </w:rPr>
        <w:t>scrub,</w:t>
      </w:r>
      <w:r>
        <w:rPr>
          <w:spacing w:val="-2"/>
          <w:sz w:val="24"/>
        </w:rPr>
        <w:t xml:space="preserve"> </w:t>
      </w:r>
      <w:r>
        <w:rPr>
          <w:sz w:val="24"/>
        </w:rPr>
        <w:t>bush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thicket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stunted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to low annual</w:t>
      </w:r>
      <w:r>
        <w:rPr>
          <w:spacing w:val="1"/>
          <w:sz w:val="24"/>
        </w:rPr>
        <w:t xml:space="preserve"> </w:t>
      </w:r>
      <w:r>
        <w:rPr>
          <w:sz w:val="24"/>
        </w:rPr>
        <w:t>rainfall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 500 mm-250mm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bush.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atmosphere</w:t>
      </w:r>
      <w:r>
        <w:rPr>
          <w:spacing w:val="-3"/>
          <w:sz w:val="24"/>
        </w:rPr>
        <w:t xml:space="preserve"> </w:t>
      </w:r>
      <w:r>
        <w:rPr>
          <w:sz w:val="24"/>
        </w:rPr>
        <w:t>supports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resistant</w:t>
      </w:r>
      <w:r>
        <w:rPr>
          <w:spacing w:val="-1"/>
          <w:sz w:val="24"/>
        </w:rPr>
        <w:t xml:space="preserve"> </w:t>
      </w:r>
      <w:r>
        <w:rPr>
          <w:sz w:val="24"/>
        </w:rPr>
        <w:t>plants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pacing w:val="-1"/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hot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temperatures</w:t>
      </w:r>
      <w:r>
        <w:rPr>
          <w:sz w:val="24"/>
        </w:rPr>
        <w:t xml:space="preserve"> of</w:t>
      </w:r>
      <w:r>
        <w:rPr>
          <w:spacing w:val="2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30</w:t>
      </w:r>
      <w:r>
        <w:rPr>
          <w:spacing w:val="-19"/>
          <w:sz w:val="24"/>
        </w:rPr>
        <w:t xml:space="preserve"> 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1"/>
          <w:sz w:val="24"/>
        </w:rPr>
        <w:t xml:space="preserve"> </w:t>
      </w:r>
      <w:r>
        <w:rPr>
          <w:sz w:val="24"/>
        </w:rPr>
        <w:t>drought</w:t>
      </w:r>
      <w:r>
        <w:rPr>
          <w:spacing w:val="3"/>
          <w:sz w:val="24"/>
        </w:rPr>
        <w:t xml:space="preserve"> </w:t>
      </w:r>
      <w:r>
        <w:rPr>
          <w:sz w:val="24"/>
        </w:rPr>
        <w:t>resistant plants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sandy</w:t>
      </w:r>
      <w:r>
        <w:rPr>
          <w:spacing w:val="-6"/>
          <w:sz w:val="24"/>
        </w:rPr>
        <w:t xml:space="preserve"> </w:t>
      </w:r>
      <w:r>
        <w:rPr>
          <w:sz w:val="24"/>
        </w:rPr>
        <w:t>soils with</w:t>
      </w:r>
      <w:r>
        <w:rPr>
          <w:spacing w:val="-1"/>
          <w:sz w:val="24"/>
        </w:rPr>
        <w:t xml:space="preserve"> </w:t>
      </w:r>
      <w:r>
        <w:rPr>
          <w:sz w:val="24"/>
        </w:rPr>
        <w:t>low water</w:t>
      </w:r>
      <w:r>
        <w:rPr>
          <w:spacing w:val="-1"/>
          <w:sz w:val="24"/>
        </w:rPr>
        <w:t xml:space="preserve"> </w:t>
      </w:r>
      <w:r>
        <w:rPr>
          <w:sz w:val="24"/>
        </w:rPr>
        <w:t>retention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4"/>
          <w:sz w:val="24"/>
        </w:rPr>
        <w:t xml:space="preserve"> </w:t>
      </w:r>
      <w:r>
        <w:rPr>
          <w:sz w:val="24"/>
        </w:rPr>
        <w:t>growth of</w:t>
      </w:r>
      <w:r>
        <w:rPr>
          <w:spacing w:val="-2"/>
          <w:sz w:val="24"/>
        </w:rPr>
        <w:t xml:space="preserve"> </w:t>
      </w:r>
      <w:r>
        <w:rPr>
          <w:sz w:val="24"/>
        </w:rPr>
        <w:t>drought resistant</w:t>
      </w:r>
      <w:r>
        <w:rPr>
          <w:spacing w:val="-1"/>
          <w:sz w:val="24"/>
        </w:rPr>
        <w:t xml:space="preserve"> </w:t>
      </w:r>
      <w:r>
        <w:rPr>
          <w:sz w:val="24"/>
        </w:rPr>
        <w:t>plants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fair</w:t>
      </w:r>
      <w:r>
        <w:rPr>
          <w:spacing w:val="-1"/>
          <w:sz w:val="24"/>
        </w:rPr>
        <w:t xml:space="preserve"> </w:t>
      </w:r>
      <w:r>
        <w:rPr>
          <w:sz w:val="24"/>
        </w:rPr>
        <w:t>drainage</w:t>
      </w:r>
      <w:r>
        <w:rPr>
          <w:spacing w:val="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limited moisture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soil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flat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lying</w:t>
      </w:r>
      <w:r>
        <w:rPr>
          <w:spacing w:val="-1"/>
          <w:sz w:val="24"/>
        </w:rPr>
        <w:t xml:space="preserve"> </w:t>
      </w:r>
      <w:r>
        <w:rPr>
          <w:sz w:val="24"/>
        </w:rPr>
        <w:t>relief/</w:t>
      </w:r>
      <w:r>
        <w:rPr>
          <w:spacing w:val="-2"/>
          <w:sz w:val="24"/>
        </w:rPr>
        <w:t xml:space="preserve"> </w:t>
      </w:r>
      <w:r>
        <w:rPr>
          <w:sz w:val="24"/>
        </w:rPr>
        <w:t>lower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186" w:firstLine="0"/>
        <w:rPr>
          <w:sz w:val="24"/>
        </w:rPr>
      </w:pPr>
      <w:r>
        <w:rPr>
          <w:sz w:val="24"/>
        </w:rPr>
        <w:t>low altitude less than 1000m above sea level- the lower slopes of the mountain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savanna</w:t>
      </w:r>
      <w:r>
        <w:rPr>
          <w:spacing w:val="-1"/>
          <w:sz w:val="24"/>
        </w:rPr>
        <w:t xml:space="preserve"> </w:t>
      </w:r>
      <w:r>
        <w:rPr>
          <w:sz w:val="24"/>
        </w:rPr>
        <w:t>merges</w:t>
      </w:r>
      <w:r>
        <w:rPr>
          <w:spacing w:val="2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grassland characterized by</w:t>
      </w:r>
      <w:r>
        <w:rPr>
          <w:sz w:val="24"/>
        </w:rPr>
        <w:t>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3-5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spear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nd</w:t>
      </w:r>
      <w:r>
        <w:rPr>
          <w:spacing w:val="1"/>
          <w:sz w:val="24"/>
        </w:rPr>
        <w:t xml:space="preserve"> </w:t>
      </w:r>
      <w:r>
        <w:rPr>
          <w:sz w:val="24"/>
        </w:rPr>
        <w:t>elephant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scattered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grasses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acacia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tiny</w:t>
      </w:r>
      <w:r>
        <w:rPr>
          <w:spacing w:val="-5"/>
          <w:sz w:val="24"/>
        </w:rPr>
        <w:t xml:space="preserve"> </w:t>
      </w:r>
      <w:r>
        <w:rPr>
          <w:sz w:val="24"/>
        </w:rPr>
        <w:t>leaves</w:t>
      </w:r>
      <w:r>
        <w:rPr>
          <w:spacing w:val="1"/>
          <w:sz w:val="24"/>
        </w:rPr>
        <w:t xml:space="preserve"> </w:t>
      </w:r>
      <w:r>
        <w:rPr>
          <w:sz w:val="24"/>
        </w:rPr>
        <w:t>and are</w:t>
      </w:r>
      <w:r>
        <w:rPr>
          <w:spacing w:val="-2"/>
          <w:sz w:val="24"/>
        </w:rPr>
        <w:t xml:space="preserve"> </w:t>
      </w:r>
      <w:r>
        <w:rPr>
          <w:sz w:val="24"/>
        </w:rPr>
        <w:t>deciduous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 fire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drought</w:t>
      </w:r>
      <w:r>
        <w:rPr>
          <w:spacing w:val="-2"/>
          <w:sz w:val="24"/>
        </w:rPr>
        <w:t xml:space="preserve"> </w:t>
      </w:r>
      <w:r>
        <w:rPr>
          <w:sz w:val="24"/>
        </w:rPr>
        <w:t>resistant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grasses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6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season</w:t>
      </w:r>
      <w:r>
        <w:rPr>
          <w:spacing w:val="-1"/>
          <w:sz w:val="24"/>
        </w:rPr>
        <w:t xml:space="preserve"> </w:t>
      </w:r>
      <w:r>
        <w:rPr>
          <w:sz w:val="24"/>
        </w:rPr>
        <w:t>and turns</w:t>
      </w:r>
      <w:r>
        <w:rPr>
          <w:spacing w:val="-1"/>
          <w:sz w:val="24"/>
        </w:rPr>
        <w:t xml:space="preserve"> </w:t>
      </w:r>
      <w:r>
        <w:rPr>
          <w:sz w:val="24"/>
        </w:rPr>
        <w:t>brown or yellow and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 wet season</w:t>
      </w:r>
    </w:p>
    <w:p w:rsidR="00393B54" w:rsidRDefault="00574D45">
      <w:pPr>
        <w:pStyle w:val="Heading1"/>
        <w:spacing w:before="5"/>
      </w:pPr>
      <w:r>
        <w:t>Savannah</w:t>
      </w:r>
      <w:r>
        <w:rPr>
          <w:spacing w:val="-1"/>
        </w:rPr>
        <w:t xml:space="preserve"> </w:t>
      </w:r>
      <w:r>
        <w:t>grass</w:t>
      </w:r>
      <w:r>
        <w:rPr>
          <w:spacing w:val="-1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Moderate</w:t>
      </w:r>
      <w:r>
        <w:rPr>
          <w:spacing w:val="-2"/>
          <w:sz w:val="24"/>
        </w:rPr>
        <w:t xml:space="preserve"> </w:t>
      </w:r>
      <w:r>
        <w:rPr>
          <w:sz w:val="24"/>
        </w:rPr>
        <w:t>annual</w:t>
      </w:r>
      <w:r>
        <w:rPr>
          <w:spacing w:val="1"/>
          <w:sz w:val="24"/>
        </w:rPr>
        <w:t xml:space="preserve"> </w:t>
      </w: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500mm-760mm</w:t>
      </w:r>
      <w:r>
        <w:rPr>
          <w:spacing w:val="-1"/>
          <w:sz w:val="24"/>
        </w:rPr>
        <w:t xml:space="preserve"> </w:t>
      </w:r>
      <w:r>
        <w:rPr>
          <w:sz w:val="24"/>
        </w:rPr>
        <w:t>encourages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2"/>
          <w:sz w:val="24"/>
        </w:rPr>
        <w:t xml:space="preserve"> </w:t>
      </w:r>
      <w:r>
        <w:rPr>
          <w:sz w:val="24"/>
        </w:rPr>
        <w:t>grasses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Alternate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wet</w:t>
      </w:r>
      <w:r>
        <w:rPr>
          <w:spacing w:val="-1"/>
          <w:sz w:val="24"/>
        </w:rPr>
        <w:t xml:space="preserve"> </w:t>
      </w:r>
      <w:r>
        <w:rPr>
          <w:sz w:val="24"/>
        </w:rPr>
        <w:t>and long</w:t>
      </w:r>
      <w:r>
        <w:rPr>
          <w:spacing w:val="-2"/>
          <w:sz w:val="24"/>
        </w:rPr>
        <w:t xml:space="preserve"> </w:t>
      </w:r>
      <w:r>
        <w:rPr>
          <w:sz w:val="24"/>
        </w:rPr>
        <w:t>dry</w:t>
      </w:r>
      <w:r>
        <w:rPr>
          <w:spacing w:val="-6"/>
          <w:sz w:val="24"/>
        </w:rPr>
        <w:t xml:space="preserve"> </w:t>
      </w:r>
      <w:r>
        <w:rPr>
          <w:sz w:val="24"/>
        </w:rPr>
        <w:t>seasons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deciduous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drying</w:t>
      </w:r>
      <w:r>
        <w:rPr>
          <w:spacing w:val="-1"/>
          <w:sz w:val="24"/>
        </w:rPr>
        <w:t xml:space="preserve"> </w:t>
      </w:r>
      <w:r>
        <w:rPr>
          <w:sz w:val="24"/>
        </w:rPr>
        <w:t>of grasses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6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dry</w:t>
      </w:r>
      <w:r>
        <w:rPr>
          <w:spacing w:val="-3"/>
          <w:sz w:val="24"/>
        </w:rPr>
        <w:t xml:space="preserve"> </w:t>
      </w:r>
      <w:r>
        <w:rPr>
          <w:sz w:val="24"/>
        </w:rPr>
        <w:t>season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wet</w:t>
      </w:r>
      <w:r>
        <w:rPr>
          <w:spacing w:val="-1"/>
          <w:sz w:val="24"/>
        </w:rPr>
        <w:t xml:space="preserve"> </w:t>
      </w:r>
      <w:r>
        <w:rPr>
          <w:sz w:val="24"/>
        </w:rPr>
        <w:t>season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pacing w:val="-1"/>
          <w:sz w:val="24"/>
        </w:rPr>
        <w:t>Hot</w:t>
      </w:r>
      <w:r>
        <w:rPr>
          <w:sz w:val="24"/>
        </w:rPr>
        <w:t xml:space="preserve"> </w:t>
      </w:r>
      <w:r>
        <w:rPr>
          <w:spacing w:val="-1"/>
          <w:sz w:val="24"/>
        </w:rPr>
        <w:t>temperatures</w:t>
      </w:r>
      <w:r>
        <w:rPr>
          <w:sz w:val="24"/>
        </w:rPr>
        <w:t xml:space="preserve"> above</w:t>
      </w:r>
      <w:r>
        <w:rPr>
          <w:spacing w:val="3"/>
          <w:sz w:val="24"/>
        </w:rPr>
        <w:t xml:space="preserve"> </w:t>
      </w:r>
      <w:r>
        <w:rPr>
          <w:sz w:val="24"/>
        </w:rPr>
        <w:t>over 27</w:t>
      </w:r>
      <w:r>
        <w:rPr>
          <w:spacing w:val="-20"/>
          <w:sz w:val="24"/>
        </w:rPr>
        <w:t xml:space="preserve"> 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support growth of</w:t>
      </w:r>
      <w:r>
        <w:rPr>
          <w:spacing w:val="1"/>
          <w:sz w:val="24"/>
        </w:rPr>
        <w:t xml:space="preserve"> </w:t>
      </w:r>
      <w:r>
        <w:rPr>
          <w:sz w:val="24"/>
        </w:rPr>
        <w:t>drought resistant</w:t>
      </w:r>
      <w:r>
        <w:rPr>
          <w:spacing w:val="1"/>
          <w:sz w:val="24"/>
        </w:rPr>
        <w:t xml:space="preserve"> </w:t>
      </w:r>
      <w:r>
        <w:rPr>
          <w:sz w:val="24"/>
        </w:rPr>
        <w:t>plants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Fairly</w:t>
      </w:r>
      <w:r>
        <w:rPr>
          <w:spacing w:val="-4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encourage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scattered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12" w:firstLine="0"/>
        <w:rPr>
          <w:sz w:val="24"/>
        </w:rPr>
      </w:pPr>
      <w:r>
        <w:rPr>
          <w:sz w:val="24"/>
        </w:rPr>
        <w:t>Fairly</w:t>
      </w:r>
      <w:r>
        <w:rPr>
          <w:spacing w:val="-4"/>
          <w:sz w:val="24"/>
        </w:rPr>
        <w:t xml:space="preserve"> </w:t>
      </w:r>
      <w:r>
        <w:rPr>
          <w:sz w:val="24"/>
        </w:rPr>
        <w:t>good drainage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wet season</w:t>
      </w:r>
      <w:r>
        <w:rPr>
          <w:spacing w:val="-1"/>
          <w:sz w:val="24"/>
        </w:rPr>
        <w:t xml:space="preserve"> </w:t>
      </w:r>
      <w:r>
        <w:rPr>
          <w:sz w:val="24"/>
        </w:rPr>
        <w:t>increases moisture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soil and growth of</w:t>
      </w:r>
      <w:r>
        <w:rPr>
          <w:spacing w:val="-2"/>
          <w:sz w:val="24"/>
        </w:rPr>
        <w:t xml:space="preserve"> </w:t>
      </w:r>
      <w:r>
        <w:rPr>
          <w:sz w:val="24"/>
        </w:rPr>
        <w:t>tall</w:t>
      </w:r>
      <w:r>
        <w:rPr>
          <w:spacing w:val="-57"/>
          <w:sz w:val="24"/>
        </w:rPr>
        <w:t xml:space="preserve"> </w:t>
      </w:r>
      <w:r>
        <w:rPr>
          <w:sz w:val="24"/>
        </w:rPr>
        <w:t>grasses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Relatively</w:t>
      </w:r>
      <w:r>
        <w:rPr>
          <w:spacing w:val="-7"/>
          <w:sz w:val="24"/>
        </w:rPr>
        <w:t xml:space="preserve"> </w:t>
      </w:r>
      <w:r>
        <w:rPr>
          <w:sz w:val="24"/>
        </w:rPr>
        <w:t>flat</w:t>
      </w:r>
      <w:r>
        <w:rPr>
          <w:spacing w:val="-1"/>
          <w:sz w:val="24"/>
        </w:rPr>
        <w:t xml:space="preserve"> </w:t>
      </w:r>
      <w:r>
        <w:rPr>
          <w:sz w:val="24"/>
        </w:rPr>
        <w:t>lowland</w:t>
      </w:r>
      <w:r>
        <w:rPr>
          <w:spacing w:val="-1"/>
          <w:sz w:val="24"/>
        </w:rPr>
        <w:t xml:space="preserve"> </w:t>
      </w:r>
      <w:r>
        <w:rPr>
          <w:sz w:val="24"/>
        </w:rPr>
        <w:t>relief</w:t>
      </w:r>
      <w:r>
        <w:rPr>
          <w:spacing w:val="-1"/>
          <w:sz w:val="24"/>
        </w:rPr>
        <w:t xml:space="preserve"> </w:t>
      </w:r>
      <w:r>
        <w:rPr>
          <w:sz w:val="24"/>
        </w:rPr>
        <w:t>favors growth</w:t>
      </w:r>
      <w:r>
        <w:rPr>
          <w:spacing w:val="-1"/>
          <w:sz w:val="24"/>
        </w:rPr>
        <w:t xml:space="preserve"> </w:t>
      </w:r>
      <w:r>
        <w:rPr>
          <w:sz w:val="24"/>
        </w:rPr>
        <w:t>of grasses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827" w:firstLine="0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altitude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1000m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minimizes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for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grasses</w:t>
      </w:r>
    </w:p>
    <w:p w:rsidR="00393B54" w:rsidRDefault="00574D45">
      <w:pPr>
        <w:pStyle w:val="BodyText"/>
        <w:ind w:right="557"/>
      </w:pPr>
      <w:r>
        <w:t>As</w:t>
      </w:r>
      <w:r>
        <w:rPr>
          <w:spacing w:val="-1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increases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b/>
        </w:rPr>
        <w:t>about</w:t>
      </w:r>
      <w:r>
        <w:rPr>
          <w:b/>
          <w:spacing w:val="-1"/>
        </w:rPr>
        <w:t xml:space="preserve"> </w:t>
      </w:r>
      <w:r>
        <w:rPr>
          <w:b/>
        </w:rPr>
        <w:t>1800m</w:t>
      </w:r>
      <w:r>
        <w:rPr>
          <w:b/>
          <w:spacing w:val="-4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savanna grasslands change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woodland</w:t>
      </w:r>
      <w:r>
        <w:rPr>
          <w:spacing w:val="-57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rain</w:t>
      </w:r>
      <w:r>
        <w:rPr>
          <w:spacing w:val="2"/>
        </w:rPr>
        <w:t xml:space="preserve"> </w:t>
      </w:r>
      <w:r>
        <w:t>forest with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characteristics;</w:t>
      </w:r>
    </w:p>
    <w:p w:rsidR="00393B54" w:rsidRDefault="00393B54">
      <w:pPr>
        <w:sectPr w:rsidR="00393B54">
          <w:headerReference w:type="default" r:id="rId311"/>
          <w:footerReference w:type="default" r:id="rId312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200"/>
        <w:ind w:left="806"/>
        <w:rPr>
          <w:sz w:val="24"/>
        </w:rPr>
      </w:pPr>
      <w:r>
        <w:rPr>
          <w:sz w:val="24"/>
        </w:rPr>
        <w:lastRenderedPageBreak/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umbrella</w:t>
      </w:r>
      <w:r>
        <w:rPr>
          <w:spacing w:val="-2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grass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hard wood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mixed stands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medium height</w:t>
      </w:r>
      <w:r>
        <w:rPr>
          <w:spacing w:val="-1"/>
          <w:sz w:val="24"/>
        </w:rPr>
        <w:t xml:space="preserve"> </w:t>
      </w:r>
      <w:r>
        <w:rPr>
          <w:sz w:val="24"/>
        </w:rPr>
        <w:t>of about</w:t>
      </w:r>
      <w:r>
        <w:rPr>
          <w:spacing w:val="-1"/>
          <w:sz w:val="24"/>
        </w:rPr>
        <w:t xml:space="preserve"> </w:t>
      </w:r>
      <w:r>
        <w:rPr>
          <w:sz w:val="24"/>
        </w:rPr>
        <w:t>8-</w:t>
      </w:r>
      <w:r>
        <w:rPr>
          <w:spacing w:val="-1"/>
          <w:sz w:val="24"/>
        </w:rPr>
        <w:t xml:space="preserve"> </w:t>
      </w:r>
      <w:r>
        <w:rPr>
          <w:sz w:val="24"/>
        </w:rPr>
        <w:t>16</w:t>
      </w:r>
      <w:r>
        <w:rPr>
          <w:spacing w:val="-1"/>
          <w:sz w:val="24"/>
        </w:rPr>
        <w:t xml:space="preserve"> </w:t>
      </w:r>
      <w:r>
        <w:rPr>
          <w:sz w:val="24"/>
        </w:rPr>
        <w:t>meters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deciduous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nature</w:t>
      </w:r>
      <w:r>
        <w:rPr>
          <w:spacing w:val="-2"/>
          <w:sz w:val="24"/>
        </w:rPr>
        <w:t xml:space="preserve"> </w:t>
      </w:r>
      <w:r>
        <w:rPr>
          <w:sz w:val="24"/>
        </w:rPr>
        <w:t>to reduce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loss</w:t>
      </w:r>
      <w:r>
        <w:rPr>
          <w:spacing w:val="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drought 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1"/>
          <w:sz w:val="24"/>
        </w:rPr>
        <w:t xml:space="preserve"> </w:t>
      </w:r>
      <w:r>
        <w:rPr>
          <w:sz w:val="24"/>
        </w:rPr>
        <w:t>resistant</w:t>
      </w:r>
      <w:r>
        <w:rPr>
          <w:spacing w:val="-1"/>
          <w:sz w:val="24"/>
        </w:rPr>
        <w:t xml:space="preserve"> </w:t>
      </w:r>
      <w:r>
        <w:rPr>
          <w:sz w:val="24"/>
        </w:rPr>
        <w:t>with tap roots</w:t>
      </w:r>
      <w:r>
        <w:rPr>
          <w:spacing w:val="-1"/>
          <w:sz w:val="24"/>
        </w:rPr>
        <w:t xml:space="preserve"> </w:t>
      </w:r>
      <w:r>
        <w:rPr>
          <w:sz w:val="24"/>
        </w:rPr>
        <w:t>to reach</w:t>
      </w:r>
      <w:r>
        <w:rPr>
          <w:spacing w:val="-1"/>
          <w:sz w:val="24"/>
        </w:rPr>
        <w:t xml:space="preserve"> </w:t>
      </w:r>
      <w:r>
        <w:rPr>
          <w:sz w:val="24"/>
        </w:rPr>
        <w:t>the water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table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in the ground.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thick barks</w:t>
      </w:r>
      <w:r>
        <w:rPr>
          <w:spacing w:val="-1"/>
          <w:sz w:val="24"/>
        </w:rPr>
        <w:t xml:space="preserve"> </w:t>
      </w:r>
      <w:r>
        <w:rPr>
          <w:sz w:val="24"/>
        </w:rPr>
        <w:t>to resist water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and destruction from</w:t>
      </w:r>
      <w:r>
        <w:rPr>
          <w:spacing w:val="-1"/>
          <w:sz w:val="24"/>
        </w:rPr>
        <w:t xml:space="preserve"> </w:t>
      </w:r>
      <w:r>
        <w:rPr>
          <w:sz w:val="24"/>
        </w:rPr>
        <w:t>animals and wild fire,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leaves</w:t>
      </w:r>
      <w:r>
        <w:rPr>
          <w:spacing w:val="-1"/>
          <w:sz w:val="24"/>
        </w:rPr>
        <w:t xml:space="preserve"> </w:t>
      </w:r>
      <w:r>
        <w:rPr>
          <w:sz w:val="24"/>
        </w:rPr>
        <w:t>to reduce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 water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dominant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species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acacia and</w:t>
      </w:r>
      <w:r>
        <w:rPr>
          <w:spacing w:val="-2"/>
          <w:sz w:val="24"/>
        </w:rPr>
        <w:t xml:space="preserve"> </w:t>
      </w:r>
      <w:r>
        <w:rPr>
          <w:sz w:val="24"/>
        </w:rPr>
        <w:t>baobab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85" w:firstLine="0"/>
        <w:rPr>
          <w:sz w:val="24"/>
        </w:rPr>
      </w:pP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grasses,</w:t>
      </w:r>
      <w:r>
        <w:rPr>
          <w:spacing w:val="-1"/>
          <w:sz w:val="24"/>
        </w:rPr>
        <w:t xml:space="preserve"> </w:t>
      </w:r>
      <w:r>
        <w:rPr>
          <w:sz w:val="24"/>
        </w:rPr>
        <w:t>shrubs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bushes</w:t>
      </w:r>
      <w:r>
        <w:rPr>
          <w:spacing w:val="-1"/>
          <w:sz w:val="24"/>
        </w:rPr>
        <w:t xml:space="preserve"> </w:t>
      </w:r>
      <w:r>
        <w:rPr>
          <w:sz w:val="24"/>
        </w:rPr>
        <w:t>growing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scattered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57"/>
          <w:sz w:val="24"/>
        </w:rPr>
        <w:t xml:space="preserve"> </w:t>
      </w:r>
      <w:r>
        <w:rPr>
          <w:sz w:val="24"/>
        </w:rPr>
        <w:t>adequate</w:t>
      </w:r>
      <w:r>
        <w:rPr>
          <w:spacing w:val="-1"/>
          <w:sz w:val="24"/>
        </w:rPr>
        <w:t xml:space="preserve"> </w:t>
      </w:r>
      <w:r>
        <w:rPr>
          <w:sz w:val="24"/>
        </w:rPr>
        <w:t>sun light reaches the ground easily</w:t>
      </w:r>
      <w:r>
        <w:rPr>
          <w:spacing w:val="-5"/>
          <w:sz w:val="24"/>
        </w:rPr>
        <w:t xml:space="preserve"> </w:t>
      </w:r>
      <w:r>
        <w:rPr>
          <w:sz w:val="24"/>
        </w:rPr>
        <w:t>than in the tropical 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baobab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swollen</w:t>
      </w:r>
      <w:r>
        <w:rPr>
          <w:spacing w:val="-1"/>
          <w:sz w:val="24"/>
        </w:rPr>
        <w:t xml:space="preserve"> </w:t>
      </w:r>
      <w:r>
        <w:rPr>
          <w:sz w:val="24"/>
        </w:rPr>
        <w:t>trunks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resist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</w:p>
    <w:p w:rsidR="00393B54" w:rsidRDefault="00574D45">
      <w:pPr>
        <w:pStyle w:val="Heading1"/>
        <w:spacing w:before="5" w:line="240" w:lineRule="auto"/>
      </w:pPr>
      <w:r>
        <w:t>Savanna</w:t>
      </w:r>
      <w:r>
        <w:rPr>
          <w:spacing w:val="-4"/>
        </w:rPr>
        <w:t xml:space="preserve"> </w:t>
      </w:r>
      <w:r>
        <w:t>woodland</w:t>
      </w:r>
      <w:r>
        <w:rPr>
          <w:spacing w:val="-1"/>
        </w:rPr>
        <w:t xml:space="preserve"> </w:t>
      </w:r>
      <w:r>
        <w:t>exists at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</w:t>
      </w:r>
      <w:r>
        <w:t>vel because</w:t>
      </w:r>
      <w:r>
        <w:rPr>
          <w:spacing w:val="-2"/>
        </w:rPr>
        <w:t xml:space="preserve"> </w:t>
      </w:r>
      <w:r>
        <w:t>of;</w:t>
      </w:r>
    </w:p>
    <w:p w:rsidR="00393B54" w:rsidRDefault="00574D45">
      <w:pPr>
        <w:spacing w:before="39"/>
        <w:ind w:left="-5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157</w:t>
      </w:r>
    </w:p>
    <w:p w:rsidR="00393B54" w:rsidRDefault="00393B54">
      <w:pPr>
        <w:rPr>
          <w:rFonts w:ascii="Calibri"/>
        </w:rPr>
        <w:sectPr w:rsidR="00393B54">
          <w:headerReference w:type="default" r:id="rId313"/>
          <w:footerReference w:type="default" r:id="rId314"/>
          <w:pgSz w:w="12240" w:h="15840"/>
          <w:pgMar w:top="680" w:right="1680" w:bottom="1040" w:left="0" w:header="0" w:footer="860" w:gutter="0"/>
          <w:cols w:num="2" w:space="720" w:equalWidth="0">
            <w:col w:w="10073" w:space="40"/>
            <w:col w:w="447"/>
          </w:cols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82" w:firstLine="0"/>
        <w:rPr>
          <w:sz w:val="24"/>
        </w:rPr>
      </w:pPr>
      <w:r>
        <w:rPr>
          <w:sz w:val="24"/>
        </w:rPr>
        <w:lastRenderedPageBreak/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to heavy</w:t>
      </w:r>
      <w:r>
        <w:rPr>
          <w:spacing w:val="-4"/>
          <w:sz w:val="24"/>
        </w:rPr>
        <w:t xml:space="preserve"> </w:t>
      </w:r>
      <w:r>
        <w:rPr>
          <w:sz w:val="24"/>
        </w:rPr>
        <w:t>rain</w:t>
      </w:r>
      <w:r>
        <w:rPr>
          <w:spacing w:val="2"/>
          <w:sz w:val="24"/>
        </w:rPr>
        <w:t xml:space="preserve"> </w:t>
      </w:r>
      <w:r>
        <w:rPr>
          <w:sz w:val="24"/>
        </w:rPr>
        <w:t>fall of</w:t>
      </w:r>
      <w:r>
        <w:rPr>
          <w:spacing w:val="-1"/>
          <w:sz w:val="24"/>
        </w:rPr>
        <w:t xml:space="preserve"> </w:t>
      </w:r>
      <w:r>
        <w:rPr>
          <w:sz w:val="24"/>
        </w:rPr>
        <w:t>about 760mm –</w:t>
      </w:r>
      <w:r>
        <w:rPr>
          <w:spacing w:val="-1"/>
          <w:sz w:val="24"/>
        </w:rPr>
        <w:t xml:space="preserve"> </w:t>
      </w:r>
      <w:r>
        <w:rPr>
          <w:sz w:val="24"/>
        </w:rPr>
        <w:t>1200 mm</w:t>
      </w:r>
      <w:r>
        <w:rPr>
          <w:spacing w:val="-1"/>
          <w:sz w:val="24"/>
        </w:rPr>
        <w:t xml:space="preserve"> </w:t>
      </w:r>
      <w:r>
        <w:rPr>
          <w:sz w:val="24"/>
        </w:rPr>
        <w:t>annually</w:t>
      </w:r>
      <w:r>
        <w:rPr>
          <w:spacing w:val="-5"/>
          <w:sz w:val="24"/>
        </w:rPr>
        <w:t xml:space="preserve"> </w:t>
      </w:r>
      <w:r>
        <w:rPr>
          <w:sz w:val="24"/>
        </w:rPr>
        <w:t>supports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medium</w:t>
      </w:r>
      <w:r>
        <w:rPr>
          <w:spacing w:val="-57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trees and</w:t>
      </w:r>
      <w:r>
        <w:rPr>
          <w:spacing w:val="-1"/>
          <w:sz w:val="24"/>
        </w:rPr>
        <w:t xml:space="preserve"> </w:t>
      </w:r>
      <w:r>
        <w:rPr>
          <w:sz w:val="24"/>
        </w:rPr>
        <w:t>thick under</w:t>
      </w:r>
      <w:r>
        <w:rPr>
          <w:spacing w:val="1"/>
          <w:sz w:val="24"/>
        </w:rPr>
        <w:t xml:space="preserve"> </w:t>
      </w:r>
      <w:r>
        <w:rPr>
          <w:sz w:val="24"/>
        </w:rPr>
        <w:t>growth.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05" w:firstLine="0"/>
        <w:rPr>
          <w:sz w:val="24"/>
        </w:rPr>
      </w:pP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seasonal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concentrated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peak</w:t>
      </w:r>
      <w:r>
        <w:rPr>
          <w:spacing w:val="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deciduous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resistant</w:t>
      </w:r>
      <w:r>
        <w:rPr>
          <w:spacing w:val="-57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such as acacia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baobab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Fairly</w:t>
      </w:r>
      <w:r>
        <w:rPr>
          <w:spacing w:val="-6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wet</w:t>
      </w:r>
      <w:r>
        <w:rPr>
          <w:spacing w:val="-1"/>
          <w:sz w:val="24"/>
        </w:rPr>
        <w:t xml:space="preserve"> </w:t>
      </w:r>
      <w:r>
        <w:rPr>
          <w:sz w:val="24"/>
        </w:rPr>
        <w:t>season</w:t>
      </w:r>
      <w:r>
        <w:rPr>
          <w:spacing w:val="2"/>
          <w:sz w:val="24"/>
        </w:rPr>
        <w:t xml:space="preserve"> </w:t>
      </w:r>
      <w:r>
        <w:rPr>
          <w:sz w:val="24"/>
        </w:rPr>
        <w:t>encourages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 deciduous</w:t>
      </w:r>
      <w:r>
        <w:rPr>
          <w:spacing w:val="-1"/>
          <w:sz w:val="24"/>
        </w:rPr>
        <w:t xml:space="preserve"> </w:t>
      </w:r>
      <w:r>
        <w:rPr>
          <w:sz w:val="24"/>
        </w:rPr>
        <w:t>trees,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 and</w:t>
      </w:r>
      <w:r>
        <w:rPr>
          <w:spacing w:val="-1"/>
          <w:sz w:val="24"/>
        </w:rPr>
        <w:t xml:space="preserve"> </w:t>
      </w:r>
      <w:r>
        <w:rPr>
          <w:sz w:val="24"/>
        </w:rPr>
        <w:t>shrub.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57" w:firstLine="0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above 24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encourage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transpir</w:t>
      </w:r>
      <w:r>
        <w:rPr>
          <w:sz w:val="24"/>
        </w:rPr>
        <w:t>ation</w:t>
      </w:r>
      <w:r>
        <w:rPr>
          <w:spacing w:val="-1"/>
          <w:sz w:val="24"/>
        </w:rPr>
        <w:t xml:space="preserve"> </w:t>
      </w:r>
      <w:r>
        <w:rPr>
          <w:sz w:val="24"/>
        </w:rPr>
        <w:t>hence growth of</w:t>
      </w:r>
      <w:r>
        <w:rPr>
          <w:spacing w:val="-2"/>
          <w:sz w:val="24"/>
        </w:rPr>
        <w:t xml:space="preserve"> </w:t>
      </w:r>
      <w:r>
        <w:rPr>
          <w:sz w:val="24"/>
        </w:rPr>
        <w:t>deciduous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-57"/>
          <w:sz w:val="24"/>
        </w:rPr>
        <w:t xml:space="preserve"> </w:t>
      </w:r>
      <w:r>
        <w:rPr>
          <w:sz w:val="24"/>
        </w:rPr>
        <w:t>resistant</w:t>
      </w:r>
      <w:r>
        <w:rPr>
          <w:spacing w:val="-1"/>
          <w:sz w:val="24"/>
        </w:rPr>
        <w:t xml:space="preserve"> </w:t>
      </w:r>
      <w:r>
        <w:rPr>
          <w:sz w:val="24"/>
        </w:rPr>
        <w:t>plants.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Fairly</w:t>
      </w:r>
      <w:r>
        <w:rPr>
          <w:spacing w:val="-4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low water</w:t>
      </w:r>
      <w:r>
        <w:rPr>
          <w:spacing w:val="-1"/>
          <w:sz w:val="24"/>
        </w:rPr>
        <w:t xml:space="preserve"> </w:t>
      </w:r>
      <w:r>
        <w:rPr>
          <w:sz w:val="24"/>
        </w:rPr>
        <w:t>retention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6"/>
          <w:sz w:val="24"/>
        </w:rPr>
        <w:t xml:space="preserve"> </w:t>
      </w:r>
      <w:r>
        <w:rPr>
          <w:sz w:val="24"/>
        </w:rPr>
        <w:t>favor growth of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resistant</w:t>
      </w:r>
      <w:r>
        <w:rPr>
          <w:spacing w:val="-1"/>
          <w:sz w:val="24"/>
        </w:rPr>
        <w:t xml:space="preserve"> </w:t>
      </w:r>
      <w:r>
        <w:rPr>
          <w:sz w:val="24"/>
        </w:rPr>
        <w:t>plants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lying</w:t>
      </w:r>
      <w:r>
        <w:rPr>
          <w:spacing w:val="-3"/>
          <w:sz w:val="24"/>
        </w:rPr>
        <w:t xml:space="preserve"> </w:t>
      </w:r>
      <w:r>
        <w:rPr>
          <w:sz w:val="24"/>
        </w:rPr>
        <w:t>plateau</w:t>
      </w:r>
      <w:r>
        <w:rPr>
          <w:spacing w:val="-1"/>
          <w:sz w:val="24"/>
        </w:rPr>
        <w:t xml:space="preserve"> </w:t>
      </w:r>
      <w:r>
        <w:rPr>
          <w:sz w:val="24"/>
        </w:rPr>
        <w:t>relief</w:t>
      </w:r>
      <w:r>
        <w:rPr>
          <w:spacing w:val="1"/>
          <w:sz w:val="24"/>
        </w:rPr>
        <w:t xml:space="preserve"> </w:t>
      </w:r>
      <w:r>
        <w:rPr>
          <w:sz w:val="24"/>
        </w:rPr>
        <w:t>favors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trees intermixed</w:t>
      </w:r>
      <w:r>
        <w:rPr>
          <w:spacing w:val="-1"/>
          <w:sz w:val="24"/>
        </w:rPr>
        <w:t xml:space="preserve"> </w:t>
      </w:r>
      <w:r>
        <w:rPr>
          <w:sz w:val="24"/>
        </w:rPr>
        <w:t>with shrubs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17" w:firstLine="0"/>
        <w:rPr>
          <w:sz w:val="24"/>
        </w:rPr>
      </w:pPr>
      <w:r>
        <w:rPr>
          <w:sz w:val="24"/>
        </w:rPr>
        <w:t>Fairly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favors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deciduous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resistant</w:t>
      </w:r>
      <w:r>
        <w:rPr>
          <w:spacing w:val="-57"/>
          <w:sz w:val="24"/>
        </w:rPr>
        <w:t xml:space="preserve"> </w:t>
      </w:r>
      <w:r>
        <w:rPr>
          <w:sz w:val="24"/>
        </w:rPr>
        <w:t>plants</w:t>
      </w:r>
    </w:p>
    <w:p w:rsidR="00393B54" w:rsidRDefault="00574D45">
      <w:pPr>
        <w:ind w:left="720" w:right="1348"/>
        <w:rPr>
          <w:sz w:val="24"/>
        </w:rPr>
      </w:pPr>
      <w:r>
        <w:rPr>
          <w:b/>
          <w:sz w:val="24"/>
        </w:rPr>
        <w:t xml:space="preserve">Rain forests </w:t>
      </w:r>
      <w:r>
        <w:rPr>
          <w:sz w:val="24"/>
        </w:rPr>
        <w:t xml:space="preserve">exist at </w:t>
      </w:r>
      <w:r>
        <w:rPr>
          <w:b/>
          <w:sz w:val="24"/>
        </w:rPr>
        <w:t xml:space="preserve">an altitude of about 1800- 2500 meters </w:t>
      </w:r>
      <w:r>
        <w:rPr>
          <w:sz w:val="24"/>
        </w:rPr>
        <w:t>above sea-level. They are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1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of up</w:t>
      </w:r>
      <w:r>
        <w:rPr>
          <w:spacing w:val="-1"/>
          <w:sz w:val="24"/>
        </w:rPr>
        <w:t xml:space="preserve"> </w:t>
      </w:r>
      <w:r>
        <w:rPr>
          <w:sz w:val="24"/>
        </w:rPr>
        <w:t>to 50</w:t>
      </w:r>
      <w:r>
        <w:rPr>
          <w:spacing w:val="-1"/>
          <w:sz w:val="24"/>
        </w:rPr>
        <w:t xml:space="preserve"> </w:t>
      </w:r>
      <w:r>
        <w:rPr>
          <w:sz w:val="24"/>
        </w:rPr>
        <w:t>meters,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ever</w:t>
      </w:r>
      <w:r>
        <w:rPr>
          <w:spacing w:val="-1"/>
          <w:sz w:val="24"/>
        </w:rPr>
        <w:t xml:space="preserve"> </w:t>
      </w:r>
      <w:r>
        <w:rPr>
          <w:sz w:val="24"/>
        </w:rPr>
        <w:t>green with</w:t>
      </w:r>
      <w:r>
        <w:rPr>
          <w:spacing w:val="-1"/>
          <w:sz w:val="24"/>
        </w:rPr>
        <w:t xml:space="preserve"> </w:t>
      </w:r>
      <w:r>
        <w:rPr>
          <w:sz w:val="24"/>
        </w:rPr>
        <w:t>broad</w:t>
      </w:r>
      <w:r>
        <w:rPr>
          <w:spacing w:val="-2"/>
          <w:sz w:val="24"/>
        </w:rPr>
        <w:t xml:space="preserve"> </w:t>
      </w:r>
      <w:r>
        <w:rPr>
          <w:sz w:val="24"/>
        </w:rPr>
        <w:t>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2-3 canopy</w:t>
      </w:r>
      <w:r>
        <w:rPr>
          <w:spacing w:val="-6"/>
          <w:sz w:val="24"/>
        </w:rPr>
        <w:t xml:space="preserve"> </w:t>
      </w:r>
      <w:r>
        <w:rPr>
          <w:sz w:val="24"/>
        </w:rPr>
        <w:t>layers. That</w:t>
      </w:r>
      <w:r>
        <w:rPr>
          <w:spacing w:val="-1"/>
          <w:sz w:val="24"/>
        </w:rPr>
        <w:t xml:space="preserve"> </w:t>
      </w:r>
      <w:r>
        <w:rPr>
          <w:sz w:val="24"/>
        </w:rPr>
        <w:t>is, upper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trees, middle</w:t>
      </w:r>
      <w:r>
        <w:rPr>
          <w:spacing w:val="-1"/>
          <w:sz w:val="24"/>
        </w:rPr>
        <w:t xml:space="preserve"> </w:t>
      </w:r>
      <w:r>
        <w:rPr>
          <w:sz w:val="24"/>
        </w:rPr>
        <w:t>and lower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trunks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buttress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huge and 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trunks,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 mixed</w:t>
      </w:r>
      <w:r>
        <w:rPr>
          <w:spacing w:val="-1"/>
          <w:sz w:val="24"/>
        </w:rPr>
        <w:t xml:space="preserve"> </w:t>
      </w:r>
      <w:r>
        <w:rPr>
          <w:sz w:val="24"/>
        </w:rPr>
        <w:t>stand,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2"/>
          <w:sz w:val="24"/>
        </w:rPr>
        <w:t xml:space="preserve"> </w:t>
      </w:r>
      <w:r>
        <w:rPr>
          <w:sz w:val="24"/>
        </w:rPr>
        <w:t>mahogany,</w:t>
      </w:r>
      <w:r>
        <w:rPr>
          <w:spacing w:val="-1"/>
          <w:sz w:val="24"/>
        </w:rPr>
        <w:t xml:space="preserve"> </w:t>
      </w:r>
      <w:r>
        <w:rPr>
          <w:sz w:val="24"/>
        </w:rPr>
        <w:t>iron wood,</w:t>
      </w:r>
      <w:r>
        <w:rPr>
          <w:spacing w:val="1"/>
          <w:sz w:val="24"/>
        </w:rPr>
        <w:t xml:space="preserve"> </w:t>
      </w:r>
      <w:r>
        <w:rPr>
          <w:sz w:val="24"/>
        </w:rPr>
        <w:t>ebony</w:t>
      </w:r>
      <w:r>
        <w:rPr>
          <w:spacing w:val="-6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Little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under growth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canopies which</w:t>
      </w:r>
      <w:r>
        <w:rPr>
          <w:spacing w:val="-2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sunlight,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climbing</w:t>
      </w:r>
      <w:r>
        <w:rPr>
          <w:spacing w:val="-3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 lianas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epiphytes like Ferns,</w:t>
      </w:r>
      <w:r>
        <w:rPr>
          <w:spacing w:val="-1"/>
          <w:sz w:val="24"/>
        </w:rPr>
        <w:t xml:space="preserve"> </w:t>
      </w:r>
      <w:r>
        <w:rPr>
          <w:sz w:val="24"/>
        </w:rPr>
        <w:t>mosses and</w:t>
      </w:r>
      <w:r>
        <w:rPr>
          <w:spacing w:val="-1"/>
          <w:sz w:val="24"/>
        </w:rPr>
        <w:t xml:space="preserve"> </w:t>
      </w:r>
      <w:r>
        <w:rPr>
          <w:sz w:val="24"/>
        </w:rPr>
        <w:t>orchids,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91" w:firstLine="0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barks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wood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mahogany,</w:t>
      </w:r>
      <w:r>
        <w:rPr>
          <w:spacing w:val="-2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wood,</w:t>
      </w:r>
      <w:r>
        <w:rPr>
          <w:spacing w:val="-1"/>
          <w:sz w:val="24"/>
        </w:rPr>
        <w:t xml:space="preserve"> </w:t>
      </w:r>
      <w:r>
        <w:rPr>
          <w:sz w:val="24"/>
        </w:rPr>
        <w:t>rose</w:t>
      </w:r>
      <w:r>
        <w:rPr>
          <w:spacing w:val="-1"/>
          <w:sz w:val="24"/>
        </w:rPr>
        <w:t xml:space="preserve"> </w:t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  <w:r>
        <w:rPr>
          <w:spacing w:val="-57"/>
          <w:sz w:val="24"/>
        </w:rPr>
        <w:t xml:space="preserve"> </w:t>
      </w:r>
      <w:r>
        <w:rPr>
          <w:sz w:val="24"/>
        </w:rPr>
        <w:t>heart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ebony.</w:t>
      </w:r>
    </w:p>
    <w:p w:rsidR="00393B54" w:rsidRDefault="00574D45">
      <w:pPr>
        <w:pStyle w:val="Heading1"/>
        <w:spacing w:before="2"/>
      </w:pPr>
      <w:r>
        <w:t>Tropical</w:t>
      </w:r>
      <w:r>
        <w:rPr>
          <w:spacing w:val="-1"/>
        </w:rPr>
        <w:t xml:space="preserve"> </w:t>
      </w:r>
      <w:r>
        <w:t>rain forests</w:t>
      </w:r>
      <w:r>
        <w:rPr>
          <w:spacing w:val="-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because of;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94" w:firstLine="0"/>
        <w:rPr>
          <w:sz w:val="24"/>
        </w:rPr>
      </w:pPr>
      <w:r>
        <w:rPr>
          <w:sz w:val="24"/>
        </w:rPr>
        <w:t>Heavy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over1500mm</w:t>
      </w:r>
      <w:r>
        <w:rPr>
          <w:spacing w:val="-1"/>
          <w:sz w:val="24"/>
        </w:rPr>
        <w:t xml:space="preserve"> </w:t>
      </w:r>
      <w:r>
        <w:rPr>
          <w:sz w:val="24"/>
        </w:rPr>
        <w:t>annually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adequate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growth of</w:t>
      </w:r>
      <w:r>
        <w:rPr>
          <w:spacing w:val="-57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trees with buttress</w:t>
      </w:r>
      <w:r>
        <w:rPr>
          <w:spacing w:val="1"/>
          <w:sz w:val="24"/>
        </w:rPr>
        <w:t xml:space="preserve"> </w:t>
      </w:r>
      <w:r>
        <w:rPr>
          <w:sz w:val="24"/>
        </w:rPr>
        <w:t>roots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5"/>
          <w:sz w:val="24"/>
        </w:rPr>
        <w:t xml:space="preserve"> </w:t>
      </w:r>
      <w:r>
        <w:rPr>
          <w:sz w:val="24"/>
        </w:rPr>
        <w:t>over 80</w:t>
      </w:r>
      <w:r>
        <w:rPr>
          <w:spacing w:val="1"/>
          <w:sz w:val="24"/>
        </w:rPr>
        <w:t xml:space="preserve"> </w:t>
      </w:r>
      <w:r>
        <w:rPr>
          <w:sz w:val="24"/>
        </w:rPr>
        <w:t>%</w:t>
      </w:r>
      <w:r>
        <w:rPr>
          <w:spacing w:val="-1"/>
          <w:sz w:val="24"/>
        </w:rPr>
        <w:t xml:space="preserve"> </w:t>
      </w:r>
      <w:r>
        <w:rPr>
          <w:sz w:val="24"/>
        </w:rPr>
        <w:t>contributes</w:t>
      </w:r>
      <w:r>
        <w:rPr>
          <w:spacing w:val="-1"/>
          <w:sz w:val="24"/>
        </w:rPr>
        <w:t xml:space="preserve"> </w:t>
      </w:r>
      <w:r>
        <w:rPr>
          <w:sz w:val="24"/>
        </w:rPr>
        <w:t>to 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rain fall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345" w:firstLine="0"/>
        <w:rPr>
          <w:sz w:val="24"/>
        </w:rPr>
      </w:pP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22</w:t>
      </w:r>
      <w:r>
        <w:rPr>
          <w:sz w:val="24"/>
          <w:vertAlign w:val="superscript"/>
        </w:rPr>
        <w:t>0</w:t>
      </w:r>
      <w:r>
        <w:rPr>
          <w:sz w:val="24"/>
        </w:rPr>
        <w:t>c-</w:t>
      </w:r>
      <w:r>
        <w:rPr>
          <w:spacing w:val="-1"/>
          <w:sz w:val="24"/>
        </w:rPr>
        <w:t xml:space="preserve"> </w:t>
      </w:r>
      <w:r>
        <w:rPr>
          <w:sz w:val="24"/>
        </w:rPr>
        <w:t>28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and 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evapotranspiration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provide adequate</w:t>
      </w:r>
      <w:r>
        <w:rPr>
          <w:spacing w:val="-1"/>
          <w:sz w:val="24"/>
        </w:rPr>
        <w:t xml:space="preserve"> </w:t>
      </w:r>
      <w:r>
        <w:rPr>
          <w:sz w:val="24"/>
        </w:rPr>
        <w:t>nutrients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tall 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altitude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1000m-</w:t>
      </w:r>
      <w:r>
        <w:rPr>
          <w:spacing w:val="-2"/>
          <w:sz w:val="24"/>
        </w:rPr>
        <w:t xml:space="preserve"> </w:t>
      </w:r>
      <w:r>
        <w:rPr>
          <w:sz w:val="24"/>
        </w:rPr>
        <w:t>2500m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encourages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drainage</w:t>
      </w:r>
      <w:r>
        <w:rPr>
          <w:spacing w:val="-1"/>
          <w:sz w:val="24"/>
        </w:rPr>
        <w:t xml:space="preserve"> </w:t>
      </w:r>
      <w:r>
        <w:rPr>
          <w:sz w:val="24"/>
        </w:rPr>
        <w:t>with adequate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of streams increases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soil.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 relief, rain</w:t>
      </w:r>
      <w:r>
        <w:rPr>
          <w:spacing w:val="-2"/>
          <w:sz w:val="24"/>
        </w:rPr>
        <w:t xml:space="preserve"> </w:t>
      </w:r>
      <w:r>
        <w:rPr>
          <w:sz w:val="24"/>
        </w:rPr>
        <w:t>forests</w:t>
      </w:r>
      <w:r>
        <w:rPr>
          <w:spacing w:val="-1"/>
          <w:sz w:val="24"/>
        </w:rPr>
        <w:t xml:space="preserve"> </w:t>
      </w:r>
      <w:r>
        <w:rPr>
          <w:sz w:val="24"/>
        </w:rPr>
        <w:t>thrive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1"/>
          <w:sz w:val="24"/>
        </w:rPr>
        <w:t xml:space="preserve"> </w:t>
      </w:r>
      <w:r>
        <w:rPr>
          <w:sz w:val="24"/>
        </w:rPr>
        <w:t>highlands</w:t>
      </w:r>
    </w:p>
    <w:p w:rsidR="00393B54" w:rsidRDefault="00574D45">
      <w:pPr>
        <w:ind w:left="720" w:right="622"/>
        <w:rPr>
          <w:sz w:val="24"/>
        </w:rPr>
      </w:pPr>
      <w:r>
        <w:rPr>
          <w:b/>
          <w:sz w:val="24"/>
        </w:rPr>
        <w:t xml:space="preserve">Temperate forests exist at an altitude of about 2500 - 3000 meters </w:t>
      </w:r>
      <w:r>
        <w:rPr>
          <w:sz w:val="24"/>
        </w:rPr>
        <w:t>above sea-level. They are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1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coniferous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1"/>
          <w:sz w:val="24"/>
        </w:rPr>
        <w:t xml:space="preserve"> </w:t>
      </w:r>
      <w:r>
        <w:rPr>
          <w:sz w:val="24"/>
        </w:rPr>
        <w:t>wood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species like</w:t>
      </w:r>
      <w:r>
        <w:rPr>
          <w:spacing w:val="-2"/>
          <w:sz w:val="24"/>
        </w:rPr>
        <w:t xml:space="preserve"> </w:t>
      </w:r>
      <w:r>
        <w:rPr>
          <w:sz w:val="24"/>
        </w:rPr>
        <w:t>cedar,</w:t>
      </w:r>
      <w:r>
        <w:rPr>
          <w:spacing w:val="-1"/>
          <w:sz w:val="24"/>
        </w:rPr>
        <w:t xml:space="preserve"> </w:t>
      </w:r>
      <w:r>
        <w:rPr>
          <w:sz w:val="24"/>
        </w:rPr>
        <w:t>podocarp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camphor.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near the</w:t>
      </w:r>
      <w:r>
        <w:rPr>
          <w:spacing w:val="-3"/>
          <w:sz w:val="24"/>
        </w:rPr>
        <w:t xml:space="preserve"> </w:t>
      </w:r>
      <w:r>
        <w:rPr>
          <w:sz w:val="24"/>
        </w:rPr>
        <w:t>tropical 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 due</w:t>
      </w:r>
      <w:r>
        <w:rPr>
          <w:spacing w:val="-2"/>
          <w:sz w:val="24"/>
        </w:rPr>
        <w:t xml:space="preserve"> </w:t>
      </w:r>
      <w:r>
        <w:rPr>
          <w:sz w:val="24"/>
        </w:rPr>
        <w:t>to heavy</w:t>
      </w:r>
      <w:r>
        <w:rPr>
          <w:spacing w:val="-6"/>
          <w:sz w:val="24"/>
        </w:rPr>
        <w:t xml:space="preserve"> </w:t>
      </w:r>
      <w:r>
        <w:rPr>
          <w:sz w:val="24"/>
        </w:rPr>
        <w:t>rain</w:t>
      </w:r>
      <w:r>
        <w:rPr>
          <w:spacing w:val="2"/>
          <w:sz w:val="24"/>
        </w:rPr>
        <w:t xml:space="preserve"> </w:t>
      </w:r>
      <w:r>
        <w:rPr>
          <w:sz w:val="24"/>
        </w:rPr>
        <w:t>fall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ever</w:t>
      </w:r>
      <w:r>
        <w:rPr>
          <w:spacing w:val="-1"/>
          <w:sz w:val="24"/>
        </w:rPr>
        <w:t xml:space="preserve"> </w:t>
      </w:r>
      <w:r>
        <w:rPr>
          <w:sz w:val="24"/>
        </w:rPr>
        <w:t>green,</w:t>
      </w:r>
    </w:p>
    <w:p w:rsidR="00393B54" w:rsidRDefault="00393B54">
      <w:pPr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200"/>
        <w:ind w:left="806"/>
        <w:rPr>
          <w:sz w:val="24"/>
        </w:rPr>
      </w:pPr>
      <w:r>
        <w:rPr>
          <w:sz w:val="24"/>
        </w:rPr>
        <w:lastRenderedPageBreak/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trunks,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barks,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needle</w:t>
      </w:r>
      <w:r>
        <w:rPr>
          <w:spacing w:val="-1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leaves and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under growth.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shorter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bamboo</w:t>
      </w:r>
      <w:r>
        <w:rPr>
          <w:spacing w:val="-1"/>
          <w:sz w:val="24"/>
        </w:rPr>
        <w:t xml:space="preserve"> </w:t>
      </w:r>
      <w:r>
        <w:rPr>
          <w:sz w:val="24"/>
        </w:rPr>
        <w:t>forest.</w:t>
      </w:r>
    </w:p>
    <w:p w:rsidR="00393B54" w:rsidRDefault="00574D45">
      <w:pPr>
        <w:pStyle w:val="Heading1"/>
        <w:spacing w:before="5"/>
      </w:pPr>
      <w:r>
        <w:t>Temperate</w:t>
      </w:r>
      <w:r>
        <w:rPr>
          <w:spacing w:val="-3"/>
        </w:rPr>
        <w:t xml:space="preserve"> </w:t>
      </w:r>
      <w:r>
        <w:t>forests</w:t>
      </w:r>
      <w:r>
        <w:rPr>
          <w:spacing w:val="-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spacing w:line="274" w:lineRule="exact"/>
        <w:ind w:left="808" w:hanging="89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 xml:space="preserve"> </w:t>
      </w:r>
      <w:r>
        <w:rPr>
          <w:sz w:val="24"/>
        </w:rPr>
        <w:t>rain fall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humidity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20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Shallow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</w:p>
    <w:p w:rsidR="00393B54" w:rsidRDefault="00574D45">
      <w:pPr>
        <w:pStyle w:val="BodyText"/>
        <w:ind w:right="43"/>
      </w:pPr>
      <w:r>
        <w:t>Bamboo</w:t>
      </w:r>
      <w:r>
        <w:rPr>
          <w:spacing w:val="-1"/>
        </w:rPr>
        <w:t xml:space="preserve"> </w:t>
      </w:r>
      <w:r>
        <w:t>forests</w:t>
      </w:r>
      <w:r>
        <w:rPr>
          <w:spacing w:val="-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at an</w:t>
      </w:r>
      <w:r>
        <w:rPr>
          <w:spacing w:val="-1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about 3000m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3500m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sea.</w:t>
      </w:r>
      <w:r>
        <w:rPr>
          <w:spacing w:val="2"/>
        </w:rPr>
        <w:t xml:space="preserve"> </w:t>
      </w:r>
      <w:r>
        <w:t>Bamboo</w:t>
      </w:r>
      <w:r>
        <w:rPr>
          <w:spacing w:val="-1"/>
        </w:rPr>
        <w:t xml:space="preserve"> </w:t>
      </w:r>
      <w:r>
        <w:t>plants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characteristics;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appear in</w:t>
      </w:r>
      <w:r>
        <w:rPr>
          <w:spacing w:val="-1"/>
          <w:sz w:val="24"/>
        </w:rPr>
        <w:t xml:space="preserve"> </w:t>
      </w:r>
      <w:r>
        <w:rPr>
          <w:sz w:val="24"/>
        </w:rPr>
        <w:t>single layer,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grow</w:t>
      </w:r>
      <w:r>
        <w:rPr>
          <w:spacing w:val="-3"/>
          <w:sz w:val="24"/>
        </w:rPr>
        <w:t xml:space="preserve"> </w:t>
      </w:r>
      <w:r>
        <w:rPr>
          <w:sz w:val="24"/>
        </w:rPr>
        <w:t>in pure</w:t>
      </w:r>
      <w:r>
        <w:rPr>
          <w:spacing w:val="-3"/>
          <w:sz w:val="24"/>
        </w:rPr>
        <w:t xml:space="preserve"> </w:t>
      </w:r>
      <w:r>
        <w:rPr>
          <w:sz w:val="24"/>
        </w:rPr>
        <w:t>stands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firstLine="0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segmented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reed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stems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hollows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relatively</w:t>
      </w:r>
      <w:r>
        <w:rPr>
          <w:spacing w:val="-6"/>
          <w:sz w:val="24"/>
        </w:rPr>
        <w:t xml:space="preserve"> </w:t>
      </w:r>
      <w:r>
        <w:rPr>
          <w:sz w:val="24"/>
        </w:rPr>
        <w:t>scarce</w:t>
      </w:r>
      <w:r>
        <w:rPr>
          <w:spacing w:val="1"/>
          <w:sz w:val="24"/>
        </w:rPr>
        <w:t xml:space="preserve"> </w:t>
      </w:r>
      <w:r>
        <w:rPr>
          <w:sz w:val="24"/>
        </w:rPr>
        <w:t>at this altitude,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small,</w:t>
      </w:r>
      <w:r>
        <w:rPr>
          <w:spacing w:val="-1"/>
          <w:sz w:val="24"/>
        </w:rPr>
        <w:t xml:space="preserve"> </w:t>
      </w:r>
      <w:r>
        <w:rPr>
          <w:sz w:val="24"/>
        </w:rPr>
        <w:t>tough</w:t>
      </w:r>
      <w:r>
        <w:rPr>
          <w:spacing w:val="-1"/>
          <w:sz w:val="24"/>
        </w:rPr>
        <w:t xml:space="preserve"> </w:t>
      </w:r>
      <w:r>
        <w:rPr>
          <w:sz w:val="24"/>
        </w:rPr>
        <w:t>pointed</w:t>
      </w:r>
      <w:r>
        <w:rPr>
          <w:spacing w:val="-1"/>
          <w:sz w:val="24"/>
        </w:rPr>
        <w:t xml:space="preserve"> </w:t>
      </w:r>
      <w:r>
        <w:rPr>
          <w:sz w:val="24"/>
        </w:rPr>
        <w:t>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ever green,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prop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to anchor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swallow soil.</w:t>
      </w:r>
    </w:p>
    <w:p w:rsidR="00393B54" w:rsidRDefault="00574D45">
      <w:pPr>
        <w:pStyle w:val="Heading1"/>
        <w:spacing w:before="5"/>
      </w:pPr>
      <w:r>
        <w:t>Bamboo</w:t>
      </w:r>
      <w:r>
        <w:rPr>
          <w:spacing w:val="-1"/>
        </w:rPr>
        <w:t xml:space="preserve"> </w:t>
      </w:r>
      <w:r>
        <w:t>forests</w:t>
      </w:r>
      <w:r>
        <w:rPr>
          <w:spacing w:val="-1"/>
        </w:rPr>
        <w:t xml:space="preserve"> </w:t>
      </w:r>
      <w:r>
        <w:t>exist at this level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ra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cool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skeletal</w:t>
      </w:r>
      <w:r>
        <w:rPr>
          <w:spacing w:val="-1"/>
          <w:sz w:val="24"/>
        </w:rPr>
        <w:t xml:space="preserve"> </w:t>
      </w:r>
      <w:r>
        <w:rPr>
          <w:sz w:val="24"/>
        </w:rPr>
        <w:t>soils.</w:t>
      </w:r>
    </w:p>
    <w:p w:rsidR="00393B54" w:rsidRDefault="00574D45">
      <w:pPr>
        <w:spacing w:before="39"/>
        <w:ind w:left="54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158</w:t>
      </w:r>
    </w:p>
    <w:p w:rsidR="00393B54" w:rsidRDefault="00393B54">
      <w:pPr>
        <w:rPr>
          <w:rFonts w:ascii="Calibri"/>
        </w:rPr>
        <w:sectPr w:rsidR="00393B54">
          <w:headerReference w:type="default" r:id="rId315"/>
          <w:footerReference w:type="default" r:id="rId316"/>
          <w:pgSz w:w="12240" w:h="15840"/>
          <w:pgMar w:top="680" w:right="1680" w:bottom="1040" w:left="0" w:header="0" w:footer="860" w:gutter="0"/>
          <w:cols w:num="2" w:space="720" w:equalWidth="0">
            <w:col w:w="10015" w:space="40"/>
            <w:col w:w="505"/>
          </w:cols>
        </w:sectPr>
      </w:pPr>
    </w:p>
    <w:p w:rsidR="00393B54" w:rsidRDefault="00574D45">
      <w:pPr>
        <w:ind w:left="720" w:right="242"/>
        <w:rPr>
          <w:sz w:val="24"/>
        </w:rPr>
      </w:pPr>
      <w:r>
        <w:rPr>
          <w:b/>
          <w:sz w:val="24"/>
        </w:rPr>
        <w:lastRenderedPageBreak/>
        <w:t xml:space="preserve">Heath and moorland </w:t>
      </w:r>
      <w:r>
        <w:rPr>
          <w:sz w:val="24"/>
        </w:rPr>
        <w:t xml:space="preserve">exists at an altitude of about </w:t>
      </w:r>
      <w:r>
        <w:rPr>
          <w:b/>
          <w:sz w:val="24"/>
        </w:rPr>
        <w:t xml:space="preserve">3500m – 4500 </w:t>
      </w:r>
      <w:r>
        <w:rPr>
          <w:sz w:val="24"/>
        </w:rPr>
        <w:t>meters above sea- level and have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consist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grasses,</w:t>
      </w:r>
      <w:r>
        <w:rPr>
          <w:spacing w:val="-1"/>
          <w:sz w:val="24"/>
        </w:rPr>
        <w:t xml:space="preserve"> </w:t>
      </w:r>
      <w:r>
        <w:rPr>
          <w:sz w:val="24"/>
        </w:rPr>
        <w:t>shrubs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Alpine flowers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Plants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lobelia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giant</w:t>
      </w:r>
      <w:r>
        <w:rPr>
          <w:spacing w:val="1"/>
          <w:sz w:val="24"/>
        </w:rPr>
        <w:t xml:space="preserve"> </w:t>
      </w:r>
      <w:r>
        <w:rPr>
          <w:sz w:val="24"/>
        </w:rPr>
        <w:t>groundsel.</w:t>
      </w:r>
    </w:p>
    <w:p w:rsidR="00393B54" w:rsidRDefault="00574D45">
      <w:pPr>
        <w:pStyle w:val="Heading1"/>
        <w:spacing w:before="5"/>
      </w:pPr>
      <w:r>
        <w:t>Heath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moorland</w:t>
      </w:r>
      <w:r>
        <w:rPr>
          <w:spacing w:val="-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because of;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cold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00" w:firstLine="0"/>
        <w:rPr>
          <w:sz w:val="24"/>
        </w:rPr>
      </w:pPr>
      <w:r>
        <w:rPr>
          <w:sz w:val="24"/>
        </w:rPr>
        <w:t>thin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scree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chemical</w:t>
      </w:r>
      <w:r>
        <w:rPr>
          <w:spacing w:val="-57"/>
          <w:sz w:val="24"/>
        </w:rPr>
        <w:t xml:space="preserve"> </w:t>
      </w:r>
      <w:r>
        <w:rPr>
          <w:sz w:val="24"/>
        </w:rPr>
        <w:t>weathering</w:t>
      </w:r>
    </w:p>
    <w:p w:rsidR="00393B54" w:rsidRDefault="00574D45">
      <w:pPr>
        <w:pStyle w:val="Heading1"/>
        <w:spacing w:before="4"/>
      </w:pPr>
      <w:r>
        <w:t>Other</w:t>
      </w:r>
      <w:r>
        <w:rPr>
          <w:spacing w:val="-4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zonation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05" w:firstLine="0"/>
        <w:rPr>
          <w:sz w:val="24"/>
        </w:rPr>
      </w:pPr>
      <w:r>
        <w:rPr>
          <w:b/>
          <w:sz w:val="24"/>
        </w:rPr>
        <w:t>Aspect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relief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is, forest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exists</w:t>
      </w:r>
      <w:r>
        <w:rPr>
          <w:spacing w:val="-4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ward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savanna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scrub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exists on the</w:t>
      </w:r>
      <w:r>
        <w:rPr>
          <w:spacing w:val="-1"/>
          <w:sz w:val="24"/>
        </w:rPr>
        <w:t xml:space="preserve"> </w:t>
      </w:r>
      <w:r>
        <w:rPr>
          <w:sz w:val="24"/>
        </w:rPr>
        <w:t>leeward due</w:t>
      </w:r>
      <w:r>
        <w:rPr>
          <w:spacing w:val="-1"/>
          <w:sz w:val="24"/>
        </w:rPr>
        <w:t xml:space="preserve"> </w:t>
      </w:r>
      <w:r>
        <w:rPr>
          <w:sz w:val="24"/>
        </w:rPr>
        <w:t>to arid conditions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30" w:firstLine="0"/>
        <w:rPr>
          <w:sz w:val="24"/>
        </w:rPr>
      </w:pPr>
      <w:r>
        <w:rPr>
          <w:sz w:val="24"/>
        </w:rPr>
        <w:t>Occurrence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disasters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landslides have</w:t>
      </w:r>
      <w:r>
        <w:rPr>
          <w:spacing w:val="-2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destruction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in highlands; replacing</w:t>
      </w:r>
      <w:r>
        <w:rPr>
          <w:spacing w:val="-3"/>
          <w:sz w:val="24"/>
        </w:rPr>
        <w:t xml:space="preserve"> </w:t>
      </w:r>
      <w:r>
        <w:rPr>
          <w:sz w:val="24"/>
        </w:rPr>
        <w:t>them with</w:t>
      </w:r>
      <w:r>
        <w:rPr>
          <w:spacing w:val="-1"/>
          <w:sz w:val="24"/>
        </w:rPr>
        <w:t xml:space="preserve"> </w:t>
      </w:r>
      <w:r>
        <w:rPr>
          <w:sz w:val="24"/>
        </w:rPr>
        <w:t>secondary</w:t>
      </w:r>
      <w:r>
        <w:rPr>
          <w:spacing w:val="-5"/>
          <w:sz w:val="24"/>
        </w:rPr>
        <w:t xml:space="preserve"> </w:t>
      </w:r>
      <w:r>
        <w:rPr>
          <w:sz w:val="24"/>
        </w:rPr>
        <w:t>vegetation types.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31" w:firstLine="0"/>
        <w:rPr>
          <w:sz w:val="24"/>
        </w:rPr>
      </w:pPr>
      <w:r>
        <w:rPr>
          <w:sz w:val="24"/>
        </w:rPr>
        <w:t>Wild</w:t>
      </w:r>
      <w:r>
        <w:rPr>
          <w:spacing w:val="-1"/>
          <w:sz w:val="24"/>
        </w:rPr>
        <w:t xml:space="preserve"> </w:t>
      </w:r>
      <w:r>
        <w:rPr>
          <w:sz w:val="24"/>
        </w:rPr>
        <w:t>fires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destruction of</w:t>
      </w:r>
      <w:r>
        <w:rPr>
          <w:spacing w:val="-2"/>
          <w:sz w:val="24"/>
        </w:rPr>
        <w:t xml:space="preserve"> </w:t>
      </w:r>
      <w:r>
        <w:rPr>
          <w:sz w:val="24"/>
        </w:rPr>
        <w:t>the original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in highlands;</w:t>
      </w:r>
      <w:r>
        <w:rPr>
          <w:spacing w:val="-1"/>
          <w:sz w:val="24"/>
        </w:rPr>
        <w:t xml:space="preserve"> </w:t>
      </w:r>
      <w:r>
        <w:rPr>
          <w:sz w:val="24"/>
        </w:rPr>
        <w:t>replacing</w:t>
      </w:r>
      <w:r>
        <w:rPr>
          <w:spacing w:val="-4"/>
          <w:sz w:val="24"/>
        </w:rPr>
        <w:t xml:space="preserve"> </w:t>
      </w:r>
      <w:r>
        <w:rPr>
          <w:sz w:val="24"/>
        </w:rPr>
        <w:t>them with</w:t>
      </w:r>
      <w:r>
        <w:rPr>
          <w:spacing w:val="-57"/>
          <w:sz w:val="24"/>
        </w:rPr>
        <w:t xml:space="preserve"> </w:t>
      </w:r>
      <w:r>
        <w:rPr>
          <w:sz w:val="24"/>
        </w:rPr>
        <w:t>secondary</w:t>
      </w:r>
      <w:r>
        <w:rPr>
          <w:spacing w:val="-5"/>
          <w:sz w:val="24"/>
        </w:rPr>
        <w:t xml:space="preserve"> </w:t>
      </w:r>
      <w:r>
        <w:rPr>
          <w:sz w:val="24"/>
        </w:rPr>
        <w:t>vegetation types.</w:t>
      </w:r>
    </w:p>
    <w:p w:rsidR="00393B54" w:rsidRDefault="00574D45">
      <w:pPr>
        <w:pStyle w:val="Heading1"/>
        <w:spacing w:before="3"/>
      </w:pPr>
      <w:r>
        <w:t>Influence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biotic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858" w:firstLine="0"/>
        <w:rPr>
          <w:sz w:val="24"/>
        </w:rPr>
      </w:pPr>
      <w:r>
        <w:rPr>
          <w:sz w:val="24"/>
        </w:rPr>
        <w:t>Termites,</w:t>
      </w:r>
      <w:r>
        <w:rPr>
          <w:spacing w:val="-1"/>
          <w:sz w:val="24"/>
        </w:rPr>
        <w:t xml:space="preserve"> </w:t>
      </w:r>
      <w:r>
        <w:rPr>
          <w:sz w:val="24"/>
        </w:rPr>
        <w:t>locusts,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game parks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elephants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destruction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 types</w:t>
      </w:r>
      <w:r>
        <w:rPr>
          <w:spacing w:val="2"/>
          <w:sz w:val="24"/>
        </w:rPr>
        <w:t xml:space="preserve"> </w:t>
      </w:r>
      <w:r>
        <w:rPr>
          <w:sz w:val="24"/>
        </w:rPr>
        <w:t>which are replaced</w:t>
      </w:r>
      <w:r>
        <w:rPr>
          <w:spacing w:val="-1"/>
          <w:sz w:val="24"/>
        </w:rPr>
        <w:t xml:space="preserve"> </w:t>
      </w:r>
      <w:r>
        <w:rPr>
          <w:sz w:val="24"/>
        </w:rPr>
        <w:t>with scrubs or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poor</w:t>
      </w:r>
      <w:r>
        <w:rPr>
          <w:spacing w:val="-1"/>
          <w:sz w:val="24"/>
        </w:rPr>
        <w:t xml:space="preserve"> </w:t>
      </w:r>
      <w:r>
        <w:rPr>
          <w:sz w:val="24"/>
        </w:rPr>
        <w:t>forms.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015" w:firstLine="0"/>
        <w:rPr>
          <w:sz w:val="24"/>
        </w:rPr>
      </w:pPr>
      <w:r>
        <w:rPr>
          <w:sz w:val="24"/>
        </w:rPr>
        <w:t>Animal</w:t>
      </w:r>
      <w:r>
        <w:rPr>
          <w:spacing w:val="-1"/>
          <w:sz w:val="24"/>
        </w:rPr>
        <w:t xml:space="preserve"> </w:t>
      </w:r>
      <w:r>
        <w:rPr>
          <w:sz w:val="24"/>
        </w:rPr>
        <w:t>grazing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nomadism,</w:t>
      </w:r>
      <w:r>
        <w:rPr>
          <w:spacing w:val="-1"/>
          <w:sz w:val="24"/>
        </w:rPr>
        <w:t xml:space="preserve"> </w:t>
      </w:r>
      <w:r>
        <w:rPr>
          <w:sz w:val="24"/>
        </w:rPr>
        <w:t>ranching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dairying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destruction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types which are</w:t>
      </w:r>
      <w:r>
        <w:rPr>
          <w:spacing w:val="-2"/>
          <w:sz w:val="24"/>
        </w:rPr>
        <w:t xml:space="preserve"> </w:t>
      </w:r>
      <w:r>
        <w:rPr>
          <w:sz w:val="24"/>
        </w:rPr>
        <w:t>replaced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scrubs or other poor forms.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749" w:firstLine="0"/>
        <w:rPr>
          <w:sz w:val="24"/>
        </w:rPr>
      </w:pPr>
      <w:r>
        <w:rPr>
          <w:sz w:val="24"/>
        </w:rPr>
        <w:t xml:space="preserve">Man’s activities such as deforestation, construction, cultivation and mining have led to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destruction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forests, woodlands,</w:t>
      </w:r>
      <w:r>
        <w:rPr>
          <w:spacing w:val="-1"/>
          <w:sz w:val="24"/>
        </w:rPr>
        <w:t xml:space="preserve"> </w:t>
      </w:r>
      <w:r>
        <w:rPr>
          <w:sz w:val="24"/>
        </w:rPr>
        <w:t>swamps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grasslands and</w:t>
      </w:r>
      <w:r>
        <w:rPr>
          <w:spacing w:val="-1"/>
          <w:sz w:val="24"/>
        </w:rPr>
        <w:t xml:space="preserve"> </w:t>
      </w:r>
      <w:r>
        <w:rPr>
          <w:sz w:val="24"/>
        </w:rPr>
        <w:t>replacing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secondary</w:t>
      </w:r>
      <w:r>
        <w:rPr>
          <w:spacing w:val="-5"/>
          <w:sz w:val="24"/>
        </w:rPr>
        <w:t xml:space="preserve"> </w:t>
      </w:r>
      <w:r>
        <w:rPr>
          <w:sz w:val="24"/>
        </w:rPr>
        <w:t>vegetation types.</w:t>
      </w:r>
    </w:p>
    <w:p w:rsidR="00393B54" w:rsidRDefault="00574D45">
      <w:pPr>
        <w:pStyle w:val="ListParagraph"/>
        <w:numPr>
          <w:ilvl w:val="0"/>
          <w:numId w:val="98"/>
        </w:numPr>
        <w:tabs>
          <w:tab w:val="left" w:pos="869"/>
        </w:tabs>
        <w:ind w:right="168" w:firstLine="0"/>
        <w:rPr>
          <w:sz w:val="24"/>
        </w:rPr>
      </w:pPr>
      <w:r>
        <w:rPr>
          <w:sz w:val="24"/>
        </w:rPr>
        <w:t>On the other hand, human intervention through environmentally friendly activities such as</w:t>
      </w:r>
      <w:r>
        <w:rPr>
          <w:spacing w:val="1"/>
          <w:sz w:val="24"/>
        </w:rPr>
        <w:t xml:space="preserve"> </w:t>
      </w:r>
      <w:r>
        <w:rPr>
          <w:sz w:val="24"/>
        </w:rPr>
        <w:t>afforestation, re-afforestation and agro</w:t>
      </w:r>
      <w:r>
        <w:rPr>
          <w:sz w:val="24"/>
        </w:rPr>
        <w:t xml:space="preserve"> forestry, creation of national parks and forest reserves has led</w:t>
      </w:r>
      <w:r>
        <w:rPr>
          <w:spacing w:val="-58"/>
          <w:sz w:val="24"/>
        </w:rPr>
        <w:t xml:space="preserve"> </w:t>
      </w:r>
      <w:r>
        <w:rPr>
          <w:sz w:val="24"/>
        </w:rPr>
        <w:t>to regeneration of formally degraded natural vegetation such as forests and protection of the existing</w:t>
      </w:r>
      <w:r>
        <w:rPr>
          <w:spacing w:val="-57"/>
          <w:sz w:val="24"/>
        </w:rPr>
        <w:t xml:space="preserve"> </w:t>
      </w:r>
      <w:r>
        <w:rPr>
          <w:sz w:val="24"/>
        </w:rPr>
        <w:t>ones.</w:t>
      </w:r>
    </w:p>
    <w:p w:rsidR="00393B54" w:rsidRDefault="00393B54">
      <w:pPr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98"/>
        </w:numPr>
        <w:tabs>
          <w:tab w:val="left" w:pos="869"/>
        </w:tabs>
        <w:spacing w:before="200"/>
        <w:ind w:firstLine="0"/>
        <w:rPr>
          <w:sz w:val="24"/>
        </w:rPr>
      </w:pPr>
      <w:r>
        <w:rPr>
          <w:sz w:val="24"/>
        </w:rPr>
        <w:lastRenderedPageBreak/>
        <w:t>Favorable</w:t>
      </w:r>
      <w:r>
        <w:rPr>
          <w:spacing w:val="-2"/>
          <w:sz w:val="24"/>
        </w:rPr>
        <w:t xml:space="preserve"> </w:t>
      </w:r>
      <w:r>
        <w:rPr>
          <w:sz w:val="24"/>
        </w:rPr>
        <w:t>Government</w:t>
      </w:r>
      <w:r>
        <w:rPr>
          <w:spacing w:val="1"/>
          <w:sz w:val="24"/>
        </w:rPr>
        <w:t xml:space="preserve"> </w:t>
      </w:r>
      <w:r>
        <w:rPr>
          <w:sz w:val="24"/>
        </w:rPr>
        <w:t>policy</w:t>
      </w:r>
      <w:r>
        <w:rPr>
          <w:spacing w:val="-7"/>
          <w:sz w:val="24"/>
        </w:rPr>
        <w:t xml:space="preserve"> </w:t>
      </w:r>
      <w:r>
        <w:rPr>
          <w:sz w:val="24"/>
        </w:rPr>
        <w:t>of gazetting</w:t>
      </w:r>
      <w:r>
        <w:rPr>
          <w:spacing w:val="-4"/>
          <w:sz w:val="24"/>
        </w:rPr>
        <w:t xml:space="preserve"> </w:t>
      </w:r>
      <w:r>
        <w:rPr>
          <w:sz w:val="24"/>
        </w:rPr>
        <w:t>highlands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national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parks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reserves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>
        <w:rPr>
          <w:sz w:val="24"/>
        </w:rPr>
        <w:t>protected</w:t>
      </w:r>
      <w:r>
        <w:rPr>
          <w:spacing w:val="-1"/>
          <w:sz w:val="24"/>
        </w:rPr>
        <w:t xml:space="preserve"> </w:t>
      </w:r>
      <w:r>
        <w:rPr>
          <w:sz w:val="24"/>
        </w:rPr>
        <w:t>and preserved</w:t>
      </w:r>
      <w:r>
        <w:rPr>
          <w:spacing w:val="2"/>
          <w:sz w:val="24"/>
        </w:rPr>
        <w:t xml:space="preserve"> </w:t>
      </w:r>
      <w:r>
        <w:rPr>
          <w:sz w:val="24"/>
        </w:rPr>
        <w:t>natural vegetation</w:t>
      </w:r>
    </w:p>
    <w:p w:rsidR="00393B54" w:rsidRDefault="00574D45">
      <w:pPr>
        <w:spacing w:before="39"/>
        <w:ind w:left="251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159</w:t>
      </w:r>
    </w:p>
    <w:p w:rsidR="00393B54" w:rsidRDefault="00393B54">
      <w:pPr>
        <w:rPr>
          <w:rFonts w:ascii="Calibri"/>
        </w:rPr>
        <w:sectPr w:rsidR="00393B54">
          <w:headerReference w:type="default" r:id="rId317"/>
          <w:footerReference w:type="default" r:id="rId318"/>
          <w:pgSz w:w="12240" w:h="15840"/>
          <w:pgMar w:top="680" w:right="1680" w:bottom="1040" w:left="0" w:header="0" w:footer="860" w:gutter="0"/>
          <w:cols w:num="2" w:space="720" w:equalWidth="0">
            <w:col w:w="9817" w:space="40"/>
            <w:col w:w="703"/>
          </w:cols>
        </w:sectPr>
      </w:pPr>
    </w:p>
    <w:p w:rsidR="00393B54" w:rsidRDefault="00574D45">
      <w:pPr>
        <w:pStyle w:val="Heading1"/>
        <w:spacing w:before="4" w:line="240" w:lineRule="auto"/>
        <w:ind w:right="412"/>
      </w:pPr>
      <w:r>
        <w:lastRenderedPageBreak/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vegetation of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2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activities?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before="1"/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  <w:r>
        <w:rPr>
          <w:spacing w:val="2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modified by</w:t>
      </w:r>
      <w:r>
        <w:rPr>
          <w:spacing w:val="-6"/>
          <w:sz w:val="24"/>
        </w:rPr>
        <w:t xml:space="preserve"> </w:t>
      </w:r>
      <w:r>
        <w:rPr>
          <w:sz w:val="24"/>
        </w:rPr>
        <w:t>human activities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areas where</w:t>
      </w:r>
      <w:r>
        <w:rPr>
          <w:spacing w:val="-2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 have</w:t>
      </w:r>
      <w:r>
        <w:rPr>
          <w:spacing w:val="-2"/>
          <w:sz w:val="24"/>
        </w:rPr>
        <w:t xml:space="preserve"> </w:t>
      </w:r>
      <w:r>
        <w:rPr>
          <w:sz w:val="24"/>
        </w:rPr>
        <w:t>modified natural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670" w:hanging="360"/>
        <w:rPr>
          <w:sz w:val="24"/>
        </w:rPr>
      </w:pPr>
      <w:r>
        <w:tab/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(to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 extent)</w:t>
      </w:r>
      <w:r>
        <w:rPr>
          <w:spacing w:val="-2"/>
          <w:sz w:val="24"/>
        </w:rPr>
        <w:t xml:space="preserve"> </w:t>
      </w:r>
      <w:r>
        <w:rPr>
          <w:sz w:val="24"/>
        </w:rPr>
        <w:t>and 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 that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modified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>Give the</w:t>
      </w:r>
      <w:r>
        <w:rPr>
          <w:sz w:val="24"/>
        </w:rPr>
        <w:t xml:space="preserve">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(physical</w:t>
      </w:r>
      <w:r>
        <w:rPr>
          <w:spacing w:val="3"/>
          <w:sz w:val="24"/>
        </w:rPr>
        <w:t xml:space="preserve"> </w:t>
      </w:r>
      <w:r>
        <w:rPr>
          <w:sz w:val="24"/>
        </w:rPr>
        <w:t>factors)</w:t>
      </w:r>
    </w:p>
    <w:p w:rsidR="00393B54" w:rsidRDefault="00574D45">
      <w:pPr>
        <w:pStyle w:val="Heading1"/>
        <w:spacing w:before="4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199"/>
      </w:pPr>
      <w:r>
        <w:t>Natural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grows</w:t>
      </w:r>
      <w:r>
        <w:rPr>
          <w:spacing w:val="1"/>
        </w:rPr>
        <w:t xml:space="preserve"> </w:t>
      </w:r>
      <w:r>
        <w:t>naturally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physical environment.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natural vegetation types modified</w:t>
      </w:r>
      <w:r>
        <w:rPr>
          <w:spacing w:val="-1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 xml:space="preserve">human </w:t>
      </w:r>
      <w:r>
        <w:t>activities include:</w:t>
      </w:r>
    </w:p>
    <w:p w:rsidR="00393B54" w:rsidRDefault="00574D45">
      <w:pPr>
        <w:pStyle w:val="BodyText"/>
      </w:pPr>
      <w:r>
        <w:t>Natural</w:t>
      </w:r>
      <w:r>
        <w:rPr>
          <w:spacing w:val="-1"/>
        </w:rPr>
        <w:t xml:space="preserve"> </w:t>
      </w:r>
      <w:r>
        <w:t>forests,</w:t>
      </w:r>
      <w:r>
        <w:rPr>
          <w:spacing w:val="-1"/>
        </w:rPr>
        <w:t xml:space="preserve"> </w:t>
      </w:r>
      <w:r>
        <w:t>savanna wood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grass</w:t>
      </w:r>
      <w:r>
        <w:rPr>
          <w:spacing w:val="-1"/>
        </w:rPr>
        <w:t xml:space="preserve"> </w:t>
      </w:r>
      <w:r>
        <w:t>lands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scrub.</w:t>
      </w:r>
    </w:p>
    <w:p w:rsidR="00393B54" w:rsidRDefault="00574D45">
      <w:pPr>
        <w:pStyle w:val="BodyText"/>
        <w:ind w:right="393"/>
      </w:pPr>
      <w:r>
        <w:t>Natural forests include tropical rain forests, mangroves and montane Forest. They are common in</w:t>
      </w:r>
      <w:r>
        <w:rPr>
          <w:spacing w:val="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mabira,</w:t>
      </w:r>
      <w:r>
        <w:rPr>
          <w:spacing w:val="-2"/>
        </w:rPr>
        <w:t xml:space="preserve"> </w:t>
      </w:r>
      <w:r>
        <w:t>kalangala,</w:t>
      </w:r>
      <w:r>
        <w:rPr>
          <w:spacing w:val="-1"/>
        </w:rPr>
        <w:t xml:space="preserve"> </w:t>
      </w:r>
      <w:r>
        <w:t>Budongo,</w:t>
      </w:r>
      <w:r>
        <w:rPr>
          <w:spacing w:val="-2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African</w:t>
      </w:r>
      <w:r>
        <w:rPr>
          <w:spacing w:val="1"/>
        </w:rPr>
        <w:t xml:space="preserve"> </w:t>
      </w:r>
      <w:r>
        <w:t>coast,</w:t>
      </w:r>
      <w:r>
        <w:rPr>
          <w:spacing w:val="-2"/>
        </w:rPr>
        <w:t xml:space="preserve"> </w:t>
      </w:r>
      <w:r>
        <w:t>mountain</w:t>
      </w:r>
      <w:r>
        <w:rPr>
          <w:spacing w:val="-2"/>
        </w:rPr>
        <w:t xml:space="preserve"> </w:t>
      </w:r>
      <w:r>
        <w:t>Kilimanjaro,</w:t>
      </w:r>
      <w:r>
        <w:rPr>
          <w:spacing w:val="-2"/>
        </w:rPr>
        <w:t xml:space="preserve"> </w:t>
      </w:r>
      <w:r>
        <w:t>Rwenzori,</w:t>
      </w:r>
      <w:r>
        <w:rPr>
          <w:spacing w:val="-1"/>
        </w:rPr>
        <w:t xml:space="preserve"> </w:t>
      </w:r>
      <w:r>
        <w:t>Kenya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highlands above</w:t>
      </w:r>
      <w:r>
        <w:rPr>
          <w:spacing w:val="-1"/>
        </w:rPr>
        <w:t xml:space="preserve"> </w:t>
      </w:r>
      <w:r>
        <w:t>3500 m above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level.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Forest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vegetation </w:t>
      </w:r>
      <w:r>
        <w:rPr>
          <w:sz w:val="24"/>
        </w:rPr>
        <w:t>is generally</w:t>
      </w:r>
      <w:r>
        <w:rPr>
          <w:spacing w:val="-7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2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ever</w:t>
      </w:r>
      <w:r>
        <w:rPr>
          <w:spacing w:val="-2"/>
          <w:sz w:val="24"/>
        </w:rPr>
        <w:t xml:space="preserve"> </w:t>
      </w:r>
      <w:r>
        <w:rPr>
          <w:sz w:val="24"/>
        </w:rPr>
        <w:t>green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tall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broad</w:t>
      </w:r>
      <w:r>
        <w:rPr>
          <w:spacing w:val="-1"/>
          <w:sz w:val="24"/>
        </w:rPr>
        <w:t xml:space="preserve"> </w:t>
      </w:r>
      <w:r>
        <w:rPr>
          <w:sz w:val="24"/>
        </w:rPr>
        <w:t>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67"/>
        </w:tabs>
        <w:ind w:left="866" w:hanging="147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buttress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to support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trunks,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mixed stand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mahogany, iron</w:t>
      </w:r>
      <w:r>
        <w:rPr>
          <w:spacing w:val="-1"/>
          <w:sz w:val="24"/>
        </w:rPr>
        <w:t xml:space="preserve"> </w:t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ebony</w:t>
      </w:r>
      <w:r>
        <w:rPr>
          <w:spacing w:val="-6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form 2-3 canopy</w:t>
      </w:r>
      <w:r>
        <w:rPr>
          <w:spacing w:val="-6"/>
          <w:sz w:val="24"/>
        </w:rPr>
        <w:t xml:space="preserve"> </w:t>
      </w:r>
      <w:r>
        <w:rPr>
          <w:sz w:val="24"/>
        </w:rPr>
        <w:t>layers. That is,</w:t>
      </w:r>
      <w:r>
        <w:rPr>
          <w:spacing w:val="-1"/>
          <w:sz w:val="24"/>
        </w:rPr>
        <w:t xml:space="preserve"> </w:t>
      </w:r>
      <w:r>
        <w:rPr>
          <w:sz w:val="24"/>
        </w:rPr>
        <w:t>upper layer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tall trees, middle</w:t>
      </w:r>
      <w:r>
        <w:rPr>
          <w:spacing w:val="-1"/>
          <w:sz w:val="24"/>
        </w:rPr>
        <w:t xml:space="preserve"> </w:t>
      </w:r>
      <w:r>
        <w:rPr>
          <w:sz w:val="24"/>
        </w:rPr>
        <w:t>and lower layer.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89" w:firstLine="0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thick</w:t>
      </w:r>
      <w:r>
        <w:rPr>
          <w:spacing w:val="-2"/>
          <w:sz w:val="24"/>
        </w:rPr>
        <w:t xml:space="preserve"> </w:t>
      </w:r>
      <w:r>
        <w:rPr>
          <w:sz w:val="24"/>
        </w:rPr>
        <w:t>bark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wood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example,</w:t>
      </w:r>
      <w:r>
        <w:rPr>
          <w:spacing w:val="-2"/>
          <w:sz w:val="24"/>
        </w:rPr>
        <w:t xml:space="preserve"> </w:t>
      </w:r>
      <w:r>
        <w:rPr>
          <w:sz w:val="24"/>
        </w:rPr>
        <w:t>mahogany,</w:t>
      </w:r>
      <w:r>
        <w:rPr>
          <w:spacing w:val="-1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wood,</w:t>
      </w:r>
      <w:r>
        <w:rPr>
          <w:spacing w:val="-1"/>
          <w:sz w:val="24"/>
        </w:rPr>
        <w:t xml:space="preserve"> </w:t>
      </w:r>
      <w:r>
        <w:rPr>
          <w:sz w:val="24"/>
        </w:rPr>
        <w:t>rose</w:t>
      </w:r>
      <w:r>
        <w:rPr>
          <w:spacing w:val="-2"/>
          <w:sz w:val="24"/>
        </w:rPr>
        <w:t xml:space="preserve"> </w:t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  <w:r>
        <w:rPr>
          <w:spacing w:val="-57"/>
          <w:sz w:val="24"/>
        </w:rPr>
        <w:t xml:space="preserve"> </w:t>
      </w:r>
      <w:r>
        <w:rPr>
          <w:sz w:val="24"/>
        </w:rPr>
        <w:t>heart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ebony.</w:t>
      </w:r>
    </w:p>
    <w:p w:rsidR="00393B54" w:rsidRDefault="00574D45">
      <w:pPr>
        <w:ind w:left="720" w:right="921"/>
        <w:rPr>
          <w:sz w:val="24"/>
        </w:rPr>
      </w:pPr>
      <w:r>
        <w:rPr>
          <w:b/>
          <w:sz w:val="24"/>
        </w:rPr>
        <w:t>Savanna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woodlands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grasslands </w:t>
      </w:r>
      <w:r>
        <w:rPr>
          <w:sz w:val="24"/>
        </w:rPr>
        <w:t>cover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Northern Uganda,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southern</w:t>
      </w:r>
      <w:r>
        <w:rPr>
          <w:spacing w:val="-57"/>
          <w:sz w:val="24"/>
        </w:rPr>
        <w:t xml:space="preserve"> </w:t>
      </w:r>
      <w:r>
        <w:rPr>
          <w:sz w:val="24"/>
        </w:rPr>
        <w:t>Tanzania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BodyText"/>
      </w:pP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characterized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medium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woodland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grassland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waxy</w:t>
      </w:r>
      <w:r>
        <w:rPr>
          <w:spacing w:val="-5"/>
          <w:sz w:val="24"/>
        </w:rPr>
        <w:t xml:space="preserve"> </w:t>
      </w:r>
      <w:r>
        <w:rPr>
          <w:sz w:val="24"/>
        </w:rPr>
        <w:t>needle</w:t>
      </w:r>
      <w:r>
        <w:rPr>
          <w:spacing w:val="-1"/>
          <w:sz w:val="24"/>
        </w:rPr>
        <w:t xml:space="preserve"> </w:t>
      </w:r>
      <w:r>
        <w:rPr>
          <w:sz w:val="24"/>
        </w:rPr>
        <w:t>like 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resistant,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deciduous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umbrella</w:t>
      </w:r>
      <w:r>
        <w:rPr>
          <w:spacing w:val="-2"/>
          <w:sz w:val="24"/>
        </w:rPr>
        <w:t xml:space="preserve"> </w:t>
      </w:r>
      <w:r>
        <w:rPr>
          <w:sz w:val="24"/>
        </w:rPr>
        <w:t>shaped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to reduce water</w:t>
      </w:r>
      <w:r>
        <w:rPr>
          <w:spacing w:val="-1"/>
          <w:sz w:val="24"/>
        </w:rPr>
        <w:t xml:space="preserve"> </w:t>
      </w:r>
      <w:r>
        <w:rPr>
          <w:sz w:val="24"/>
        </w:rPr>
        <w:t>loss,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dominant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acacia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baobab,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39" w:firstLine="0"/>
        <w:rPr>
          <w:sz w:val="24"/>
        </w:rPr>
      </w:pPr>
      <w:r>
        <w:rPr>
          <w:sz w:val="24"/>
        </w:rPr>
        <w:t>grass dries during the dry season and become brown or yellow, and green during the wet season.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Scru</w:t>
      </w:r>
      <w:r>
        <w:rPr>
          <w:b/>
          <w:sz w:val="24"/>
        </w:rPr>
        <w:t>b or semi desert vegetation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 northern Kenya,</w:t>
      </w:r>
      <w:r>
        <w:rPr>
          <w:spacing w:val="1"/>
          <w:sz w:val="24"/>
        </w:rPr>
        <w:t xml:space="preserve"> </w:t>
      </w:r>
      <w:r>
        <w:rPr>
          <w:sz w:val="24"/>
        </w:rPr>
        <w:t>north eastern Uganda (Karamoja), Ankole –</w:t>
      </w:r>
      <w:r>
        <w:rPr>
          <w:spacing w:val="-57"/>
          <w:sz w:val="24"/>
        </w:rPr>
        <w:t xml:space="preserve"> </w:t>
      </w:r>
      <w:r>
        <w:rPr>
          <w:sz w:val="24"/>
        </w:rPr>
        <w:t>Masaka corridor, northern Tanzania and some parts of Rift valley due to low annual rainfall below</w:t>
      </w:r>
      <w:r>
        <w:rPr>
          <w:spacing w:val="-57"/>
          <w:sz w:val="24"/>
        </w:rPr>
        <w:t xml:space="preserve"> </w:t>
      </w:r>
      <w:r>
        <w:rPr>
          <w:sz w:val="24"/>
        </w:rPr>
        <w:t>500mm.</w:t>
      </w:r>
    </w:p>
    <w:p w:rsidR="00393B54" w:rsidRDefault="00574D45">
      <w:pPr>
        <w:pStyle w:val="BodyText"/>
      </w:pPr>
      <w:r>
        <w:t>Scrub</w:t>
      </w:r>
      <w:r>
        <w:rPr>
          <w:spacing w:val="-3"/>
        </w:rPr>
        <w:t xml:space="preserve"> </w:t>
      </w:r>
      <w:r>
        <w:t>vegetation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bushy</w:t>
      </w:r>
      <w:r>
        <w:rPr>
          <w:spacing w:val="-8"/>
          <w:sz w:val="24"/>
        </w:rPr>
        <w:t xml:space="preserve"> </w:t>
      </w:r>
      <w:r>
        <w:rPr>
          <w:sz w:val="24"/>
        </w:rPr>
        <w:t>thorny</w:t>
      </w:r>
      <w:r>
        <w:rPr>
          <w:spacing w:val="-5"/>
          <w:sz w:val="24"/>
        </w:rPr>
        <w:t xml:space="preserve"> </w:t>
      </w:r>
      <w:r>
        <w:rPr>
          <w:sz w:val="24"/>
        </w:rPr>
        <w:t>trees of 5-</w:t>
      </w:r>
      <w:r>
        <w:rPr>
          <w:spacing w:val="2"/>
          <w:sz w:val="24"/>
        </w:rPr>
        <w:t xml:space="preserve"> </w:t>
      </w:r>
      <w:r>
        <w:rPr>
          <w:sz w:val="24"/>
        </w:rPr>
        <w:t>10 meters tall with shrub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-3"/>
          <w:sz w:val="24"/>
        </w:rPr>
        <w:t xml:space="preserve"> </w:t>
      </w:r>
      <w:r>
        <w:rPr>
          <w:sz w:val="24"/>
        </w:rPr>
        <w:t>between them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resistant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1"/>
          <w:sz w:val="24"/>
        </w:rPr>
        <w:t xml:space="preserve"> </w:t>
      </w:r>
      <w:r>
        <w:rPr>
          <w:sz w:val="24"/>
        </w:rPr>
        <w:t>acacia,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poor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short tuft</w:t>
      </w:r>
      <w:r>
        <w:rPr>
          <w:spacing w:val="1"/>
          <w:sz w:val="24"/>
        </w:rPr>
        <w:t xml:space="preserve"> </w:t>
      </w: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with bare</w:t>
      </w:r>
      <w:r>
        <w:rPr>
          <w:spacing w:val="-1"/>
          <w:sz w:val="24"/>
        </w:rPr>
        <w:t xml:space="preserve"> </w:t>
      </w:r>
      <w:r>
        <w:rPr>
          <w:sz w:val="24"/>
        </w:rPr>
        <w:t>ground 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 scattered</w:t>
      </w:r>
      <w:r>
        <w:rPr>
          <w:spacing w:val="-1"/>
          <w:sz w:val="24"/>
        </w:rPr>
        <w:t xml:space="preserve"> </w:t>
      </w:r>
      <w:r>
        <w:rPr>
          <w:sz w:val="24"/>
        </w:rPr>
        <w:t>thorny</w:t>
      </w:r>
      <w:r>
        <w:rPr>
          <w:spacing w:val="-5"/>
          <w:sz w:val="24"/>
        </w:rPr>
        <w:t xml:space="preserve"> </w:t>
      </w:r>
      <w:r>
        <w:rPr>
          <w:sz w:val="24"/>
        </w:rPr>
        <w:t>bushes,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dries</w:t>
      </w:r>
      <w:r>
        <w:rPr>
          <w:spacing w:val="-1"/>
          <w:sz w:val="24"/>
        </w:rPr>
        <w:t xml:space="preserve"> </w:t>
      </w:r>
      <w:r>
        <w:rPr>
          <w:sz w:val="24"/>
        </w:rPr>
        <w:t>up and</w:t>
      </w:r>
      <w:r>
        <w:rPr>
          <w:spacing w:val="-1"/>
          <w:sz w:val="24"/>
        </w:rPr>
        <w:t xml:space="preserve"> </w:t>
      </w:r>
      <w:r>
        <w:rPr>
          <w:sz w:val="24"/>
        </w:rPr>
        <w:t>turns</w:t>
      </w:r>
      <w:r>
        <w:rPr>
          <w:spacing w:val="1"/>
          <w:sz w:val="24"/>
        </w:rPr>
        <w:t xml:space="preserve"> </w:t>
      </w:r>
      <w:r>
        <w:rPr>
          <w:sz w:val="24"/>
        </w:rPr>
        <w:t>yellow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brown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and roots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dormant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species have twisting</w:t>
      </w:r>
      <w:r>
        <w:rPr>
          <w:spacing w:val="-3"/>
          <w:sz w:val="24"/>
        </w:rPr>
        <w:t xml:space="preserve"> </w:t>
      </w:r>
      <w:r>
        <w:rPr>
          <w:sz w:val="24"/>
        </w:rPr>
        <w:t>leaf 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 direct</w:t>
      </w:r>
      <w:r>
        <w:rPr>
          <w:spacing w:val="-1"/>
          <w:sz w:val="24"/>
        </w:rPr>
        <w:t xml:space="preserve"> </w:t>
      </w:r>
      <w:r>
        <w:rPr>
          <w:sz w:val="24"/>
        </w:rPr>
        <w:t>sunshine</w:t>
      </w:r>
      <w:r>
        <w:rPr>
          <w:spacing w:val="-2"/>
          <w:sz w:val="24"/>
        </w:rPr>
        <w:t xml:space="preserve"> </w:t>
      </w:r>
      <w:r>
        <w:rPr>
          <w:sz w:val="24"/>
        </w:rPr>
        <w:t>and high</w:t>
      </w:r>
      <w:r>
        <w:rPr>
          <w:spacing w:val="-1"/>
          <w:sz w:val="24"/>
        </w:rPr>
        <w:t xml:space="preserve"> </w:t>
      </w:r>
      <w:r>
        <w:rPr>
          <w:sz w:val="24"/>
        </w:rPr>
        <w:t>transpiration.</w:t>
      </w:r>
    </w:p>
    <w:p w:rsidR="00393B54" w:rsidRDefault="00574D45">
      <w:pPr>
        <w:pStyle w:val="BodyText"/>
        <w:ind w:right="151"/>
      </w:pPr>
      <w:r>
        <w:t>The</w:t>
      </w:r>
      <w:r>
        <w:rPr>
          <w:spacing w:val="-3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modified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man’s</w:t>
      </w:r>
      <w:r>
        <w:rPr>
          <w:spacing w:val="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in areas</w:t>
      </w:r>
      <w:r>
        <w:rPr>
          <w:spacing w:val="-57"/>
        </w:rPr>
        <w:t xml:space="preserve"> </w:t>
      </w:r>
      <w:r>
        <w:t>of Kenya highlands, Kigezi</w:t>
      </w:r>
      <w:r>
        <w:t xml:space="preserve"> highlands, Lake Victoria basin, north eastern Uganda, northern and</w:t>
      </w:r>
      <w:r>
        <w:rPr>
          <w:spacing w:val="1"/>
        </w:rPr>
        <w:t xml:space="preserve"> </w:t>
      </w:r>
      <w:r>
        <w:t>western Kenya, slopes of mountain Kilimanjaro, parts of central Tanzania and central Uganda e.t.c</w:t>
      </w:r>
      <w:r>
        <w:rPr>
          <w:spacing w:val="1"/>
        </w:rPr>
        <w:t xml:space="preserve"> </w:t>
      </w:r>
      <w:r>
        <w:t>The areas stated above have witnessed the following human activities that have to a larges</w:t>
      </w:r>
      <w:r>
        <w:t>t extent</w:t>
      </w:r>
      <w:r>
        <w:rPr>
          <w:spacing w:val="1"/>
        </w:rPr>
        <w:t xml:space="preserve"> </w:t>
      </w:r>
      <w:r>
        <w:t>modified</w:t>
      </w:r>
      <w:r>
        <w:rPr>
          <w:spacing w:val="-1"/>
        </w:rPr>
        <w:t xml:space="preserve"> </w:t>
      </w:r>
      <w:r>
        <w:t>natural vegetation as explained below;</w:t>
      </w:r>
    </w:p>
    <w:p w:rsidR="00393B54" w:rsidRDefault="00393B54">
      <w:p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  <w:ind w:right="328"/>
        <w:jc w:val="both"/>
      </w:pPr>
      <w:r>
        <w:lastRenderedPageBreak/>
        <w:t>commercial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subsistence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sugar cane in</w:t>
      </w:r>
      <w:r>
        <w:rPr>
          <w:spacing w:val="-1"/>
        </w:rPr>
        <w:t xml:space="preserve"> </w:t>
      </w:r>
      <w:r>
        <w:t>lugazi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coffee,</w:t>
      </w:r>
      <w:r>
        <w:rPr>
          <w:spacing w:val="1"/>
        </w:rPr>
        <w:t xml:space="preserve"> </w:t>
      </w:r>
      <w:r>
        <w:t>Banana</w:t>
      </w:r>
      <w:r>
        <w:rPr>
          <w:spacing w:val="-2"/>
        </w:rPr>
        <w:t xml:space="preserve"> </w:t>
      </w:r>
      <w:r>
        <w:t>plantations,</w:t>
      </w:r>
      <w:r>
        <w:rPr>
          <w:spacing w:val="-1"/>
        </w:rPr>
        <w:t xml:space="preserve"> </w:t>
      </w:r>
      <w:r>
        <w:t>tea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fringes of Mabira forest, palm oil in Kalangala, islands, yams ,rice; millet and </w:t>
      </w:r>
      <w:r>
        <w:t>sorghum in savanna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semi desert areas.</w:t>
      </w:r>
    </w:p>
    <w:p w:rsidR="00393B54" w:rsidRDefault="00574D45">
      <w:pPr>
        <w:pStyle w:val="BodyText"/>
        <w:jc w:val="both"/>
      </w:pP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replaced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planted</w:t>
      </w:r>
      <w:r>
        <w:rPr>
          <w:spacing w:val="1"/>
        </w:rPr>
        <w:t xml:space="preserve"> </w:t>
      </w:r>
      <w:r>
        <w:t>crops.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9"/>
        </w:tabs>
        <w:ind w:right="458" w:firstLine="0"/>
        <w:rPr>
          <w:sz w:val="24"/>
        </w:rPr>
      </w:pP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burns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pastures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nomadic</w:t>
      </w:r>
      <w:r>
        <w:rPr>
          <w:spacing w:val="-2"/>
          <w:sz w:val="24"/>
        </w:rPr>
        <w:t xml:space="preserve"> </w:t>
      </w:r>
      <w:r>
        <w:rPr>
          <w:sz w:val="24"/>
        </w:rPr>
        <w:t>pastoralism,</w:t>
      </w:r>
      <w:r>
        <w:rPr>
          <w:spacing w:val="-1"/>
          <w:sz w:val="24"/>
        </w:rPr>
        <w:t xml:space="preserve"> </w:t>
      </w:r>
      <w:r>
        <w:rPr>
          <w:sz w:val="24"/>
        </w:rPr>
        <w:t>dairying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ranching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in Nakasongola,</w:t>
      </w:r>
      <w:r>
        <w:rPr>
          <w:spacing w:val="2"/>
          <w:sz w:val="24"/>
        </w:rPr>
        <w:t xml:space="preserve"> </w:t>
      </w:r>
      <w:r>
        <w:rPr>
          <w:sz w:val="24"/>
        </w:rPr>
        <w:t>Teso,</w:t>
      </w:r>
      <w:r>
        <w:rPr>
          <w:spacing w:val="-1"/>
          <w:sz w:val="24"/>
        </w:rPr>
        <w:t xml:space="preserve"> </w:t>
      </w:r>
      <w:r>
        <w:rPr>
          <w:sz w:val="24"/>
        </w:rPr>
        <w:t>Kikuyu,</w:t>
      </w:r>
      <w:r>
        <w:rPr>
          <w:spacing w:val="2"/>
          <w:sz w:val="24"/>
        </w:rPr>
        <w:t xml:space="preserve"> </w:t>
      </w:r>
      <w:r>
        <w:rPr>
          <w:sz w:val="24"/>
        </w:rPr>
        <w:t>Karamoja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</w:t>
      </w:r>
      <w:r>
        <w:rPr>
          <w:sz w:val="24"/>
        </w:rPr>
        <w:t>ombo in Tanzania.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9"/>
        </w:tabs>
        <w:ind w:right="440" w:firstLine="0"/>
        <w:rPr>
          <w:sz w:val="24"/>
        </w:rPr>
      </w:pPr>
      <w:r>
        <w:rPr>
          <w:sz w:val="24"/>
        </w:rPr>
        <w:t>clearing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-1"/>
          <w:sz w:val="24"/>
        </w:rPr>
        <w:t xml:space="preserve"> </w:t>
      </w:r>
      <w:r>
        <w:rPr>
          <w:sz w:val="24"/>
        </w:rPr>
        <w:t>and grasslands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swamps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settlement/</w:t>
      </w:r>
      <w:r>
        <w:rPr>
          <w:spacing w:val="-2"/>
          <w:sz w:val="24"/>
        </w:rPr>
        <w:t xml:space="preserve"> </w:t>
      </w:r>
      <w:r>
        <w:rPr>
          <w:sz w:val="24"/>
        </w:rPr>
        <w:t>urbanization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Kampala,</w:t>
      </w:r>
      <w:r>
        <w:rPr>
          <w:spacing w:val="-57"/>
          <w:sz w:val="24"/>
        </w:rPr>
        <w:t xml:space="preserve"> </w:t>
      </w:r>
      <w:r>
        <w:rPr>
          <w:sz w:val="24"/>
        </w:rPr>
        <w:t>Lugazi, Mukono, Nairobi, Kisumu, Jinja, Dodoma and other towns in central, Eastern and south</w:t>
      </w:r>
      <w:r>
        <w:rPr>
          <w:spacing w:val="1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Uganda, Kenya</w:t>
      </w:r>
      <w:r>
        <w:rPr>
          <w:spacing w:val="1"/>
          <w:sz w:val="24"/>
        </w:rPr>
        <w:t xml:space="preserve"> </w:t>
      </w:r>
      <w:r>
        <w:rPr>
          <w:sz w:val="24"/>
        </w:rPr>
        <w:t>and Tanzania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7"/>
        </w:tabs>
        <w:ind w:right="1039" w:firstLine="0"/>
        <w:rPr>
          <w:sz w:val="24"/>
        </w:rPr>
      </w:pPr>
      <w:r>
        <w:rPr>
          <w:sz w:val="24"/>
        </w:rPr>
        <w:t>lumbering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in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 forests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replaced by</w:t>
      </w:r>
      <w:r>
        <w:rPr>
          <w:spacing w:val="-6"/>
          <w:sz w:val="24"/>
        </w:rPr>
        <w:t xml:space="preserve"> </w:t>
      </w:r>
      <w:r>
        <w:rPr>
          <w:sz w:val="24"/>
        </w:rPr>
        <w:t>woodland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scrubs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57"/>
          <w:sz w:val="24"/>
        </w:rPr>
        <w:t xml:space="preserve"> </w:t>
      </w:r>
      <w:r>
        <w:rPr>
          <w:sz w:val="24"/>
        </w:rPr>
        <w:t>Imaragambo,</w:t>
      </w:r>
      <w:r>
        <w:rPr>
          <w:spacing w:val="-1"/>
          <w:sz w:val="24"/>
        </w:rPr>
        <w:t xml:space="preserve"> </w:t>
      </w:r>
      <w:r>
        <w:rPr>
          <w:sz w:val="24"/>
        </w:rPr>
        <w:t>Budongo,</w:t>
      </w:r>
      <w:r>
        <w:rPr>
          <w:spacing w:val="2"/>
          <w:sz w:val="24"/>
        </w:rPr>
        <w:t xml:space="preserve"> </w:t>
      </w:r>
      <w:r>
        <w:rPr>
          <w:sz w:val="24"/>
        </w:rPr>
        <w:t>Kibaale,</w:t>
      </w:r>
      <w:r>
        <w:rPr>
          <w:spacing w:val="-1"/>
          <w:sz w:val="24"/>
        </w:rPr>
        <w:t xml:space="preserve"> </w:t>
      </w:r>
      <w:r>
        <w:rPr>
          <w:sz w:val="24"/>
        </w:rPr>
        <w:t>Kalangala islands,</w:t>
      </w:r>
      <w:r>
        <w:rPr>
          <w:spacing w:val="-1"/>
          <w:sz w:val="24"/>
        </w:rPr>
        <w:t xml:space="preserve"> </w:t>
      </w:r>
      <w:r>
        <w:rPr>
          <w:sz w:val="24"/>
        </w:rPr>
        <w:t>Miombo woodlands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9"/>
        </w:tabs>
        <w:ind w:right="229" w:firstLine="0"/>
        <w:rPr>
          <w:sz w:val="24"/>
        </w:rPr>
      </w:pPr>
      <w:r>
        <w:rPr>
          <w:sz w:val="24"/>
        </w:rPr>
        <w:t>cutting</w:t>
      </w:r>
      <w:r>
        <w:rPr>
          <w:spacing w:val="-4"/>
          <w:sz w:val="24"/>
        </w:rPr>
        <w:t xml:space="preserve"> </w:t>
      </w:r>
      <w:r>
        <w:rPr>
          <w:sz w:val="24"/>
        </w:rPr>
        <w:t>down of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 fuel (fire</w:t>
      </w:r>
      <w:r>
        <w:rPr>
          <w:spacing w:val="-2"/>
          <w:sz w:val="24"/>
        </w:rPr>
        <w:t xml:space="preserve"> </w:t>
      </w:r>
      <w:r>
        <w:rPr>
          <w:sz w:val="24"/>
        </w:rPr>
        <w:t>wood and charcoal)</w:t>
      </w:r>
      <w:r>
        <w:rPr>
          <w:spacing w:val="-1"/>
          <w:sz w:val="24"/>
        </w:rPr>
        <w:t xml:space="preserve"> </w:t>
      </w:r>
      <w:r>
        <w:rPr>
          <w:sz w:val="24"/>
        </w:rPr>
        <w:t>for industrial and</w:t>
      </w:r>
      <w:r>
        <w:rPr>
          <w:spacing w:val="-1"/>
          <w:sz w:val="24"/>
        </w:rPr>
        <w:t xml:space="preserve"> </w:t>
      </w:r>
      <w:r>
        <w:rPr>
          <w:sz w:val="24"/>
        </w:rPr>
        <w:t>domestic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57"/>
          <w:sz w:val="24"/>
        </w:rPr>
        <w:t xml:space="preserve"> </w:t>
      </w:r>
      <w:r>
        <w:rPr>
          <w:sz w:val="24"/>
        </w:rPr>
        <w:t>Budongo,</w:t>
      </w:r>
      <w:r>
        <w:rPr>
          <w:sz w:val="24"/>
        </w:rPr>
        <w:t xml:space="preserve"> Kibaale, Kalangala islands, Miombo woodlands , Karamoja, central Uganda, south</w:t>
      </w:r>
      <w:r>
        <w:rPr>
          <w:spacing w:val="1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Tanzania</w:t>
      </w:r>
      <w:r>
        <w:rPr>
          <w:spacing w:val="1"/>
          <w:sz w:val="24"/>
        </w:rPr>
        <w:t xml:space="preserve"> </w:t>
      </w:r>
      <w:r>
        <w:rPr>
          <w:sz w:val="24"/>
        </w:rPr>
        <w:t>e.t.c .Trees have</w:t>
      </w:r>
      <w:r>
        <w:rPr>
          <w:spacing w:val="-2"/>
          <w:sz w:val="24"/>
        </w:rPr>
        <w:t xml:space="preserve"> </w:t>
      </w:r>
      <w:r>
        <w:rPr>
          <w:sz w:val="24"/>
        </w:rPr>
        <w:t>been replaced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secondary</w:t>
      </w:r>
      <w:r>
        <w:rPr>
          <w:spacing w:val="-4"/>
          <w:sz w:val="24"/>
        </w:rPr>
        <w:t xml:space="preserve"> </w:t>
      </w:r>
      <w:r>
        <w:rPr>
          <w:sz w:val="24"/>
        </w:rPr>
        <w:t>forms of vegetation.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7"/>
        </w:tabs>
        <w:spacing w:before="1"/>
        <w:ind w:right="188" w:firstLine="0"/>
        <w:rPr>
          <w:sz w:val="24"/>
        </w:rPr>
      </w:pPr>
      <w:r>
        <w:rPr>
          <w:sz w:val="24"/>
        </w:rPr>
        <w:t>Swamp reclamation for agriculture, dairying, settlement, industrial development e.t.c has led</w:t>
      </w:r>
      <w:r>
        <w:rPr>
          <w:sz w:val="24"/>
        </w:rPr>
        <w:t xml:space="preserve"> to</w:t>
      </w:r>
      <w:r>
        <w:rPr>
          <w:spacing w:val="1"/>
          <w:sz w:val="24"/>
        </w:rPr>
        <w:t xml:space="preserve"> </w:t>
      </w:r>
      <w:r>
        <w:rPr>
          <w:sz w:val="24"/>
        </w:rPr>
        <w:t>disappearance of swampy vegetation in most areas such as Nakawa-Banda, Nalukolongo-Natete and</w:t>
      </w:r>
      <w:r>
        <w:rPr>
          <w:spacing w:val="-58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swamps in western</w:t>
      </w:r>
      <w:r>
        <w:rPr>
          <w:spacing w:val="1"/>
          <w:sz w:val="24"/>
        </w:rPr>
        <w:t xml:space="preserve"> </w:t>
      </w:r>
      <w:r>
        <w:rPr>
          <w:sz w:val="24"/>
        </w:rPr>
        <w:t>and central Uganda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7"/>
        </w:tabs>
        <w:ind w:right="568" w:firstLine="0"/>
        <w:rPr>
          <w:sz w:val="24"/>
        </w:rPr>
      </w:pPr>
      <w:r>
        <w:rPr>
          <w:sz w:val="24"/>
        </w:rPr>
        <w:t>mining and quarrying in Mwandui (Diamond),Tororo (limestone and</w:t>
      </w:r>
      <w:r>
        <w:rPr>
          <w:spacing w:val="1"/>
          <w:sz w:val="24"/>
        </w:rPr>
        <w:t xml:space="preserve"> </w:t>
      </w:r>
      <w:r>
        <w:rPr>
          <w:sz w:val="24"/>
        </w:rPr>
        <w:t>vermiculite),Kilembe(Cobalt),</w:t>
      </w:r>
      <w:r>
        <w:rPr>
          <w:spacing w:val="-2"/>
          <w:sz w:val="24"/>
        </w:rPr>
        <w:t xml:space="preserve"> </w:t>
      </w:r>
      <w:r>
        <w:rPr>
          <w:sz w:val="24"/>
        </w:rPr>
        <w:t>Bamburi (cement), Gol</w:t>
      </w:r>
      <w:r>
        <w:rPr>
          <w:sz w:val="24"/>
        </w:rPr>
        <w:t>d,</w:t>
      </w:r>
      <w:r>
        <w:rPr>
          <w:spacing w:val="-2"/>
          <w:sz w:val="24"/>
        </w:rPr>
        <w:t xml:space="preserve"> </w:t>
      </w:r>
      <w:r>
        <w:rPr>
          <w:sz w:val="24"/>
        </w:rPr>
        <w:t>Tin,</w:t>
      </w:r>
      <w:r>
        <w:rPr>
          <w:spacing w:val="-1"/>
          <w:sz w:val="24"/>
        </w:rPr>
        <w:t xml:space="preserve"> </w:t>
      </w:r>
      <w:r>
        <w:rPr>
          <w:sz w:val="24"/>
        </w:rPr>
        <w:t>Wolfram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-2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Uganda,</w:t>
      </w:r>
      <w:r>
        <w:rPr>
          <w:spacing w:val="-57"/>
          <w:sz w:val="24"/>
        </w:rPr>
        <w:t xml:space="preserve"> </w:t>
      </w:r>
      <w:r>
        <w:rPr>
          <w:sz w:val="24"/>
        </w:rPr>
        <w:t>murrum, sand, e.t.c destroys the original forests, grasslands and swamps ;replacing them with</w:t>
      </w:r>
      <w:r>
        <w:rPr>
          <w:spacing w:val="1"/>
          <w:sz w:val="24"/>
        </w:rPr>
        <w:t xml:space="preserve"> </w:t>
      </w:r>
      <w:r>
        <w:rPr>
          <w:sz w:val="24"/>
        </w:rPr>
        <w:t>secondary</w:t>
      </w:r>
      <w:r>
        <w:rPr>
          <w:spacing w:val="-5"/>
          <w:sz w:val="24"/>
        </w:rPr>
        <w:t xml:space="preserve"> </w:t>
      </w:r>
      <w:r>
        <w:rPr>
          <w:sz w:val="24"/>
        </w:rPr>
        <w:t>vegetation types.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927"/>
        </w:tabs>
        <w:ind w:right="643" w:firstLine="57"/>
        <w:rPr>
          <w:sz w:val="24"/>
        </w:rPr>
      </w:pPr>
      <w:r>
        <w:rPr>
          <w:sz w:val="24"/>
        </w:rPr>
        <w:t>animal grazing through nomadism, ranching, and dairying leads to disappearance of original</w:t>
      </w:r>
      <w:r>
        <w:rPr>
          <w:spacing w:val="1"/>
          <w:sz w:val="24"/>
        </w:rPr>
        <w:t xml:space="preserve"> </w:t>
      </w:r>
      <w:r>
        <w:rPr>
          <w:sz w:val="24"/>
        </w:rPr>
        <w:t>fo</w:t>
      </w:r>
      <w:r>
        <w:rPr>
          <w:sz w:val="24"/>
        </w:rPr>
        <w:t>rests, grasslands and swamps; replacing them with secondary vegetation types for example in</w:t>
      </w:r>
      <w:r>
        <w:rPr>
          <w:spacing w:val="-57"/>
          <w:sz w:val="24"/>
        </w:rPr>
        <w:t xml:space="preserve"> </w:t>
      </w:r>
      <w:r>
        <w:rPr>
          <w:sz w:val="24"/>
        </w:rPr>
        <w:t>Karamoja,</w:t>
      </w:r>
      <w:r>
        <w:rPr>
          <w:spacing w:val="-1"/>
          <w:sz w:val="24"/>
        </w:rPr>
        <w:t xml:space="preserve"> </w:t>
      </w:r>
      <w:r>
        <w:rPr>
          <w:sz w:val="24"/>
        </w:rPr>
        <w:t>Ankole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Masaka</w:t>
      </w:r>
      <w:r>
        <w:rPr>
          <w:spacing w:val="-2"/>
          <w:sz w:val="24"/>
        </w:rPr>
        <w:t xml:space="preserve"> </w:t>
      </w:r>
      <w:r>
        <w:rPr>
          <w:sz w:val="24"/>
        </w:rPr>
        <w:t>corridor,</w:t>
      </w:r>
      <w:r>
        <w:rPr>
          <w:spacing w:val="-1"/>
          <w:sz w:val="24"/>
        </w:rPr>
        <w:t xml:space="preserve"> </w:t>
      </w:r>
      <w:r>
        <w:rPr>
          <w:sz w:val="24"/>
        </w:rPr>
        <w:t>Kigezi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Kenya</w:t>
      </w:r>
      <w:r>
        <w:rPr>
          <w:spacing w:val="-2"/>
          <w:sz w:val="24"/>
        </w:rPr>
        <w:t xml:space="preserve"> </w:t>
      </w:r>
      <w:r>
        <w:rPr>
          <w:sz w:val="24"/>
        </w:rPr>
        <w:t>highlands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Miombo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Tanzania</w:t>
      </w:r>
      <w:r>
        <w:rPr>
          <w:spacing w:val="-1"/>
          <w:sz w:val="24"/>
        </w:rPr>
        <w:t xml:space="preserve"> </w:t>
      </w:r>
      <w:r>
        <w:rPr>
          <w:sz w:val="24"/>
        </w:rPr>
        <w:t>e.t.c.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9"/>
        </w:tabs>
        <w:ind w:right="440" w:firstLine="0"/>
        <w:rPr>
          <w:sz w:val="24"/>
        </w:rPr>
      </w:pPr>
      <w:r>
        <w:rPr>
          <w:sz w:val="24"/>
        </w:rPr>
        <w:t xml:space="preserve">repeated bush burning in Karamoja, Mbarara, Turkanaland, Masai, </w:t>
      </w:r>
      <w:r>
        <w:rPr>
          <w:sz w:val="24"/>
        </w:rPr>
        <w:t>Nakasongola, Miombo in</w:t>
      </w:r>
      <w:r>
        <w:rPr>
          <w:spacing w:val="1"/>
          <w:sz w:val="24"/>
        </w:rPr>
        <w:t xml:space="preserve"> </w:t>
      </w:r>
      <w:r>
        <w:rPr>
          <w:sz w:val="24"/>
        </w:rPr>
        <w:t>Tanzania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pastoral</w:t>
      </w:r>
      <w:r>
        <w:rPr>
          <w:spacing w:val="-1"/>
          <w:sz w:val="24"/>
        </w:rPr>
        <w:t xml:space="preserve"> </w:t>
      </w:r>
      <w:r>
        <w:rPr>
          <w:sz w:val="24"/>
        </w:rPr>
        <w:t>communities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prepare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pastures,</w:t>
      </w:r>
      <w:r>
        <w:rPr>
          <w:spacing w:val="-1"/>
          <w:sz w:val="24"/>
        </w:rPr>
        <w:t xml:space="preserve"> </w:t>
      </w:r>
      <w:r>
        <w:rPr>
          <w:sz w:val="24"/>
        </w:rPr>
        <w:t>kill</w:t>
      </w:r>
      <w:r>
        <w:rPr>
          <w:spacing w:val="-1"/>
          <w:sz w:val="24"/>
        </w:rPr>
        <w:t xml:space="preserve"> </w:t>
      </w:r>
      <w:r>
        <w:rPr>
          <w:sz w:val="24"/>
        </w:rPr>
        <w:t>pests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diseases</w:t>
      </w:r>
      <w:r>
        <w:rPr>
          <w:spacing w:val="1"/>
          <w:sz w:val="24"/>
        </w:rPr>
        <w:t xml:space="preserve"> </w:t>
      </w:r>
      <w:r>
        <w:rPr>
          <w:sz w:val="24"/>
        </w:rPr>
        <w:t>e.t.c</w:t>
      </w:r>
      <w:r>
        <w:rPr>
          <w:spacing w:val="-57"/>
          <w:sz w:val="24"/>
        </w:rPr>
        <w:t xml:space="preserve"> </w:t>
      </w:r>
      <w:r>
        <w:rPr>
          <w:sz w:val="24"/>
        </w:rPr>
        <w:t>has led to the destruction of the original vegetation types which are replaced with scrubs or other</w:t>
      </w:r>
      <w:r>
        <w:rPr>
          <w:spacing w:val="1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forms.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7"/>
        </w:tabs>
        <w:spacing w:before="1"/>
        <w:ind w:right="287" w:firstLine="0"/>
        <w:rPr>
          <w:sz w:val="24"/>
        </w:rPr>
      </w:pPr>
      <w:r>
        <w:rPr>
          <w:sz w:val="24"/>
        </w:rPr>
        <w:t>Man also clears natur</w:t>
      </w:r>
      <w:r>
        <w:rPr>
          <w:sz w:val="24"/>
        </w:rPr>
        <w:t>al vegetation for setting up and expanding industries for example Namanve</w:t>
      </w:r>
      <w:r>
        <w:rPr>
          <w:spacing w:val="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2"/>
          <w:sz w:val="24"/>
        </w:rPr>
        <w:t xml:space="preserve"> </w:t>
      </w:r>
      <w:r>
        <w:rPr>
          <w:sz w:val="24"/>
        </w:rPr>
        <w:t>park</w:t>
      </w:r>
      <w:r>
        <w:rPr>
          <w:spacing w:val="-1"/>
          <w:sz w:val="24"/>
        </w:rPr>
        <w:t xml:space="preserve"> </w:t>
      </w:r>
      <w:r>
        <w:rPr>
          <w:sz w:val="24"/>
        </w:rPr>
        <w:t>destroys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forests,</w:t>
      </w:r>
      <w:r>
        <w:rPr>
          <w:spacing w:val="1"/>
          <w:sz w:val="24"/>
        </w:rPr>
        <w:t xml:space="preserve"> </w:t>
      </w:r>
      <w:r>
        <w:rPr>
          <w:sz w:val="24"/>
        </w:rPr>
        <w:t>grasslands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swamps</w:t>
      </w:r>
      <w:r>
        <w:rPr>
          <w:spacing w:val="-1"/>
          <w:sz w:val="24"/>
        </w:rPr>
        <w:t xml:space="preserve"> </w:t>
      </w:r>
      <w:r>
        <w:rPr>
          <w:sz w:val="24"/>
        </w:rPr>
        <w:t>;replacing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secondary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types.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7"/>
        </w:tabs>
        <w:ind w:right="804" w:firstLine="0"/>
        <w:rPr>
          <w:sz w:val="24"/>
        </w:rPr>
      </w:pP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timber</w:t>
      </w:r>
      <w:r>
        <w:rPr>
          <w:spacing w:val="-3"/>
          <w:sz w:val="24"/>
        </w:rPr>
        <w:t xml:space="preserve"> </w:t>
      </w:r>
      <w:r>
        <w:rPr>
          <w:sz w:val="24"/>
        </w:rPr>
        <w:t>and building</w:t>
      </w:r>
      <w:r>
        <w:rPr>
          <w:spacing w:val="-3"/>
          <w:sz w:val="24"/>
        </w:rPr>
        <w:t xml:space="preserve"> </w:t>
      </w:r>
      <w:r>
        <w:rPr>
          <w:sz w:val="24"/>
        </w:rPr>
        <w:t>materials have</w:t>
      </w:r>
      <w:r>
        <w:rPr>
          <w:spacing w:val="-2"/>
          <w:sz w:val="24"/>
        </w:rPr>
        <w:t xml:space="preserve"> </w:t>
      </w:r>
      <w:r>
        <w:rPr>
          <w:sz w:val="24"/>
        </w:rPr>
        <w:t>modified forest,</w:t>
      </w:r>
      <w:r>
        <w:rPr>
          <w:spacing w:val="-1"/>
          <w:sz w:val="24"/>
        </w:rPr>
        <w:t xml:space="preserve"> </w:t>
      </w:r>
      <w:r>
        <w:rPr>
          <w:sz w:val="24"/>
        </w:rPr>
        <w:t>grasslands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swamps;</w:t>
      </w:r>
      <w:r>
        <w:rPr>
          <w:spacing w:val="-1"/>
          <w:sz w:val="24"/>
        </w:rPr>
        <w:t xml:space="preserve"> </w:t>
      </w:r>
      <w:r>
        <w:rPr>
          <w:sz w:val="24"/>
        </w:rPr>
        <w:t>replacing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with secondary</w:t>
      </w:r>
      <w:r>
        <w:rPr>
          <w:spacing w:val="-5"/>
          <w:sz w:val="24"/>
        </w:rPr>
        <w:t xml:space="preserve"> </w:t>
      </w:r>
      <w:r>
        <w:rPr>
          <w:sz w:val="24"/>
        </w:rPr>
        <w:t>vegetation types.</w:t>
      </w:r>
    </w:p>
    <w:p w:rsidR="00393B54" w:rsidRDefault="00574D45">
      <w:pPr>
        <w:pStyle w:val="ListParagraph"/>
        <w:numPr>
          <w:ilvl w:val="0"/>
          <w:numId w:val="99"/>
        </w:numPr>
        <w:tabs>
          <w:tab w:val="left" w:pos="869"/>
        </w:tabs>
        <w:ind w:right="238" w:firstLine="0"/>
        <w:rPr>
          <w:sz w:val="24"/>
        </w:rPr>
      </w:pPr>
      <w:r>
        <w:rPr>
          <w:sz w:val="24"/>
        </w:rPr>
        <w:t>Human interference through afforestation, re-afforestation and agro forestry has led to the</w:t>
      </w:r>
      <w:r>
        <w:rPr>
          <w:spacing w:val="1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exotic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pine,</w:t>
      </w:r>
      <w:r>
        <w:rPr>
          <w:spacing w:val="1"/>
          <w:sz w:val="24"/>
        </w:rPr>
        <w:t xml:space="preserve"> </w:t>
      </w:r>
      <w:r>
        <w:rPr>
          <w:sz w:val="24"/>
        </w:rPr>
        <w:t>eucalyptus,</w:t>
      </w:r>
      <w:r>
        <w:rPr>
          <w:spacing w:val="-1"/>
          <w:sz w:val="24"/>
        </w:rPr>
        <w:t xml:space="preserve"> </w:t>
      </w:r>
      <w:r>
        <w:rPr>
          <w:sz w:val="24"/>
        </w:rPr>
        <w:t>Robusta,</w:t>
      </w:r>
      <w:r>
        <w:rPr>
          <w:spacing w:val="-1"/>
          <w:sz w:val="24"/>
        </w:rPr>
        <w:t xml:space="preserve"> </w:t>
      </w:r>
      <w:r>
        <w:rPr>
          <w:sz w:val="24"/>
        </w:rPr>
        <w:t>Gre</w:t>
      </w:r>
      <w:r>
        <w:rPr>
          <w:sz w:val="24"/>
        </w:rPr>
        <w:t>villeea</w:t>
      </w:r>
      <w:r>
        <w:rPr>
          <w:spacing w:val="-2"/>
          <w:sz w:val="24"/>
        </w:rPr>
        <w:t xml:space="preserve"> </w:t>
      </w:r>
      <w:r>
        <w:rPr>
          <w:sz w:val="24"/>
        </w:rPr>
        <w:t>e.t.c</w:t>
      </w:r>
      <w:r>
        <w:rPr>
          <w:spacing w:val="-1"/>
          <w:sz w:val="24"/>
        </w:rPr>
        <w:t xml:space="preserve"> </w:t>
      </w:r>
      <w:r>
        <w:rPr>
          <w:sz w:val="24"/>
        </w:rPr>
        <w:t>replacing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former</w:t>
      </w:r>
      <w:r>
        <w:rPr>
          <w:spacing w:val="-1"/>
          <w:sz w:val="24"/>
        </w:rPr>
        <w:t xml:space="preserve"> </w:t>
      </w:r>
      <w:r>
        <w:rPr>
          <w:sz w:val="24"/>
        </w:rPr>
        <w:t>grasses and natural vegetation types</w:t>
      </w:r>
    </w:p>
    <w:p w:rsidR="00393B54" w:rsidRDefault="00574D45">
      <w:pPr>
        <w:pStyle w:val="BodyText"/>
      </w:pP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extent, natural</w:t>
      </w:r>
      <w:r>
        <w:rPr>
          <w:spacing w:val="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modified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physical factors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as;</w:t>
      </w:r>
    </w:p>
    <w:p w:rsidR="00393B54" w:rsidRDefault="00574D45">
      <w:pPr>
        <w:pStyle w:val="BodyText"/>
        <w:ind w:right="1025" w:firstLine="60"/>
      </w:pPr>
      <w:r>
        <w:rPr>
          <w:b/>
        </w:rPr>
        <w:t>Harsh</w:t>
      </w:r>
      <w:r>
        <w:rPr>
          <w:b/>
          <w:spacing w:val="-2"/>
        </w:rPr>
        <w:t xml:space="preserve"> </w:t>
      </w:r>
      <w:r>
        <w:rPr>
          <w:b/>
        </w:rPr>
        <w:t xml:space="preserve">climatic </w:t>
      </w:r>
      <w:r>
        <w:t>conditions/</w:t>
      </w:r>
      <w:r>
        <w:rPr>
          <w:spacing w:val="-1"/>
        </w:rPr>
        <w:t xml:space="preserve"> </w:t>
      </w:r>
      <w:r>
        <w:t>unreliable</w:t>
      </w:r>
      <w:r>
        <w:rPr>
          <w:spacing w:val="-2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fall/</w:t>
      </w:r>
      <w:r>
        <w:rPr>
          <w:spacing w:val="-2"/>
        </w:rPr>
        <w:t xml:space="preserve"> </w:t>
      </w:r>
      <w:r>
        <w:t>desertification</w:t>
      </w:r>
      <w:r>
        <w:rPr>
          <w:spacing w:val="-1"/>
        </w:rPr>
        <w:t xml:space="preserve"> </w:t>
      </w:r>
      <w:r>
        <w:t>e.t.c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natural</w:t>
      </w:r>
      <w:r>
        <w:rPr>
          <w:spacing w:val="-57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fore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Karamoja,</w:t>
      </w:r>
      <w:r>
        <w:rPr>
          <w:spacing w:val="2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Kenya,</w:t>
      </w:r>
      <w:r>
        <w:rPr>
          <w:spacing w:val="-1"/>
        </w:rPr>
        <w:t xml:space="preserve"> </w:t>
      </w:r>
      <w:r>
        <w:t>Miombo e.t.c</w:t>
      </w:r>
    </w:p>
    <w:p w:rsidR="00393B54" w:rsidRDefault="00574D45">
      <w:pPr>
        <w:pStyle w:val="BodyText"/>
        <w:spacing w:before="1"/>
        <w:ind w:right="664"/>
      </w:pPr>
      <w:r>
        <w:rPr>
          <w:b/>
        </w:rPr>
        <w:t xml:space="preserve">Occurrence of landslides </w:t>
      </w:r>
      <w:r>
        <w:t>has removed the original vegetation cover; exposing rock layers for</w:t>
      </w:r>
      <w:r>
        <w:rPr>
          <w:spacing w:val="1"/>
        </w:rPr>
        <w:t xml:space="preserve"> </w:t>
      </w:r>
      <w:r>
        <w:t>example on Mount Elgon slopes Kigezi highlands, Rwenzori slopes, Rwampara hills e.t.</w:t>
      </w:r>
      <w:r>
        <w:t>c</w:t>
      </w:r>
      <w:r>
        <w:rPr>
          <w:spacing w:val="1"/>
        </w:rPr>
        <w:t xml:space="preserve"> </w:t>
      </w:r>
      <w:r>
        <w:rPr>
          <w:b/>
        </w:rPr>
        <w:t>Overgrazing</w:t>
      </w:r>
      <w:r>
        <w:rPr>
          <w:b/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wild</w:t>
      </w:r>
      <w:r>
        <w:rPr>
          <w:spacing w:val="1"/>
        </w:rPr>
        <w:t xml:space="preserve"> </w:t>
      </w:r>
      <w:r>
        <w:t>game,</w:t>
      </w:r>
      <w:r>
        <w:rPr>
          <w:spacing w:val="-1"/>
        </w:rPr>
        <w:t xml:space="preserve"> </w:t>
      </w:r>
      <w:r>
        <w:t>browsing,</w:t>
      </w:r>
      <w:r>
        <w:rPr>
          <w:spacing w:val="-1"/>
        </w:rPr>
        <w:t xml:space="preserve"> </w:t>
      </w:r>
      <w:r>
        <w:t>debarking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trampling</w:t>
      </w:r>
      <w:r>
        <w:rPr>
          <w:spacing w:val="-3"/>
        </w:rPr>
        <w:t xml:space="preserve"> </w:t>
      </w:r>
      <w:r>
        <w:t>have changed</w:t>
      </w:r>
      <w:r>
        <w:rPr>
          <w:spacing w:val="-1"/>
        </w:rPr>
        <w:t xml:space="preserve"> </w:t>
      </w:r>
      <w:r>
        <w:t>the original</w:t>
      </w:r>
      <w:r>
        <w:rPr>
          <w:spacing w:val="-57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vegetation in</w:t>
      </w:r>
      <w:r>
        <w:rPr>
          <w:spacing w:val="-1"/>
        </w:rPr>
        <w:t xml:space="preserve"> </w:t>
      </w:r>
      <w:r>
        <w:t>National parks such as Queen</w:t>
      </w:r>
      <w:r>
        <w:rPr>
          <w:spacing w:val="1"/>
        </w:rPr>
        <w:t xml:space="preserve"> </w:t>
      </w:r>
      <w:r>
        <w:t>Elizabeth, Masai-Mara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335"/>
      </w:pPr>
      <w:r>
        <w:rPr>
          <w:b/>
        </w:rPr>
        <w:t xml:space="preserve">Living organisms </w:t>
      </w:r>
      <w:r>
        <w:t>such as termites, ants, locusts e.t.c in Nakasongola e.t.c have des</w:t>
      </w:r>
      <w:r>
        <w:t>troyed savanna</w:t>
      </w:r>
      <w:r>
        <w:rPr>
          <w:spacing w:val="-57"/>
        </w:rPr>
        <w:t xml:space="preserve"> </w:t>
      </w:r>
      <w:r>
        <w:t>grasslands; changing it to scrub. Aphids and Tsetse flies in Masindi, Bunya, and Mayuge e.t.c</w:t>
      </w:r>
      <w:r>
        <w:rPr>
          <w:spacing w:val="1"/>
        </w:rPr>
        <w:t xml:space="preserve"> </w:t>
      </w:r>
      <w:r>
        <w:t>prompted</w:t>
      </w:r>
      <w:r>
        <w:rPr>
          <w:spacing w:val="-1"/>
        </w:rPr>
        <w:t xml:space="preserve"> </w:t>
      </w:r>
      <w:r>
        <w:t>man to clear forests changing</w:t>
      </w:r>
      <w:r>
        <w:rPr>
          <w:spacing w:val="-4"/>
        </w:rPr>
        <w:t xml:space="preserve"> </w:t>
      </w:r>
      <w:r>
        <w:t>to savanna</w:t>
      </w:r>
      <w:r>
        <w:rPr>
          <w:spacing w:val="-1"/>
        </w:rPr>
        <w:t xml:space="preserve"> </w:t>
      </w:r>
      <w:r>
        <w:t>woodland and</w:t>
      </w:r>
      <w:r>
        <w:rPr>
          <w:spacing w:val="2"/>
        </w:rPr>
        <w:t xml:space="preserve"> </w:t>
      </w:r>
      <w:r>
        <w:t>grassland</w:t>
      </w:r>
    </w:p>
    <w:p w:rsidR="00393B54" w:rsidRDefault="00574D45">
      <w:pPr>
        <w:pStyle w:val="BodyText"/>
        <w:ind w:right="213"/>
      </w:pPr>
      <w:r>
        <w:rPr>
          <w:b/>
        </w:rPr>
        <w:t>Continued</w:t>
      </w:r>
      <w:r>
        <w:rPr>
          <w:b/>
          <w:spacing w:val="-2"/>
        </w:rPr>
        <w:t xml:space="preserve"> </w:t>
      </w:r>
      <w:r>
        <w:rPr>
          <w:b/>
        </w:rPr>
        <w:t>deposition</w:t>
      </w:r>
      <w:r>
        <w:rPr>
          <w:b/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sediments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flood</w:t>
      </w:r>
      <w:r>
        <w:rPr>
          <w:spacing w:val="-1"/>
        </w:rPr>
        <w:t xml:space="preserve"> </w:t>
      </w:r>
      <w:r>
        <w:t>plains</w:t>
      </w:r>
      <w:r>
        <w:rPr>
          <w:spacing w:val="-1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gradual</w:t>
      </w:r>
      <w:r>
        <w:rPr>
          <w:spacing w:val="-1"/>
        </w:rPr>
        <w:t xml:space="preserve"> </w:t>
      </w:r>
      <w:r>
        <w:t>successions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types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growth of</w:t>
      </w:r>
      <w:r>
        <w:rPr>
          <w:spacing w:val="-1"/>
        </w:rPr>
        <w:t xml:space="preserve"> </w:t>
      </w:r>
      <w:r>
        <w:t>new types.</w:t>
      </w:r>
    </w:p>
    <w:p w:rsidR="00393B54" w:rsidRDefault="00574D45">
      <w:pPr>
        <w:pStyle w:val="Heading1"/>
        <w:spacing w:before="5" w:line="240" w:lineRule="auto"/>
      </w:pP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influence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vegetation of East</w:t>
      </w:r>
      <w:r>
        <w:rPr>
          <w:spacing w:val="-2"/>
        </w:rPr>
        <w:t xml:space="preserve"> </w:t>
      </w:r>
      <w:r>
        <w:t>Africa?</w:t>
      </w:r>
    </w:p>
    <w:p w:rsidR="00393B54" w:rsidRDefault="00393B54">
      <w:pPr>
        <w:sectPr w:rsidR="00393B54">
          <w:headerReference w:type="default" r:id="rId319"/>
          <w:footerReference w:type="default" r:id="rId32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lastRenderedPageBreak/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  <w:r>
        <w:rPr>
          <w:spacing w:val="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1"/>
          <w:sz w:val="24"/>
        </w:rPr>
        <w:t xml:space="preserve"> </w:t>
      </w:r>
      <w:r>
        <w:rPr>
          <w:sz w:val="24"/>
        </w:rPr>
        <w:t>Africa.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human 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have influenced/</w:t>
      </w:r>
      <w:r>
        <w:rPr>
          <w:spacing w:val="-1"/>
          <w:sz w:val="24"/>
        </w:rPr>
        <w:t xml:space="preserve"> </w:t>
      </w:r>
      <w:r>
        <w:rPr>
          <w:sz w:val="24"/>
        </w:rPr>
        <w:t>modified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519" w:hanging="360"/>
        <w:rPr>
          <w:sz w:val="24"/>
        </w:rPr>
      </w:pPr>
      <w:r>
        <w:tab/>
      </w:r>
      <w:r>
        <w:rPr>
          <w:sz w:val="24"/>
        </w:rPr>
        <w:t>Give the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evaluation (to a large extent) and explain the activities that have influenced natural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pacing w:val="-1"/>
          <w:sz w:val="24"/>
        </w:rPr>
        <w:t>Give the</w:t>
      </w:r>
      <w:r>
        <w:rPr>
          <w:sz w:val="24"/>
        </w:rPr>
        <w:t xml:space="preserve"> 2</w:t>
      </w:r>
      <w:r>
        <w:rPr>
          <w:sz w:val="24"/>
          <w:vertAlign w:val="superscript"/>
        </w:rPr>
        <w:t>r</w:t>
      </w:r>
      <w:r>
        <w:rPr>
          <w:spacing w:val="-21"/>
          <w:sz w:val="24"/>
        </w:rPr>
        <w:t xml:space="preserve"> </w:t>
      </w:r>
      <w:r>
        <w:rPr>
          <w:sz w:val="24"/>
          <w:vertAlign w:val="superscript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(physical</w:t>
      </w:r>
      <w:r>
        <w:rPr>
          <w:spacing w:val="3"/>
          <w:sz w:val="24"/>
        </w:rPr>
        <w:t xml:space="preserve"> </w:t>
      </w:r>
      <w:r>
        <w:rPr>
          <w:sz w:val="24"/>
        </w:rPr>
        <w:t>factors)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spacing w:line="274" w:lineRule="exact"/>
      </w:pP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 above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answers</w:t>
      </w:r>
    </w:p>
    <w:p w:rsidR="00393B54" w:rsidRDefault="00574D45">
      <w:pPr>
        <w:pStyle w:val="BodyText"/>
      </w:pPr>
      <w:r>
        <w:t>Human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vegetation</w:t>
      </w:r>
      <w:r>
        <w:rPr>
          <w:spacing w:val="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</w:t>
      </w:r>
      <w:r>
        <w:rPr>
          <w:spacing w:val="-3"/>
        </w:rPr>
        <w:t xml:space="preserve"> </w:t>
      </w:r>
      <w:r>
        <w:t>include;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7"/>
        </w:tabs>
        <w:ind w:right="1093" w:firstLine="0"/>
        <w:rPr>
          <w:sz w:val="24"/>
        </w:rPr>
      </w:pPr>
      <w:r>
        <w:rPr>
          <w:sz w:val="24"/>
        </w:rPr>
        <w:t>steady</w:t>
      </w:r>
      <w:r>
        <w:rPr>
          <w:spacing w:val="-6"/>
          <w:sz w:val="24"/>
        </w:rPr>
        <w:t xml:space="preserve"> </w:t>
      </w:r>
      <w:r>
        <w:rPr>
          <w:sz w:val="24"/>
        </w:rPr>
        <w:t>destruction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clearing</w:t>
      </w:r>
      <w:r>
        <w:rPr>
          <w:spacing w:val="-4"/>
          <w:sz w:val="24"/>
        </w:rPr>
        <w:t xml:space="preserve"> </w:t>
      </w:r>
      <w:r>
        <w:rPr>
          <w:sz w:val="24"/>
        </w:rPr>
        <w:t>of forests</w:t>
      </w:r>
      <w:r>
        <w:rPr>
          <w:spacing w:val="-1"/>
          <w:sz w:val="24"/>
        </w:rPr>
        <w:t xml:space="preserve"> </w:t>
      </w:r>
      <w:r>
        <w:rPr>
          <w:sz w:val="24"/>
        </w:rPr>
        <w:t>and swamps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cultivable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commercial</w:t>
      </w:r>
      <w:r>
        <w:rPr>
          <w:spacing w:val="-1"/>
          <w:sz w:val="24"/>
        </w:rPr>
        <w:t xml:space="preserve"> </w:t>
      </w:r>
      <w:r>
        <w:rPr>
          <w:sz w:val="24"/>
        </w:rPr>
        <w:t>or subsistence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9"/>
        </w:tabs>
        <w:ind w:left="868" w:hanging="149"/>
        <w:rPr>
          <w:sz w:val="24"/>
        </w:rPr>
      </w:pP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burns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pastures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nomadic</w:t>
      </w:r>
      <w:r>
        <w:rPr>
          <w:spacing w:val="-2"/>
          <w:sz w:val="24"/>
        </w:rPr>
        <w:t xml:space="preserve"> </w:t>
      </w:r>
      <w:r>
        <w:rPr>
          <w:sz w:val="24"/>
        </w:rPr>
        <w:t>pastoralism,</w:t>
      </w:r>
      <w:r>
        <w:rPr>
          <w:spacing w:val="-1"/>
          <w:sz w:val="24"/>
        </w:rPr>
        <w:t xml:space="preserve"> </w:t>
      </w:r>
      <w:r>
        <w:rPr>
          <w:sz w:val="24"/>
        </w:rPr>
        <w:t>dairying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ranching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9"/>
        </w:tabs>
        <w:ind w:right="500" w:firstLine="0"/>
        <w:rPr>
          <w:sz w:val="24"/>
        </w:rPr>
      </w:pPr>
      <w:r>
        <w:rPr>
          <w:sz w:val="24"/>
        </w:rPr>
        <w:t>clearing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grasslands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swamps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settlement/</w:t>
      </w:r>
      <w:r>
        <w:rPr>
          <w:spacing w:val="-2"/>
          <w:sz w:val="24"/>
        </w:rPr>
        <w:t xml:space="preserve"> </w:t>
      </w:r>
      <w:r>
        <w:rPr>
          <w:sz w:val="24"/>
        </w:rPr>
        <w:t>urbanization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 Kampala,</w:t>
      </w:r>
      <w:r>
        <w:rPr>
          <w:spacing w:val="-57"/>
          <w:sz w:val="24"/>
        </w:rPr>
        <w:t xml:space="preserve"> </w:t>
      </w:r>
      <w:r>
        <w:rPr>
          <w:sz w:val="24"/>
        </w:rPr>
        <w:t>Lugazi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7"/>
        </w:tabs>
        <w:spacing w:before="1"/>
        <w:ind w:left="866"/>
        <w:rPr>
          <w:sz w:val="24"/>
        </w:rPr>
      </w:pPr>
      <w:r>
        <w:rPr>
          <w:sz w:val="24"/>
        </w:rPr>
        <w:t>lumbering</w:t>
      </w:r>
      <w:r>
        <w:rPr>
          <w:spacing w:val="-4"/>
          <w:sz w:val="24"/>
        </w:rPr>
        <w:t xml:space="preserve"> </w:t>
      </w:r>
      <w:r>
        <w:rPr>
          <w:sz w:val="24"/>
        </w:rPr>
        <w:t>in 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 forests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replaced by</w:t>
      </w:r>
      <w:r>
        <w:rPr>
          <w:spacing w:val="-6"/>
          <w:sz w:val="24"/>
        </w:rPr>
        <w:t xml:space="preserve"> </w:t>
      </w:r>
      <w:r>
        <w:rPr>
          <w:sz w:val="24"/>
        </w:rPr>
        <w:t>woodland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scrubs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9"/>
        </w:tabs>
        <w:ind w:left="868" w:hanging="149"/>
        <w:rPr>
          <w:sz w:val="24"/>
        </w:rPr>
      </w:pPr>
      <w:r>
        <w:rPr>
          <w:sz w:val="24"/>
        </w:rPr>
        <w:t>cutting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 fuel</w:t>
      </w:r>
      <w:r>
        <w:rPr>
          <w:spacing w:val="-1"/>
          <w:sz w:val="24"/>
        </w:rPr>
        <w:t xml:space="preserve"> </w:t>
      </w:r>
      <w:r>
        <w:rPr>
          <w:sz w:val="24"/>
        </w:rPr>
        <w:t>(fire</w:t>
      </w:r>
      <w:r>
        <w:rPr>
          <w:spacing w:val="-1"/>
          <w:sz w:val="24"/>
        </w:rPr>
        <w:t xml:space="preserve"> </w:t>
      </w:r>
      <w:r>
        <w:rPr>
          <w:sz w:val="24"/>
        </w:rPr>
        <w:t>wood</w:t>
      </w:r>
      <w:r>
        <w:rPr>
          <w:spacing w:val="-1"/>
          <w:sz w:val="24"/>
        </w:rPr>
        <w:t xml:space="preserve"> </w:t>
      </w:r>
      <w:r>
        <w:rPr>
          <w:sz w:val="24"/>
        </w:rPr>
        <w:t>and charcoal)</w:t>
      </w:r>
      <w:r>
        <w:rPr>
          <w:spacing w:val="-1"/>
          <w:sz w:val="24"/>
        </w:rPr>
        <w:t xml:space="preserve"> </w:t>
      </w:r>
      <w:r>
        <w:rPr>
          <w:sz w:val="24"/>
        </w:rPr>
        <w:t>for industrial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z w:val="24"/>
        </w:rPr>
        <w:t>domestic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7"/>
        </w:tabs>
        <w:ind w:left="866"/>
        <w:rPr>
          <w:sz w:val="24"/>
        </w:rPr>
      </w:pPr>
      <w:r>
        <w:rPr>
          <w:sz w:val="24"/>
        </w:rPr>
        <w:t>Swamp</w:t>
      </w:r>
      <w:r>
        <w:rPr>
          <w:spacing w:val="-3"/>
          <w:sz w:val="24"/>
        </w:rPr>
        <w:t xml:space="preserve"> </w:t>
      </w:r>
      <w:r>
        <w:rPr>
          <w:sz w:val="24"/>
        </w:rPr>
        <w:t>reclamation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agriculture,</w:t>
      </w:r>
      <w:r>
        <w:rPr>
          <w:spacing w:val="-2"/>
          <w:sz w:val="24"/>
        </w:rPr>
        <w:t xml:space="preserve"> </w:t>
      </w:r>
      <w:r>
        <w:rPr>
          <w:sz w:val="24"/>
        </w:rPr>
        <w:t>dairying,</w:t>
      </w:r>
      <w:r>
        <w:rPr>
          <w:spacing w:val="-2"/>
          <w:sz w:val="24"/>
        </w:rPr>
        <w:t xml:space="preserve"> </w:t>
      </w:r>
      <w:r>
        <w:rPr>
          <w:sz w:val="24"/>
        </w:rPr>
        <w:t>settlement,</w:t>
      </w:r>
      <w:r>
        <w:rPr>
          <w:spacing w:val="-3"/>
          <w:sz w:val="24"/>
        </w:rPr>
        <w:t xml:space="preserve"> </w:t>
      </w:r>
      <w:r>
        <w:rPr>
          <w:sz w:val="24"/>
        </w:rPr>
        <w:t>industrial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7"/>
        </w:tabs>
        <w:ind w:right="828" w:firstLine="0"/>
        <w:rPr>
          <w:sz w:val="24"/>
        </w:rPr>
      </w:pP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quarrying</w:t>
      </w:r>
      <w:r>
        <w:rPr>
          <w:spacing w:val="-4"/>
          <w:sz w:val="24"/>
        </w:rPr>
        <w:t xml:space="preserve"> </w:t>
      </w:r>
      <w:r>
        <w:rPr>
          <w:sz w:val="24"/>
        </w:rPr>
        <w:t>in Mwandui</w:t>
      </w:r>
      <w:r>
        <w:rPr>
          <w:spacing w:val="-1"/>
          <w:sz w:val="24"/>
        </w:rPr>
        <w:t xml:space="preserve"> </w:t>
      </w:r>
      <w:r>
        <w:rPr>
          <w:sz w:val="24"/>
        </w:rPr>
        <w:t>(Diamond), Tororo (limestone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vermiculite), Kilembe</w:t>
      </w:r>
      <w:r>
        <w:rPr>
          <w:spacing w:val="-57"/>
          <w:sz w:val="24"/>
        </w:rPr>
        <w:t xml:space="preserve"> </w:t>
      </w:r>
      <w:r>
        <w:rPr>
          <w:sz w:val="24"/>
        </w:rPr>
        <w:t>(Cobalt),</w:t>
      </w:r>
      <w:r>
        <w:rPr>
          <w:spacing w:val="-1"/>
          <w:sz w:val="24"/>
        </w:rPr>
        <w:t xml:space="preserve"> </w:t>
      </w:r>
      <w:r>
        <w:rPr>
          <w:sz w:val="24"/>
        </w:rPr>
        <w:t>Bamburi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9"/>
        </w:tabs>
        <w:ind w:right="1073" w:firstLine="0"/>
        <w:rPr>
          <w:sz w:val="24"/>
        </w:rPr>
      </w:pP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afforestation,</w:t>
      </w:r>
      <w:r>
        <w:rPr>
          <w:spacing w:val="-1"/>
          <w:sz w:val="24"/>
        </w:rPr>
        <w:t xml:space="preserve"> </w:t>
      </w:r>
      <w:r>
        <w:rPr>
          <w:sz w:val="24"/>
        </w:rPr>
        <w:t>re-afforestation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agro forestry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exotic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9"/>
        </w:tabs>
        <w:ind w:right="767" w:firstLine="0"/>
        <w:rPr>
          <w:sz w:val="24"/>
        </w:rPr>
      </w:pPr>
      <w:r>
        <w:rPr>
          <w:sz w:val="24"/>
        </w:rPr>
        <w:t>repeated</w:t>
      </w:r>
      <w:r>
        <w:rPr>
          <w:spacing w:val="-1"/>
          <w:sz w:val="24"/>
        </w:rPr>
        <w:t xml:space="preserve"> </w:t>
      </w:r>
      <w:r>
        <w:rPr>
          <w:sz w:val="24"/>
        </w:rPr>
        <w:t>bush</w:t>
      </w:r>
      <w:r>
        <w:rPr>
          <w:spacing w:val="-1"/>
          <w:sz w:val="24"/>
        </w:rPr>
        <w:t xml:space="preserve"> </w:t>
      </w:r>
      <w:r>
        <w:rPr>
          <w:sz w:val="24"/>
        </w:rPr>
        <w:t>burning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Karamoja,</w:t>
      </w:r>
      <w:r>
        <w:rPr>
          <w:spacing w:val="-1"/>
          <w:sz w:val="24"/>
        </w:rPr>
        <w:t xml:space="preserve"> </w:t>
      </w:r>
      <w:r>
        <w:rPr>
          <w:sz w:val="24"/>
        </w:rPr>
        <w:t>Mbarara,</w:t>
      </w:r>
      <w:r>
        <w:rPr>
          <w:spacing w:val="-1"/>
          <w:sz w:val="24"/>
        </w:rPr>
        <w:t xml:space="preserve"> </w:t>
      </w:r>
      <w:r>
        <w:rPr>
          <w:sz w:val="24"/>
        </w:rPr>
        <w:t>Turkanaland,</w:t>
      </w:r>
      <w:r>
        <w:rPr>
          <w:spacing w:val="-1"/>
          <w:sz w:val="24"/>
        </w:rPr>
        <w:t xml:space="preserve"> </w:t>
      </w:r>
      <w:r>
        <w:rPr>
          <w:sz w:val="24"/>
        </w:rPr>
        <w:t>Masai,</w:t>
      </w:r>
      <w:r>
        <w:rPr>
          <w:spacing w:val="-1"/>
          <w:sz w:val="24"/>
        </w:rPr>
        <w:t xml:space="preserve"> </w:t>
      </w:r>
      <w:r>
        <w:rPr>
          <w:sz w:val="24"/>
        </w:rPr>
        <w:t>Nakasongola,</w:t>
      </w:r>
      <w:r>
        <w:rPr>
          <w:spacing w:val="-1"/>
          <w:sz w:val="24"/>
        </w:rPr>
        <w:t xml:space="preserve"> </w:t>
      </w:r>
      <w:r>
        <w:rPr>
          <w:sz w:val="24"/>
        </w:rPr>
        <w:t>Miombo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Tanzania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7"/>
        </w:tabs>
        <w:ind w:right="410" w:firstLine="0"/>
        <w:rPr>
          <w:sz w:val="24"/>
        </w:rPr>
      </w:pPr>
      <w:r>
        <w:rPr>
          <w:sz w:val="24"/>
        </w:rPr>
        <w:t>Man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clears natural</w:t>
      </w:r>
      <w:r>
        <w:rPr>
          <w:spacing w:val="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expanding</w:t>
      </w:r>
      <w:r>
        <w:rPr>
          <w:spacing w:val="-3"/>
          <w:sz w:val="24"/>
        </w:rPr>
        <w:t xml:space="preserve"> </w:t>
      </w:r>
      <w:r>
        <w:rPr>
          <w:sz w:val="24"/>
        </w:rPr>
        <w:t>industries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Namanve</w:t>
      </w:r>
      <w:r>
        <w:rPr>
          <w:spacing w:val="-57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park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7"/>
        </w:tabs>
        <w:ind w:right="807" w:firstLine="0"/>
        <w:rPr>
          <w:sz w:val="24"/>
        </w:rPr>
      </w:pP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trees for</w:t>
      </w:r>
      <w:r>
        <w:rPr>
          <w:spacing w:val="-2"/>
          <w:sz w:val="24"/>
        </w:rPr>
        <w:t xml:space="preserve"> </w:t>
      </w:r>
      <w:r>
        <w:rPr>
          <w:sz w:val="24"/>
        </w:rPr>
        <w:t>timber</w:t>
      </w:r>
      <w:r>
        <w:rPr>
          <w:spacing w:val="-3"/>
          <w:sz w:val="24"/>
        </w:rPr>
        <w:t xml:space="preserve"> </w:t>
      </w:r>
      <w:r>
        <w:rPr>
          <w:sz w:val="24"/>
        </w:rPr>
        <w:t>and building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modified</w:t>
      </w:r>
      <w:r>
        <w:rPr>
          <w:spacing w:val="-1"/>
          <w:sz w:val="24"/>
        </w:rPr>
        <w:t xml:space="preserve"> </w:t>
      </w:r>
      <w:r>
        <w:rPr>
          <w:sz w:val="24"/>
        </w:rPr>
        <w:t>forest,</w:t>
      </w:r>
      <w:r>
        <w:rPr>
          <w:spacing w:val="-1"/>
          <w:sz w:val="24"/>
        </w:rPr>
        <w:t xml:space="preserve"> </w:t>
      </w:r>
      <w:r>
        <w:rPr>
          <w:sz w:val="24"/>
        </w:rPr>
        <w:t>grasslands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swamps;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927"/>
        </w:tabs>
        <w:spacing w:before="1"/>
        <w:ind w:right="764" w:firstLine="57"/>
        <w:rPr>
          <w:sz w:val="24"/>
        </w:rPr>
      </w:pPr>
      <w:r>
        <w:rPr>
          <w:sz w:val="24"/>
        </w:rPr>
        <w:t>animal</w:t>
      </w:r>
      <w:r>
        <w:rPr>
          <w:spacing w:val="-2"/>
          <w:sz w:val="24"/>
        </w:rPr>
        <w:t xml:space="preserve"> </w:t>
      </w:r>
      <w:r>
        <w:rPr>
          <w:sz w:val="24"/>
        </w:rPr>
        <w:t>grazing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nomadism,</w:t>
      </w:r>
      <w:r>
        <w:rPr>
          <w:spacing w:val="-2"/>
          <w:sz w:val="24"/>
        </w:rPr>
        <w:t xml:space="preserve"> </w:t>
      </w:r>
      <w:r>
        <w:rPr>
          <w:sz w:val="24"/>
        </w:rPr>
        <w:t>ranching,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dairying</w:t>
      </w:r>
      <w:r>
        <w:rPr>
          <w:spacing w:val="-4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disappearance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57"/>
          <w:sz w:val="24"/>
        </w:rPr>
        <w:t xml:space="preserve"> </w:t>
      </w:r>
      <w:r>
        <w:rPr>
          <w:sz w:val="24"/>
        </w:rPr>
        <w:t>forests,</w:t>
      </w:r>
      <w:r>
        <w:rPr>
          <w:spacing w:val="1"/>
          <w:sz w:val="24"/>
        </w:rPr>
        <w:t xml:space="preserve"> </w:t>
      </w:r>
      <w:r>
        <w:rPr>
          <w:sz w:val="24"/>
        </w:rPr>
        <w:t>grasslands</w:t>
      </w:r>
    </w:p>
    <w:p w:rsidR="00393B54" w:rsidRDefault="00574D45">
      <w:pPr>
        <w:pStyle w:val="Heading1"/>
        <w:spacing w:before="4"/>
      </w:pP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extent, man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i</w:t>
      </w:r>
      <w:r>
        <w:t>nfluenced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through;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9"/>
        </w:tabs>
        <w:ind w:right="477" w:firstLine="0"/>
        <w:rPr>
          <w:sz w:val="24"/>
        </w:rPr>
      </w:pPr>
      <w:r>
        <w:rPr>
          <w:sz w:val="24"/>
        </w:rPr>
        <w:t>afforestation,</w:t>
      </w:r>
      <w:r>
        <w:rPr>
          <w:spacing w:val="-1"/>
          <w:sz w:val="24"/>
        </w:rPr>
        <w:t xml:space="preserve"> </w:t>
      </w:r>
      <w:r>
        <w:rPr>
          <w:sz w:val="24"/>
        </w:rPr>
        <w:t>re-</w:t>
      </w:r>
      <w:r>
        <w:rPr>
          <w:spacing w:val="-2"/>
          <w:sz w:val="24"/>
        </w:rPr>
        <w:t xml:space="preserve"> </w:t>
      </w:r>
      <w:r>
        <w:rPr>
          <w:sz w:val="24"/>
        </w:rPr>
        <w:t>afforestation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agro</w:t>
      </w:r>
      <w:r>
        <w:rPr>
          <w:spacing w:val="-1"/>
          <w:sz w:val="24"/>
        </w:rPr>
        <w:t xml:space="preserve"> </w:t>
      </w:r>
      <w:r>
        <w:rPr>
          <w:sz w:val="24"/>
        </w:rPr>
        <w:t>forestry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planting</w:t>
      </w:r>
      <w:r>
        <w:rPr>
          <w:spacing w:val="-2"/>
          <w:sz w:val="24"/>
        </w:rPr>
        <w:t xml:space="preserve"> </w:t>
      </w:r>
      <w:r>
        <w:rPr>
          <w:sz w:val="24"/>
        </w:rPr>
        <w:t>pine, eucalyptus,</w:t>
      </w:r>
      <w:r>
        <w:rPr>
          <w:spacing w:val="-1"/>
          <w:sz w:val="24"/>
        </w:rPr>
        <w:t xml:space="preserve"> </w:t>
      </w:r>
      <w:r>
        <w:rPr>
          <w:sz w:val="24"/>
        </w:rPr>
        <w:t>Robusta,</w:t>
      </w:r>
      <w:r>
        <w:rPr>
          <w:spacing w:val="-57"/>
          <w:sz w:val="24"/>
        </w:rPr>
        <w:t xml:space="preserve"> </w:t>
      </w:r>
      <w:r>
        <w:rPr>
          <w:sz w:val="24"/>
        </w:rPr>
        <w:t>Grevilleea</w:t>
      </w:r>
    </w:p>
    <w:p w:rsidR="00393B54" w:rsidRDefault="00574D45">
      <w:pPr>
        <w:pStyle w:val="ListParagraph"/>
        <w:numPr>
          <w:ilvl w:val="0"/>
          <w:numId w:val="100"/>
        </w:numPr>
        <w:tabs>
          <w:tab w:val="left" w:pos="869"/>
        </w:tabs>
        <w:ind w:right="354" w:firstLine="0"/>
        <w:rPr>
          <w:sz w:val="24"/>
        </w:rPr>
      </w:pPr>
      <w:r>
        <w:rPr>
          <w:sz w:val="24"/>
        </w:rPr>
        <w:t>Favorable Government policy of conserving natural vegetation in form of forest reserves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national </w:t>
      </w:r>
      <w:r>
        <w:rPr>
          <w:sz w:val="24"/>
        </w:rPr>
        <w:t>parks has led to the existence of natural forests, savanna and swamps for example Mabira,</w:t>
      </w:r>
      <w:r>
        <w:rPr>
          <w:spacing w:val="-58"/>
          <w:sz w:val="24"/>
        </w:rPr>
        <w:t xml:space="preserve"> </w:t>
      </w:r>
      <w:r>
        <w:rPr>
          <w:sz w:val="24"/>
        </w:rPr>
        <w:t>Budongo, Bugoma, IMaramagambo, Bwindi impenetrable forests, Elgon forests, Tsavo National</w:t>
      </w:r>
      <w:r>
        <w:rPr>
          <w:spacing w:val="1"/>
          <w:sz w:val="24"/>
        </w:rPr>
        <w:t xml:space="preserve"> </w:t>
      </w:r>
      <w:r>
        <w:rPr>
          <w:sz w:val="24"/>
        </w:rPr>
        <w:t>parks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spacing w:line="242" w:lineRule="auto"/>
        <w:ind w:left="720" w:right="2167"/>
        <w:rPr>
          <w:b/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hand, 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is</w:t>
      </w:r>
      <w:r>
        <w:rPr>
          <w:spacing w:val="-1"/>
          <w:sz w:val="24"/>
        </w:rPr>
        <w:t xml:space="preserve"> </w:t>
      </w:r>
      <w:r>
        <w:rPr>
          <w:sz w:val="24"/>
        </w:rPr>
        <w:t>influenced by</w:t>
      </w:r>
      <w:r>
        <w:rPr>
          <w:spacing w:val="-6"/>
          <w:sz w:val="24"/>
        </w:rPr>
        <w:t xml:space="preserve"> </w:t>
      </w:r>
      <w:r>
        <w:rPr>
          <w:sz w:val="24"/>
        </w:rPr>
        <w:t>phys</w:t>
      </w:r>
      <w:r>
        <w:rPr>
          <w:sz w:val="24"/>
        </w:rPr>
        <w:t>ical factors</w:t>
      </w:r>
      <w:r>
        <w:rPr>
          <w:spacing w:val="1"/>
          <w:sz w:val="24"/>
        </w:rPr>
        <w:t xml:space="preserve"> </w:t>
      </w:r>
      <w:r>
        <w:rPr>
          <w:sz w:val="24"/>
        </w:rPr>
        <w:t>like;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Climate, altitude, type of soil, nature of relief, biotic factors and Drainage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Remember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explain 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factors.</w:t>
      </w:r>
    </w:p>
    <w:p w:rsidR="00393B54" w:rsidRDefault="00574D45">
      <w:pPr>
        <w:pStyle w:val="Heading1"/>
        <w:spacing w:line="273" w:lineRule="exact"/>
        <w:ind w:left="2628"/>
      </w:pPr>
      <w:r>
        <w:t>NATURAL</w:t>
      </w:r>
      <w:r>
        <w:rPr>
          <w:spacing w:val="-1"/>
        </w:rPr>
        <w:t xml:space="preserve"> </w:t>
      </w:r>
      <w:r>
        <w:t>FOREST</w:t>
      </w:r>
      <w:r>
        <w:rPr>
          <w:spacing w:val="-2"/>
        </w:rPr>
        <w:t xml:space="preserve"> </w:t>
      </w:r>
      <w:r>
        <w:t>VEGETATION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AFRICA</w:t>
      </w:r>
    </w:p>
    <w:p w:rsidR="00393B54" w:rsidRDefault="00574D45">
      <w:pPr>
        <w:ind w:left="720" w:right="2575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vegetation in 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natural forests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339" w:hanging="360"/>
        <w:rPr>
          <w:sz w:val="24"/>
        </w:rPr>
      </w:pPr>
      <w:r>
        <w:tab/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 characteristics of</w:t>
      </w:r>
      <w:r>
        <w:rPr>
          <w:spacing w:val="-1"/>
          <w:sz w:val="24"/>
        </w:rPr>
        <w:t xml:space="preserve"> </w:t>
      </w:r>
      <w:r>
        <w:rPr>
          <w:sz w:val="24"/>
        </w:rPr>
        <w:t>each 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found descriptively</w:t>
      </w:r>
      <w:r>
        <w:rPr>
          <w:spacing w:val="-5"/>
          <w:sz w:val="24"/>
        </w:rPr>
        <w:t xml:space="preserve"> </w:t>
      </w:r>
      <w:r>
        <w:rPr>
          <w:sz w:val="24"/>
        </w:rPr>
        <w:t>or by</w:t>
      </w:r>
      <w:r>
        <w:rPr>
          <w:spacing w:val="-6"/>
          <w:sz w:val="24"/>
        </w:rPr>
        <w:t xml:space="preserve"> </w:t>
      </w:r>
      <w:r>
        <w:rPr>
          <w:sz w:val="24"/>
        </w:rPr>
        <w:t>drawing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sketch</w:t>
      </w:r>
      <w:r>
        <w:rPr>
          <w:spacing w:val="-1"/>
          <w:sz w:val="24"/>
        </w:rPr>
        <w:t xml:space="preserve"> </w:t>
      </w:r>
      <w:r>
        <w:rPr>
          <w:sz w:val="24"/>
        </w:rPr>
        <w:t>map.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3"/>
          <w:sz w:val="24"/>
        </w:rPr>
        <w:t xml:space="preserve"> </w:t>
      </w:r>
      <w:r>
        <w:rPr>
          <w:sz w:val="24"/>
        </w:rPr>
        <w:t>the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 forest</w:t>
      </w:r>
    </w:p>
    <w:p w:rsidR="00393B54" w:rsidRDefault="00574D45">
      <w:pPr>
        <w:pStyle w:val="Heading1"/>
        <w:spacing w:before="3" w:line="240" w:lineRule="auto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393B54">
      <w:pPr>
        <w:sectPr w:rsidR="00393B54">
          <w:headerReference w:type="default" r:id="rId321"/>
          <w:footerReference w:type="default" r:id="rId322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</w:pPr>
      <w:r>
        <w:lastRenderedPageBreak/>
        <w:t>particular</w:t>
      </w:r>
      <w:r>
        <w:rPr>
          <w:spacing w:val="-3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environment</w:t>
      </w:r>
    </w:p>
    <w:p w:rsidR="00393B54" w:rsidRDefault="00574D45">
      <w:pPr>
        <w:pStyle w:val="BodyText"/>
        <w:ind w:right="310"/>
      </w:pPr>
      <w:r>
        <w:t>Natural forests in East Africa are grouped into three types. Namely; equatorial forests/ tropical rain</w:t>
      </w:r>
      <w:r>
        <w:rPr>
          <w:spacing w:val="-57"/>
        </w:rPr>
        <w:t xml:space="preserve"> </w:t>
      </w:r>
      <w:r>
        <w:t>forests,</w:t>
      </w:r>
      <w:r>
        <w:rPr>
          <w:spacing w:val="-1"/>
        </w:rPr>
        <w:t xml:space="preserve"> </w:t>
      </w:r>
      <w:r>
        <w:t>montane</w:t>
      </w:r>
      <w:r>
        <w:rPr>
          <w:spacing w:val="-1"/>
        </w:rPr>
        <w:t xml:space="preserve"> </w:t>
      </w:r>
      <w:r>
        <w:t>forests,</w:t>
      </w:r>
      <w:r>
        <w:rPr>
          <w:spacing w:val="3"/>
        </w:rPr>
        <w:t xml:space="preserve"> </w:t>
      </w:r>
      <w:r>
        <w:t>mangrove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riverine forests</w:t>
      </w:r>
    </w:p>
    <w:p w:rsidR="00393B54" w:rsidRDefault="00574D45">
      <w:pPr>
        <w:pStyle w:val="BodyText"/>
        <w:ind w:right="615" w:firstLine="60"/>
      </w:pPr>
      <w:r>
        <w:t>Equatorial tropical rain forests are common in areas of mabira, kalangala, Budongo, Kibaale,</w:t>
      </w:r>
      <w:r>
        <w:rPr>
          <w:spacing w:val="1"/>
        </w:rPr>
        <w:t xml:space="preserve"> </w:t>
      </w:r>
      <w:r>
        <w:t>Imaramagambo and on the foot hills of Mount Elgon, Rwenzori, Kenya, Kilimanjaro and Meru.</w:t>
      </w:r>
      <w:r>
        <w:rPr>
          <w:spacing w:val="-58"/>
        </w:rPr>
        <w:t xml:space="preserve"> </w:t>
      </w:r>
      <w:r>
        <w:t>Tropical</w:t>
      </w:r>
      <w:r>
        <w:rPr>
          <w:spacing w:val="-1"/>
        </w:rPr>
        <w:t xml:space="preserve"> </w:t>
      </w:r>
      <w:r>
        <w:t>rainforests are</w:t>
      </w:r>
      <w:r>
        <w:rPr>
          <w:spacing w:val="-2"/>
        </w:rPr>
        <w:t xml:space="preserve"> </w:t>
      </w:r>
      <w:r>
        <w:t>c</w:t>
      </w:r>
      <w:r>
        <w:t>haracterized 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ever</w:t>
      </w:r>
      <w:r>
        <w:rPr>
          <w:spacing w:val="-2"/>
          <w:sz w:val="24"/>
        </w:rPr>
        <w:t xml:space="preserve"> </w:t>
      </w:r>
      <w:r>
        <w:rPr>
          <w:sz w:val="24"/>
        </w:rPr>
        <w:t>green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tall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broad</w:t>
      </w:r>
      <w:r>
        <w:rPr>
          <w:spacing w:val="-1"/>
          <w:sz w:val="24"/>
        </w:rPr>
        <w:t xml:space="preserve"> </w:t>
      </w:r>
      <w:r>
        <w:rPr>
          <w:sz w:val="24"/>
        </w:rPr>
        <w:t>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huge and</w:t>
      </w:r>
      <w:r>
        <w:rPr>
          <w:spacing w:val="-2"/>
          <w:sz w:val="24"/>
        </w:rPr>
        <w:t xml:space="preserve"> </w:t>
      </w:r>
      <w:r>
        <w:rPr>
          <w:sz w:val="24"/>
        </w:rPr>
        <w:t>straight</w:t>
      </w:r>
      <w:r>
        <w:rPr>
          <w:spacing w:val="1"/>
          <w:sz w:val="24"/>
        </w:rPr>
        <w:t xml:space="preserve"> </w:t>
      </w:r>
      <w:r>
        <w:rPr>
          <w:sz w:val="24"/>
        </w:rPr>
        <w:t>trunks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67"/>
        </w:tabs>
        <w:ind w:left="866" w:hanging="147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buttress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to support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trunks,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mixed stand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mahogany, iron</w:t>
      </w:r>
      <w:r>
        <w:rPr>
          <w:spacing w:val="-1"/>
          <w:sz w:val="24"/>
        </w:rPr>
        <w:t xml:space="preserve"> </w:t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ebony</w:t>
      </w:r>
      <w:r>
        <w:rPr>
          <w:spacing w:val="-6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2-3 </w:t>
      </w:r>
      <w:r>
        <w:rPr>
          <w:sz w:val="24"/>
        </w:rPr>
        <w:t>canopy</w:t>
      </w:r>
      <w:r>
        <w:rPr>
          <w:spacing w:val="-6"/>
          <w:sz w:val="24"/>
        </w:rPr>
        <w:t xml:space="preserve"> </w:t>
      </w:r>
      <w:r>
        <w:rPr>
          <w:sz w:val="24"/>
        </w:rPr>
        <w:t>layers. That</w:t>
      </w:r>
      <w:r>
        <w:rPr>
          <w:spacing w:val="-1"/>
          <w:sz w:val="24"/>
        </w:rPr>
        <w:t xml:space="preserve"> </w:t>
      </w:r>
      <w:r>
        <w:rPr>
          <w:sz w:val="24"/>
        </w:rPr>
        <w:t>is, upper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trees, middle</w:t>
      </w:r>
      <w:r>
        <w:rPr>
          <w:spacing w:val="-1"/>
          <w:sz w:val="24"/>
        </w:rPr>
        <w:t xml:space="preserve"> </w:t>
      </w:r>
      <w:r>
        <w:rPr>
          <w:sz w:val="24"/>
        </w:rPr>
        <w:t>and lower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87" w:firstLine="0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thick</w:t>
      </w:r>
      <w:r>
        <w:rPr>
          <w:spacing w:val="-2"/>
          <w:sz w:val="24"/>
        </w:rPr>
        <w:t xml:space="preserve"> </w:t>
      </w:r>
      <w:r>
        <w:rPr>
          <w:sz w:val="24"/>
        </w:rPr>
        <w:t>bark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provide hard</w:t>
      </w:r>
      <w:r>
        <w:rPr>
          <w:spacing w:val="-2"/>
          <w:sz w:val="24"/>
        </w:rPr>
        <w:t xml:space="preserve"> </w:t>
      </w:r>
      <w:r>
        <w:rPr>
          <w:sz w:val="24"/>
        </w:rPr>
        <w:t>wood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mahogany,</w:t>
      </w:r>
      <w:r>
        <w:rPr>
          <w:spacing w:val="-1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wood,</w:t>
      </w:r>
      <w:r>
        <w:rPr>
          <w:spacing w:val="-1"/>
          <w:sz w:val="24"/>
        </w:rPr>
        <w:t xml:space="preserve"> </w:t>
      </w:r>
      <w:r>
        <w:rPr>
          <w:sz w:val="24"/>
        </w:rPr>
        <w:t>rose</w:t>
      </w:r>
      <w:r>
        <w:rPr>
          <w:spacing w:val="-2"/>
          <w:sz w:val="24"/>
        </w:rPr>
        <w:t xml:space="preserve"> </w:t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  <w:r>
        <w:rPr>
          <w:spacing w:val="-57"/>
          <w:sz w:val="24"/>
        </w:rPr>
        <w:t xml:space="preserve"> </w:t>
      </w:r>
      <w:r>
        <w:rPr>
          <w:sz w:val="24"/>
        </w:rPr>
        <w:t>heart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ebony.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spacing w:before="1"/>
        <w:ind w:left="808" w:hanging="89"/>
        <w:rPr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under growth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canopies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sunlight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the ground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Montane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forests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into temperate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Bamboo.</w:t>
      </w:r>
    </w:p>
    <w:p w:rsidR="00393B54" w:rsidRDefault="00574D45">
      <w:pPr>
        <w:pStyle w:val="BodyText"/>
        <w:ind w:right="1403"/>
      </w:pPr>
      <w:r>
        <w:t>Temperate</w:t>
      </w:r>
      <w:r>
        <w:rPr>
          <w:spacing w:val="-3"/>
        </w:rPr>
        <w:t xml:space="preserve"> </w:t>
      </w:r>
      <w:r>
        <w:t>forests</w:t>
      </w:r>
      <w:r>
        <w:rPr>
          <w:spacing w:val="-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about 2500m-</w:t>
      </w:r>
      <w:r>
        <w:rPr>
          <w:spacing w:val="-2"/>
        </w:rPr>
        <w:t xml:space="preserve"> </w:t>
      </w:r>
      <w:r>
        <w:t>3000meters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–level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characterized</w:t>
      </w:r>
      <w:r>
        <w:rPr>
          <w:spacing w:val="-1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coniferous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1"/>
          <w:sz w:val="24"/>
        </w:rPr>
        <w:t xml:space="preserve"> </w:t>
      </w:r>
      <w:r>
        <w:rPr>
          <w:sz w:val="24"/>
        </w:rPr>
        <w:t>wood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species like</w:t>
      </w:r>
      <w:r>
        <w:rPr>
          <w:spacing w:val="-2"/>
          <w:sz w:val="24"/>
        </w:rPr>
        <w:t xml:space="preserve"> </w:t>
      </w:r>
      <w:r>
        <w:rPr>
          <w:sz w:val="24"/>
        </w:rPr>
        <w:t>cedar,</w:t>
      </w:r>
      <w:r>
        <w:rPr>
          <w:spacing w:val="-1"/>
          <w:sz w:val="24"/>
        </w:rPr>
        <w:t xml:space="preserve"> </w:t>
      </w:r>
      <w:r>
        <w:rPr>
          <w:sz w:val="24"/>
        </w:rPr>
        <w:t>podocarp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camphor.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tall near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tropical 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 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rain</w:t>
      </w:r>
      <w:r>
        <w:rPr>
          <w:spacing w:val="1"/>
          <w:sz w:val="24"/>
        </w:rPr>
        <w:t xml:space="preserve"> </w:t>
      </w:r>
      <w:r>
        <w:rPr>
          <w:sz w:val="24"/>
        </w:rPr>
        <w:t>fall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ever</w:t>
      </w:r>
      <w:r>
        <w:rPr>
          <w:spacing w:val="-1"/>
          <w:sz w:val="24"/>
        </w:rPr>
        <w:t xml:space="preserve"> </w:t>
      </w:r>
      <w:r>
        <w:rPr>
          <w:sz w:val="24"/>
        </w:rPr>
        <w:t>green,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trunks,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barks,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needle</w:t>
      </w:r>
      <w:r>
        <w:rPr>
          <w:spacing w:val="-1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leaves and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under growth.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shorter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bamboo</w:t>
      </w:r>
      <w:r>
        <w:rPr>
          <w:spacing w:val="-1"/>
          <w:sz w:val="24"/>
        </w:rPr>
        <w:t xml:space="preserve"> </w:t>
      </w:r>
      <w:r>
        <w:rPr>
          <w:sz w:val="24"/>
        </w:rPr>
        <w:t>forest.</w:t>
      </w:r>
    </w:p>
    <w:p w:rsidR="00393B54" w:rsidRDefault="00574D45">
      <w:pPr>
        <w:pStyle w:val="BodyText"/>
        <w:spacing w:before="1"/>
        <w:ind w:right="495"/>
      </w:pPr>
      <w:r>
        <w:rPr>
          <w:b/>
        </w:rPr>
        <w:t xml:space="preserve">Bamboo forests </w:t>
      </w:r>
      <w:r>
        <w:t>exist at an altitude of about 3000m – 3500m above sea. Bamboo plants have the</w:t>
      </w:r>
      <w:r>
        <w:rPr>
          <w:spacing w:val="-5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characteristics;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appear in</w:t>
      </w:r>
      <w:r>
        <w:rPr>
          <w:spacing w:val="-1"/>
          <w:sz w:val="24"/>
        </w:rPr>
        <w:t xml:space="preserve"> </w:t>
      </w:r>
      <w:r>
        <w:rPr>
          <w:sz w:val="24"/>
        </w:rPr>
        <w:t>single layer,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grow</w:t>
      </w:r>
      <w:r>
        <w:rPr>
          <w:spacing w:val="-3"/>
          <w:sz w:val="24"/>
        </w:rPr>
        <w:t xml:space="preserve"> </w:t>
      </w:r>
      <w:r>
        <w:rPr>
          <w:sz w:val="24"/>
        </w:rPr>
        <w:t>in pure</w:t>
      </w:r>
      <w:r>
        <w:rPr>
          <w:spacing w:val="-3"/>
          <w:sz w:val="24"/>
        </w:rPr>
        <w:t xml:space="preserve"> </w:t>
      </w:r>
      <w:r>
        <w:rPr>
          <w:sz w:val="24"/>
        </w:rPr>
        <w:t>stand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44" w:firstLine="0"/>
        <w:rPr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segmented</w:t>
      </w:r>
      <w:r>
        <w:rPr>
          <w:spacing w:val="-1"/>
          <w:sz w:val="24"/>
        </w:rPr>
        <w:t xml:space="preserve"> </w:t>
      </w:r>
      <w:r>
        <w:rPr>
          <w:sz w:val="24"/>
        </w:rPr>
        <w:t>or reed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stems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hollows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consumpt</w:t>
      </w:r>
      <w:r>
        <w:rPr>
          <w:sz w:val="24"/>
        </w:rPr>
        <w:t>ion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relatively</w:t>
      </w:r>
      <w:r>
        <w:rPr>
          <w:spacing w:val="-6"/>
          <w:sz w:val="24"/>
        </w:rPr>
        <w:t xml:space="preserve"> </w:t>
      </w:r>
      <w:r>
        <w:rPr>
          <w:sz w:val="24"/>
        </w:rPr>
        <w:t>scarce</w:t>
      </w:r>
      <w:r>
        <w:rPr>
          <w:spacing w:val="1"/>
          <w:sz w:val="24"/>
        </w:rPr>
        <w:t xml:space="preserve"> </w:t>
      </w:r>
      <w:r>
        <w:rPr>
          <w:sz w:val="24"/>
        </w:rPr>
        <w:t>at this altitude,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small,</w:t>
      </w:r>
      <w:r>
        <w:rPr>
          <w:spacing w:val="-1"/>
          <w:sz w:val="24"/>
        </w:rPr>
        <w:t xml:space="preserve"> </w:t>
      </w:r>
      <w:r>
        <w:rPr>
          <w:sz w:val="24"/>
        </w:rPr>
        <w:t>tough</w:t>
      </w:r>
      <w:r>
        <w:rPr>
          <w:spacing w:val="-1"/>
          <w:sz w:val="24"/>
        </w:rPr>
        <w:t xml:space="preserve"> </w:t>
      </w:r>
      <w:r>
        <w:rPr>
          <w:sz w:val="24"/>
        </w:rPr>
        <w:t>pointed</w:t>
      </w:r>
      <w:r>
        <w:rPr>
          <w:spacing w:val="-1"/>
          <w:sz w:val="24"/>
        </w:rPr>
        <w:t xml:space="preserve"> </w:t>
      </w:r>
      <w:r>
        <w:rPr>
          <w:sz w:val="24"/>
        </w:rPr>
        <w:t>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ever green,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prop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to anchor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swallow soil.</w:t>
      </w:r>
    </w:p>
    <w:p w:rsidR="00393B54" w:rsidRDefault="00574D45">
      <w:pPr>
        <w:pStyle w:val="BodyText"/>
        <w:ind w:right="216"/>
      </w:pPr>
      <w:r>
        <w:rPr>
          <w:b/>
          <w:spacing w:val="-1"/>
        </w:rPr>
        <w:t xml:space="preserve">Mangrove </w:t>
      </w:r>
      <w:r>
        <w:rPr>
          <w:b/>
        </w:rPr>
        <w:t xml:space="preserve">forests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salty</w:t>
      </w:r>
      <w:r>
        <w:rPr>
          <w:spacing w:val="-4"/>
        </w:rPr>
        <w:t xml:space="preserve"> </w:t>
      </w:r>
      <w:r>
        <w:t>waters along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coast of</w:t>
      </w:r>
      <w:r>
        <w:rPr>
          <w:spacing w:val="1"/>
        </w:rPr>
        <w:t xml:space="preserve"> </w:t>
      </w:r>
      <w:r>
        <w:t>East Africa between 5</w:t>
      </w:r>
      <w:r>
        <w:rPr>
          <w:vertAlign w:val="superscript"/>
        </w:rPr>
        <w:t>0</w:t>
      </w:r>
      <w:r>
        <w:rPr>
          <w:spacing w:val="-18"/>
        </w:rPr>
        <w:t xml:space="preserve"> </w:t>
      </w:r>
      <w:r>
        <w:t>north</w:t>
      </w:r>
      <w:r>
        <w:rPr>
          <w:spacing w:val="1"/>
        </w:rPr>
        <w:t xml:space="preserve"> </w:t>
      </w:r>
      <w:r>
        <w:t>and 5</w:t>
      </w:r>
      <w:r>
        <w:rPr>
          <w:vertAlign w:val="superscript"/>
        </w:rPr>
        <w:t>0</w:t>
      </w:r>
      <w:r>
        <w:t>south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equator for example</w:t>
      </w:r>
      <w:r>
        <w:rPr>
          <w:spacing w:val="-1"/>
        </w:rPr>
        <w:t xml:space="preserve"> </w:t>
      </w:r>
      <w:r>
        <w:t>Rufiji</w:t>
      </w:r>
      <w:r>
        <w:rPr>
          <w:spacing w:val="-1"/>
        </w:rPr>
        <w:t xml:space="preserve"> </w:t>
      </w:r>
      <w:r>
        <w:t>delta, areas near Mombasa,</w:t>
      </w:r>
      <w:r>
        <w:rPr>
          <w:spacing w:val="1"/>
        </w:rPr>
        <w:t xml:space="preserve"> </w:t>
      </w:r>
      <w:r>
        <w:t>Lamu 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Mangrove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Medium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12</w:t>
      </w:r>
      <w:r>
        <w:rPr>
          <w:spacing w:val="-1"/>
          <w:sz w:val="24"/>
        </w:rPr>
        <w:t xml:space="preserve"> </w:t>
      </w:r>
      <w:r>
        <w:rPr>
          <w:sz w:val="24"/>
        </w:rPr>
        <w:t>meters,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aerial</w:t>
      </w:r>
      <w:r>
        <w:rPr>
          <w:spacing w:val="-1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breathing</w:t>
      </w:r>
      <w:r>
        <w:rPr>
          <w:spacing w:val="-2"/>
          <w:sz w:val="24"/>
        </w:rPr>
        <w:t xml:space="preserve"> </w:t>
      </w:r>
      <w:r>
        <w:rPr>
          <w:sz w:val="24"/>
        </w:rPr>
        <w:t>in mud,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tap</w:t>
      </w:r>
      <w:r>
        <w:rPr>
          <w:spacing w:val="-1"/>
          <w:sz w:val="24"/>
        </w:rPr>
        <w:t xml:space="preserve"> </w:t>
      </w:r>
      <w:r>
        <w:rPr>
          <w:sz w:val="24"/>
        </w:rPr>
        <w:t>roots for filtering</w:t>
      </w:r>
      <w:r>
        <w:rPr>
          <w:spacing w:val="-2"/>
          <w:sz w:val="24"/>
        </w:rPr>
        <w:t xml:space="preserve"> </w:t>
      </w:r>
      <w:r>
        <w:rPr>
          <w:sz w:val="24"/>
        </w:rPr>
        <w:t>salts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blackish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buttress roots to anchor</w:t>
      </w:r>
      <w:r>
        <w:rPr>
          <w:sz w:val="24"/>
        </w:rPr>
        <w:t xml:space="preserve"> firmly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unstable mud</w:t>
      </w:r>
      <w:r>
        <w:rPr>
          <w:spacing w:val="-1"/>
          <w:sz w:val="24"/>
        </w:rPr>
        <w:t xml:space="preserve"> </w:t>
      </w:r>
      <w:r>
        <w:rPr>
          <w:sz w:val="24"/>
        </w:rPr>
        <w:t>flats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and twisted</w:t>
      </w:r>
      <w:r>
        <w:rPr>
          <w:spacing w:val="-1"/>
          <w:sz w:val="24"/>
        </w:rPr>
        <w:t xml:space="preserve"> </w:t>
      </w:r>
      <w:r>
        <w:rPr>
          <w:sz w:val="24"/>
        </w:rPr>
        <w:t>trunks,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ever green</w:t>
      </w:r>
      <w:r>
        <w:rPr>
          <w:spacing w:val="-1"/>
          <w:sz w:val="24"/>
        </w:rPr>
        <w:t xml:space="preserve"> </w:t>
      </w:r>
      <w:r>
        <w:rPr>
          <w:sz w:val="24"/>
        </w:rPr>
        <w:t>broad</w:t>
      </w:r>
      <w:r>
        <w:rPr>
          <w:spacing w:val="-2"/>
          <w:sz w:val="24"/>
        </w:rPr>
        <w:t xml:space="preserve"> </w:t>
      </w:r>
      <w:r>
        <w:rPr>
          <w:sz w:val="24"/>
        </w:rPr>
        <w:t>leaves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1"/>
          <w:sz w:val="24"/>
        </w:rPr>
        <w:t xml:space="preserve"> </w:t>
      </w:r>
      <w:r>
        <w:rPr>
          <w:sz w:val="24"/>
        </w:rPr>
        <w:t>wood.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form a dense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water</w:t>
      </w:r>
      <w:r>
        <w:rPr>
          <w:spacing w:val="-2"/>
          <w:sz w:val="24"/>
        </w:rPr>
        <w:t xml:space="preserve"> </w:t>
      </w:r>
      <w:r>
        <w:rPr>
          <w:sz w:val="24"/>
        </w:rPr>
        <w:t>logging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conditions,</w:t>
      </w:r>
    </w:p>
    <w:p w:rsidR="00393B54" w:rsidRDefault="00574D45">
      <w:pPr>
        <w:pStyle w:val="Heading1"/>
        <w:spacing w:before="5"/>
      </w:pPr>
      <w:r>
        <w:t>Factors</w:t>
      </w:r>
      <w:r>
        <w:rPr>
          <w:spacing w:val="-2"/>
        </w:rPr>
        <w:t xml:space="preserve"> </w:t>
      </w:r>
      <w:r>
        <w:t>favoring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 natural</w:t>
      </w:r>
      <w:r>
        <w:rPr>
          <w:spacing w:val="-4"/>
        </w:rPr>
        <w:t xml:space="preserve"> </w:t>
      </w:r>
      <w:r>
        <w:t>forests</w:t>
      </w:r>
    </w:p>
    <w:p w:rsidR="00393B54" w:rsidRDefault="00574D45">
      <w:pPr>
        <w:pStyle w:val="BodyText"/>
        <w:ind w:right="384"/>
      </w:pPr>
      <w:r>
        <w:t>The</w:t>
      </w:r>
      <w:r>
        <w:rPr>
          <w:spacing w:val="-3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 distribution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natural forests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 Africa</w:t>
      </w:r>
      <w:r>
        <w:rPr>
          <w:spacing w:val="-3"/>
        </w:rPr>
        <w:t xml:space="preserve"> </w:t>
      </w:r>
      <w:r>
        <w:t>is influenced</w:t>
      </w:r>
      <w:r>
        <w:rPr>
          <w:spacing w:val="-1"/>
        </w:rPr>
        <w:t xml:space="preserve"> </w:t>
      </w:r>
      <w:r>
        <w:t>by;</w:t>
      </w:r>
      <w:r>
        <w:rPr>
          <w:spacing w:val="1"/>
        </w:rPr>
        <w:t xml:space="preserve"> </w:t>
      </w:r>
      <w:r>
        <w:t>climate, 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soil,</w:t>
      </w:r>
      <w:r>
        <w:rPr>
          <w:spacing w:val="-57"/>
        </w:rPr>
        <w:t xml:space="preserve"> </w:t>
      </w:r>
      <w:r>
        <w:t>drainage,</w:t>
      </w:r>
      <w:r>
        <w:rPr>
          <w:spacing w:val="1"/>
        </w:rPr>
        <w:t xml:space="preserve"> </w:t>
      </w:r>
      <w:r>
        <w:t>altitude, relief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biotic factors</w:t>
      </w:r>
      <w:r>
        <w:rPr>
          <w:spacing w:val="2"/>
        </w:rPr>
        <w:t xml:space="preserve"> </w:t>
      </w:r>
      <w:r>
        <w:t>as explained</w:t>
      </w:r>
      <w:r>
        <w:rPr>
          <w:spacing w:val="-1"/>
        </w:rPr>
        <w:t xml:space="preserve"> </w:t>
      </w:r>
      <w:r>
        <w:t>below.</w:t>
      </w:r>
    </w:p>
    <w:p w:rsidR="00393B54" w:rsidRDefault="00393B54">
      <w:pPr>
        <w:sectPr w:rsidR="00393B54">
          <w:headerReference w:type="default" r:id="rId323"/>
          <w:footerReference w:type="default" r:id="rId32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spacing w:before="200"/>
        <w:ind w:right="290"/>
      </w:pPr>
      <w:r>
        <w:rPr>
          <w:b/>
        </w:rPr>
        <w:lastRenderedPageBreak/>
        <w:t>Climate</w:t>
      </w:r>
      <w:r>
        <w:t>-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influenced the</w:t>
      </w:r>
      <w:r>
        <w:rPr>
          <w:spacing w:val="-2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distribution of</w:t>
      </w:r>
      <w:r>
        <w:rPr>
          <w:spacing w:val="-3"/>
        </w:rPr>
        <w:t xml:space="preserve"> </w:t>
      </w:r>
      <w:r>
        <w:t>forests through</w:t>
      </w:r>
      <w:r>
        <w:rPr>
          <w:spacing w:val="-1"/>
        </w:rPr>
        <w:t xml:space="preserve"> </w:t>
      </w:r>
      <w:r>
        <w:t>its elements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rainfall,</w:t>
      </w:r>
      <w:r>
        <w:rPr>
          <w:spacing w:val="-57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 humidity.</w:t>
      </w:r>
      <w:r>
        <w:rPr>
          <w:spacing w:val="2"/>
        </w:rPr>
        <w:t xml:space="preserve"> </w:t>
      </w:r>
      <w:r>
        <w:t>That is;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wet/</w:t>
      </w:r>
      <w:r>
        <w:rPr>
          <w:spacing w:val="-1"/>
          <w:sz w:val="24"/>
        </w:rPr>
        <w:t xml:space="preserve"> </w:t>
      </w:r>
      <w:r>
        <w:rPr>
          <w:sz w:val="24"/>
        </w:rPr>
        <w:t>humid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 have</w:t>
      </w:r>
      <w:r>
        <w:rPr>
          <w:spacing w:val="-2"/>
          <w:sz w:val="24"/>
        </w:rPr>
        <w:t xml:space="preserve"> </w:t>
      </w:r>
      <w:r>
        <w:rPr>
          <w:sz w:val="24"/>
        </w:rPr>
        <w:t>encouraged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tropical</w:t>
      </w:r>
      <w:r>
        <w:rPr>
          <w:spacing w:val="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cool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wet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highland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encouraged</w:t>
      </w:r>
      <w:r>
        <w:rPr>
          <w:spacing w:val="-2"/>
          <w:sz w:val="24"/>
        </w:rPr>
        <w:t xml:space="preserve"> </w:t>
      </w:r>
      <w:r>
        <w:rPr>
          <w:sz w:val="24"/>
        </w:rPr>
        <w:t>the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montane</w:t>
      </w:r>
      <w:r>
        <w:rPr>
          <w:spacing w:val="-2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73" w:firstLine="0"/>
        <w:rPr>
          <w:sz w:val="24"/>
        </w:rPr>
      </w:pPr>
      <w:r>
        <w:rPr>
          <w:sz w:val="24"/>
        </w:rPr>
        <w:t>hot and moist conditions in the coastal areas of East Africa have encouraged the growth of</w:t>
      </w:r>
      <w:r>
        <w:rPr>
          <w:spacing w:val="-57"/>
          <w:sz w:val="24"/>
        </w:rPr>
        <w:t xml:space="preserve"> </w:t>
      </w:r>
      <w:r>
        <w:rPr>
          <w:sz w:val="24"/>
        </w:rPr>
        <w:t>mangrove</w:t>
      </w:r>
      <w:r>
        <w:rPr>
          <w:spacing w:val="-2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BodyText"/>
      </w:pPr>
      <w:r>
        <w:rPr>
          <w:b/>
        </w:rPr>
        <w:t>Altitude</w:t>
      </w:r>
      <w:r>
        <w:t>:</w:t>
      </w:r>
      <w:r>
        <w:rPr>
          <w:spacing w:val="-1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and affects</w:t>
      </w:r>
      <w:r>
        <w:rPr>
          <w:spacing w:val="-1"/>
        </w:rPr>
        <w:t xml:space="preserve"> </w:t>
      </w:r>
      <w:r>
        <w:t>temperate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rainfall.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altitude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1000m-2500m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encourages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31" w:firstLine="0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altitude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2500m-3500m above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has encourage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montane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  <w:r>
        <w:rPr>
          <w:spacing w:val="-57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2" w:firstLine="0"/>
        <w:rPr>
          <w:sz w:val="24"/>
        </w:rPr>
      </w:pPr>
      <w:r>
        <w:rPr>
          <w:sz w:val="24"/>
        </w:rPr>
        <w:t>Coastal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0-200m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encouraged</w:t>
      </w:r>
      <w:r>
        <w:rPr>
          <w:spacing w:val="-1"/>
          <w:sz w:val="24"/>
        </w:rPr>
        <w:t xml:space="preserve"> </w:t>
      </w:r>
      <w:r>
        <w:rPr>
          <w:sz w:val="24"/>
        </w:rPr>
        <w:t>the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mangrove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Nature of the soil</w:t>
      </w:r>
      <w:r>
        <w:rPr>
          <w:sz w:val="24"/>
        </w:rPr>
        <w:t>. The Type of soil in terms of; fertility, depth and texture has influenced the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ways;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firstLine="0"/>
        <w:rPr>
          <w:sz w:val="24"/>
        </w:rPr>
      </w:pP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fertile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volcanic</w:t>
      </w:r>
      <w:r>
        <w:rPr>
          <w:spacing w:val="-2"/>
          <w:sz w:val="24"/>
        </w:rPr>
        <w:t xml:space="preserve"> </w:t>
      </w:r>
      <w:r>
        <w:rPr>
          <w:sz w:val="24"/>
        </w:rPr>
        <w:t>on gentle slopes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volcanic</w:t>
      </w:r>
      <w:r>
        <w:rPr>
          <w:spacing w:val="-1"/>
          <w:sz w:val="24"/>
        </w:rPr>
        <w:t xml:space="preserve"> </w:t>
      </w:r>
      <w:r>
        <w:rPr>
          <w:sz w:val="24"/>
        </w:rPr>
        <w:t>highlands,</w:t>
      </w:r>
      <w:r>
        <w:rPr>
          <w:spacing w:val="-2"/>
          <w:sz w:val="24"/>
        </w:rPr>
        <w:t xml:space="preserve"> </w:t>
      </w:r>
      <w:r>
        <w:rPr>
          <w:sz w:val="24"/>
        </w:rPr>
        <w:t>loamy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alluvial</w:t>
      </w:r>
      <w:r>
        <w:rPr>
          <w:spacing w:val="-57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low lying</w:t>
      </w:r>
      <w:r>
        <w:rPr>
          <w:spacing w:val="-4"/>
          <w:sz w:val="24"/>
        </w:rPr>
        <w:t xml:space="preserve"> </w:t>
      </w:r>
      <w:r>
        <w:rPr>
          <w:sz w:val="24"/>
        </w:rPr>
        <w:t>areas such</w:t>
      </w:r>
      <w:r>
        <w:rPr>
          <w:spacing w:val="-1"/>
          <w:sz w:val="24"/>
        </w:rPr>
        <w:t xml:space="preserve"> </w:t>
      </w:r>
      <w:r>
        <w:rPr>
          <w:sz w:val="24"/>
        </w:rPr>
        <w:t>as lake</w:t>
      </w:r>
      <w:r>
        <w:rPr>
          <w:spacing w:val="-3"/>
          <w:sz w:val="24"/>
        </w:rPr>
        <w:t xml:space="preserve"> </w:t>
      </w:r>
      <w:r>
        <w:rPr>
          <w:sz w:val="24"/>
        </w:rPr>
        <w:t>shores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valleys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encouraged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4"/>
          <w:sz w:val="24"/>
        </w:rPr>
        <w:t xml:space="preserve"> </w:t>
      </w:r>
      <w:r>
        <w:rPr>
          <w:sz w:val="24"/>
        </w:rPr>
        <w:t>rain forests.</w:t>
      </w:r>
    </w:p>
    <w:p w:rsidR="00393B54" w:rsidRDefault="00574D45">
      <w:pPr>
        <w:spacing w:before="39"/>
        <w:ind w:left="1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163</w:t>
      </w:r>
    </w:p>
    <w:p w:rsidR="00393B54" w:rsidRDefault="00393B54">
      <w:pPr>
        <w:rPr>
          <w:rFonts w:ascii="Calibri"/>
        </w:rPr>
        <w:sectPr w:rsidR="00393B54">
          <w:headerReference w:type="default" r:id="rId325"/>
          <w:footerReference w:type="default" r:id="rId326"/>
          <w:pgSz w:w="12240" w:h="15840"/>
          <w:pgMar w:top="680" w:right="1680" w:bottom="1040" w:left="0" w:header="0" w:footer="860" w:gutter="0"/>
          <w:cols w:num="2" w:space="720" w:equalWidth="0">
            <w:col w:w="10067" w:space="40"/>
            <w:col w:w="453"/>
          </w:cols>
        </w:sectPr>
      </w:pP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lastRenderedPageBreak/>
        <w:t>shallow</w:t>
      </w:r>
      <w:r>
        <w:rPr>
          <w:spacing w:val="-1"/>
          <w:sz w:val="24"/>
        </w:rPr>
        <w:t xml:space="preserve"> </w:t>
      </w:r>
      <w:r>
        <w:rPr>
          <w:sz w:val="24"/>
        </w:rPr>
        <w:t>and fairly</w:t>
      </w:r>
      <w:r>
        <w:rPr>
          <w:spacing w:val="-5"/>
          <w:sz w:val="24"/>
        </w:rPr>
        <w:t xml:space="preserve"> </w:t>
      </w:r>
      <w:r>
        <w:rPr>
          <w:sz w:val="24"/>
        </w:rPr>
        <w:t>fertile soils</w:t>
      </w:r>
      <w:r>
        <w:rPr>
          <w:spacing w:val="-1"/>
          <w:sz w:val="24"/>
        </w:rPr>
        <w:t xml:space="preserve"> </w:t>
      </w:r>
      <w:r>
        <w:rPr>
          <w:sz w:val="24"/>
        </w:rPr>
        <w:t>on mountain slope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encouraged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montane</w:t>
      </w:r>
      <w:r>
        <w:rPr>
          <w:spacing w:val="-2"/>
          <w:sz w:val="24"/>
        </w:rPr>
        <w:t xml:space="preserve"> </w:t>
      </w:r>
      <w:r>
        <w:rPr>
          <w:sz w:val="24"/>
        </w:rPr>
        <w:t>forests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deep,</w:t>
      </w:r>
      <w:r>
        <w:rPr>
          <w:spacing w:val="-1"/>
          <w:sz w:val="24"/>
        </w:rPr>
        <w:t xml:space="preserve"> </w:t>
      </w:r>
      <w:r>
        <w:rPr>
          <w:sz w:val="24"/>
        </w:rPr>
        <w:t>muddy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saline</w:t>
      </w:r>
      <w:r>
        <w:rPr>
          <w:spacing w:val="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encouraged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mangrove</w:t>
      </w:r>
      <w:r>
        <w:rPr>
          <w:spacing w:val="-1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Drainage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influences the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soil. That is;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15" w:firstLine="0"/>
        <w:rPr>
          <w:sz w:val="24"/>
        </w:rPr>
      </w:pPr>
      <w:r>
        <w:rPr>
          <w:sz w:val="24"/>
        </w:rPr>
        <w:t>Well drained areas such as gentle slopes and steep slopes have encouraged the growth of both rain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montane</w:t>
      </w:r>
      <w:r>
        <w:rPr>
          <w:spacing w:val="-1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88" w:firstLine="0"/>
        <w:rPr>
          <w:sz w:val="24"/>
        </w:rPr>
      </w:pPr>
      <w:r>
        <w:rPr>
          <w:sz w:val="24"/>
        </w:rPr>
        <w:t>poorly drained or water logged areas such as salty marshes in the coastal areas and deltas have</w:t>
      </w:r>
      <w:r>
        <w:rPr>
          <w:spacing w:val="-58"/>
          <w:sz w:val="24"/>
        </w:rPr>
        <w:t xml:space="preserve"> </w:t>
      </w:r>
      <w:r>
        <w:rPr>
          <w:sz w:val="24"/>
        </w:rPr>
        <w:t>encouraged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mangrove</w:t>
      </w:r>
      <w:r>
        <w:rPr>
          <w:spacing w:val="-1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Heading1"/>
        <w:spacing w:line="240" w:lineRule="auto"/>
        <w:rPr>
          <w:b w:val="0"/>
        </w:rPr>
      </w:pPr>
      <w:r>
        <w:t>Influence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relief. That</w:t>
      </w:r>
      <w:r>
        <w:rPr>
          <w:spacing w:val="-4"/>
        </w:rPr>
        <w:t xml:space="preserve"> </w:t>
      </w:r>
      <w:r>
        <w:t>is</w:t>
      </w:r>
      <w:r>
        <w:rPr>
          <w:b w:val="0"/>
        </w:rPr>
        <w:t>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lowlands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encouraged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fairly</w:t>
      </w:r>
      <w:r>
        <w:rPr>
          <w:spacing w:val="-6"/>
          <w:sz w:val="24"/>
        </w:rPr>
        <w:t xml:space="preserve"> </w:t>
      </w:r>
      <w:r>
        <w:rPr>
          <w:sz w:val="24"/>
        </w:rPr>
        <w:t>steep slopes or</w:t>
      </w:r>
      <w:r>
        <w:rPr>
          <w:spacing w:val="-1"/>
          <w:sz w:val="24"/>
        </w:rPr>
        <w:t xml:space="preserve"> </w:t>
      </w:r>
      <w:r>
        <w:rPr>
          <w:sz w:val="24"/>
        </w:rPr>
        <w:t>hilly</w:t>
      </w:r>
      <w:r>
        <w:rPr>
          <w:spacing w:val="-5"/>
          <w:sz w:val="24"/>
        </w:rPr>
        <w:t xml:space="preserve"> </w:t>
      </w:r>
      <w:r>
        <w:rPr>
          <w:sz w:val="24"/>
        </w:rPr>
        <w:t>areas have</w:t>
      </w:r>
      <w:r>
        <w:rPr>
          <w:spacing w:val="-2"/>
          <w:sz w:val="24"/>
        </w:rPr>
        <w:t xml:space="preserve"> </w:t>
      </w:r>
      <w:r>
        <w:rPr>
          <w:sz w:val="24"/>
        </w:rPr>
        <w:t>encouraged</w:t>
      </w:r>
      <w:r>
        <w:rPr>
          <w:spacing w:val="2"/>
          <w:sz w:val="24"/>
        </w:rPr>
        <w:t xml:space="preserve"> </w:t>
      </w:r>
      <w:r>
        <w:rPr>
          <w:sz w:val="24"/>
        </w:rPr>
        <w:t>the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montane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lying</w:t>
      </w:r>
      <w:r>
        <w:rPr>
          <w:spacing w:val="-4"/>
          <w:sz w:val="24"/>
        </w:rPr>
        <w:t xml:space="preserve"> </w:t>
      </w:r>
      <w:r>
        <w:rPr>
          <w:sz w:val="24"/>
        </w:rPr>
        <w:t>coastal</w:t>
      </w:r>
      <w:r>
        <w:rPr>
          <w:spacing w:val="-1"/>
          <w:sz w:val="24"/>
        </w:rPr>
        <w:t xml:space="preserve"> </w:t>
      </w:r>
      <w:r>
        <w:rPr>
          <w:sz w:val="24"/>
        </w:rPr>
        <w:t>plains have</w:t>
      </w:r>
      <w:r>
        <w:rPr>
          <w:spacing w:val="-2"/>
          <w:sz w:val="24"/>
        </w:rPr>
        <w:t xml:space="preserve"> </w:t>
      </w:r>
      <w:r>
        <w:rPr>
          <w:sz w:val="24"/>
        </w:rPr>
        <w:t>encouraged</w:t>
      </w:r>
      <w:r>
        <w:rPr>
          <w:spacing w:val="-1"/>
          <w:sz w:val="24"/>
        </w:rPr>
        <w:t xml:space="preserve"> </w:t>
      </w:r>
      <w:r>
        <w:rPr>
          <w:sz w:val="24"/>
        </w:rPr>
        <w:t>the growth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Mangrove</w:t>
      </w:r>
      <w:r>
        <w:rPr>
          <w:spacing w:val="-1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Influence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relief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biotic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factors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Bird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helped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dispersing</w:t>
      </w:r>
      <w:r>
        <w:rPr>
          <w:spacing w:val="-2"/>
          <w:sz w:val="24"/>
        </w:rPr>
        <w:t xml:space="preserve"> </w:t>
      </w:r>
      <w:r>
        <w:rPr>
          <w:sz w:val="24"/>
        </w:rPr>
        <w:t>seeds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which trees</w:t>
      </w:r>
      <w:r>
        <w:rPr>
          <w:spacing w:val="-1"/>
          <w:sz w:val="24"/>
        </w:rPr>
        <w:t xml:space="preserve"> </w:t>
      </w:r>
      <w:r>
        <w:rPr>
          <w:sz w:val="24"/>
        </w:rPr>
        <w:t>thrive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697" w:firstLine="0"/>
        <w:rPr>
          <w:sz w:val="24"/>
        </w:rPr>
      </w:pP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intervention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afforestation,</w:t>
      </w:r>
      <w:r>
        <w:rPr>
          <w:spacing w:val="-1"/>
          <w:sz w:val="24"/>
        </w:rPr>
        <w:t xml:space="preserve"> </w:t>
      </w:r>
      <w:r>
        <w:rPr>
          <w:sz w:val="24"/>
        </w:rPr>
        <w:t>re-afforestation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agro forestry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facilitated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of natural forests,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51" w:firstLine="0"/>
        <w:rPr>
          <w:sz w:val="24"/>
        </w:rPr>
      </w:pPr>
      <w:r>
        <w:rPr>
          <w:sz w:val="24"/>
        </w:rPr>
        <w:t>Fa</w:t>
      </w:r>
      <w:r>
        <w:rPr>
          <w:sz w:val="24"/>
        </w:rPr>
        <w:t>vorable Government</w:t>
      </w:r>
      <w:r>
        <w:rPr>
          <w:spacing w:val="1"/>
          <w:sz w:val="24"/>
        </w:rPr>
        <w:t xml:space="preserve"> </w:t>
      </w:r>
      <w:r>
        <w:rPr>
          <w:sz w:val="24"/>
        </w:rPr>
        <w:t>policy</w:t>
      </w:r>
      <w:r>
        <w:rPr>
          <w:spacing w:val="-7"/>
          <w:sz w:val="24"/>
        </w:rPr>
        <w:t xml:space="preserve"> </w:t>
      </w:r>
      <w:r>
        <w:rPr>
          <w:sz w:val="24"/>
        </w:rPr>
        <w:t>of conserving</w:t>
      </w:r>
      <w:r>
        <w:rPr>
          <w:spacing w:val="-4"/>
          <w:sz w:val="24"/>
        </w:rPr>
        <w:t xml:space="preserve"> </w:t>
      </w:r>
      <w:r>
        <w:rPr>
          <w:sz w:val="24"/>
        </w:rPr>
        <w:t>natural forests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reserves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national</w:t>
      </w:r>
      <w:r>
        <w:rPr>
          <w:spacing w:val="-57"/>
          <w:sz w:val="24"/>
        </w:rPr>
        <w:t xml:space="preserve"> </w:t>
      </w:r>
      <w:r>
        <w:rPr>
          <w:sz w:val="24"/>
        </w:rPr>
        <w:t>parks has facilitated the existence of natural forests</w:t>
      </w:r>
      <w:r>
        <w:rPr>
          <w:spacing w:val="1"/>
          <w:sz w:val="24"/>
        </w:rPr>
        <w:t xml:space="preserve"> </w:t>
      </w:r>
      <w:r>
        <w:rPr>
          <w:sz w:val="24"/>
        </w:rPr>
        <w:t>for example Mabira, Budongo, Bugoma,</w:t>
      </w:r>
      <w:r>
        <w:rPr>
          <w:spacing w:val="1"/>
          <w:sz w:val="24"/>
        </w:rPr>
        <w:t xml:space="preserve"> </w:t>
      </w:r>
      <w:r>
        <w:rPr>
          <w:sz w:val="24"/>
        </w:rPr>
        <w:t>IMaramagambo,</w:t>
      </w:r>
      <w:r>
        <w:rPr>
          <w:spacing w:val="-1"/>
          <w:sz w:val="24"/>
        </w:rPr>
        <w:t xml:space="preserve"> </w:t>
      </w:r>
      <w:r>
        <w:rPr>
          <w:sz w:val="24"/>
        </w:rPr>
        <w:t>Bwindi</w:t>
      </w:r>
      <w:r>
        <w:rPr>
          <w:spacing w:val="-1"/>
          <w:sz w:val="24"/>
        </w:rPr>
        <w:t xml:space="preserve"> </w:t>
      </w:r>
      <w:r>
        <w:rPr>
          <w:sz w:val="24"/>
        </w:rPr>
        <w:t>impenetrable forests,</w:t>
      </w:r>
      <w:r>
        <w:rPr>
          <w:spacing w:val="-1"/>
          <w:sz w:val="24"/>
        </w:rPr>
        <w:t xml:space="preserve"> </w:t>
      </w:r>
      <w:r>
        <w:rPr>
          <w:sz w:val="24"/>
        </w:rPr>
        <w:t>Elgon forests,</w:t>
      </w:r>
      <w:r>
        <w:rPr>
          <w:spacing w:val="-1"/>
          <w:sz w:val="24"/>
        </w:rPr>
        <w:t xml:space="preserve"> </w:t>
      </w:r>
      <w:r>
        <w:rPr>
          <w:sz w:val="24"/>
        </w:rPr>
        <w:t>Tsavo</w:t>
      </w:r>
      <w:r>
        <w:rPr>
          <w:spacing w:val="-1"/>
          <w:sz w:val="24"/>
        </w:rPr>
        <w:t xml:space="preserve"> </w:t>
      </w:r>
      <w:r>
        <w:rPr>
          <w:sz w:val="24"/>
        </w:rPr>
        <w:t>National parks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50" w:firstLine="0"/>
        <w:rPr>
          <w:sz w:val="24"/>
        </w:rPr>
      </w:pPr>
      <w:r>
        <w:rPr>
          <w:sz w:val="24"/>
        </w:rPr>
        <w:t>Absence of serious diseases and pests such as elephants and giraffes which would have other wise</w:t>
      </w:r>
      <w:r>
        <w:rPr>
          <w:spacing w:val="1"/>
          <w:sz w:val="24"/>
        </w:rPr>
        <w:t xml:space="preserve"> </w:t>
      </w:r>
      <w:r>
        <w:rPr>
          <w:sz w:val="24"/>
        </w:rPr>
        <w:t>destroyed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quantity</w:t>
      </w:r>
      <w:r>
        <w:rPr>
          <w:spacing w:val="-5"/>
          <w:sz w:val="24"/>
        </w:rPr>
        <w:t xml:space="preserve"> </w:t>
      </w:r>
      <w:r>
        <w:rPr>
          <w:sz w:val="24"/>
        </w:rPr>
        <w:t>of forest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Mabira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Bwindi</w:t>
      </w:r>
      <w:r>
        <w:rPr>
          <w:spacing w:val="-57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Heading1"/>
        <w:spacing w:before="5" w:line="240" w:lineRule="auto"/>
        <w:ind w:left="2542"/>
      </w:pPr>
      <w:r>
        <w:t>EQUATORIAL</w:t>
      </w:r>
      <w:r>
        <w:rPr>
          <w:spacing w:val="-2"/>
        </w:rPr>
        <w:t xml:space="preserve"> </w:t>
      </w:r>
      <w:r>
        <w:t>FORESTS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TROPICAL</w:t>
      </w:r>
      <w:r>
        <w:rPr>
          <w:spacing w:val="-2"/>
        </w:rPr>
        <w:t xml:space="preserve"> </w:t>
      </w:r>
      <w:r>
        <w:t>R</w:t>
      </w:r>
      <w:r>
        <w:t>AIN</w:t>
      </w:r>
      <w:r>
        <w:rPr>
          <w:spacing w:val="-1"/>
        </w:rPr>
        <w:t xml:space="preserve"> </w:t>
      </w:r>
      <w:r>
        <w:t>FORESTS</w:t>
      </w:r>
    </w:p>
    <w:p w:rsidR="00393B54" w:rsidRDefault="00574D45">
      <w:pPr>
        <w:pStyle w:val="ListParagraph"/>
        <w:numPr>
          <w:ilvl w:val="1"/>
          <w:numId w:val="28"/>
        </w:numPr>
        <w:tabs>
          <w:tab w:val="left" w:pos="899"/>
          <w:tab w:val="left" w:pos="900"/>
        </w:tabs>
        <w:rPr>
          <w:b/>
          <w:sz w:val="24"/>
        </w:rPr>
      </w:pPr>
      <w:r>
        <w:rPr>
          <w:b/>
          <w:sz w:val="24"/>
        </w:rPr>
        <w:t>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tropical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rain forests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</w:t>
      </w:r>
    </w:p>
    <w:p w:rsidR="00393B54" w:rsidRDefault="00574D45">
      <w:pPr>
        <w:pStyle w:val="Heading1"/>
        <w:numPr>
          <w:ilvl w:val="1"/>
          <w:numId w:val="28"/>
        </w:numPr>
        <w:tabs>
          <w:tab w:val="left" w:pos="899"/>
          <w:tab w:val="left" w:pos="900"/>
        </w:tabs>
        <w:spacing w:line="240" w:lineRule="auto"/>
        <w:ind w:left="720" w:right="238" w:hanging="360"/>
      </w:pPr>
      <w:r>
        <w:t>Explain the conditions which have favored the growth of tropical rain forests in East Africa.</w:t>
      </w:r>
      <w:r>
        <w:rPr>
          <w:spacing w:val="-58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2" w:lineRule="exact"/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covered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 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factors</w:t>
      </w:r>
      <w:r>
        <w:rPr>
          <w:spacing w:val="-1"/>
          <w:sz w:val="24"/>
        </w:rPr>
        <w:t xml:space="preserve"> </w:t>
      </w:r>
      <w:r>
        <w:rPr>
          <w:sz w:val="24"/>
        </w:rPr>
        <w:t>favoring</w:t>
      </w:r>
      <w:r>
        <w:rPr>
          <w:spacing w:val="-4"/>
          <w:sz w:val="24"/>
        </w:rPr>
        <w:t xml:space="preserve"> </w:t>
      </w:r>
      <w:r>
        <w:rPr>
          <w:sz w:val="24"/>
        </w:rPr>
        <w:t>the growth 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1"/>
          <w:sz w:val="24"/>
        </w:rPr>
        <w:t xml:space="preserve"> </w:t>
      </w:r>
      <w:r>
        <w:rPr>
          <w:sz w:val="24"/>
        </w:rPr>
        <w:t>forests</w:t>
      </w:r>
    </w:p>
    <w:p w:rsidR="00393B54" w:rsidRDefault="00574D45">
      <w:pPr>
        <w:pStyle w:val="Heading1"/>
        <w:spacing w:before="5"/>
        <w:jc w:val="both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152"/>
        <w:jc w:val="both"/>
      </w:pPr>
      <w:r>
        <w:t>Tropical rain forests exist in equatorial climatic region in areas such as mabira, kalangala, Budongo,</w:t>
      </w:r>
      <w:r>
        <w:rPr>
          <w:spacing w:val="1"/>
        </w:rPr>
        <w:t xml:space="preserve"> </w:t>
      </w:r>
      <w:r>
        <w:t>Kibaale,</w:t>
      </w:r>
      <w:r>
        <w:t xml:space="preserve"> Imaramagambo, Kakamega western Kenya, parts of central Uganda; and on the foot hills of</w:t>
      </w:r>
      <w:r>
        <w:rPr>
          <w:spacing w:val="-57"/>
        </w:rPr>
        <w:t xml:space="preserve"> </w:t>
      </w:r>
      <w:r>
        <w:t>Mount</w:t>
      </w:r>
      <w:r>
        <w:rPr>
          <w:spacing w:val="-1"/>
        </w:rPr>
        <w:t xml:space="preserve"> </w:t>
      </w:r>
      <w:r>
        <w:t>Elgon, Rwenzori, Kenya, Kilimanjaro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Meru.</w:t>
      </w:r>
    </w:p>
    <w:p w:rsidR="00393B54" w:rsidRDefault="00574D45">
      <w:pPr>
        <w:pStyle w:val="BodyText"/>
        <w:jc w:val="both"/>
      </w:pPr>
      <w:r>
        <w:t>Tropical</w:t>
      </w:r>
      <w:r>
        <w:rPr>
          <w:spacing w:val="-3"/>
        </w:rPr>
        <w:t xml:space="preserve"> </w:t>
      </w:r>
      <w:r>
        <w:t>rain forests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jc w:val="both"/>
        <w:rPr>
          <w:sz w:val="24"/>
        </w:rPr>
      </w:pP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trees that</w:t>
      </w:r>
      <w:r>
        <w:rPr>
          <w:spacing w:val="-1"/>
          <w:sz w:val="24"/>
        </w:rPr>
        <w:t xml:space="preserve"> </w:t>
      </w:r>
      <w:r>
        <w:rPr>
          <w:sz w:val="24"/>
        </w:rPr>
        <w:t>grow</w:t>
      </w:r>
      <w:r>
        <w:rPr>
          <w:spacing w:val="-2"/>
          <w:sz w:val="24"/>
        </w:rPr>
        <w:t xml:space="preserve"> </w:t>
      </w:r>
      <w:r>
        <w:rPr>
          <w:sz w:val="24"/>
        </w:rPr>
        <w:t>to height</w:t>
      </w:r>
      <w:r>
        <w:rPr>
          <w:spacing w:val="-1"/>
          <w:sz w:val="24"/>
        </w:rPr>
        <w:t xml:space="preserve"> </w:t>
      </w:r>
      <w:r>
        <w:rPr>
          <w:sz w:val="24"/>
        </w:rPr>
        <w:t>of 60</w:t>
      </w:r>
      <w:r>
        <w:rPr>
          <w:spacing w:val="-1"/>
          <w:sz w:val="24"/>
        </w:rPr>
        <w:t xml:space="preserve"> </w:t>
      </w:r>
      <w:r>
        <w:rPr>
          <w:sz w:val="24"/>
        </w:rPr>
        <w:t>meters due</w:t>
      </w:r>
      <w:r>
        <w:rPr>
          <w:spacing w:val="-3"/>
          <w:sz w:val="24"/>
        </w:rPr>
        <w:t xml:space="preserve"> </w:t>
      </w:r>
      <w:r>
        <w:rPr>
          <w:sz w:val="24"/>
        </w:rPr>
        <w:t>to competition 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sun </w:t>
      </w:r>
      <w:r>
        <w:rPr>
          <w:sz w:val="24"/>
        </w:rPr>
        <w:t>light</w:t>
      </w:r>
    </w:p>
    <w:p w:rsidR="00393B54" w:rsidRDefault="00393B54">
      <w:pPr>
        <w:jc w:val="both"/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</w:pPr>
      <w:r>
        <w:lastRenderedPageBreak/>
        <w:t>of</w:t>
      </w:r>
      <w:r>
        <w:rPr>
          <w:spacing w:val="-2"/>
        </w:rPr>
        <w:t xml:space="preserve"> </w:t>
      </w:r>
      <w:r>
        <w:t>adequate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and nutrients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65" w:firstLine="0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dense</w:t>
      </w:r>
      <w:r>
        <w:rPr>
          <w:spacing w:val="-1"/>
          <w:sz w:val="24"/>
        </w:rPr>
        <w:t xml:space="preserve"> </w:t>
      </w:r>
      <w:r>
        <w:rPr>
          <w:sz w:val="24"/>
        </w:rPr>
        <w:t>canopies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6"/>
          <w:sz w:val="24"/>
        </w:rPr>
        <w:t xml:space="preserve"> </w:t>
      </w:r>
      <w:r>
        <w:rPr>
          <w:sz w:val="24"/>
        </w:rPr>
        <w:t>in 3</w:t>
      </w:r>
      <w:r>
        <w:rPr>
          <w:spacing w:val="-1"/>
          <w:sz w:val="24"/>
        </w:rPr>
        <w:t xml:space="preserve"> </w:t>
      </w:r>
      <w:r>
        <w:rPr>
          <w:sz w:val="24"/>
        </w:rPr>
        <w:t>layers.</w:t>
      </w:r>
      <w:r>
        <w:rPr>
          <w:spacing w:val="1"/>
          <w:sz w:val="24"/>
        </w:rPr>
        <w:t xml:space="preserve"> </w:t>
      </w:r>
      <w:r>
        <w:rPr>
          <w:sz w:val="24"/>
        </w:rPr>
        <w:t>That is;</w:t>
      </w:r>
      <w:r>
        <w:rPr>
          <w:spacing w:val="-1"/>
          <w:sz w:val="24"/>
        </w:rPr>
        <w:t xml:space="preserve"> </w:t>
      </w:r>
      <w:r>
        <w:rPr>
          <w:sz w:val="24"/>
        </w:rPr>
        <w:t>upper</w:t>
      </w:r>
      <w:r>
        <w:rPr>
          <w:spacing w:val="-1"/>
          <w:sz w:val="24"/>
        </w:rPr>
        <w:t xml:space="preserve"> </w:t>
      </w:r>
      <w:r>
        <w:rPr>
          <w:sz w:val="24"/>
        </w:rPr>
        <w:t>layer of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tall trees,</w:t>
      </w:r>
      <w:r>
        <w:rPr>
          <w:spacing w:val="-1"/>
          <w:sz w:val="24"/>
        </w:rPr>
        <w:t xml:space="preserve"> </w:t>
      </w:r>
      <w:r>
        <w:rPr>
          <w:sz w:val="24"/>
        </w:rPr>
        <w:t>middle and</w:t>
      </w:r>
      <w:r>
        <w:rPr>
          <w:spacing w:val="-57"/>
          <w:sz w:val="24"/>
        </w:rPr>
        <w:t xml:space="preserve"> </w:t>
      </w:r>
      <w:r>
        <w:rPr>
          <w:sz w:val="24"/>
        </w:rPr>
        <w:t>bottom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trees at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intervals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sprawl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 canopies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81" w:firstLine="0"/>
        <w:rPr>
          <w:sz w:val="24"/>
        </w:rPr>
      </w:pPr>
      <w:r>
        <w:rPr>
          <w:sz w:val="24"/>
        </w:rPr>
        <w:t>Ever</w:t>
      </w:r>
      <w:r>
        <w:rPr>
          <w:spacing w:val="-2"/>
          <w:sz w:val="24"/>
        </w:rPr>
        <w:t xml:space="preserve"> </w:t>
      </w:r>
      <w:r>
        <w:rPr>
          <w:sz w:val="24"/>
        </w:rPr>
        <w:t>green</w:t>
      </w:r>
      <w:r>
        <w:rPr>
          <w:spacing w:val="-1"/>
          <w:sz w:val="24"/>
        </w:rPr>
        <w:t xml:space="preserve"> </w:t>
      </w:r>
      <w:r>
        <w:rPr>
          <w:sz w:val="24"/>
        </w:rPr>
        <w:t>trees,</w:t>
      </w:r>
      <w:r>
        <w:rPr>
          <w:spacing w:val="-1"/>
          <w:sz w:val="24"/>
        </w:rPr>
        <w:t xml:space="preserve"> </w:t>
      </w:r>
      <w:r>
        <w:rPr>
          <w:sz w:val="24"/>
        </w:rPr>
        <w:t>shedding</w:t>
      </w:r>
      <w:r>
        <w:rPr>
          <w:spacing w:val="-4"/>
          <w:sz w:val="24"/>
        </w:rPr>
        <w:t xml:space="preserve"> </w:t>
      </w:r>
      <w:r>
        <w:rPr>
          <w:sz w:val="24"/>
        </w:rPr>
        <w:t>leaves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intervals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 year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constant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57"/>
          <w:sz w:val="24"/>
        </w:rPr>
        <w:t xml:space="preserve"> </w:t>
      </w:r>
      <w:r>
        <w:rPr>
          <w:sz w:val="24"/>
        </w:rPr>
        <w:t>hence</w:t>
      </w:r>
      <w:r>
        <w:rPr>
          <w:spacing w:val="1"/>
          <w:sz w:val="24"/>
        </w:rPr>
        <w:t xml:space="preserve"> </w:t>
      </w:r>
      <w:r>
        <w:rPr>
          <w:sz w:val="24"/>
        </w:rPr>
        <w:t>continuous growth of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774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little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 undergrowth</w:t>
      </w:r>
      <w:r>
        <w:rPr>
          <w:spacing w:val="-1"/>
          <w:sz w:val="24"/>
        </w:rPr>
        <w:t xml:space="preserve"> </w:t>
      </w:r>
      <w:r>
        <w:rPr>
          <w:sz w:val="24"/>
        </w:rPr>
        <w:t>due to thick</w:t>
      </w:r>
      <w:r>
        <w:rPr>
          <w:spacing w:val="1"/>
          <w:sz w:val="24"/>
        </w:rPr>
        <w:t xml:space="preserve"> </w:t>
      </w:r>
      <w:r>
        <w:rPr>
          <w:sz w:val="24"/>
        </w:rPr>
        <w:t>canopy</w:t>
      </w:r>
      <w:r>
        <w:rPr>
          <w:spacing w:val="-5"/>
          <w:sz w:val="24"/>
        </w:rPr>
        <w:t xml:space="preserve"> </w:t>
      </w:r>
      <w:r>
        <w:rPr>
          <w:sz w:val="24"/>
        </w:rPr>
        <w:t>preventing</w:t>
      </w:r>
      <w:r>
        <w:rPr>
          <w:spacing w:val="-3"/>
          <w:sz w:val="24"/>
        </w:rPr>
        <w:t xml:space="preserve"> </w:t>
      </w:r>
      <w:r>
        <w:rPr>
          <w:sz w:val="24"/>
        </w:rPr>
        <w:t>sunlight</w:t>
      </w:r>
      <w:r>
        <w:rPr>
          <w:spacing w:val="1"/>
          <w:sz w:val="24"/>
        </w:rPr>
        <w:t xml:space="preserve"> </w:t>
      </w:r>
      <w:r>
        <w:rPr>
          <w:sz w:val="24"/>
        </w:rPr>
        <w:t>from reaching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ground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broad</w:t>
      </w:r>
      <w:r>
        <w:rPr>
          <w:spacing w:val="-1"/>
          <w:sz w:val="24"/>
        </w:rPr>
        <w:t xml:space="preserve"> </w:t>
      </w:r>
      <w:r>
        <w:rPr>
          <w:sz w:val="24"/>
        </w:rPr>
        <w:t>leaves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evaporation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rid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excess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64" w:firstLine="0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climbing</w:t>
      </w:r>
      <w:r>
        <w:rPr>
          <w:spacing w:val="-3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lianas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epiphytes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 ferns,</w:t>
      </w:r>
      <w:r>
        <w:rPr>
          <w:spacing w:val="-1"/>
          <w:sz w:val="24"/>
        </w:rPr>
        <w:t xml:space="preserve"> </w:t>
      </w:r>
      <w:r>
        <w:rPr>
          <w:sz w:val="24"/>
        </w:rPr>
        <w:t>mosses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-57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from the tall and</w:t>
      </w:r>
      <w:r>
        <w:rPr>
          <w:spacing w:val="2"/>
          <w:sz w:val="24"/>
        </w:rPr>
        <w:t xml:space="preserve"> </w:t>
      </w:r>
      <w:r>
        <w:rPr>
          <w:sz w:val="24"/>
        </w:rPr>
        <w:t>huge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38" w:firstLine="0"/>
        <w:rPr>
          <w:sz w:val="24"/>
        </w:rPr>
      </w:pPr>
      <w:r>
        <w:rPr>
          <w:sz w:val="24"/>
        </w:rPr>
        <w:t>Trees</w:t>
      </w:r>
      <w:r>
        <w:rPr>
          <w:spacing w:val="1"/>
          <w:sz w:val="24"/>
        </w:rPr>
        <w:t xml:space="preserve"> </w:t>
      </w:r>
      <w:r>
        <w:rPr>
          <w:sz w:val="24"/>
        </w:rPr>
        <w:t>grow</w:t>
      </w:r>
      <w:r>
        <w:rPr>
          <w:spacing w:val="-2"/>
          <w:sz w:val="24"/>
        </w:rPr>
        <w:t xml:space="preserve"> </w:t>
      </w:r>
      <w:r>
        <w:rPr>
          <w:sz w:val="24"/>
        </w:rPr>
        <w:t>in mixed</w:t>
      </w:r>
      <w:r>
        <w:rPr>
          <w:spacing w:val="-1"/>
          <w:sz w:val="24"/>
        </w:rPr>
        <w:t xml:space="preserve"> </w:t>
      </w:r>
      <w:r>
        <w:rPr>
          <w:sz w:val="24"/>
        </w:rPr>
        <w:t>stands/ 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variety</w:t>
      </w:r>
      <w:r>
        <w:rPr>
          <w:spacing w:val="-5"/>
          <w:sz w:val="24"/>
        </w:rPr>
        <w:t xml:space="preserve"> </w:t>
      </w:r>
      <w:r>
        <w:rPr>
          <w:sz w:val="24"/>
        </w:rPr>
        <w:t>of plants growing</w:t>
      </w:r>
      <w:r>
        <w:rPr>
          <w:spacing w:val="-4"/>
          <w:sz w:val="24"/>
        </w:rPr>
        <w:t xml:space="preserve"> </w:t>
      </w:r>
      <w:r>
        <w:rPr>
          <w:sz w:val="24"/>
        </w:rPr>
        <w:t>profusely</w:t>
      </w:r>
      <w:r>
        <w:rPr>
          <w:spacing w:val="-5"/>
          <w:sz w:val="24"/>
        </w:rPr>
        <w:t xml:space="preserve"> </w:t>
      </w:r>
      <w:r>
        <w:rPr>
          <w:sz w:val="24"/>
        </w:rPr>
        <w:t>such as</w:t>
      </w:r>
      <w:r>
        <w:rPr>
          <w:sz w:val="24"/>
        </w:rPr>
        <w:t xml:space="preserve"> mahogany,</w:t>
      </w:r>
      <w:r>
        <w:rPr>
          <w:spacing w:val="-1"/>
          <w:sz w:val="24"/>
        </w:rPr>
        <w:t xml:space="preserve"> </w:t>
      </w:r>
      <w:r>
        <w:rPr>
          <w:sz w:val="24"/>
        </w:rPr>
        <w:t>palms,</w:t>
      </w:r>
      <w:r>
        <w:rPr>
          <w:spacing w:val="-57"/>
          <w:sz w:val="24"/>
        </w:rPr>
        <w:t xml:space="preserve"> </w:t>
      </w:r>
      <w:r>
        <w:rPr>
          <w:sz w:val="24"/>
        </w:rPr>
        <w:t>iron wood, ebony</w:t>
      </w:r>
      <w:r>
        <w:rPr>
          <w:spacing w:val="-5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straight</w:t>
      </w:r>
      <w:r>
        <w:rPr>
          <w:spacing w:val="-1"/>
          <w:sz w:val="24"/>
        </w:rPr>
        <w:t xml:space="preserve"> </w:t>
      </w:r>
      <w:r>
        <w:rPr>
          <w:sz w:val="24"/>
        </w:rPr>
        <w:t>trucks and</w:t>
      </w:r>
      <w:r>
        <w:rPr>
          <w:spacing w:val="-1"/>
          <w:sz w:val="24"/>
        </w:rPr>
        <w:t xml:space="preserve"> </w:t>
      </w:r>
      <w:r>
        <w:rPr>
          <w:sz w:val="24"/>
        </w:rPr>
        <w:t>buttress roots due to</w:t>
      </w:r>
      <w:r>
        <w:rPr>
          <w:spacing w:val="3"/>
          <w:sz w:val="24"/>
        </w:rPr>
        <w:t xml:space="preserve"> </w:t>
      </w:r>
      <w:r>
        <w:rPr>
          <w:sz w:val="24"/>
        </w:rPr>
        <w:t>ample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supply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buttress</w:t>
      </w:r>
      <w:r>
        <w:rPr>
          <w:spacing w:val="2"/>
          <w:sz w:val="24"/>
        </w:rPr>
        <w:t xml:space="preserve"> </w:t>
      </w:r>
      <w:r>
        <w:rPr>
          <w:sz w:val="24"/>
        </w:rPr>
        <w:t>roots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support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67"/>
        </w:tabs>
        <w:spacing w:before="1"/>
        <w:ind w:left="866" w:hanging="147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 a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gestation</w:t>
      </w:r>
      <w:r>
        <w:rPr>
          <w:spacing w:val="-1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30</w:t>
      </w:r>
      <w:r>
        <w:rPr>
          <w:spacing w:val="1"/>
          <w:sz w:val="24"/>
        </w:rPr>
        <w:t xml:space="preserve"> </w:t>
      </w:r>
      <w:r>
        <w:rPr>
          <w:sz w:val="24"/>
        </w:rPr>
        <w:t>years</w:t>
      </w:r>
    </w:p>
    <w:p w:rsidR="00393B54" w:rsidRDefault="00574D45">
      <w:pPr>
        <w:pStyle w:val="Heading1"/>
        <w:tabs>
          <w:tab w:val="left" w:leader="dot" w:pos="8206"/>
        </w:tabs>
        <w:spacing w:before="5" w:line="240" w:lineRule="auto"/>
      </w:pPr>
      <w:r>
        <w:t>Impr</w:t>
      </w:r>
      <w:r>
        <w:t>ession</w:t>
      </w:r>
      <w:r>
        <w:rPr>
          <w:spacing w:val="-3"/>
        </w:rPr>
        <w:t xml:space="preserve"> </w:t>
      </w:r>
      <w:r>
        <w:t>marking…</w:t>
      </w:r>
      <w:r>
        <w:tab/>
        <w:t>10</w:t>
      </w:r>
      <w:r>
        <w:rPr>
          <w:spacing w:val="-1"/>
        </w:rPr>
        <w:t xml:space="preserve"> </w:t>
      </w:r>
      <w:r>
        <w:t>marks</w:t>
      </w:r>
    </w:p>
    <w:p w:rsidR="00393B54" w:rsidRDefault="00574D45">
      <w:pPr>
        <w:spacing w:before="4" w:line="235" w:lineRule="auto"/>
        <w:ind w:left="720" w:right="2382"/>
        <w:rPr>
          <w:sz w:val="24"/>
        </w:rPr>
      </w:pPr>
      <w:r>
        <w:rPr>
          <w:b/>
          <w:sz w:val="24"/>
        </w:rPr>
        <w:t>Tropical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rain forests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largely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favored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physical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factors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example;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Climate.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Equatorial forests grow</w:t>
      </w:r>
      <w:r>
        <w:rPr>
          <w:spacing w:val="-2"/>
          <w:sz w:val="24"/>
        </w:rPr>
        <w:t xml:space="preserve"> </w:t>
      </w:r>
      <w:r>
        <w:rPr>
          <w:sz w:val="24"/>
        </w:rPr>
        <w:t>well in areas;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2"/>
        <w:ind w:left="806"/>
        <w:rPr>
          <w:sz w:val="24"/>
        </w:rPr>
      </w:pPr>
      <w:r>
        <w:rPr>
          <w:sz w:val="24"/>
        </w:rPr>
        <w:t>Receiving</w:t>
      </w:r>
      <w:r>
        <w:rPr>
          <w:spacing w:val="-4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reliable</w:t>
      </w:r>
      <w:r>
        <w:rPr>
          <w:spacing w:val="-1"/>
          <w:sz w:val="24"/>
        </w:rPr>
        <w:t xml:space="preserve"> </w:t>
      </w:r>
      <w:r>
        <w:rPr>
          <w:sz w:val="24"/>
        </w:rPr>
        <w:t>rainfall above</w:t>
      </w:r>
      <w:r>
        <w:rPr>
          <w:spacing w:val="-2"/>
          <w:sz w:val="24"/>
        </w:rPr>
        <w:t xml:space="preserve"> </w:t>
      </w:r>
      <w:r>
        <w:rPr>
          <w:sz w:val="24"/>
        </w:rPr>
        <w:t>1500mm annually.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year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bi-modal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85" w:firstLine="0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to warm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 of</w:t>
      </w:r>
      <w:r>
        <w:rPr>
          <w:spacing w:val="-1"/>
          <w:sz w:val="24"/>
        </w:rPr>
        <w:t xml:space="preserve"> </w:t>
      </w:r>
      <w:r>
        <w:rPr>
          <w:sz w:val="24"/>
        </w:rPr>
        <w:t>about 22</w:t>
      </w:r>
      <w:r>
        <w:rPr>
          <w:sz w:val="24"/>
          <w:vertAlign w:val="superscript"/>
        </w:rPr>
        <w:t>0</w:t>
      </w:r>
      <w:r>
        <w:rPr>
          <w:sz w:val="24"/>
        </w:rPr>
        <w:t>c-</w:t>
      </w:r>
      <w:r>
        <w:rPr>
          <w:spacing w:val="-2"/>
          <w:sz w:val="24"/>
        </w:rPr>
        <w:t xml:space="preserve"> </w:t>
      </w:r>
      <w:r>
        <w:rPr>
          <w:sz w:val="24"/>
        </w:rPr>
        <w:t>28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throughout the</w:t>
      </w:r>
      <w:r>
        <w:rPr>
          <w:spacing w:val="2"/>
          <w:sz w:val="24"/>
        </w:rPr>
        <w:t xml:space="preserve"> </w:t>
      </w:r>
      <w:r>
        <w:rPr>
          <w:sz w:val="24"/>
        </w:rPr>
        <w:t>year; increase</w:t>
      </w:r>
      <w:r>
        <w:rPr>
          <w:spacing w:val="-2"/>
          <w:sz w:val="24"/>
        </w:rPr>
        <w:t xml:space="preserve"> </w:t>
      </w:r>
      <w:r>
        <w:rPr>
          <w:sz w:val="24"/>
        </w:rPr>
        <w:t>humidity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  <w:r>
        <w:rPr>
          <w:spacing w:val="-5"/>
          <w:sz w:val="24"/>
        </w:rPr>
        <w:t xml:space="preserve"> </w:t>
      </w:r>
      <w:r>
        <w:rPr>
          <w:sz w:val="24"/>
        </w:rPr>
        <w:t>rainfall that encourages the</w:t>
      </w:r>
      <w:r>
        <w:rPr>
          <w:spacing w:val="-2"/>
          <w:sz w:val="24"/>
        </w:rPr>
        <w:t xml:space="preserve"> </w:t>
      </w:r>
      <w:r>
        <w:rPr>
          <w:sz w:val="24"/>
        </w:rPr>
        <w:t>growth of tall trees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high humidity</w:t>
      </w:r>
      <w:r>
        <w:rPr>
          <w:spacing w:val="-5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of about 80%</w:t>
      </w:r>
      <w:r>
        <w:rPr>
          <w:spacing w:val="-1"/>
          <w:sz w:val="24"/>
        </w:rPr>
        <w:t xml:space="preserve"> </w:t>
      </w:r>
      <w:r>
        <w:rPr>
          <w:sz w:val="24"/>
        </w:rPr>
        <w:t>that promotes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luxuriant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 adequate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to manufacture</w:t>
      </w:r>
      <w:r>
        <w:rPr>
          <w:spacing w:val="-2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promotes plant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</w:p>
    <w:p w:rsidR="00393B54" w:rsidRDefault="00574D45">
      <w:pPr>
        <w:pStyle w:val="BodyText"/>
        <w:ind w:right="312"/>
        <w:jc w:val="both"/>
      </w:pPr>
      <w:r>
        <w:rPr>
          <w:b/>
        </w:rPr>
        <w:t>Altitude</w:t>
      </w:r>
      <w:r>
        <w:t>-affects temperature and rainfall. Consequently tropical rain forests thrive at an altitude of</w:t>
      </w:r>
      <w:r>
        <w:rPr>
          <w:spacing w:val="-57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1000m-2000m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level where</w:t>
      </w:r>
      <w:r>
        <w:rPr>
          <w:spacing w:val="-2"/>
        </w:rPr>
        <w:t xml:space="preserve"> </w:t>
      </w:r>
      <w:r>
        <w:t>rainfall is</w:t>
      </w:r>
      <w:r>
        <w:rPr>
          <w:spacing w:val="-1"/>
        </w:rPr>
        <w:t xml:space="preserve"> </w:t>
      </w:r>
      <w:r>
        <w:t>abundant</w:t>
      </w:r>
      <w:r>
        <w:rPr>
          <w:spacing w:val="-1"/>
        </w:rPr>
        <w:t xml:space="preserve"> </w:t>
      </w:r>
      <w:r>
        <w:t>and temperatures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in lowland and highlands respectively</w:t>
      </w:r>
    </w:p>
    <w:p w:rsidR="00393B54" w:rsidRDefault="00574D45">
      <w:pPr>
        <w:pStyle w:val="BodyText"/>
        <w:spacing w:before="1"/>
        <w:ind w:right="314"/>
        <w:jc w:val="both"/>
      </w:pPr>
      <w:r>
        <w:rPr>
          <w:b/>
        </w:rPr>
        <w:t>Soil</w:t>
      </w:r>
      <w:r>
        <w:t>-tropical rain forests grow in areas with deep fertile soils along mountain slopes, gently sloping</w:t>
      </w:r>
      <w:r>
        <w:rPr>
          <w:spacing w:val="-58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alluvial soils along river</w:t>
      </w:r>
      <w:r>
        <w:rPr>
          <w:spacing w:val="-1"/>
        </w:rPr>
        <w:t xml:space="preserve"> </w:t>
      </w:r>
      <w:r>
        <w:t>valleys and</w:t>
      </w:r>
      <w:r>
        <w:rPr>
          <w:spacing w:val="-1"/>
        </w:rPr>
        <w:t xml:space="preserve"> </w:t>
      </w:r>
      <w:r>
        <w:t>loamy</w:t>
      </w:r>
      <w:r>
        <w:rPr>
          <w:spacing w:val="-3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near shor</w:t>
      </w:r>
      <w:r>
        <w:t>es of lakes.</w:t>
      </w:r>
    </w:p>
    <w:p w:rsidR="00393B54" w:rsidRDefault="00574D45">
      <w:pPr>
        <w:pStyle w:val="BodyText"/>
        <w:ind w:right="423"/>
        <w:jc w:val="both"/>
      </w:pPr>
      <w:r>
        <w:rPr>
          <w:b/>
        </w:rPr>
        <w:t>Drainage</w:t>
      </w:r>
      <w:r>
        <w:t>. Tropical rain forests grow in well drained areas especially along gentle slopes of major</w:t>
      </w:r>
      <w:r>
        <w:rPr>
          <w:spacing w:val="-58"/>
        </w:rPr>
        <w:t xml:space="preserve"> </w:t>
      </w:r>
      <w:r>
        <w:t>highlands</w:t>
      </w:r>
      <w:r>
        <w:rPr>
          <w:spacing w:val="-1"/>
        </w:rPr>
        <w:t xml:space="preserve"> </w:t>
      </w:r>
      <w:r>
        <w:t>and lowlands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62" w:firstLine="0"/>
        <w:rPr>
          <w:sz w:val="24"/>
        </w:rPr>
      </w:pP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logged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those containing</w:t>
      </w:r>
      <w:r>
        <w:rPr>
          <w:spacing w:val="-3"/>
          <w:sz w:val="24"/>
        </w:rPr>
        <w:t xml:space="preserve"> </w:t>
      </w:r>
      <w:r>
        <w:rPr>
          <w:sz w:val="24"/>
        </w:rPr>
        <w:t>numerous</w:t>
      </w:r>
      <w:r>
        <w:rPr>
          <w:spacing w:val="-2"/>
          <w:sz w:val="24"/>
        </w:rPr>
        <w:t xml:space="preserve"> </w:t>
      </w:r>
      <w:r>
        <w:rPr>
          <w:sz w:val="24"/>
        </w:rPr>
        <w:t>streams</w:t>
      </w:r>
      <w:r>
        <w:rPr>
          <w:spacing w:val="-1"/>
          <w:sz w:val="24"/>
        </w:rPr>
        <w:t xml:space="preserve"> </w:t>
      </w:r>
      <w:r>
        <w:rPr>
          <w:sz w:val="24"/>
        </w:rPr>
        <w:t>and rivers</w:t>
      </w:r>
      <w:r>
        <w:rPr>
          <w:spacing w:val="-1"/>
          <w:sz w:val="24"/>
        </w:rPr>
        <w:t xml:space="preserve"> </w:t>
      </w:r>
      <w:r>
        <w:rPr>
          <w:sz w:val="24"/>
        </w:rPr>
        <w:t>favor</w:t>
      </w:r>
      <w:r>
        <w:rPr>
          <w:spacing w:val="-1"/>
          <w:sz w:val="24"/>
        </w:rPr>
        <w:t xml:space="preserve"> </w:t>
      </w:r>
      <w:r>
        <w:rPr>
          <w:sz w:val="24"/>
        </w:rPr>
        <w:t>riverine</w:t>
      </w:r>
      <w:r>
        <w:rPr>
          <w:spacing w:val="-2"/>
          <w:sz w:val="24"/>
        </w:rPr>
        <w:t xml:space="preserve"> </w:t>
      </w:r>
      <w:r>
        <w:rPr>
          <w:sz w:val="24"/>
        </w:rPr>
        <w:t>forests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Aspect of relief</w:t>
      </w:r>
      <w:r>
        <w:rPr>
          <w:sz w:val="24"/>
        </w:rPr>
        <w:t>. Equat</w:t>
      </w:r>
      <w:r>
        <w:rPr>
          <w:sz w:val="24"/>
        </w:rPr>
        <w:t>orial rain forests thrive on the gentle slopes on the windward side of major</w:t>
      </w:r>
      <w:r>
        <w:rPr>
          <w:spacing w:val="1"/>
          <w:sz w:val="24"/>
        </w:rPr>
        <w:t xml:space="preserve"> </w:t>
      </w:r>
      <w:r>
        <w:rPr>
          <w:sz w:val="24"/>
        </w:rPr>
        <w:t>mountains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moist</w:t>
      </w:r>
      <w:r>
        <w:rPr>
          <w:spacing w:val="-2"/>
          <w:sz w:val="24"/>
        </w:rPr>
        <w:t xml:space="preserve"> </w:t>
      </w:r>
      <w:r>
        <w:rPr>
          <w:sz w:val="24"/>
        </w:rPr>
        <w:t>winds</w:t>
      </w:r>
      <w:r>
        <w:rPr>
          <w:spacing w:val="-1"/>
          <w:sz w:val="24"/>
        </w:rPr>
        <w:t xml:space="preserve"> </w:t>
      </w:r>
      <w:r>
        <w:rPr>
          <w:sz w:val="24"/>
        </w:rPr>
        <w:t>that facilitate the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relief</w:t>
      </w:r>
      <w:r>
        <w:rPr>
          <w:spacing w:val="1"/>
          <w:sz w:val="24"/>
        </w:rPr>
        <w:t xml:space="preserve"> </w:t>
      </w:r>
      <w:r>
        <w:rPr>
          <w:sz w:val="24"/>
        </w:rPr>
        <w:t>rain fall</w:t>
      </w:r>
    </w:p>
    <w:p w:rsidR="00393B54" w:rsidRDefault="00574D45">
      <w:pPr>
        <w:pStyle w:val="Heading1"/>
        <w:spacing w:before="5"/>
      </w:pPr>
      <w:r>
        <w:t>Influence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biotic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04" w:firstLine="0"/>
        <w:rPr>
          <w:sz w:val="24"/>
        </w:rPr>
      </w:pPr>
      <w:r>
        <w:rPr>
          <w:b/>
          <w:sz w:val="24"/>
        </w:rPr>
        <w:t>Favorable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government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policy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conserving/</w:t>
      </w:r>
      <w:r>
        <w:rPr>
          <w:spacing w:val="-2"/>
          <w:sz w:val="24"/>
        </w:rPr>
        <w:t xml:space="preserve"> </w:t>
      </w:r>
      <w:r>
        <w:rPr>
          <w:sz w:val="24"/>
        </w:rPr>
        <w:t>gazetting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reserves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ecological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>
        <w:rPr>
          <w:sz w:val="24"/>
        </w:rPr>
        <w:t>ensured the growth and continuous existence of rain forests in various parts of East Africa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mabira, Bwindi</w:t>
      </w:r>
      <w:r>
        <w:rPr>
          <w:spacing w:val="2"/>
          <w:sz w:val="24"/>
        </w:rPr>
        <w:t xml:space="preserve"> </w:t>
      </w:r>
      <w:r>
        <w:rPr>
          <w:sz w:val="24"/>
        </w:rPr>
        <w:t>forest</w:t>
      </w:r>
      <w:r>
        <w:rPr>
          <w:spacing w:val="1"/>
          <w:sz w:val="24"/>
        </w:rPr>
        <w:t xml:space="preserve"> </w:t>
      </w:r>
      <w:r>
        <w:rPr>
          <w:sz w:val="24"/>
        </w:rPr>
        <w:t>reserve, Elgon</w:t>
      </w:r>
      <w:r>
        <w:rPr>
          <w:spacing w:val="2"/>
          <w:sz w:val="24"/>
        </w:rPr>
        <w:t xml:space="preserve"> </w:t>
      </w:r>
      <w:r>
        <w:rPr>
          <w:sz w:val="24"/>
        </w:rPr>
        <w:t>forest,</w:t>
      </w:r>
      <w:r>
        <w:rPr>
          <w:spacing w:val="-1"/>
          <w:sz w:val="24"/>
        </w:rPr>
        <w:t xml:space="preserve"> </w:t>
      </w:r>
      <w:r>
        <w:rPr>
          <w:sz w:val="24"/>
        </w:rPr>
        <w:t>Rwenzori, Kibaale</w:t>
      </w:r>
      <w:r>
        <w:rPr>
          <w:spacing w:val="59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  <w:tab w:val="left" w:leader="dot" w:pos="7364"/>
        </w:tabs>
        <w:spacing w:line="242" w:lineRule="auto"/>
        <w:ind w:right="506" w:firstLine="0"/>
        <w:rPr>
          <w:b/>
          <w:sz w:val="24"/>
        </w:rPr>
      </w:pP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intervention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afforestation,</w:t>
      </w:r>
      <w:r>
        <w:rPr>
          <w:spacing w:val="-1"/>
          <w:sz w:val="24"/>
        </w:rPr>
        <w:t xml:space="preserve"> </w:t>
      </w:r>
      <w:r>
        <w:rPr>
          <w:sz w:val="24"/>
        </w:rPr>
        <w:t>re-afforestation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agro forestry</w:t>
      </w:r>
      <w:r>
        <w:rPr>
          <w:spacing w:val="-6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regeneration     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    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formally         degraded        </w:t>
      </w:r>
      <w:r>
        <w:rPr>
          <w:spacing w:val="1"/>
          <w:sz w:val="24"/>
        </w:rPr>
        <w:t xml:space="preserve"> </w:t>
      </w:r>
      <w:r>
        <w:rPr>
          <w:sz w:val="24"/>
        </w:rPr>
        <w:t>tropical          rain          forests.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z w:val="24"/>
        </w:rPr>
        <w:tab/>
        <w:t>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marks</w:t>
      </w:r>
    </w:p>
    <w:p w:rsidR="00393B54" w:rsidRDefault="00574D45">
      <w:pPr>
        <w:pStyle w:val="Heading1"/>
        <w:spacing w:line="240" w:lineRule="auto"/>
        <w:ind w:right="1138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influencing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 tropical</w:t>
      </w:r>
      <w:r>
        <w:rPr>
          <w:spacing w:val="-2"/>
        </w:rPr>
        <w:t xml:space="preserve"> </w:t>
      </w:r>
      <w:r>
        <w:t>rain forests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Africa.</w:t>
      </w:r>
      <w:r>
        <w:rPr>
          <w:spacing w:val="-57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tropical rain</w:t>
      </w:r>
      <w:r>
        <w:rPr>
          <w:spacing w:val="-3"/>
        </w:rPr>
        <w:t xml:space="preserve"> </w:t>
      </w:r>
      <w:r>
        <w:t>forests in East Africa.</w:t>
      </w:r>
    </w:p>
    <w:p w:rsidR="00393B54" w:rsidRDefault="00574D45">
      <w:pPr>
        <w:ind w:left="720" w:right="3778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growth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equatorial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forests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covered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 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favoring</w:t>
      </w:r>
      <w:r>
        <w:rPr>
          <w:spacing w:val="-3"/>
          <w:sz w:val="24"/>
        </w:rPr>
        <w:t xml:space="preserve"> </w:t>
      </w:r>
      <w:r>
        <w:rPr>
          <w:sz w:val="24"/>
        </w:rPr>
        <w:t>the growth</w:t>
      </w:r>
      <w:r>
        <w:rPr>
          <w:spacing w:val="-1"/>
          <w:sz w:val="24"/>
        </w:rPr>
        <w:t xml:space="preserve"> </w:t>
      </w:r>
      <w:r>
        <w:rPr>
          <w:sz w:val="24"/>
        </w:rPr>
        <w:t>of tropical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1"/>
          <w:sz w:val="24"/>
        </w:rPr>
        <w:t xml:space="preserve"> </w:t>
      </w:r>
      <w:r>
        <w:rPr>
          <w:sz w:val="24"/>
        </w:rPr>
        <w:t>forests</w:t>
      </w:r>
    </w:p>
    <w:p w:rsidR="00393B54" w:rsidRDefault="00574D45">
      <w:pPr>
        <w:pStyle w:val="Heading1"/>
        <w:spacing w:line="240" w:lineRule="auto"/>
      </w:pP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answers</w:t>
      </w:r>
    </w:p>
    <w:p w:rsidR="00393B54" w:rsidRDefault="00393B54">
      <w:pPr>
        <w:sectPr w:rsidR="00393B54">
          <w:headerReference w:type="default" r:id="rId327"/>
          <w:footerReference w:type="default" r:id="rId32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2"/>
          <w:numId w:val="28"/>
        </w:numPr>
        <w:tabs>
          <w:tab w:val="left" w:pos="1059"/>
        </w:tabs>
        <w:rPr>
          <w:b/>
          <w:sz w:val="24"/>
        </w:rPr>
      </w:pPr>
      <w:r>
        <w:rPr>
          <w:b/>
          <w:sz w:val="24"/>
        </w:rPr>
        <w:lastRenderedPageBreak/>
        <w:t>Describe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characteristics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savanna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vegetation.</w:t>
      </w:r>
    </w:p>
    <w:p w:rsidR="00393B54" w:rsidRDefault="00574D45">
      <w:pPr>
        <w:pStyle w:val="Heading1"/>
        <w:numPr>
          <w:ilvl w:val="2"/>
          <w:numId w:val="28"/>
        </w:numPr>
        <w:tabs>
          <w:tab w:val="left" w:pos="1074"/>
        </w:tabs>
        <w:spacing w:line="240" w:lineRule="auto"/>
        <w:ind w:left="720" w:right="780" w:firstLine="0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favored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of savannah</w:t>
      </w:r>
      <w:r>
        <w:rPr>
          <w:spacing w:val="-3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in East</w:t>
      </w:r>
      <w:r>
        <w:rPr>
          <w:spacing w:val="-57"/>
        </w:rPr>
        <w:t xml:space="preserve"> </w:t>
      </w:r>
      <w:r>
        <w:t>Africa.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4" w:lineRule="exact"/>
        <w:ind w:left="900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savanna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the types </w:t>
      </w:r>
      <w:r>
        <w:rPr>
          <w:sz w:val="24"/>
        </w:rPr>
        <w:t>of savanna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 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and explain the</w:t>
      </w:r>
      <w:r>
        <w:rPr>
          <w:spacing w:val="1"/>
          <w:sz w:val="24"/>
        </w:rPr>
        <w:t xml:space="preserve"> </w:t>
      </w:r>
      <w:r>
        <w:rPr>
          <w:sz w:val="24"/>
        </w:rPr>
        <w:t>explain the conditions favoring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savanna</w:t>
      </w:r>
    </w:p>
    <w:p w:rsidR="00393B54" w:rsidRDefault="00574D45">
      <w:pPr>
        <w:pStyle w:val="BodyText"/>
      </w:pPr>
      <w:r>
        <w:t>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178"/>
      </w:pPr>
      <w:r>
        <w:t>Savanna</w:t>
      </w:r>
      <w:r>
        <w:rPr>
          <w:spacing w:val="-3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tropical grassland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scattered</w:t>
      </w:r>
      <w:r>
        <w:rPr>
          <w:spacing w:val="-2"/>
        </w:rPr>
        <w:t xml:space="preserve"> </w:t>
      </w:r>
      <w:r>
        <w:t>trees.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occurs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interior</w:t>
      </w:r>
      <w:r>
        <w:rPr>
          <w:spacing w:val="-1"/>
        </w:rPr>
        <w:t xml:space="preserve"> </w:t>
      </w:r>
      <w:r>
        <w:t>landmasses</w:t>
      </w:r>
      <w:r>
        <w:rPr>
          <w:spacing w:val="-57"/>
        </w:rPr>
        <w:t xml:space="preserve"> </w:t>
      </w:r>
      <w:r>
        <w:t>experiencing</w:t>
      </w:r>
      <w:r>
        <w:rPr>
          <w:spacing w:val="-3"/>
        </w:rPr>
        <w:t xml:space="preserve"> </w:t>
      </w:r>
      <w:r>
        <w:t>tropical climate.</w:t>
      </w:r>
    </w:p>
    <w:p w:rsidR="00393B54" w:rsidRDefault="00574D45">
      <w:pPr>
        <w:pStyle w:val="BodyText"/>
        <w:ind w:right="292"/>
      </w:pPr>
      <w:r>
        <w:t>Savanna</w:t>
      </w:r>
      <w:r>
        <w:rPr>
          <w:spacing w:val="-2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subdivided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annual</w:t>
      </w:r>
      <w:r>
        <w:rPr>
          <w:spacing w:val="-1"/>
        </w:rPr>
        <w:t xml:space="preserve"> </w:t>
      </w:r>
      <w:r>
        <w:t>rainfall</w:t>
      </w:r>
      <w:r>
        <w:rPr>
          <w:spacing w:val="-1"/>
        </w:rPr>
        <w:t xml:space="preserve"> </w:t>
      </w:r>
      <w:r>
        <w:t>received and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dry</w:t>
      </w:r>
      <w:r>
        <w:rPr>
          <w:spacing w:val="-5"/>
        </w:rPr>
        <w:t xml:space="preserve"> </w:t>
      </w:r>
      <w:r>
        <w:t>season. That is; dry</w:t>
      </w:r>
      <w:r>
        <w:rPr>
          <w:spacing w:val="-5"/>
        </w:rPr>
        <w:t xml:space="preserve"> </w:t>
      </w:r>
      <w:r>
        <w:t>savanna,</w:t>
      </w:r>
      <w:r>
        <w:rPr>
          <w:spacing w:val="2"/>
        </w:rPr>
        <w:t xml:space="preserve"> </w:t>
      </w:r>
      <w:r>
        <w:t>grassland and woodland.</w:t>
      </w:r>
    </w:p>
    <w:p w:rsidR="00393B54" w:rsidRDefault="00574D45">
      <w:pPr>
        <w:pStyle w:val="BodyText"/>
        <w:ind w:right="240"/>
      </w:pPr>
      <w:r>
        <w:rPr>
          <w:b/>
        </w:rPr>
        <w:t xml:space="preserve">Dry savanna </w:t>
      </w:r>
      <w:r>
        <w:t xml:space="preserve">(dry bush </w:t>
      </w:r>
      <w:r>
        <w:t>and thicket) covers areas in northern, north western and north eastern</w:t>
      </w:r>
      <w:r>
        <w:rPr>
          <w:spacing w:val="1"/>
        </w:rPr>
        <w:t xml:space="preserve"> </w:t>
      </w:r>
      <w:r>
        <w:t>Kenya,</w:t>
      </w:r>
      <w:r>
        <w:rPr>
          <w:spacing w:val="1"/>
        </w:rPr>
        <w:t xml:space="preserve"> </w:t>
      </w:r>
      <w:r>
        <w:t>north eastern Uganda (Karamoja), Ankole – Masaka corridor, northern Tanzania and some</w:t>
      </w:r>
      <w:r>
        <w:rPr>
          <w:spacing w:val="-58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Rift valley.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Dry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savanna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characterized by</w:t>
      </w:r>
      <w:r>
        <w:rPr>
          <w:spacing w:val="-4"/>
          <w:sz w:val="24"/>
        </w:rPr>
        <w:t xml:space="preserve"> </w:t>
      </w:r>
      <w:r>
        <w:rPr>
          <w:sz w:val="24"/>
        </w:rPr>
        <w:t>stunted poor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 of;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bushy</w:t>
      </w:r>
      <w:r>
        <w:rPr>
          <w:spacing w:val="-8"/>
          <w:sz w:val="24"/>
        </w:rPr>
        <w:t xml:space="preserve"> </w:t>
      </w:r>
      <w:r>
        <w:rPr>
          <w:sz w:val="24"/>
        </w:rPr>
        <w:t>thor</w:t>
      </w:r>
      <w:r>
        <w:rPr>
          <w:sz w:val="24"/>
        </w:rPr>
        <w:t>ny</w:t>
      </w:r>
      <w:r>
        <w:rPr>
          <w:spacing w:val="-4"/>
          <w:sz w:val="24"/>
        </w:rPr>
        <w:t xml:space="preserve"> </w:t>
      </w:r>
      <w:r>
        <w:rPr>
          <w:sz w:val="24"/>
        </w:rPr>
        <w:t>trees of</w:t>
      </w:r>
      <w:r>
        <w:rPr>
          <w:spacing w:val="1"/>
          <w:sz w:val="24"/>
        </w:rPr>
        <w:t xml:space="preserve"> </w:t>
      </w:r>
      <w:r>
        <w:rPr>
          <w:sz w:val="24"/>
        </w:rPr>
        <w:t>5-</w:t>
      </w:r>
      <w:r>
        <w:rPr>
          <w:spacing w:val="1"/>
          <w:sz w:val="24"/>
        </w:rPr>
        <w:t xml:space="preserve"> </w:t>
      </w: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sz w:val="24"/>
        </w:rPr>
        <w:t>meters</w:t>
      </w:r>
      <w:r>
        <w:rPr>
          <w:spacing w:val="1"/>
          <w:sz w:val="24"/>
        </w:rPr>
        <w:t xml:space="preserve"> </w:t>
      </w:r>
      <w:r>
        <w:rPr>
          <w:sz w:val="24"/>
        </w:rPr>
        <w:t>tall,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short with small waxy</w:t>
      </w:r>
      <w:r>
        <w:rPr>
          <w:spacing w:val="-8"/>
          <w:sz w:val="24"/>
        </w:rPr>
        <w:t xml:space="preserve"> </w:t>
      </w:r>
      <w:r>
        <w:rPr>
          <w:sz w:val="24"/>
        </w:rPr>
        <w:t>needlelike leaves,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resistant,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67"/>
        </w:tabs>
        <w:ind w:left="866" w:hanging="147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Shrubs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thicket,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poor</w:t>
      </w:r>
      <w:r>
        <w:rPr>
          <w:spacing w:val="1"/>
          <w:sz w:val="24"/>
        </w:rPr>
        <w:t xml:space="preserve"> </w:t>
      </w:r>
      <w:r>
        <w:rPr>
          <w:sz w:val="24"/>
        </w:rPr>
        <w:t>and short</w:t>
      </w:r>
      <w:r>
        <w:rPr>
          <w:spacing w:val="2"/>
          <w:sz w:val="24"/>
        </w:rPr>
        <w:t xml:space="preserve"> </w:t>
      </w:r>
      <w:r>
        <w:rPr>
          <w:sz w:val="24"/>
        </w:rPr>
        <w:t>grasses and</w:t>
      </w:r>
      <w:r>
        <w:rPr>
          <w:spacing w:val="1"/>
          <w:sz w:val="24"/>
        </w:rPr>
        <w:t xml:space="preserve"> </w:t>
      </w:r>
      <w:r>
        <w:rPr>
          <w:sz w:val="24"/>
        </w:rPr>
        <w:t>grow</w:t>
      </w:r>
      <w:r>
        <w:rPr>
          <w:spacing w:val="-2"/>
          <w:sz w:val="24"/>
        </w:rPr>
        <w:t xml:space="preserve"> </w:t>
      </w:r>
      <w:r>
        <w:rPr>
          <w:sz w:val="24"/>
        </w:rPr>
        <w:t>in bunches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tufts</w:t>
      </w:r>
      <w:r>
        <w:rPr>
          <w:spacing w:val="1"/>
          <w:sz w:val="24"/>
        </w:rPr>
        <w:t xml:space="preserve"> </w:t>
      </w:r>
      <w:r>
        <w:rPr>
          <w:sz w:val="24"/>
        </w:rPr>
        <w:t>and widely</w:t>
      </w:r>
      <w:r>
        <w:rPr>
          <w:spacing w:val="-5"/>
          <w:sz w:val="24"/>
        </w:rPr>
        <w:t xml:space="preserve"> </w:t>
      </w:r>
      <w:r>
        <w:rPr>
          <w:sz w:val="24"/>
        </w:rPr>
        <w:t>spaced,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bushes and</w:t>
      </w:r>
      <w:r>
        <w:rPr>
          <w:spacing w:val="-2"/>
          <w:sz w:val="24"/>
        </w:rPr>
        <w:t xml:space="preserve"> </w:t>
      </w:r>
      <w:r>
        <w:rPr>
          <w:sz w:val="24"/>
        </w:rPr>
        <w:t>the shrubs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thorns</w:t>
      </w:r>
      <w:r>
        <w:rPr>
          <w:spacing w:val="-1"/>
          <w:sz w:val="24"/>
        </w:rPr>
        <w:t xml:space="preserve"> </w:t>
      </w:r>
      <w:r>
        <w:rPr>
          <w:sz w:val="24"/>
        </w:rPr>
        <w:t>instead of</w:t>
      </w:r>
      <w:r>
        <w:rPr>
          <w:spacing w:val="-1"/>
          <w:sz w:val="24"/>
        </w:rPr>
        <w:t xml:space="preserve"> </w:t>
      </w:r>
      <w:r>
        <w:rPr>
          <w:sz w:val="24"/>
        </w:rPr>
        <w:t>leaves 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1"/>
          <w:sz w:val="24"/>
        </w:rPr>
        <w:t xml:space="preserve"> </w:t>
      </w:r>
      <w:r>
        <w:rPr>
          <w:sz w:val="24"/>
        </w:rPr>
        <w:t>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00" w:firstLine="0"/>
        <w:rPr>
          <w:sz w:val="24"/>
        </w:rPr>
      </w:pPr>
      <w:r>
        <w:rPr>
          <w:sz w:val="24"/>
        </w:rPr>
        <w:t>some plant species have twisting leaf system to prevent direct sunshine and high transpiration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Savanna Grassland -covers </w:t>
      </w:r>
      <w:r>
        <w:rPr>
          <w:sz w:val="24"/>
        </w:rPr>
        <w:t>Nyika plateau and Athi plains, parts of Northern Uganda, Rift valley</w:t>
      </w:r>
      <w:r>
        <w:rPr>
          <w:spacing w:val="-57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r>
        <w:rPr>
          <w:sz w:val="24"/>
        </w:rPr>
        <w:t>western Uganda,</w:t>
      </w:r>
      <w:r>
        <w:rPr>
          <w:spacing w:val="2"/>
          <w:sz w:val="24"/>
        </w:rPr>
        <w:t xml:space="preserve"> </w:t>
      </w:r>
      <w:r>
        <w:rPr>
          <w:sz w:val="24"/>
        </w:rPr>
        <w:t>areas of Bukoba</w:t>
      </w:r>
      <w:r>
        <w:rPr>
          <w:spacing w:val="-1"/>
          <w:sz w:val="24"/>
        </w:rPr>
        <w:t xml:space="preserve"> </w:t>
      </w:r>
      <w:r>
        <w:rPr>
          <w:sz w:val="24"/>
        </w:rPr>
        <w:t>e.t.c.</w:t>
      </w:r>
    </w:p>
    <w:p w:rsidR="00393B54" w:rsidRDefault="00574D45">
      <w:pPr>
        <w:pStyle w:val="Heading1"/>
        <w:spacing w:line="240" w:lineRule="auto"/>
        <w:rPr>
          <w:b w:val="0"/>
        </w:rPr>
      </w:pPr>
      <w:r>
        <w:t>Savanna</w:t>
      </w:r>
      <w:r>
        <w:rPr>
          <w:spacing w:val="-3"/>
        </w:rPr>
        <w:t xml:space="preserve"> </w:t>
      </w:r>
      <w:r>
        <w:t xml:space="preserve">Grassland </w:t>
      </w:r>
      <w:r>
        <w:rPr>
          <w:b w:val="0"/>
        </w:rPr>
        <w:t>is</w:t>
      </w:r>
      <w:r>
        <w:rPr>
          <w:b w:val="0"/>
          <w:spacing w:val="-2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by</w:t>
      </w:r>
      <w:r>
        <w:rPr>
          <w:b w:val="0"/>
        </w:rPr>
        <w:t>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3-5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spear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elephant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few</w:t>
      </w:r>
      <w:r>
        <w:rPr>
          <w:spacing w:val="-2"/>
          <w:sz w:val="24"/>
        </w:rPr>
        <w:t xml:space="preserve"> </w:t>
      </w:r>
      <w:r>
        <w:rPr>
          <w:sz w:val="24"/>
        </w:rPr>
        <w:t>scattered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bushes</w:t>
      </w:r>
      <w:r>
        <w:rPr>
          <w:spacing w:val="1"/>
          <w:sz w:val="24"/>
        </w:rPr>
        <w:t xml:space="preserve"> </w:t>
      </w:r>
      <w:r>
        <w:rPr>
          <w:sz w:val="24"/>
        </w:rPr>
        <w:t>grow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 grasses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acacia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tiny</w:t>
      </w:r>
      <w:r>
        <w:rPr>
          <w:spacing w:val="-5"/>
          <w:sz w:val="24"/>
        </w:rPr>
        <w:t xml:space="preserve"> </w:t>
      </w:r>
      <w:r>
        <w:rPr>
          <w:sz w:val="24"/>
        </w:rPr>
        <w:t>leaves and are</w:t>
      </w:r>
      <w:r>
        <w:rPr>
          <w:spacing w:val="-2"/>
          <w:sz w:val="24"/>
        </w:rPr>
        <w:t xml:space="preserve"> </w:t>
      </w:r>
      <w:r>
        <w:rPr>
          <w:sz w:val="24"/>
        </w:rPr>
        <w:t>deciduous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are fire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drought</w:t>
      </w:r>
      <w:r>
        <w:rPr>
          <w:spacing w:val="-2"/>
          <w:sz w:val="24"/>
        </w:rPr>
        <w:t xml:space="preserve"> </w:t>
      </w:r>
      <w:r>
        <w:rPr>
          <w:sz w:val="24"/>
        </w:rPr>
        <w:t>resistant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57" w:firstLine="0"/>
        <w:rPr>
          <w:sz w:val="24"/>
        </w:rPr>
      </w:pPr>
      <w:r>
        <w:rPr>
          <w:sz w:val="24"/>
        </w:rPr>
        <w:t>grasses dry during the dry season and turns brown or yellow and green during the wet season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Savanna Woodlands </w:t>
      </w:r>
      <w:r>
        <w:rPr>
          <w:sz w:val="24"/>
        </w:rPr>
        <w:t>cover mainly parts of western and south western Tanzania, parts of</w:t>
      </w:r>
      <w:r>
        <w:rPr>
          <w:spacing w:val="1"/>
          <w:sz w:val="24"/>
        </w:rPr>
        <w:t xml:space="preserve"> </w:t>
      </w:r>
      <w:r>
        <w:rPr>
          <w:sz w:val="24"/>
        </w:rPr>
        <w:t>Northern</w:t>
      </w:r>
      <w:r>
        <w:rPr>
          <w:spacing w:val="-57"/>
          <w:sz w:val="24"/>
        </w:rPr>
        <w:t xml:space="preserve"> </w:t>
      </w:r>
      <w:r>
        <w:rPr>
          <w:sz w:val="24"/>
        </w:rPr>
        <w:t>Uganda, parts of weste</w:t>
      </w:r>
      <w:r>
        <w:rPr>
          <w:sz w:val="24"/>
        </w:rPr>
        <w:t>rn rift valley region for example lake George and Albert flats, parts of</w:t>
      </w:r>
      <w:r>
        <w:rPr>
          <w:spacing w:val="1"/>
          <w:sz w:val="24"/>
        </w:rPr>
        <w:t xml:space="preserve"> </w:t>
      </w:r>
      <w:r>
        <w:rPr>
          <w:sz w:val="24"/>
        </w:rPr>
        <w:t>southern</w:t>
      </w:r>
      <w:r>
        <w:rPr>
          <w:spacing w:val="-1"/>
          <w:sz w:val="24"/>
        </w:rPr>
        <w:t xml:space="preserve"> </w:t>
      </w:r>
      <w:r>
        <w:rPr>
          <w:sz w:val="24"/>
        </w:rPr>
        <w:t>and Eastern Kenya.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Savanna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Woodland </w:t>
      </w:r>
      <w:r>
        <w:rPr>
          <w:sz w:val="24"/>
        </w:rPr>
        <w:t>vegetation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3"/>
          <w:sz w:val="24"/>
        </w:rPr>
        <w:t xml:space="preserve"> </w:t>
      </w:r>
      <w:r>
        <w:rPr>
          <w:sz w:val="24"/>
        </w:rPr>
        <w:t>by;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umbrella</w:t>
      </w:r>
      <w:r>
        <w:rPr>
          <w:spacing w:val="-2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grass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tropical</w:t>
      </w:r>
      <w:r>
        <w:rPr>
          <w:spacing w:val="-1"/>
          <w:sz w:val="24"/>
        </w:rPr>
        <w:t xml:space="preserve"> </w:t>
      </w:r>
      <w:r>
        <w:rPr>
          <w:sz w:val="24"/>
        </w:rPr>
        <w:t>hard wood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mixed stands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medium height</w:t>
      </w:r>
      <w:r>
        <w:rPr>
          <w:spacing w:val="-1"/>
          <w:sz w:val="24"/>
        </w:rPr>
        <w:t xml:space="preserve"> </w:t>
      </w:r>
      <w:r>
        <w:rPr>
          <w:sz w:val="24"/>
        </w:rPr>
        <w:t>of about</w:t>
      </w:r>
      <w:r>
        <w:rPr>
          <w:spacing w:val="-1"/>
          <w:sz w:val="24"/>
        </w:rPr>
        <w:t xml:space="preserve"> </w:t>
      </w:r>
      <w:r>
        <w:rPr>
          <w:sz w:val="24"/>
        </w:rPr>
        <w:t>8-</w:t>
      </w:r>
      <w:r>
        <w:rPr>
          <w:spacing w:val="-1"/>
          <w:sz w:val="24"/>
        </w:rPr>
        <w:t xml:space="preserve"> </w:t>
      </w:r>
      <w:r>
        <w:rPr>
          <w:sz w:val="24"/>
        </w:rPr>
        <w:t>16</w:t>
      </w:r>
      <w:r>
        <w:rPr>
          <w:spacing w:val="-1"/>
          <w:sz w:val="24"/>
        </w:rPr>
        <w:t xml:space="preserve"> </w:t>
      </w:r>
      <w:r>
        <w:rPr>
          <w:sz w:val="24"/>
        </w:rPr>
        <w:t>meters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deciduous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nature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loss</w:t>
      </w:r>
      <w:r>
        <w:rPr>
          <w:spacing w:val="2"/>
          <w:sz w:val="24"/>
        </w:rPr>
        <w:t xml:space="preserve"> </w:t>
      </w:r>
      <w:r>
        <w:rPr>
          <w:sz w:val="24"/>
        </w:rPr>
        <w:t>through 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 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 fire</w:t>
      </w:r>
      <w:r>
        <w:rPr>
          <w:spacing w:val="-2"/>
          <w:sz w:val="24"/>
        </w:rPr>
        <w:t xml:space="preserve"> </w:t>
      </w:r>
      <w:r>
        <w:rPr>
          <w:sz w:val="24"/>
        </w:rPr>
        <w:t>resistant with</w:t>
      </w:r>
      <w:r>
        <w:rPr>
          <w:spacing w:val="-1"/>
          <w:sz w:val="24"/>
        </w:rPr>
        <w:t xml:space="preserve"> </w:t>
      </w:r>
      <w:r>
        <w:rPr>
          <w:sz w:val="24"/>
        </w:rPr>
        <w:t>tap</w:t>
      </w:r>
      <w:r>
        <w:rPr>
          <w:spacing w:val="-1"/>
          <w:sz w:val="24"/>
        </w:rPr>
        <w:t xml:space="preserve"> </w:t>
      </w:r>
      <w:r>
        <w:rPr>
          <w:sz w:val="24"/>
        </w:rPr>
        <w:t>roots to</w:t>
      </w:r>
      <w:r>
        <w:rPr>
          <w:spacing w:val="-1"/>
          <w:sz w:val="24"/>
        </w:rPr>
        <w:t xml:space="preserve"> </w:t>
      </w:r>
      <w:r>
        <w:rPr>
          <w:sz w:val="24"/>
        </w:rPr>
        <w:t>reach the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3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in the ground.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thick </w:t>
      </w:r>
      <w:r>
        <w:rPr>
          <w:sz w:val="24"/>
        </w:rPr>
        <w:t>barks</w:t>
      </w:r>
      <w:r>
        <w:rPr>
          <w:spacing w:val="-1"/>
          <w:sz w:val="24"/>
        </w:rPr>
        <w:t xml:space="preserve"> </w:t>
      </w:r>
      <w:r>
        <w:rPr>
          <w:sz w:val="24"/>
        </w:rPr>
        <w:t>to resist water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and destruction from</w:t>
      </w:r>
      <w:r>
        <w:rPr>
          <w:spacing w:val="-1"/>
          <w:sz w:val="24"/>
        </w:rPr>
        <w:t xml:space="preserve"> </w:t>
      </w:r>
      <w:r>
        <w:rPr>
          <w:sz w:val="24"/>
        </w:rPr>
        <w:t>animals and wild fire,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leaves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through transpiration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dominant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species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acacia and</w:t>
      </w:r>
      <w:r>
        <w:rPr>
          <w:spacing w:val="-2"/>
          <w:sz w:val="24"/>
        </w:rPr>
        <w:t xml:space="preserve"> </w:t>
      </w:r>
      <w:r>
        <w:rPr>
          <w:sz w:val="24"/>
        </w:rPr>
        <w:t>baobab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71" w:firstLine="0"/>
        <w:rPr>
          <w:sz w:val="24"/>
        </w:rPr>
      </w:pP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  <w:r>
        <w:rPr>
          <w:spacing w:val="-1"/>
          <w:sz w:val="24"/>
        </w:rPr>
        <w:t xml:space="preserve"> </w:t>
      </w:r>
      <w:r>
        <w:rPr>
          <w:sz w:val="24"/>
        </w:rPr>
        <w:t>grasses,</w:t>
      </w:r>
      <w:r>
        <w:rPr>
          <w:spacing w:val="-1"/>
          <w:sz w:val="24"/>
        </w:rPr>
        <w:t xml:space="preserve"> </w:t>
      </w:r>
      <w:r>
        <w:rPr>
          <w:sz w:val="24"/>
        </w:rPr>
        <w:t>shrubs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bushes</w:t>
      </w:r>
      <w:r>
        <w:rPr>
          <w:spacing w:val="-1"/>
          <w:sz w:val="24"/>
        </w:rPr>
        <w:t xml:space="preserve"> </w:t>
      </w:r>
      <w:r>
        <w:rPr>
          <w:sz w:val="24"/>
        </w:rPr>
        <w:t>growing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scattered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57"/>
          <w:sz w:val="24"/>
        </w:rPr>
        <w:t xml:space="preserve"> </w:t>
      </w:r>
      <w:r>
        <w:rPr>
          <w:sz w:val="24"/>
        </w:rPr>
        <w:t>adequate</w:t>
      </w:r>
      <w:r>
        <w:rPr>
          <w:spacing w:val="-1"/>
          <w:sz w:val="24"/>
        </w:rPr>
        <w:t xml:space="preserve"> </w:t>
      </w:r>
      <w:r>
        <w:rPr>
          <w:sz w:val="24"/>
        </w:rPr>
        <w:t>sun light reaches the ground easily</w:t>
      </w:r>
      <w:r>
        <w:rPr>
          <w:spacing w:val="-5"/>
          <w:sz w:val="24"/>
        </w:rPr>
        <w:t xml:space="preserve"> </w:t>
      </w:r>
      <w:r>
        <w:rPr>
          <w:sz w:val="24"/>
        </w:rPr>
        <w:t>than in the tropical rain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baobab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swollen</w:t>
      </w:r>
      <w:r>
        <w:rPr>
          <w:spacing w:val="-1"/>
          <w:sz w:val="24"/>
        </w:rPr>
        <w:t xml:space="preserve"> </w:t>
      </w:r>
      <w:r>
        <w:rPr>
          <w:sz w:val="24"/>
        </w:rPr>
        <w:t>trunks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resist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</w:p>
    <w:p w:rsidR="00393B54" w:rsidRDefault="00574D45">
      <w:pPr>
        <w:pStyle w:val="Heading1"/>
        <w:spacing w:before="5" w:line="240" w:lineRule="auto"/>
      </w:pPr>
      <w:r>
        <w:t>Factors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favoring the</w:t>
      </w:r>
      <w:r>
        <w:rPr>
          <w:spacing w:val="-2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savanna</w:t>
      </w:r>
      <w:r>
        <w:rPr>
          <w:spacing w:val="-2"/>
        </w:rPr>
        <w:t xml:space="preserve"> </w:t>
      </w:r>
      <w:r>
        <w:t>vegetation</w:t>
      </w:r>
    </w:p>
    <w:p w:rsidR="00393B54" w:rsidRDefault="00393B54">
      <w:pPr>
        <w:sectPr w:rsidR="00393B54">
          <w:headerReference w:type="default" r:id="rId329"/>
          <w:footerReference w:type="default" r:id="rId330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796"/>
      </w:pPr>
      <w:r>
        <w:rPr>
          <w:b/>
        </w:rPr>
        <w:lastRenderedPageBreak/>
        <w:t>Climate</w:t>
      </w:r>
      <w:r>
        <w:t>-</w:t>
      </w:r>
      <w:r>
        <w:rPr>
          <w:spacing w:val="-1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savanna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rainfall,</w:t>
      </w:r>
      <w:r>
        <w:rPr>
          <w:spacing w:val="-1"/>
        </w:rPr>
        <w:t xml:space="preserve"> </w:t>
      </w:r>
      <w:r>
        <w:t>temperature and</w:t>
      </w:r>
      <w:r>
        <w:rPr>
          <w:spacing w:val="2"/>
        </w:rPr>
        <w:t xml:space="preserve"> </w:t>
      </w:r>
      <w:r>
        <w:t>humidity. That is;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03" w:firstLine="0"/>
        <w:rPr>
          <w:sz w:val="24"/>
        </w:rPr>
      </w:pP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to heavy</w:t>
      </w:r>
      <w:r>
        <w:rPr>
          <w:spacing w:val="-3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about </w:t>
      </w:r>
      <w:r>
        <w:rPr>
          <w:sz w:val="24"/>
        </w:rPr>
        <w:t>760</w:t>
      </w:r>
      <w:r>
        <w:rPr>
          <w:spacing w:val="-1"/>
          <w:sz w:val="24"/>
        </w:rPr>
        <w:t xml:space="preserve"> </w:t>
      </w:r>
      <w:r>
        <w:rPr>
          <w:sz w:val="24"/>
        </w:rPr>
        <w:t>mm</w:t>
      </w:r>
      <w:r>
        <w:rPr>
          <w:spacing w:val="1"/>
          <w:sz w:val="24"/>
        </w:rPr>
        <w:t xml:space="preserve"> </w:t>
      </w:r>
      <w:r>
        <w:rPr>
          <w:sz w:val="24"/>
        </w:rPr>
        <w:t>-1200 mm</w:t>
      </w:r>
      <w:r>
        <w:rPr>
          <w:spacing w:val="-1"/>
          <w:sz w:val="24"/>
        </w:rPr>
        <w:t xml:space="preserve"> </w:t>
      </w:r>
      <w:r>
        <w:rPr>
          <w:sz w:val="24"/>
        </w:rPr>
        <w:t>annually</w:t>
      </w:r>
      <w:r>
        <w:rPr>
          <w:spacing w:val="-4"/>
          <w:sz w:val="24"/>
        </w:rPr>
        <w:t xml:space="preserve"> </w:t>
      </w:r>
      <w:r>
        <w:rPr>
          <w:sz w:val="24"/>
        </w:rPr>
        <w:t>and 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in one</w:t>
      </w:r>
      <w:r>
        <w:rPr>
          <w:spacing w:val="-1"/>
          <w:sz w:val="24"/>
        </w:rPr>
        <w:t xml:space="preserve"> </w:t>
      </w:r>
      <w:r>
        <w:rPr>
          <w:sz w:val="24"/>
        </w:rPr>
        <w:t>season and</w:t>
      </w:r>
      <w:r>
        <w:rPr>
          <w:spacing w:val="-57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 of about 24</w:t>
      </w:r>
      <w:r>
        <w:rPr>
          <w:sz w:val="24"/>
          <w:vertAlign w:val="superscript"/>
        </w:rPr>
        <w:t>0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30</w:t>
      </w:r>
      <w:r>
        <w:rPr>
          <w:sz w:val="24"/>
          <w:vertAlign w:val="superscript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savanna</w:t>
      </w:r>
      <w:r>
        <w:rPr>
          <w:spacing w:val="-2"/>
          <w:sz w:val="24"/>
        </w:rPr>
        <w:t xml:space="preserve"> </w:t>
      </w:r>
      <w:r>
        <w:rPr>
          <w:sz w:val="24"/>
        </w:rPr>
        <w:t>woodland while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83" w:firstLine="0"/>
        <w:rPr>
          <w:sz w:val="24"/>
        </w:rPr>
      </w:pPr>
      <w:r>
        <w:rPr>
          <w:sz w:val="24"/>
        </w:rPr>
        <w:t>moderate</w:t>
      </w:r>
      <w:r>
        <w:rPr>
          <w:spacing w:val="-2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rain</w:t>
      </w:r>
      <w:r>
        <w:rPr>
          <w:spacing w:val="-1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500mm-760mm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30</w:t>
      </w:r>
      <w:r>
        <w:rPr>
          <w:sz w:val="24"/>
          <w:vertAlign w:val="superscript"/>
        </w:rPr>
        <w:t>0</w:t>
      </w:r>
      <w:r>
        <w:rPr>
          <w:sz w:val="24"/>
        </w:rPr>
        <w:t xml:space="preserve"> c</w:t>
      </w:r>
      <w:r>
        <w:rPr>
          <w:spacing w:val="-2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grass</w:t>
      </w:r>
      <w:r>
        <w:rPr>
          <w:spacing w:val="-57"/>
          <w:sz w:val="24"/>
        </w:rPr>
        <w:t xml:space="preserve"> </w:t>
      </w:r>
      <w:r>
        <w:rPr>
          <w:sz w:val="24"/>
        </w:rPr>
        <w:t>lands.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131" w:firstLine="0"/>
        <w:rPr>
          <w:sz w:val="24"/>
        </w:rPr>
      </w:pPr>
      <w:r>
        <w:rPr>
          <w:sz w:val="24"/>
        </w:rPr>
        <w:t>Low and seaso</w:t>
      </w:r>
      <w:r>
        <w:rPr>
          <w:sz w:val="24"/>
        </w:rPr>
        <w:t>nal rain fall of about 250mm- 500 mm per annum and very hot temperatures over 30</w:t>
      </w:r>
      <w:r>
        <w:rPr>
          <w:sz w:val="24"/>
          <w:vertAlign w:val="superscript"/>
        </w:rPr>
        <w:t>0</w:t>
      </w:r>
      <w:r>
        <w:rPr>
          <w:spacing w:val="-57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encourages the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2"/>
          <w:sz w:val="24"/>
        </w:rPr>
        <w:t xml:space="preserve"> </w:t>
      </w:r>
      <w:r>
        <w:rPr>
          <w:sz w:val="24"/>
        </w:rPr>
        <w:t>of dry</w:t>
      </w:r>
      <w:r>
        <w:rPr>
          <w:spacing w:val="-5"/>
          <w:sz w:val="24"/>
        </w:rPr>
        <w:t xml:space="preserve"> </w:t>
      </w:r>
      <w:r>
        <w:rPr>
          <w:sz w:val="24"/>
        </w:rPr>
        <w:t>savanna vegetation.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82" w:firstLine="0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to moderate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6"/>
          <w:sz w:val="24"/>
        </w:rPr>
        <w:t xml:space="preserve"> </w:t>
      </w:r>
      <w:r>
        <w:rPr>
          <w:sz w:val="24"/>
        </w:rPr>
        <w:t>has favored</w:t>
      </w:r>
      <w:r>
        <w:rPr>
          <w:spacing w:val="2"/>
          <w:sz w:val="24"/>
        </w:rPr>
        <w:t xml:space="preserve"> </w:t>
      </w:r>
      <w:r>
        <w:rPr>
          <w:sz w:val="24"/>
        </w:rPr>
        <w:t>savanna</w:t>
      </w:r>
      <w:r>
        <w:rPr>
          <w:spacing w:val="-2"/>
          <w:sz w:val="24"/>
        </w:rPr>
        <w:t xml:space="preserve"> </w:t>
      </w:r>
      <w:r>
        <w:rPr>
          <w:sz w:val="24"/>
        </w:rPr>
        <w:t>wood</w:t>
      </w:r>
      <w:r>
        <w:rPr>
          <w:spacing w:val="-1"/>
          <w:sz w:val="24"/>
        </w:rPr>
        <w:t xml:space="preserve"> </w:t>
      </w:r>
      <w:r>
        <w:rPr>
          <w:sz w:val="24"/>
        </w:rPr>
        <w:t>lands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grassland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savanna vegetation.</w:t>
      </w:r>
    </w:p>
    <w:p w:rsidR="00393B54" w:rsidRDefault="00574D45">
      <w:pPr>
        <w:pStyle w:val="BodyText"/>
        <w:ind w:right="123"/>
      </w:pPr>
      <w:r>
        <w:rPr>
          <w:b/>
        </w:rPr>
        <w:t>Altitude</w:t>
      </w:r>
      <w:r>
        <w:rPr>
          <w:b/>
          <w:spacing w:val="-1"/>
        </w:rPr>
        <w:t xml:space="preserve"> </w:t>
      </w:r>
      <w:r>
        <w:t>-Low</w:t>
      </w:r>
      <w:r>
        <w:rPr>
          <w:spacing w:val="-1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less than</w:t>
      </w:r>
      <w:r>
        <w:rPr>
          <w:spacing w:val="-1"/>
        </w:rPr>
        <w:t xml:space="preserve"> </w:t>
      </w:r>
      <w:r>
        <w:t>1500</w:t>
      </w:r>
      <w:r>
        <w:rPr>
          <w:spacing w:val="-1"/>
        </w:rPr>
        <w:t xml:space="preserve"> </w:t>
      </w:r>
      <w:r>
        <w:t>meters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encourages</w:t>
      </w:r>
      <w:r>
        <w:rPr>
          <w:spacing w:val="-1"/>
        </w:rPr>
        <w:t xml:space="preserve"> </w:t>
      </w:r>
      <w:r>
        <w:t>savanna</w:t>
      </w:r>
      <w:r>
        <w:rPr>
          <w:spacing w:val="-2"/>
        </w:rPr>
        <w:t xml:space="preserve"> </w:t>
      </w:r>
      <w:r>
        <w:t>vegetation.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69"/>
        </w:tabs>
        <w:ind w:right="329" w:firstLine="0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plains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6"/>
          <w:sz w:val="24"/>
        </w:rPr>
        <w:t xml:space="preserve"> </w:t>
      </w:r>
      <w:r>
        <w:rPr>
          <w:sz w:val="24"/>
        </w:rPr>
        <w:t>savanna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grassland</w:t>
      </w:r>
      <w:r>
        <w:rPr>
          <w:spacing w:val="2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plains</w:t>
      </w:r>
      <w:r>
        <w:rPr>
          <w:spacing w:val="-1"/>
          <w:sz w:val="24"/>
        </w:rPr>
        <w:t xml:space="preserve"> </w:t>
      </w: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savanna</w:t>
      </w:r>
      <w:r>
        <w:rPr>
          <w:spacing w:val="-2"/>
          <w:sz w:val="24"/>
        </w:rPr>
        <w:t xml:space="preserve"> </w:t>
      </w:r>
      <w:r>
        <w:rPr>
          <w:sz w:val="24"/>
        </w:rPr>
        <w:t>woodland.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Nature of the soil present</w:t>
      </w:r>
      <w:r>
        <w:rPr>
          <w:sz w:val="24"/>
        </w:rPr>
        <w:t xml:space="preserve">. The Type of soil in terms of; </w:t>
      </w:r>
      <w:r>
        <w:rPr>
          <w:sz w:val="24"/>
        </w:rPr>
        <w:t>fertility, depth and texture influence</w:t>
      </w:r>
      <w:r>
        <w:rPr>
          <w:spacing w:val="1"/>
          <w:sz w:val="24"/>
        </w:rPr>
        <w:t xml:space="preserve"> </w:t>
      </w:r>
      <w:r>
        <w:rPr>
          <w:sz w:val="24"/>
        </w:rPr>
        <w:t>savanna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 in 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ways;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fairly</w:t>
      </w:r>
      <w:r>
        <w:rPr>
          <w:spacing w:val="-6"/>
          <w:sz w:val="24"/>
        </w:rPr>
        <w:t xml:space="preserve"> </w:t>
      </w:r>
      <w:r>
        <w:rPr>
          <w:sz w:val="24"/>
        </w:rPr>
        <w:t>fertile soils</w:t>
      </w:r>
      <w:r>
        <w:rPr>
          <w:spacing w:val="-1"/>
          <w:sz w:val="24"/>
        </w:rPr>
        <w:t xml:space="preserve"> </w:t>
      </w:r>
      <w:r>
        <w:rPr>
          <w:sz w:val="24"/>
        </w:rPr>
        <w:t>with low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retention capacity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favored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woodlands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fertility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latosols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laterites</w:t>
      </w:r>
      <w:r>
        <w:rPr>
          <w:spacing w:val="-1"/>
          <w:sz w:val="24"/>
        </w:rPr>
        <w:t xml:space="preserve"> </w:t>
      </w:r>
      <w:r>
        <w:rPr>
          <w:sz w:val="24"/>
        </w:rPr>
        <w:t>have favored</w:t>
      </w:r>
      <w:r>
        <w:rPr>
          <w:spacing w:val="1"/>
          <w:sz w:val="24"/>
        </w:rPr>
        <w:t xml:space="preserve"> </w:t>
      </w: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lands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76" w:firstLine="0"/>
        <w:rPr>
          <w:sz w:val="24"/>
        </w:rPr>
      </w:pPr>
      <w:r>
        <w:rPr>
          <w:sz w:val="24"/>
        </w:rPr>
        <w:t>Poor sandy soils for example in Karamoja and rift valley regions have encouraged growth of dry</w:t>
      </w:r>
      <w:r>
        <w:rPr>
          <w:spacing w:val="-57"/>
          <w:sz w:val="24"/>
        </w:rPr>
        <w:t xml:space="preserve"> </w:t>
      </w:r>
      <w:r>
        <w:rPr>
          <w:sz w:val="24"/>
        </w:rPr>
        <w:t>savanna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Drainage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influences the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soil. That is;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13" w:firstLine="0"/>
        <w:rPr>
          <w:sz w:val="24"/>
        </w:rPr>
      </w:pPr>
      <w:r>
        <w:rPr>
          <w:sz w:val="24"/>
        </w:rPr>
        <w:t>Well drained areas without or very limited surface water have encoura</w:t>
      </w:r>
      <w:r>
        <w:rPr>
          <w:sz w:val="24"/>
        </w:rPr>
        <w:t>ged the growth of dry</w:t>
      </w:r>
      <w:r>
        <w:rPr>
          <w:spacing w:val="-57"/>
          <w:sz w:val="24"/>
        </w:rPr>
        <w:t xml:space="preserve"> </w:t>
      </w:r>
      <w:r>
        <w:rPr>
          <w:sz w:val="24"/>
        </w:rPr>
        <w:t>savanna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97" w:firstLine="0"/>
        <w:rPr>
          <w:sz w:val="24"/>
        </w:rPr>
      </w:pPr>
      <w:r>
        <w:rPr>
          <w:sz w:val="24"/>
        </w:rPr>
        <w:t>Fairly</w:t>
      </w:r>
      <w:r>
        <w:rPr>
          <w:spacing w:val="-4"/>
          <w:sz w:val="24"/>
        </w:rPr>
        <w:t xml:space="preserve"> </w:t>
      </w:r>
      <w:r>
        <w:rPr>
          <w:sz w:val="24"/>
        </w:rPr>
        <w:t>good drainage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wet season</w:t>
      </w:r>
      <w:r>
        <w:rPr>
          <w:spacing w:val="-1"/>
          <w:sz w:val="24"/>
        </w:rPr>
        <w:t xml:space="preserve"> </w:t>
      </w:r>
      <w:r>
        <w:rPr>
          <w:sz w:val="24"/>
        </w:rPr>
        <w:t>increases moisture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soil hence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2"/>
          <w:sz w:val="24"/>
        </w:rPr>
        <w:t xml:space="preserve"> </w:t>
      </w:r>
      <w:r>
        <w:rPr>
          <w:sz w:val="24"/>
        </w:rPr>
        <w:t>tall</w:t>
      </w:r>
      <w:r>
        <w:rPr>
          <w:spacing w:val="-57"/>
          <w:sz w:val="24"/>
        </w:rPr>
        <w:t xml:space="preserve"> </w:t>
      </w:r>
      <w:r>
        <w:rPr>
          <w:sz w:val="24"/>
        </w:rPr>
        <w:t>grasses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82" w:firstLine="0"/>
        <w:rPr>
          <w:sz w:val="24"/>
        </w:rPr>
      </w:pPr>
      <w:r>
        <w:rPr>
          <w:sz w:val="24"/>
        </w:rPr>
        <w:t>Fairly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water and</w:t>
      </w:r>
      <w:r>
        <w:rPr>
          <w:spacing w:val="-1"/>
          <w:sz w:val="24"/>
        </w:rPr>
        <w:t xml:space="preserve"> </w:t>
      </w:r>
      <w:r>
        <w:rPr>
          <w:sz w:val="24"/>
        </w:rPr>
        <w:t>streams</w:t>
      </w:r>
      <w:r>
        <w:rPr>
          <w:spacing w:val="-1"/>
          <w:sz w:val="24"/>
        </w:rPr>
        <w:t xml:space="preserve"> </w:t>
      </w:r>
      <w:r>
        <w:rPr>
          <w:sz w:val="24"/>
        </w:rPr>
        <w:t>favors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savanna woodland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deciduous and drought resistant</w:t>
      </w:r>
      <w:r>
        <w:rPr>
          <w:spacing w:val="2"/>
          <w:sz w:val="24"/>
        </w:rPr>
        <w:t xml:space="preserve"> </w:t>
      </w:r>
      <w:r>
        <w:rPr>
          <w:sz w:val="24"/>
        </w:rPr>
        <w:t>plants</w:t>
      </w:r>
    </w:p>
    <w:p w:rsidR="00393B54" w:rsidRDefault="00574D45">
      <w:pPr>
        <w:spacing w:before="1"/>
        <w:ind w:left="720"/>
        <w:rPr>
          <w:sz w:val="24"/>
        </w:rPr>
      </w:pPr>
      <w:r>
        <w:rPr>
          <w:b/>
          <w:sz w:val="24"/>
        </w:rPr>
        <w:t>Influence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relief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depth and</w:t>
      </w:r>
      <w:r>
        <w:rPr>
          <w:spacing w:val="-1"/>
          <w:sz w:val="24"/>
        </w:rPr>
        <w:t xml:space="preserve"> </w:t>
      </w:r>
      <w:r>
        <w:rPr>
          <w:sz w:val="24"/>
        </w:rPr>
        <w:t>moisture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soil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lying</w:t>
      </w:r>
      <w:r>
        <w:rPr>
          <w:spacing w:val="-4"/>
          <w:sz w:val="24"/>
        </w:rPr>
        <w:t xml:space="preserve"> </w:t>
      </w:r>
      <w:r>
        <w:rPr>
          <w:sz w:val="24"/>
        </w:rPr>
        <w:t>plateau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favored</w:t>
      </w:r>
      <w:r>
        <w:rPr>
          <w:spacing w:val="-1"/>
          <w:sz w:val="24"/>
        </w:rPr>
        <w:t xml:space="preserve"> </w:t>
      </w:r>
      <w:r>
        <w:rPr>
          <w:sz w:val="24"/>
        </w:rPr>
        <w:t>savanna</w:t>
      </w:r>
      <w:r>
        <w:rPr>
          <w:spacing w:val="-1"/>
          <w:sz w:val="24"/>
        </w:rPr>
        <w:t xml:space="preserve"> </w:t>
      </w:r>
      <w:r>
        <w:rPr>
          <w:sz w:val="24"/>
        </w:rPr>
        <w:t>woodlands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440" w:firstLine="0"/>
        <w:rPr>
          <w:sz w:val="24"/>
        </w:rPr>
      </w:pPr>
      <w:r>
        <w:rPr>
          <w:sz w:val="24"/>
        </w:rPr>
        <w:t>flat</w:t>
      </w:r>
      <w:r>
        <w:rPr>
          <w:spacing w:val="-1"/>
          <w:sz w:val="24"/>
        </w:rPr>
        <w:t xml:space="preserve"> </w:t>
      </w:r>
      <w:r>
        <w:rPr>
          <w:sz w:val="24"/>
        </w:rPr>
        <w:t>lowlands have</w:t>
      </w:r>
      <w:r>
        <w:rPr>
          <w:spacing w:val="-2"/>
          <w:sz w:val="24"/>
        </w:rPr>
        <w:t xml:space="preserve"> </w:t>
      </w:r>
      <w:r>
        <w:rPr>
          <w:sz w:val="24"/>
        </w:rPr>
        <w:t>favored both</w:t>
      </w:r>
      <w:r>
        <w:rPr>
          <w:spacing w:val="-1"/>
          <w:sz w:val="24"/>
        </w:rPr>
        <w:t xml:space="preserve"> </w:t>
      </w:r>
      <w:r>
        <w:rPr>
          <w:sz w:val="24"/>
        </w:rPr>
        <w:t>savanna</w:t>
      </w:r>
      <w:r>
        <w:rPr>
          <w:spacing w:val="1"/>
          <w:sz w:val="24"/>
        </w:rPr>
        <w:t xml:space="preserve"> </w:t>
      </w:r>
      <w:r>
        <w:rPr>
          <w:sz w:val="24"/>
        </w:rPr>
        <w:t>grasslands</w:t>
      </w:r>
      <w:r>
        <w:rPr>
          <w:spacing w:val="-1"/>
          <w:sz w:val="24"/>
        </w:rPr>
        <w:t xml:space="preserve"> </w:t>
      </w:r>
      <w:r>
        <w:rPr>
          <w:sz w:val="24"/>
        </w:rPr>
        <w:t>and dry</w:t>
      </w:r>
      <w:r>
        <w:rPr>
          <w:spacing w:val="-5"/>
          <w:sz w:val="24"/>
        </w:rPr>
        <w:t xml:space="preserve"> </w:t>
      </w:r>
      <w:r>
        <w:rPr>
          <w:sz w:val="24"/>
        </w:rPr>
        <w:t>savanna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rift valley</w:t>
      </w:r>
      <w:r>
        <w:rPr>
          <w:spacing w:val="-6"/>
          <w:sz w:val="24"/>
        </w:rPr>
        <w:t xml:space="preserve"> </w:t>
      </w:r>
      <w:r>
        <w:rPr>
          <w:sz w:val="24"/>
        </w:rPr>
        <w:t>areas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plains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Biotic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factors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194" w:firstLine="0"/>
        <w:rPr>
          <w:sz w:val="24"/>
        </w:rPr>
      </w:pPr>
      <w:r>
        <w:rPr>
          <w:sz w:val="24"/>
        </w:rPr>
        <w:t>Occurrence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pests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tsetse</w:t>
      </w:r>
      <w:r>
        <w:rPr>
          <w:spacing w:val="-1"/>
          <w:sz w:val="24"/>
        </w:rPr>
        <w:t xml:space="preserve"> </w:t>
      </w:r>
      <w:r>
        <w:rPr>
          <w:sz w:val="24"/>
        </w:rPr>
        <w:t>flies,</w:t>
      </w:r>
      <w:r>
        <w:rPr>
          <w:spacing w:val="-1"/>
          <w:sz w:val="24"/>
        </w:rPr>
        <w:t xml:space="preserve"> </w:t>
      </w:r>
      <w:r>
        <w:rPr>
          <w:sz w:val="24"/>
        </w:rPr>
        <w:t>termites, bees,</w:t>
      </w:r>
      <w:r>
        <w:rPr>
          <w:spacing w:val="-1"/>
          <w:sz w:val="24"/>
        </w:rPr>
        <w:t xml:space="preserve"> </w:t>
      </w:r>
      <w:r>
        <w:rPr>
          <w:sz w:val="24"/>
        </w:rPr>
        <w:t>caterpillars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locusts,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diseases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Nagana and sleeping sickness deter human interference through </w:t>
      </w:r>
      <w:r>
        <w:rPr>
          <w:sz w:val="24"/>
        </w:rPr>
        <w:t>deforestation hence continuous</w:t>
      </w:r>
      <w:r>
        <w:rPr>
          <w:spacing w:val="1"/>
          <w:sz w:val="24"/>
        </w:rPr>
        <w:t xml:space="preserve"> </w:t>
      </w: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of savannas.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16" w:firstLine="0"/>
        <w:rPr>
          <w:sz w:val="24"/>
        </w:rPr>
      </w:pPr>
      <w:r>
        <w:rPr>
          <w:sz w:val="24"/>
        </w:rPr>
        <w:t>Wild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animals 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in national</w:t>
      </w:r>
      <w:r>
        <w:rPr>
          <w:spacing w:val="-1"/>
          <w:sz w:val="24"/>
        </w:rPr>
        <w:t xml:space="preserve"> </w:t>
      </w:r>
      <w:r>
        <w:rPr>
          <w:sz w:val="24"/>
        </w:rPr>
        <w:t>parks</w:t>
      </w:r>
      <w:r>
        <w:rPr>
          <w:spacing w:val="4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destroyed</w:t>
      </w:r>
      <w:r>
        <w:rPr>
          <w:spacing w:val="-1"/>
          <w:sz w:val="24"/>
        </w:rPr>
        <w:t xml:space="preserve"> </w:t>
      </w:r>
      <w:r>
        <w:rPr>
          <w:sz w:val="24"/>
        </w:rPr>
        <w:t>and altered</w:t>
      </w:r>
      <w:r>
        <w:rPr>
          <w:spacing w:val="-1"/>
          <w:sz w:val="24"/>
        </w:rPr>
        <w:t xml:space="preserve"> </w:t>
      </w:r>
      <w:r>
        <w:rPr>
          <w:sz w:val="24"/>
        </w:rPr>
        <w:t>the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tropical forests; degradation and changing them into savannas for example Elephants, giraffes,</w:t>
      </w:r>
      <w:r>
        <w:rPr>
          <w:spacing w:val="1"/>
          <w:sz w:val="24"/>
        </w:rPr>
        <w:t xml:space="preserve"> </w:t>
      </w:r>
      <w:r>
        <w:rPr>
          <w:sz w:val="24"/>
        </w:rPr>
        <w:t>bu</w:t>
      </w:r>
      <w:r>
        <w:rPr>
          <w:sz w:val="24"/>
        </w:rPr>
        <w:t>ffaloes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cattle.</w:t>
      </w:r>
    </w:p>
    <w:p w:rsidR="00393B54" w:rsidRDefault="00574D45">
      <w:pPr>
        <w:pStyle w:val="BodyText"/>
        <w:ind w:right="240"/>
      </w:pPr>
      <w:r>
        <w:rPr>
          <w:b/>
        </w:rPr>
        <w:t xml:space="preserve">Man’s activities </w:t>
      </w:r>
      <w:r>
        <w:t>such as logging, charcoal burning, mining and agricultural expansion</w:t>
      </w:r>
      <w:r>
        <w:rPr>
          <w:spacing w:val="1"/>
        </w:rPr>
        <w:t xml:space="preserve"> </w:t>
      </w:r>
      <w:r>
        <w:t>in the</w:t>
      </w:r>
      <w:r>
        <w:rPr>
          <w:spacing w:val="-57"/>
        </w:rPr>
        <w:t xml:space="preserve"> </w:t>
      </w:r>
      <w:r>
        <w:t>tropical</w:t>
      </w:r>
      <w:r>
        <w:rPr>
          <w:spacing w:val="-1"/>
        </w:rPr>
        <w:t xml:space="preserve"> </w:t>
      </w:r>
      <w:r>
        <w:t>forests has led</w:t>
      </w:r>
      <w:r>
        <w:rPr>
          <w:spacing w:val="-1"/>
        </w:rPr>
        <w:t xml:space="preserve"> </w:t>
      </w:r>
      <w:r>
        <w:t>to degradation and</w:t>
      </w:r>
      <w:r>
        <w:rPr>
          <w:spacing w:val="1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of these</w:t>
      </w:r>
      <w:r>
        <w:rPr>
          <w:spacing w:val="-2"/>
        </w:rPr>
        <w:t xml:space="preserve"> </w:t>
      </w:r>
      <w:r>
        <w:t>forests into savannas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right="177" w:firstLine="0"/>
        <w:rPr>
          <w:sz w:val="24"/>
        </w:rPr>
      </w:pPr>
      <w:r>
        <w:rPr>
          <w:b/>
          <w:sz w:val="24"/>
        </w:rPr>
        <w:t xml:space="preserve">Favorable government policy </w:t>
      </w:r>
      <w:r>
        <w:rPr>
          <w:sz w:val="24"/>
        </w:rPr>
        <w:t xml:space="preserve">of conserving/ gazetting </w:t>
      </w:r>
      <w:r>
        <w:rPr>
          <w:sz w:val="24"/>
        </w:rPr>
        <w:t>savannas as reserves and national parks for</w:t>
      </w:r>
      <w:r>
        <w:rPr>
          <w:spacing w:val="-57"/>
          <w:sz w:val="24"/>
        </w:rPr>
        <w:t xml:space="preserve"> </w:t>
      </w:r>
      <w:r>
        <w:rPr>
          <w:sz w:val="24"/>
        </w:rPr>
        <w:t>ecological functions has ensured their growth and continuous existence in various parts of East</w:t>
      </w:r>
      <w:r>
        <w:rPr>
          <w:spacing w:val="1"/>
          <w:sz w:val="24"/>
        </w:rPr>
        <w:t xml:space="preserve"> </w:t>
      </w:r>
      <w:r>
        <w:rPr>
          <w:sz w:val="24"/>
        </w:rPr>
        <w:t>Africa for example Murchison falls national park, Queen Elizabeth national park, Tsavo, Masai</w:t>
      </w:r>
      <w:r>
        <w:rPr>
          <w:spacing w:val="1"/>
          <w:sz w:val="24"/>
        </w:rPr>
        <w:t xml:space="preserve"> </w:t>
      </w:r>
      <w:r>
        <w:rPr>
          <w:sz w:val="24"/>
        </w:rPr>
        <w:t>Mara</w:t>
      </w:r>
      <w:r>
        <w:rPr>
          <w:spacing w:val="-3"/>
          <w:sz w:val="24"/>
        </w:rPr>
        <w:t xml:space="preserve"> </w:t>
      </w:r>
      <w:r>
        <w:rPr>
          <w:sz w:val="24"/>
        </w:rPr>
        <w:t>and Serengeti nat</w:t>
      </w:r>
      <w:r>
        <w:rPr>
          <w:sz w:val="24"/>
        </w:rPr>
        <w:t>ional parks.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42" w:lineRule="auto"/>
        <w:ind w:right="506" w:firstLine="0"/>
        <w:rPr>
          <w:sz w:val="24"/>
        </w:rPr>
      </w:pP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intervention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afforestation,</w:t>
      </w:r>
      <w:r>
        <w:rPr>
          <w:spacing w:val="-1"/>
          <w:sz w:val="24"/>
        </w:rPr>
        <w:t xml:space="preserve"> </w:t>
      </w:r>
      <w:r>
        <w:rPr>
          <w:sz w:val="24"/>
        </w:rPr>
        <w:t>re-afforestation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agro forestry</w:t>
      </w:r>
      <w:r>
        <w:rPr>
          <w:spacing w:val="-6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regeneration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formally</w:t>
      </w:r>
      <w:r>
        <w:rPr>
          <w:spacing w:val="-3"/>
          <w:sz w:val="24"/>
        </w:rPr>
        <w:t xml:space="preserve"> </w:t>
      </w:r>
      <w:r>
        <w:rPr>
          <w:sz w:val="24"/>
        </w:rPr>
        <w:t>degraded</w:t>
      </w:r>
      <w:r>
        <w:rPr>
          <w:spacing w:val="2"/>
          <w:sz w:val="24"/>
        </w:rPr>
        <w:t xml:space="preserve"> </w:t>
      </w:r>
      <w:r>
        <w:rPr>
          <w:sz w:val="24"/>
        </w:rPr>
        <w:t>savannas.</w:t>
      </w:r>
    </w:p>
    <w:p w:rsidR="00393B54" w:rsidRDefault="00574D45">
      <w:pPr>
        <w:pStyle w:val="Heading1"/>
        <w:spacing w:before="198" w:line="240" w:lineRule="auto"/>
        <w:ind w:left="2832" w:right="2232" w:hanging="2113"/>
      </w:pPr>
      <w:r>
        <w:t>N.B conditions must be attached to the vegetation type as shown above.</w:t>
      </w:r>
      <w:r>
        <w:rPr>
          <w:spacing w:val="1"/>
        </w:rPr>
        <w:t xml:space="preserve"> </w:t>
      </w:r>
      <w:r>
        <w:t>SAVANNA</w:t>
      </w:r>
      <w:r>
        <w:rPr>
          <w:spacing w:val="-5"/>
        </w:rPr>
        <w:t xml:space="preserve"> </w:t>
      </w:r>
      <w:r>
        <w:t>WOOD</w:t>
      </w:r>
      <w:r>
        <w:rPr>
          <w:spacing w:val="-4"/>
        </w:rPr>
        <w:t xml:space="preserve"> </w:t>
      </w:r>
      <w:r>
        <w:t>LAND/</w:t>
      </w:r>
      <w:r>
        <w:rPr>
          <w:spacing w:val="-5"/>
        </w:rPr>
        <w:t xml:space="preserve"> </w:t>
      </w:r>
      <w:r>
        <w:t>MIOMBO</w:t>
      </w:r>
      <w:r>
        <w:rPr>
          <w:spacing w:val="-4"/>
        </w:rPr>
        <w:t xml:space="preserve"> </w:t>
      </w:r>
      <w:r>
        <w:t>WOODL</w:t>
      </w:r>
      <w:r>
        <w:t>AND</w:t>
      </w:r>
    </w:p>
    <w:p w:rsidR="00393B54" w:rsidRDefault="00574D45">
      <w:pPr>
        <w:ind w:left="780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occurrence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Miombo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vegetation in 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Africa.</w:t>
      </w:r>
    </w:p>
    <w:p w:rsidR="00393B54" w:rsidRDefault="00393B54">
      <w:pPr>
        <w:rPr>
          <w:sz w:val="24"/>
        </w:rPr>
        <w:sectPr w:rsidR="00393B54">
          <w:headerReference w:type="default" r:id="rId331"/>
          <w:footerReference w:type="default" r:id="rId332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lastRenderedPageBreak/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Miombo</w:t>
      </w:r>
      <w:r>
        <w:rPr>
          <w:spacing w:val="-1"/>
          <w:sz w:val="24"/>
        </w:rPr>
        <w:t xml:space="preserve"> </w:t>
      </w:r>
      <w:r>
        <w:rPr>
          <w:sz w:val="24"/>
        </w:rPr>
        <w:t>wood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 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areas 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Miombo woodland occur</w:t>
      </w:r>
      <w:r>
        <w:rPr>
          <w:spacing w:val="1"/>
          <w:sz w:val="24"/>
        </w:rPr>
        <w:t xml:space="preserve"> </w:t>
      </w:r>
      <w:r>
        <w:rPr>
          <w:sz w:val="24"/>
        </w:rPr>
        <w:t>descriptively</w:t>
      </w:r>
      <w:r>
        <w:rPr>
          <w:spacing w:val="-5"/>
          <w:sz w:val="24"/>
        </w:rPr>
        <w:t xml:space="preserve"> </w:t>
      </w:r>
      <w:r>
        <w:rPr>
          <w:sz w:val="24"/>
        </w:rPr>
        <w:t>or by</w:t>
      </w:r>
      <w:r>
        <w:rPr>
          <w:spacing w:val="-5"/>
          <w:sz w:val="24"/>
        </w:rPr>
        <w:t xml:space="preserve"> </w:t>
      </w:r>
      <w:r>
        <w:rPr>
          <w:sz w:val="24"/>
        </w:rPr>
        <w:t>use of a</w:t>
      </w:r>
      <w:r>
        <w:rPr>
          <w:spacing w:val="-2"/>
          <w:sz w:val="24"/>
        </w:rPr>
        <w:t xml:space="preserve"> </w:t>
      </w:r>
      <w:r>
        <w:rPr>
          <w:sz w:val="24"/>
        </w:rPr>
        <w:t>sketch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Miombo</w:t>
      </w:r>
      <w:r>
        <w:rPr>
          <w:spacing w:val="1"/>
          <w:sz w:val="24"/>
        </w:rPr>
        <w:t xml:space="preserve"> </w:t>
      </w:r>
      <w:r>
        <w:rPr>
          <w:sz w:val="24"/>
        </w:rPr>
        <w:t>woodland.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right="211" w:hanging="360"/>
        <w:rPr>
          <w:sz w:val="24"/>
        </w:rPr>
      </w:pPr>
      <w:r>
        <w:tab/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 the various factors</w:t>
      </w:r>
      <w:r>
        <w:rPr>
          <w:spacing w:val="-1"/>
          <w:sz w:val="24"/>
        </w:rPr>
        <w:t xml:space="preserve"> </w:t>
      </w:r>
      <w:r>
        <w:rPr>
          <w:sz w:val="24"/>
        </w:rPr>
        <w:t>that have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occurrence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Miombo </w:t>
      </w:r>
      <w:r>
        <w:rPr>
          <w:sz w:val="24"/>
        </w:rPr>
        <w:t>wood</w:t>
      </w:r>
      <w:r>
        <w:rPr>
          <w:spacing w:val="-1"/>
          <w:sz w:val="24"/>
        </w:rPr>
        <w:t xml:space="preserve"> </w:t>
      </w:r>
      <w:r>
        <w:rPr>
          <w:sz w:val="24"/>
        </w:rPr>
        <w:t>land type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vegetation.</w:t>
      </w:r>
    </w:p>
    <w:p w:rsidR="00393B54" w:rsidRDefault="00574D45">
      <w:pPr>
        <w:pStyle w:val="Heading1"/>
        <w:spacing w:before="5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267"/>
      </w:pPr>
      <w:r>
        <w:t>Miombo</w:t>
      </w:r>
      <w:r>
        <w:rPr>
          <w:spacing w:val="-1"/>
        </w:rPr>
        <w:t xml:space="preserve"> </w:t>
      </w:r>
      <w:r>
        <w:t>wood land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form of</w:t>
      </w:r>
      <w:r>
        <w:rPr>
          <w:spacing w:val="-1"/>
        </w:rPr>
        <w:t xml:space="preserve"> </w:t>
      </w:r>
      <w:r>
        <w:t>savanna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with more</w:t>
      </w:r>
      <w:r>
        <w:rPr>
          <w:spacing w:val="-2"/>
        </w:rPr>
        <w:t xml:space="preserve"> </w:t>
      </w:r>
      <w:r>
        <w:t>or less</w:t>
      </w:r>
      <w:r>
        <w:rPr>
          <w:spacing w:val="-1"/>
        </w:rPr>
        <w:t xml:space="preserve"> </w:t>
      </w:r>
      <w:r>
        <w:t>continuous cover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shrubs</w:t>
      </w:r>
      <w:r>
        <w:rPr>
          <w:spacing w:val="-1"/>
        </w:rPr>
        <w:t xml:space="preserve"> </w:t>
      </w:r>
      <w:r>
        <w:t>intertwined.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 referred to</w:t>
      </w:r>
      <w:r>
        <w:rPr>
          <w:spacing w:val="-1"/>
        </w:rPr>
        <w:t xml:space="preserve"> </w:t>
      </w:r>
      <w:r>
        <w:t>as tropical</w:t>
      </w:r>
      <w:r>
        <w:rPr>
          <w:spacing w:val="2"/>
        </w:rPr>
        <w:t xml:space="preserve"> </w:t>
      </w:r>
      <w:r>
        <w:t>wood</w:t>
      </w:r>
      <w:r>
        <w:rPr>
          <w:spacing w:val="-1"/>
        </w:rPr>
        <w:t xml:space="preserve"> </w:t>
      </w:r>
      <w:r>
        <w:t>land/ savanna</w:t>
      </w:r>
      <w:r>
        <w:rPr>
          <w:spacing w:val="1"/>
        </w:rPr>
        <w:t xml:space="preserve"> </w:t>
      </w:r>
      <w:r>
        <w:t>wood land.</w:t>
      </w:r>
    </w:p>
    <w:p w:rsidR="00393B54" w:rsidRDefault="00574D45">
      <w:pPr>
        <w:pStyle w:val="BodyText"/>
        <w:ind w:right="120"/>
        <w:jc w:val="both"/>
      </w:pPr>
      <w:r>
        <w:t>Miombo wood lands</w:t>
      </w:r>
      <w:r>
        <w:rPr>
          <w:spacing w:val="1"/>
        </w:rPr>
        <w:t xml:space="preserve"> </w:t>
      </w:r>
      <w:r>
        <w:t xml:space="preserve">occur in </w:t>
      </w:r>
      <w:r>
        <w:t>Western and South Western</w:t>
      </w:r>
      <w:r>
        <w:rPr>
          <w:spacing w:val="1"/>
        </w:rPr>
        <w:t xml:space="preserve"> </w:t>
      </w:r>
      <w:r>
        <w:t>Tanzania, parts of the western Rift valley</w:t>
      </w:r>
      <w:r>
        <w:rPr>
          <w:spacing w:val="-58"/>
        </w:rPr>
        <w:t xml:space="preserve"> </w:t>
      </w:r>
      <w:r>
        <w:t>region such as lake George and Albert flats, parts of southern and Eastern</w:t>
      </w:r>
      <w:r>
        <w:rPr>
          <w:spacing w:val="1"/>
        </w:rPr>
        <w:t xml:space="preserve"> </w:t>
      </w:r>
      <w:r>
        <w:t>Kenya , Northern Uganda</w:t>
      </w:r>
      <w:r>
        <w:rPr>
          <w:spacing w:val="-57"/>
        </w:rPr>
        <w:t xml:space="preserve"> </w:t>
      </w:r>
      <w:r>
        <w:t>e.t.c</w:t>
      </w:r>
    </w:p>
    <w:p w:rsidR="00393B54" w:rsidRDefault="00574D45">
      <w:pPr>
        <w:pStyle w:val="Heading1"/>
        <w:spacing w:before="3" w:line="240" w:lineRule="auto"/>
        <w:ind w:right="886"/>
      </w:pPr>
      <w:r>
        <w:t xml:space="preserve">A candidate may draw a sketch map of East Africa showing the distribution of </w:t>
      </w:r>
      <w:r>
        <w:t>savanna</w:t>
      </w:r>
      <w:r>
        <w:rPr>
          <w:spacing w:val="-57"/>
        </w:rPr>
        <w:t xml:space="preserve"> </w:t>
      </w:r>
      <w:r>
        <w:t>woodland</w:t>
      </w:r>
      <w:r>
        <w:rPr>
          <w:spacing w:val="-1"/>
        </w:rPr>
        <w:t xml:space="preserve"> </w:t>
      </w:r>
      <w:r>
        <w:t>vegetation.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Characteristics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Miombo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vegetation;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27" w:firstLine="0"/>
        <w:rPr>
          <w:sz w:val="24"/>
        </w:rPr>
      </w:pPr>
      <w:r>
        <w:rPr>
          <w:sz w:val="24"/>
        </w:rPr>
        <w:t>dominance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1"/>
          <w:sz w:val="24"/>
        </w:rPr>
        <w:t xml:space="preserve"> </w:t>
      </w:r>
      <w:r>
        <w:rPr>
          <w:sz w:val="24"/>
        </w:rPr>
        <w:t>forming</w:t>
      </w:r>
      <w:r>
        <w:rPr>
          <w:spacing w:val="-4"/>
          <w:sz w:val="24"/>
        </w:rPr>
        <w:t xml:space="preserve"> </w:t>
      </w:r>
      <w:r>
        <w:rPr>
          <w:sz w:val="24"/>
        </w:rPr>
        <w:t>a 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margin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rain forests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supply.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medium height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1"/>
          <w:sz w:val="24"/>
        </w:rPr>
        <w:t xml:space="preserve"> </w:t>
      </w:r>
      <w:r>
        <w:rPr>
          <w:sz w:val="24"/>
        </w:rPr>
        <w:t>-16</w:t>
      </w:r>
      <w:r>
        <w:rPr>
          <w:spacing w:val="-1"/>
          <w:sz w:val="24"/>
        </w:rPr>
        <w:t xml:space="preserve"> </w:t>
      </w:r>
      <w:r>
        <w:rPr>
          <w:sz w:val="24"/>
        </w:rPr>
        <w:t>meters,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umbrella</w:t>
      </w:r>
      <w:r>
        <w:rPr>
          <w:spacing w:val="-2"/>
          <w:sz w:val="24"/>
        </w:rPr>
        <w:t xml:space="preserve"> </w:t>
      </w:r>
      <w:r>
        <w:rPr>
          <w:sz w:val="24"/>
        </w:rPr>
        <w:t>shaped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 water loss,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tropical hardwoods</w:t>
      </w:r>
      <w:r>
        <w:rPr>
          <w:spacing w:val="-1"/>
          <w:sz w:val="24"/>
        </w:rPr>
        <w:t xml:space="preserve"> </w:t>
      </w:r>
      <w:r>
        <w:rPr>
          <w:sz w:val="24"/>
        </w:rPr>
        <w:t>and of</w:t>
      </w:r>
      <w:r>
        <w:rPr>
          <w:spacing w:val="-2"/>
          <w:sz w:val="24"/>
        </w:rPr>
        <w:t xml:space="preserve"> </w:t>
      </w:r>
      <w:r>
        <w:rPr>
          <w:sz w:val="24"/>
        </w:rPr>
        <w:t>mixed stands,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deciduous</w:t>
      </w:r>
      <w:r>
        <w:rPr>
          <w:spacing w:val="-1"/>
          <w:sz w:val="24"/>
        </w:rPr>
        <w:t xml:space="preserve"> </w:t>
      </w:r>
      <w:r>
        <w:rPr>
          <w:sz w:val="24"/>
        </w:rPr>
        <w:t>in nature.</w:t>
      </w:r>
      <w:r>
        <w:rPr>
          <w:spacing w:val="-1"/>
          <w:sz w:val="24"/>
        </w:rPr>
        <w:t xml:space="preserve"> </w:t>
      </w:r>
      <w:r>
        <w:rPr>
          <w:sz w:val="24"/>
        </w:rPr>
        <w:t>That is,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shed</w:t>
      </w:r>
      <w:r>
        <w:rPr>
          <w:spacing w:val="1"/>
          <w:sz w:val="24"/>
        </w:rPr>
        <w:t xml:space="preserve"> </w:t>
      </w:r>
      <w:r>
        <w:rPr>
          <w:sz w:val="24"/>
        </w:rPr>
        <w:t>off</w:t>
      </w:r>
      <w:r>
        <w:rPr>
          <w:spacing w:val="-1"/>
          <w:sz w:val="24"/>
        </w:rPr>
        <w:t xml:space="preserve"> </w:t>
      </w:r>
      <w:r>
        <w:rPr>
          <w:sz w:val="24"/>
        </w:rPr>
        <w:t>their leaves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dry</w:t>
      </w:r>
      <w:r>
        <w:rPr>
          <w:spacing w:val="-3"/>
          <w:sz w:val="24"/>
        </w:rPr>
        <w:t xml:space="preserve"> </w:t>
      </w:r>
      <w:r>
        <w:rPr>
          <w:sz w:val="24"/>
        </w:rPr>
        <w:t>season,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701" w:firstLine="0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dense</w:t>
      </w:r>
      <w:r>
        <w:rPr>
          <w:spacing w:val="-1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grass,</w:t>
      </w:r>
      <w:r>
        <w:rPr>
          <w:spacing w:val="-1"/>
          <w:sz w:val="24"/>
        </w:rPr>
        <w:t xml:space="preserve"> </w:t>
      </w:r>
      <w:r>
        <w:rPr>
          <w:sz w:val="24"/>
        </w:rPr>
        <w:t>bushes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shrubs grows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sun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-1"/>
          <w:sz w:val="24"/>
        </w:rPr>
        <w:t xml:space="preserve"> </w:t>
      </w:r>
      <w:r>
        <w:rPr>
          <w:sz w:val="24"/>
        </w:rPr>
        <w:t>reaches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surface,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tiny</w:t>
      </w:r>
      <w:r>
        <w:rPr>
          <w:spacing w:val="-5"/>
          <w:sz w:val="24"/>
        </w:rPr>
        <w:t xml:space="preserve"> </w:t>
      </w:r>
      <w:r>
        <w:rPr>
          <w:sz w:val="24"/>
        </w:rPr>
        <w:t>leaves, twisted</w:t>
      </w:r>
      <w:r>
        <w:rPr>
          <w:spacing w:val="-1"/>
          <w:sz w:val="24"/>
        </w:rPr>
        <w:t xml:space="preserve"> </w:t>
      </w:r>
      <w:r>
        <w:rPr>
          <w:sz w:val="24"/>
        </w:rPr>
        <w:t>trunks with thick, rough</w:t>
      </w:r>
      <w:r>
        <w:rPr>
          <w:spacing w:val="-1"/>
          <w:sz w:val="24"/>
        </w:rPr>
        <w:t xml:space="preserve"> </w:t>
      </w:r>
      <w:r>
        <w:rPr>
          <w:sz w:val="24"/>
        </w:rPr>
        <w:t>barks to reduce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loss,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81" w:firstLine="0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resistant,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tap root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57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underground,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702" w:firstLine="0"/>
        <w:rPr>
          <w:sz w:val="24"/>
        </w:rPr>
      </w:pPr>
      <w:r>
        <w:rPr>
          <w:sz w:val="24"/>
        </w:rPr>
        <w:t xml:space="preserve">some tree species </w:t>
      </w:r>
      <w:r>
        <w:rPr>
          <w:sz w:val="24"/>
        </w:rPr>
        <w:t>such as baobab have swollen trunks to store water for use during the hot dry</w:t>
      </w:r>
      <w:r>
        <w:rPr>
          <w:spacing w:val="-57"/>
          <w:sz w:val="24"/>
        </w:rPr>
        <w:t xml:space="preserve"> </w:t>
      </w:r>
      <w:r>
        <w:rPr>
          <w:sz w:val="24"/>
        </w:rPr>
        <w:t>season.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dominant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acacia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baobab.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branches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393B54" w:rsidRDefault="00574D45">
      <w:pPr>
        <w:pStyle w:val="Heading1"/>
        <w:spacing w:before="3"/>
        <w:ind w:left="780"/>
      </w:pPr>
      <w:r>
        <w:t>Factors</w:t>
      </w:r>
      <w:r>
        <w:rPr>
          <w:spacing w:val="-2"/>
        </w:rPr>
        <w:t xml:space="preserve"> </w:t>
      </w:r>
      <w:r>
        <w:t>or conditions</w:t>
      </w:r>
      <w:r>
        <w:rPr>
          <w:spacing w:val="-1"/>
        </w:rPr>
        <w:t xml:space="preserve"> </w:t>
      </w:r>
      <w:r>
        <w:t>favoring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savanna</w:t>
      </w:r>
      <w:r>
        <w:rPr>
          <w:spacing w:val="-4"/>
        </w:rPr>
        <w:t xml:space="preserve"> </w:t>
      </w:r>
      <w:r>
        <w:t>woodland</w:t>
      </w:r>
      <w:r>
        <w:rPr>
          <w:spacing w:val="-1"/>
        </w:rPr>
        <w:t xml:space="preserve"> </w:t>
      </w:r>
      <w:r>
        <w:t>vegetation</w:t>
      </w:r>
    </w:p>
    <w:p w:rsidR="00393B54" w:rsidRDefault="00574D45">
      <w:pPr>
        <w:pStyle w:val="BodyText"/>
        <w:spacing w:line="274" w:lineRule="exact"/>
      </w:pPr>
      <w:r>
        <w:t>Clim</w:t>
      </w:r>
      <w:r>
        <w:t>ate,</w:t>
      </w:r>
      <w:r>
        <w:rPr>
          <w:spacing w:val="-1"/>
        </w:rPr>
        <w:t xml:space="preserve"> </w:t>
      </w:r>
      <w:r>
        <w:t>altitude,</w:t>
      </w:r>
      <w:r>
        <w:rPr>
          <w:spacing w:val="-1"/>
        </w:rPr>
        <w:t xml:space="preserve"> </w:t>
      </w:r>
      <w:r>
        <w:t>soils,</w:t>
      </w:r>
      <w:r>
        <w:rPr>
          <w:spacing w:val="-1"/>
        </w:rPr>
        <w:t xml:space="preserve"> </w:t>
      </w:r>
      <w:r>
        <w:t>drainage,</w:t>
      </w:r>
      <w:r>
        <w:rPr>
          <w:spacing w:val="1"/>
        </w:rPr>
        <w:t xml:space="preserve"> </w:t>
      </w:r>
      <w:r>
        <w:t>relief,</w:t>
      </w:r>
      <w:r>
        <w:rPr>
          <w:spacing w:val="-1"/>
        </w:rPr>
        <w:t xml:space="preserve"> </w:t>
      </w:r>
      <w:r>
        <w:t>biotic</w:t>
      </w:r>
      <w:r>
        <w:rPr>
          <w:spacing w:val="-2"/>
        </w:rPr>
        <w:t xml:space="preserve"> </w:t>
      </w:r>
      <w:r>
        <w:t>factors,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human activities.</w:t>
      </w:r>
    </w:p>
    <w:p w:rsidR="00393B54" w:rsidRDefault="00574D45">
      <w:pPr>
        <w:pStyle w:val="BodyText"/>
        <w:ind w:right="310"/>
      </w:pPr>
      <w:r>
        <w:rPr>
          <w:b/>
        </w:rPr>
        <w:t>Climate-</w:t>
      </w:r>
      <w:r>
        <w:rPr>
          <w:b/>
          <w:spacing w:val="-1"/>
        </w:rPr>
        <w:t xml:space="preserve"> </w:t>
      </w:r>
      <w:r>
        <w:t>Influences</w:t>
      </w:r>
      <w:r>
        <w:rPr>
          <w:spacing w:val="-2"/>
        </w:rPr>
        <w:t xml:space="preserve"> </w:t>
      </w:r>
      <w:r>
        <w:t>the growth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savanna</w:t>
      </w:r>
      <w:r>
        <w:rPr>
          <w:spacing w:val="-1"/>
        </w:rPr>
        <w:t xml:space="preserve"> </w:t>
      </w:r>
      <w:r>
        <w:t>woodland</w:t>
      </w:r>
      <w:r>
        <w:rPr>
          <w:spacing w:val="-1"/>
        </w:rPr>
        <w:t xml:space="preserve"> </w:t>
      </w:r>
      <w:r>
        <w:t>vegetation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elements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rainfall, temperature</w:t>
      </w:r>
      <w:r>
        <w:rPr>
          <w:spacing w:val="-1"/>
        </w:rPr>
        <w:t xml:space="preserve"> </w:t>
      </w:r>
      <w:r>
        <w:t>and humidity;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88" w:firstLine="0"/>
        <w:rPr>
          <w:sz w:val="24"/>
        </w:rPr>
      </w:pPr>
      <w:r>
        <w:rPr>
          <w:sz w:val="24"/>
        </w:rPr>
        <w:t xml:space="preserve">Seasonal and moderate rain fall </w:t>
      </w:r>
      <w:r>
        <w:rPr>
          <w:sz w:val="24"/>
        </w:rPr>
        <w:t>of 760-1000mm per annum has encouraged the growth and</w:t>
      </w:r>
      <w:r>
        <w:rPr>
          <w:spacing w:val="-58"/>
          <w:sz w:val="24"/>
        </w:rPr>
        <w:t xml:space="preserve"> </w:t>
      </w:r>
      <w:r>
        <w:rPr>
          <w:sz w:val="24"/>
        </w:rPr>
        <w:t>dominance</w:t>
      </w:r>
      <w:r>
        <w:rPr>
          <w:spacing w:val="-2"/>
          <w:sz w:val="24"/>
        </w:rPr>
        <w:t xml:space="preserve"> </w:t>
      </w:r>
      <w:r>
        <w:rPr>
          <w:sz w:val="24"/>
        </w:rPr>
        <w:t>of trees</w:t>
      </w:r>
      <w:r>
        <w:rPr>
          <w:spacing w:val="-1"/>
          <w:sz w:val="24"/>
        </w:rPr>
        <w:t xml:space="preserve"> </w:t>
      </w:r>
      <w:r>
        <w:rPr>
          <w:sz w:val="24"/>
        </w:rPr>
        <w:t>to form</w:t>
      </w:r>
      <w:r>
        <w:rPr>
          <w:spacing w:val="-1"/>
          <w:sz w:val="24"/>
        </w:rPr>
        <w:t xml:space="preserve"> </w:t>
      </w:r>
      <w:r>
        <w:rPr>
          <w:sz w:val="24"/>
        </w:rPr>
        <w:t>a 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cover 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margin</w:t>
      </w:r>
      <w:r>
        <w:rPr>
          <w:spacing w:val="-1"/>
          <w:sz w:val="24"/>
        </w:rPr>
        <w:t xml:space="preserve"> </w:t>
      </w:r>
      <w:r>
        <w:rPr>
          <w:sz w:val="24"/>
        </w:rPr>
        <w:t>of rain</w:t>
      </w:r>
      <w:r>
        <w:rPr>
          <w:spacing w:val="1"/>
          <w:sz w:val="24"/>
        </w:rPr>
        <w:t xml:space="preserve"> </w:t>
      </w:r>
      <w:r>
        <w:rPr>
          <w:sz w:val="24"/>
        </w:rPr>
        <w:t>forests.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Rain</w:t>
      </w:r>
      <w:r>
        <w:rPr>
          <w:spacing w:val="-2"/>
          <w:sz w:val="24"/>
        </w:rPr>
        <w:t xml:space="preserve"> </w:t>
      </w:r>
      <w:r>
        <w:rPr>
          <w:sz w:val="24"/>
        </w:rPr>
        <w:t>fall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concentrated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peak.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season</w:t>
      </w:r>
      <w:r>
        <w:rPr>
          <w:spacing w:val="-1"/>
          <w:sz w:val="24"/>
        </w:rPr>
        <w:t xml:space="preserve"> </w:t>
      </w:r>
      <w:r>
        <w:rPr>
          <w:sz w:val="24"/>
        </w:rPr>
        <w:t>encourages shedding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leaves and</w:t>
      </w:r>
      <w:r>
        <w:rPr>
          <w:spacing w:val="-1"/>
          <w:sz w:val="24"/>
        </w:rPr>
        <w:t xml:space="preserve"> </w:t>
      </w:r>
      <w:r>
        <w:rPr>
          <w:sz w:val="24"/>
        </w:rPr>
        <w:t>growth of</w:t>
      </w:r>
      <w:r>
        <w:rPr>
          <w:spacing w:val="1"/>
          <w:sz w:val="24"/>
        </w:rPr>
        <w:t xml:space="preserve"> </w:t>
      </w:r>
      <w:r>
        <w:rPr>
          <w:sz w:val="24"/>
        </w:rPr>
        <w:t>grasses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03" w:firstLine="0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temperatures</w:t>
      </w:r>
      <w:r>
        <w:rPr>
          <w:spacing w:val="-1"/>
          <w:sz w:val="24"/>
        </w:rPr>
        <w:t xml:space="preserve"> </w:t>
      </w:r>
      <w:r>
        <w:rPr>
          <w:sz w:val="24"/>
        </w:rPr>
        <w:t>over 27</w:t>
      </w:r>
      <w:r>
        <w:rPr>
          <w:sz w:val="24"/>
          <w:vertAlign w:val="superscript"/>
        </w:rPr>
        <w:t>0</w:t>
      </w:r>
      <w:r>
        <w:rPr>
          <w:sz w:val="24"/>
        </w:rPr>
        <w:t xml:space="preserve"> C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30</w:t>
      </w:r>
      <w:r>
        <w:rPr>
          <w:sz w:val="24"/>
          <w:vertAlign w:val="superscript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encourage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resistant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acacia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1"/>
        <w:ind w:left="806"/>
        <w:rPr>
          <w:sz w:val="24"/>
        </w:rPr>
      </w:pP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5"/>
          <w:sz w:val="24"/>
        </w:rPr>
        <w:t xml:space="preserve"> </w:t>
      </w:r>
      <w:r>
        <w:rPr>
          <w:sz w:val="24"/>
        </w:rPr>
        <w:t>allows fairly</w:t>
      </w:r>
      <w:r>
        <w:rPr>
          <w:spacing w:val="-5"/>
          <w:sz w:val="24"/>
        </w:rPr>
        <w:t xml:space="preserve"> </w:t>
      </w:r>
      <w:r>
        <w:rPr>
          <w:sz w:val="24"/>
        </w:rPr>
        <w:t>high transpiration.</w:t>
      </w:r>
    </w:p>
    <w:p w:rsidR="00393B54" w:rsidRDefault="00574D45">
      <w:pPr>
        <w:ind w:left="720" w:right="594"/>
        <w:rPr>
          <w:sz w:val="24"/>
        </w:rPr>
      </w:pPr>
      <w:r>
        <w:rPr>
          <w:b/>
          <w:sz w:val="24"/>
        </w:rPr>
        <w:t>Occurrence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fairly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fertile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porous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soils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drain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57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tap </w:t>
      </w:r>
      <w:r>
        <w:rPr>
          <w:sz w:val="24"/>
        </w:rPr>
        <w:t>roots.</w:t>
      </w:r>
    </w:p>
    <w:p w:rsidR="00393B54" w:rsidRDefault="00574D45">
      <w:pPr>
        <w:pStyle w:val="BodyText"/>
        <w:ind w:right="656"/>
      </w:pPr>
      <w:r>
        <w:rPr>
          <w:b/>
        </w:rPr>
        <w:t xml:space="preserve">Relief. </w:t>
      </w:r>
      <w:r>
        <w:t>The occurrence of low lying plateau areas has favored the growth of Miombo woodland</w:t>
      </w:r>
      <w:r>
        <w:rPr>
          <w:spacing w:val="-57"/>
        </w:rPr>
        <w:t xml:space="preserve"> </w:t>
      </w:r>
      <w:r>
        <w:t>vegetation.</w:t>
      </w:r>
    </w:p>
    <w:p w:rsidR="00393B54" w:rsidRDefault="00574D45">
      <w:pPr>
        <w:pStyle w:val="BodyText"/>
        <w:ind w:right="881"/>
      </w:pPr>
      <w:r>
        <w:rPr>
          <w:b/>
        </w:rPr>
        <w:t>Low altitude</w:t>
      </w:r>
      <w:r>
        <w:rPr>
          <w:b/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1500 meters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has encouraged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savanna</w:t>
      </w:r>
      <w:r>
        <w:rPr>
          <w:spacing w:val="-57"/>
        </w:rPr>
        <w:t xml:space="preserve"> </w:t>
      </w:r>
      <w:r>
        <w:t>woodland.</w:t>
      </w:r>
    </w:p>
    <w:p w:rsidR="00393B54" w:rsidRDefault="00574D45">
      <w:pPr>
        <w:pStyle w:val="BodyText"/>
        <w:ind w:right="785"/>
      </w:pPr>
      <w:r>
        <w:rPr>
          <w:b/>
        </w:rPr>
        <w:t>Drainage.</w:t>
      </w:r>
      <w:r>
        <w:rPr>
          <w:b/>
          <w:spacing w:val="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lack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l</w:t>
      </w:r>
      <w:r>
        <w:t>eads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drainage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encourages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Miombo woodland.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Biotic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factors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example;</w:t>
      </w:r>
    </w:p>
    <w:p w:rsidR="00393B54" w:rsidRDefault="00393B54">
      <w:pPr>
        <w:rPr>
          <w:sz w:val="24"/>
        </w:rPr>
        <w:sectPr w:rsidR="00393B54">
          <w:headerReference w:type="default" r:id="rId333"/>
          <w:footerReference w:type="default" r:id="rId33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ind w:right="665"/>
      </w:pPr>
      <w:r>
        <w:lastRenderedPageBreak/>
        <w:t>Nagana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sleeping</w:t>
      </w:r>
      <w:r>
        <w:rPr>
          <w:spacing w:val="-5"/>
        </w:rPr>
        <w:t xml:space="preserve"> </w:t>
      </w:r>
      <w:r>
        <w:t>sickness</w:t>
      </w:r>
      <w:r>
        <w:rPr>
          <w:spacing w:val="-1"/>
        </w:rPr>
        <w:t xml:space="preserve"> </w:t>
      </w:r>
      <w:r>
        <w:t>deter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interference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deforestation</w:t>
      </w:r>
      <w:r>
        <w:rPr>
          <w:spacing w:val="-1"/>
        </w:rPr>
        <w:t xml:space="preserve"> </w:t>
      </w:r>
      <w:r>
        <w:t>hence continuous</w:t>
      </w:r>
      <w:r>
        <w:rPr>
          <w:spacing w:val="-57"/>
        </w:rPr>
        <w:t xml:space="preserve"> </w:t>
      </w:r>
      <w:r>
        <w:t>existence</w:t>
      </w:r>
      <w:r>
        <w:rPr>
          <w:spacing w:val="-2"/>
        </w:rPr>
        <w:t xml:space="preserve"> </w:t>
      </w:r>
      <w:r>
        <w:t>of savanna</w:t>
      </w:r>
      <w:r>
        <w:rPr>
          <w:spacing w:val="1"/>
        </w:rPr>
        <w:t xml:space="preserve"> </w:t>
      </w:r>
      <w:r>
        <w:t>woodland.</w:t>
      </w:r>
    </w:p>
    <w:p w:rsidR="00393B54" w:rsidRDefault="00574D45">
      <w:pPr>
        <w:pStyle w:val="BodyText"/>
        <w:ind w:right="169"/>
      </w:pPr>
      <w:r>
        <w:rPr>
          <w:b/>
        </w:rPr>
        <w:t xml:space="preserve">Man’s activities </w:t>
      </w:r>
      <w:r>
        <w:t>such as logging, charcoal burning, mining and agricultural expansion</w:t>
      </w:r>
      <w:r>
        <w:rPr>
          <w:spacing w:val="60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tropical forests has led to degradation and changing of these forests into savanna woodland.</w:t>
      </w:r>
      <w:r>
        <w:rPr>
          <w:spacing w:val="1"/>
        </w:rPr>
        <w:t xml:space="preserve"> </w:t>
      </w:r>
      <w:r>
        <w:rPr>
          <w:b/>
        </w:rPr>
        <w:t>Governme</w:t>
      </w:r>
      <w:r>
        <w:rPr>
          <w:b/>
        </w:rPr>
        <w:t xml:space="preserve">nt policy </w:t>
      </w:r>
      <w:r>
        <w:t>creating of national parks and forest reserves for ecological functions has led to</w:t>
      </w:r>
      <w:r>
        <w:rPr>
          <w:spacing w:val="-57"/>
        </w:rPr>
        <w:t xml:space="preserve"> </w:t>
      </w:r>
      <w:r>
        <w:t>protection and regeneration of formally degraded savanna wood lands for example Murchison falls</w:t>
      </w:r>
      <w:r>
        <w:rPr>
          <w:spacing w:val="1"/>
        </w:rPr>
        <w:t xml:space="preserve"> </w:t>
      </w:r>
      <w:r>
        <w:t>national</w:t>
      </w:r>
      <w:r>
        <w:rPr>
          <w:spacing w:val="-1"/>
        </w:rPr>
        <w:t xml:space="preserve"> </w:t>
      </w:r>
      <w:r>
        <w:t>park,</w:t>
      </w:r>
      <w:r>
        <w:rPr>
          <w:spacing w:val="-1"/>
        </w:rPr>
        <w:t xml:space="preserve"> </w:t>
      </w:r>
      <w:r>
        <w:t>Queen</w:t>
      </w:r>
      <w:r>
        <w:rPr>
          <w:spacing w:val="-1"/>
        </w:rPr>
        <w:t xml:space="preserve"> </w:t>
      </w:r>
      <w:r>
        <w:t>Elizabeth national</w:t>
      </w:r>
      <w:r>
        <w:rPr>
          <w:spacing w:val="-1"/>
        </w:rPr>
        <w:t xml:space="preserve"> </w:t>
      </w:r>
      <w:r>
        <w:t>park, Tsavo, Masai</w:t>
      </w:r>
      <w:r>
        <w:rPr>
          <w:spacing w:val="-1"/>
        </w:rPr>
        <w:t xml:space="preserve"> </w:t>
      </w:r>
      <w:r>
        <w:t>Mara and</w:t>
      </w:r>
      <w:r>
        <w:t xml:space="preserve"> Serengeti</w:t>
      </w:r>
      <w:r>
        <w:rPr>
          <w:spacing w:val="-1"/>
        </w:rPr>
        <w:t xml:space="preserve"> </w:t>
      </w:r>
      <w:r>
        <w:t>national</w:t>
      </w:r>
      <w:r>
        <w:rPr>
          <w:spacing w:val="-1"/>
        </w:rPr>
        <w:t xml:space="preserve"> </w:t>
      </w:r>
      <w:r>
        <w:t>parks.</w:t>
      </w:r>
    </w:p>
    <w:p w:rsidR="00393B54" w:rsidRDefault="00574D45">
      <w:pPr>
        <w:pStyle w:val="Heading1"/>
        <w:spacing w:before="5" w:line="240" w:lineRule="auto"/>
        <w:ind w:left="3648"/>
      </w:pPr>
      <w:r>
        <w:t>MEDITERRANEAN</w:t>
      </w:r>
      <w:r>
        <w:rPr>
          <w:spacing w:val="-3"/>
        </w:rPr>
        <w:t xml:space="preserve"> </w:t>
      </w:r>
      <w:r>
        <w:t>VEGETATION</w:t>
      </w:r>
    </w:p>
    <w:p w:rsidR="00393B54" w:rsidRDefault="00574D45">
      <w:pPr>
        <w:pStyle w:val="ListParagraph"/>
        <w:numPr>
          <w:ilvl w:val="0"/>
          <w:numId w:val="101"/>
        </w:numPr>
        <w:tabs>
          <w:tab w:val="left" w:pos="1001"/>
        </w:tabs>
        <w:rPr>
          <w:b/>
          <w:sz w:val="24"/>
        </w:rPr>
      </w:pPr>
      <w:r>
        <w:rPr>
          <w:b/>
          <w:sz w:val="24"/>
        </w:rPr>
        <w:t>Describe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Mediterranean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vegetation</w:t>
      </w:r>
    </w:p>
    <w:p w:rsidR="00393B54" w:rsidRDefault="00574D45">
      <w:pPr>
        <w:pStyle w:val="Heading1"/>
        <w:numPr>
          <w:ilvl w:val="0"/>
          <w:numId w:val="101"/>
        </w:numPr>
        <w:tabs>
          <w:tab w:val="left" w:pos="1074"/>
        </w:tabs>
        <w:spacing w:line="240" w:lineRule="auto"/>
        <w:ind w:left="720" w:right="2324" w:firstLine="0"/>
      </w:pP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Mediterranean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in Africa.</w:t>
      </w:r>
      <w:r>
        <w:rPr>
          <w:spacing w:val="-57"/>
        </w:rPr>
        <w:t xml:space="preserve"> </w:t>
      </w:r>
      <w:r>
        <w:t>Approach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spacing w:line="271" w:lineRule="exact"/>
        <w:ind w:left="90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Mediterranean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Mediterranean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0"/>
          <w:numId w:val="27"/>
        </w:numPr>
        <w:tabs>
          <w:tab w:val="left" w:pos="899"/>
          <w:tab w:val="left" w:pos="900"/>
        </w:tabs>
        <w:ind w:left="90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factors</w:t>
      </w:r>
      <w:r>
        <w:rPr>
          <w:spacing w:val="-1"/>
          <w:sz w:val="24"/>
        </w:rPr>
        <w:t xml:space="preserve"> </w:t>
      </w:r>
      <w:r>
        <w:rPr>
          <w:sz w:val="24"/>
        </w:rPr>
        <w:t>which have</w:t>
      </w:r>
      <w:r>
        <w:rPr>
          <w:spacing w:val="-2"/>
          <w:sz w:val="24"/>
        </w:rPr>
        <w:t xml:space="preserve"> </w:t>
      </w:r>
      <w:r>
        <w:rPr>
          <w:sz w:val="24"/>
        </w:rPr>
        <w:t>favored the growth of</w:t>
      </w:r>
      <w:r>
        <w:rPr>
          <w:spacing w:val="-1"/>
          <w:sz w:val="24"/>
        </w:rPr>
        <w:t xml:space="preserve"> </w:t>
      </w:r>
      <w:r>
        <w:rPr>
          <w:sz w:val="24"/>
        </w:rPr>
        <w:t>this type</w:t>
      </w:r>
      <w:r>
        <w:rPr>
          <w:spacing w:val="-2"/>
          <w:sz w:val="24"/>
        </w:rPr>
        <w:t xml:space="preserve"> </w:t>
      </w:r>
      <w:r>
        <w:rPr>
          <w:sz w:val="24"/>
        </w:rPr>
        <w:t>of vegetation</w:t>
      </w:r>
    </w:p>
    <w:p w:rsidR="00393B54" w:rsidRDefault="00574D45">
      <w:pPr>
        <w:pStyle w:val="Heading1"/>
        <w:spacing w:before="6"/>
      </w:pPr>
      <w:r>
        <w:t>Answer</w:t>
      </w:r>
      <w:r>
        <w:rPr>
          <w:spacing w:val="-1"/>
        </w:rPr>
        <w:t xml:space="preserve"> </w:t>
      </w:r>
      <w:r>
        <w:t>guide</w:t>
      </w:r>
    </w:p>
    <w:p w:rsidR="00393B54" w:rsidRDefault="00574D45">
      <w:pPr>
        <w:pStyle w:val="BodyText"/>
        <w:ind w:right="366"/>
      </w:pPr>
      <w:r>
        <w:t>Mediterranean type of vegetation occurs on the west coast of continents in the mid-latitudes for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California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Chile;</w:t>
      </w:r>
      <w:r>
        <w:rPr>
          <w:spacing w:val="-1"/>
        </w:rPr>
        <w:t xml:space="preserve"> </w:t>
      </w:r>
      <w:r>
        <w:t>and low</w:t>
      </w:r>
      <w:r>
        <w:rPr>
          <w:spacing w:val="-1"/>
        </w:rPr>
        <w:t xml:space="preserve"> </w:t>
      </w:r>
      <w:r>
        <w:t>lands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 Mediterranean</w:t>
      </w:r>
      <w:r>
        <w:rPr>
          <w:spacing w:val="-57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basin and the</w:t>
      </w:r>
      <w:r>
        <w:rPr>
          <w:spacing w:val="-1"/>
        </w:rPr>
        <w:t xml:space="preserve"> </w:t>
      </w:r>
      <w:r>
        <w:t>Western Cape</w:t>
      </w:r>
      <w:r>
        <w:rPr>
          <w:spacing w:val="-2"/>
        </w:rPr>
        <w:t xml:space="preserve"> </w:t>
      </w:r>
      <w:r>
        <w:t>Province</w:t>
      </w:r>
      <w:r>
        <w:rPr>
          <w:spacing w:val="-1"/>
        </w:rPr>
        <w:t xml:space="preserve"> </w:t>
      </w:r>
      <w:r>
        <w:t>of South Africa.</w:t>
      </w:r>
    </w:p>
    <w:p w:rsidR="00393B54" w:rsidRDefault="00574D45">
      <w:pPr>
        <w:pStyle w:val="Heading1"/>
        <w:spacing w:before="2"/>
      </w:pPr>
      <w:r>
        <w:t>Characteristics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Mediterranean</w:t>
      </w:r>
      <w:r>
        <w:rPr>
          <w:spacing w:val="-2"/>
        </w:rPr>
        <w:t xml:space="preserve"> </w:t>
      </w:r>
      <w:r>
        <w:t>vegetation;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63" w:firstLine="0"/>
        <w:rPr>
          <w:sz w:val="24"/>
        </w:rPr>
      </w:pPr>
      <w:r>
        <w:rPr>
          <w:sz w:val="24"/>
        </w:rPr>
        <w:t>Mediterranean</w:t>
      </w:r>
      <w:r>
        <w:rPr>
          <w:spacing w:val="-2"/>
          <w:sz w:val="24"/>
        </w:rPr>
        <w:t xml:space="preserve"> </w:t>
      </w:r>
      <w:r>
        <w:rPr>
          <w:sz w:val="24"/>
        </w:rPr>
        <w:t>forests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broad</w:t>
      </w:r>
      <w:r>
        <w:rPr>
          <w:spacing w:val="-1"/>
          <w:sz w:val="24"/>
        </w:rPr>
        <w:t xml:space="preserve"> </w:t>
      </w:r>
      <w:r>
        <w:rPr>
          <w:sz w:val="24"/>
        </w:rPr>
        <w:t>leaves and</w:t>
      </w:r>
      <w:r>
        <w:rPr>
          <w:spacing w:val="-1"/>
          <w:sz w:val="24"/>
        </w:rPr>
        <w:t xml:space="preserve"> </w:t>
      </w:r>
      <w:r>
        <w:rPr>
          <w:sz w:val="24"/>
        </w:rPr>
        <w:t>evergreen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oak, eucalyptus,</w:t>
      </w:r>
      <w:r>
        <w:rPr>
          <w:spacing w:val="-1"/>
          <w:sz w:val="24"/>
        </w:rPr>
        <w:t xml:space="preserve"> </w:t>
      </w:r>
      <w:r>
        <w:rPr>
          <w:sz w:val="24"/>
        </w:rPr>
        <w:t>cork</w:t>
      </w:r>
      <w:r>
        <w:rPr>
          <w:spacing w:val="-2"/>
          <w:sz w:val="24"/>
        </w:rPr>
        <w:t xml:space="preserve"> </w:t>
      </w:r>
      <w:r>
        <w:rPr>
          <w:sz w:val="24"/>
        </w:rPr>
        <w:t>oak,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-57"/>
          <w:sz w:val="24"/>
        </w:rPr>
        <w:t xml:space="preserve"> </w:t>
      </w:r>
      <w:r>
        <w:rPr>
          <w:sz w:val="24"/>
        </w:rPr>
        <w:t>wood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wetter</w:t>
      </w:r>
      <w:r>
        <w:rPr>
          <w:spacing w:val="1"/>
          <w:sz w:val="24"/>
        </w:rPr>
        <w:t xml:space="preserve"> </w:t>
      </w:r>
      <w:r>
        <w:rPr>
          <w:sz w:val="24"/>
        </w:rPr>
        <w:t>winters and</w:t>
      </w:r>
      <w:r>
        <w:rPr>
          <w:spacing w:val="-1"/>
          <w:sz w:val="24"/>
        </w:rPr>
        <w:t xml:space="preserve"> </w:t>
      </w:r>
      <w:r>
        <w:rPr>
          <w:sz w:val="24"/>
        </w:rPr>
        <w:t>withstand the</w:t>
      </w:r>
      <w:r>
        <w:rPr>
          <w:spacing w:val="-1"/>
          <w:sz w:val="24"/>
        </w:rPr>
        <w:t xml:space="preserve"> </w:t>
      </w:r>
      <w:r>
        <w:rPr>
          <w:sz w:val="24"/>
        </w:rPr>
        <w:t>hot</w:t>
      </w:r>
      <w:r>
        <w:rPr>
          <w:spacing w:val="2"/>
          <w:sz w:val="24"/>
        </w:rPr>
        <w:t xml:space="preserve"> </w:t>
      </w:r>
      <w:r>
        <w:rPr>
          <w:sz w:val="24"/>
        </w:rPr>
        <w:t>and dry</w:t>
      </w:r>
      <w:r>
        <w:rPr>
          <w:spacing w:val="-5"/>
          <w:sz w:val="24"/>
        </w:rPr>
        <w:t xml:space="preserve"> </w:t>
      </w:r>
      <w:r>
        <w:rPr>
          <w:sz w:val="24"/>
        </w:rPr>
        <w:t>summer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52" w:firstLine="0"/>
        <w:rPr>
          <w:sz w:val="24"/>
        </w:rPr>
      </w:pP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woody</w:t>
      </w:r>
      <w:r>
        <w:rPr>
          <w:spacing w:val="-3"/>
          <w:sz w:val="24"/>
        </w:rPr>
        <w:t xml:space="preserve"> </w:t>
      </w:r>
      <w:r>
        <w:rPr>
          <w:sz w:val="24"/>
        </w:rPr>
        <w:t>vegetation in Mediterranean</w:t>
      </w:r>
      <w:r>
        <w:rPr>
          <w:spacing w:val="1"/>
          <w:sz w:val="24"/>
        </w:rPr>
        <w:t xml:space="preserve"> </w:t>
      </w:r>
      <w:r>
        <w:rPr>
          <w:sz w:val="24"/>
        </w:rPr>
        <w:t>has small shiny</w:t>
      </w:r>
      <w:r>
        <w:rPr>
          <w:spacing w:val="-5"/>
          <w:sz w:val="24"/>
        </w:rPr>
        <w:t xml:space="preserve"> </w:t>
      </w:r>
      <w:r>
        <w:rPr>
          <w:sz w:val="24"/>
        </w:rPr>
        <w:t>waxy</w:t>
      </w:r>
      <w:r>
        <w:rPr>
          <w:spacing w:val="-5"/>
          <w:sz w:val="24"/>
        </w:rPr>
        <w:t xml:space="preserve"> </w:t>
      </w:r>
      <w:r>
        <w:rPr>
          <w:sz w:val="24"/>
        </w:rPr>
        <w:t>leaves 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1"/>
          <w:sz w:val="24"/>
        </w:rPr>
        <w:t xml:space="preserve"> </w:t>
      </w:r>
      <w:r>
        <w:rPr>
          <w:sz w:val="24"/>
        </w:rPr>
        <w:t>water loss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transpiration during</w:t>
      </w:r>
      <w:r>
        <w:rPr>
          <w:spacing w:val="-3"/>
          <w:sz w:val="24"/>
        </w:rPr>
        <w:t xml:space="preserve"> </w:t>
      </w:r>
      <w:r>
        <w:rPr>
          <w:sz w:val="24"/>
        </w:rPr>
        <w:t>the hot dry</w:t>
      </w:r>
      <w:r>
        <w:rPr>
          <w:spacing w:val="-5"/>
          <w:sz w:val="24"/>
        </w:rPr>
        <w:t xml:space="preserve"> </w:t>
      </w:r>
      <w:r>
        <w:rPr>
          <w:sz w:val="24"/>
        </w:rPr>
        <w:t>summer months.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308" w:firstLine="0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1"/>
          <w:sz w:val="24"/>
        </w:rPr>
        <w:t xml:space="preserve"> </w:t>
      </w:r>
      <w:r>
        <w:rPr>
          <w:sz w:val="24"/>
        </w:rPr>
        <w:t>grape</w:t>
      </w:r>
      <w:r>
        <w:rPr>
          <w:spacing w:val="-2"/>
          <w:sz w:val="24"/>
        </w:rPr>
        <w:t xml:space="preserve"> </w:t>
      </w:r>
      <w:r>
        <w:rPr>
          <w:sz w:val="24"/>
        </w:rPr>
        <w:t>vine have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tap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system which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plants</w:t>
      </w:r>
      <w:r>
        <w:rPr>
          <w:spacing w:val="-1"/>
          <w:sz w:val="24"/>
        </w:rPr>
        <w:t xml:space="preserve"> </w:t>
      </w:r>
      <w:r>
        <w:rPr>
          <w:sz w:val="24"/>
        </w:rPr>
        <w:t>draw</w:t>
      </w:r>
      <w:r>
        <w:rPr>
          <w:spacing w:val="-57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deep underground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 hot dry</w:t>
      </w:r>
      <w:r>
        <w:rPr>
          <w:spacing w:val="-5"/>
          <w:sz w:val="24"/>
        </w:rPr>
        <w:t xml:space="preserve"> </w:t>
      </w:r>
      <w:r>
        <w:rPr>
          <w:sz w:val="24"/>
        </w:rPr>
        <w:t>summer season.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plants have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fleshy</w:t>
      </w:r>
      <w:r>
        <w:rPr>
          <w:spacing w:val="-5"/>
          <w:sz w:val="24"/>
        </w:rPr>
        <w:t xml:space="preserve"> </w:t>
      </w:r>
      <w:r>
        <w:rPr>
          <w:sz w:val="24"/>
        </w:rPr>
        <w:t>bulbous roots to store</w:t>
      </w:r>
      <w:r>
        <w:rPr>
          <w:spacing w:val="-1"/>
          <w:sz w:val="24"/>
        </w:rPr>
        <w:t xml:space="preserve"> </w:t>
      </w:r>
      <w:r>
        <w:rPr>
          <w:sz w:val="24"/>
        </w:rPr>
        <w:t>water for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in hot and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5"/>
          <w:sz w:val="24"/>
        </w:rPr>
        <w:t xml:space="preserve"> </w:t>
      </w:r>
      <w:r>
        <w:rPr>
          <w:sz w:val="24"/>
        </w:rPr>
        <w:t>summer.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cork</w:t>
      </w:r>
      <w:r>
        <w:rPr>
          <w:spacing w:val="1"/>
          <w:sz w:val="24"/>
        </w:rPr>
        <w:t xml:space="preserve"> </w:t>
      </w:r>
      <w:r>
        <w:rPr>
          <w:sz w:val="24"/>
        </w:rPr>
        <w:t>oak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rough</w:t>
      </w:r>
      <w:r>
        <w:rPr>
          <w:spacing w:val="-1"/>
          <w:sz w:val="24"/>
        </w:rPr>
        <w:t xml:space="preserve"> </w:t>
      </w:r>
      <w:r>
        <w:rPr>
          <w:sz w:val="24"/>
        </w:rPr>
        <w:t>barks 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summer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974" w:firstLine="0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sweet-smelling</w:t>
      </w:r>
      <w:r>
        <w:rPr>
          <w:spacing w:val="-3"/>
          <w:sz w:val="24"/>
        </w:rPr>
        <w:t xml:space="preserve"> </w:t>
      </w:r>
      <w:r>
        <w:rPr>
          <w:sz w:val="24"/>
        </w:rPr>
        <w:t>herbs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shrubs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lavender,</w:t>
      </w:r>
      <w:r>
        <w:rPr>
          <w:spacing w:val="-1"/>
          <w:sz w:val="24"/>
        </w:rPr>
        <w:t xml:space="preserve"> </w:t>
      </w:r>
      <w:r>
        <w:rPr>
          <w:sz w:val="24"/>
        </w:rPr>
        <w:t>rose</w:t>
      </w:r>
      <w:r>
        <w:rPr>
          <w:spacing w:val="-1"/>
          <w:sz w:val="24"/>
        </w:rPr>
        <w:t xml:space="preserve"> </w:t>
      </w:r>
      <w:r>
        <w:rPr>
          <w:sz w:val="24"/>
        </w:rPr>
        <w:t>Mary,</w:t>
      </w:r>
      <w:r>
        <w:rPr>
          <w:spacing w:val="-1"/>
          <w:sz w:val="24"/>
        </w:rPr>
        <w:t xml:space="preserve"> </w:t>
      </w:r>
      <w:r>
        <w:rPr>
          <w:sz w:val="24"/>
        </w:rPr>
        <w:t>thymes,</w:t>
      </w:r>
      <w:r>
        <w:rPr>
          <w:spacing w:val="-1"/>
          <w:sz w:val="24"/>
        </w:rPr>
        <w:t xml:space="preserve"> </w:t>
      </w:r>
      <w:r>
        <w:rPr>
          <w:sz w:val="24"/>
        </w:rPr>
        <w:t>thyme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oleander.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cone</w:t>
      </w:r>
      <w:r>
        <w:rPr>
          <w:spacing w:val="-2"/>
          <w:sz w:val="24"/>
        </w:rPr>
        <w:t xml:space="preserve"> </w:t>
      </w:r>
      <w:r>
        <w:rPr>
          <w:sz w:val="24"/>
        </w:rPr>
        <w:t>shaped especially</w:t>
      </w:r>
      <w:r>
        <w:rPr>
          <w:spacing w:val="-6"/>
          <w:sz w:val="24"/>
        </w:rPr>
        <w:t xml:space="preserve"> </w:t>
      </w:r>
      <w:r>
        <w:rPr>
          <w:sz w:val="24"/>
        </w:rPr>
        <w:t>pine.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flat</w:t>
      </w:r>
      <w:r>
        <w:rPr>
          <w:spacing w:val="-1"/>
          <w:sz w:val="24"/>
        </w:rPr>
        <w:t xml:space="preserve"> </w:t>
      </w:r>
      <w:r>
        <w:rPr>
          <w:sz w:val="24"/>
        </w:rPr>
        <w:t>topped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 cork</w:t>
      </w:r>
      <w:r>
        <w:rPr>
          <w:spacing w:val="-1"/>
          <w:sz w:val="24"/>
        </w:rPr>
        <w:t xml:space="preserve"> </w:t>
      </w:r>
      <w:r>
        <w:rPr>
          <w:sz w:val="24"/>
        </w:rPr>
        <w:t>oak.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325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places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mixed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deciduous</w:t>
      </w:r>
      <w:r>
        <w:rPr>
          <w:spacing w:val="-2"/>
          <w:sz w:val="24"/>
        </w:rPr>
        <w:t xml:space="preserve"> </w:t>
      </w:r>
      <w:r>
        <w:rPr>
          <w:sz w:val="24"/>
        </w:rPr>
        <w:t>trees,</w:t>
      </w:r>
      <w:r>
        <w:rPr>
          <w:spacing w:val="-1"/>
          <w:sz w:val="24"/>
        </w:rPr>
        <w:t xml:space="preserve"> </w:t>
      </w:r>
      <w:r>
        <w:rPr>
          <w:sz w:val="24"/>
        </w:rPr>
        <w:t>coniferous,</w:t>
      </w:r>
      <w:r>
        <w:rPr>
          <w:spacing w:val="-1"/>
          <w:sz w:val="24"/>
        </w:rPr>
        <w:t xml:space="preserve"> </w:t>
      </w:r>
      <w:r>
        <w:rPr>
          <w:sz w:val="24"/>
        </w:rPr>
        <w:t>tough grass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dwarf</w:t>
      </w:r>
      <w:r>
        <w:rPr>
          <w:spacing w:val="-3"/>
          <w:sz w:val="24"/>
        </w:rPr>
        <w:t xml:space="preserve"> </w:t>
      </w:r>
      <w:r>
        <w:rPr>
          <w:sz w:val="24"/>
        </w:rPr>
        <w:t>trees.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trees have</w:t>
      </w:r>
      <w:r>
        <w:rPr>
          <w:spacing w:val="-1"/>
          <w:sz w:val="24"/>
        </w:rPr>
        <w:t xml:space="preserve"> </w:t>
      </w:r>
      <w:r>
        <w:rPr>
          <w:sz w:val="24"/>
        </w:rPr>
        <w:t>compact weedy</w:t>
      </w:r>
      <w:r>
        <w:rPr>
          <w:spacing w:val="-5"/>
          <w:sz w:val="24"/>
        </w:rPr>
        <w:t xml:space="preserve"> </w:t>
      </w:r>
      <w:r>
        <w:rPr>
          <w:sz w:val="24"/>
        </w:rPr>
        <w:t>stems, bushy</w:t>
      </w:r>
      <w:r>
        <w:rPr>
          <w:spacing w:val="-5"/>
          <w:sz w:val="24"/>
        </w:rPr>
        <w:t xml:space="preserve"> </w:t>
      </w:r>
      <w:r>
        <w:rPr>
          <w:sz w:val="24"/>
        </w:rPr>
        <w:t>scrubs with</w:t>
      </w:r>
      <w:r>
        <w:rPr>
          <w:spacing w:val="-1"/>
          <w:sz w:val="24"/>
        </w:rPr>
        <w:t xml:space="preserve"> </w:t>
      </w:r>
      <w:r>
        <w:rPr>
          <w:sz w:val="24"/>
        </w:rPr>
        <w:t>dense thickets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768" w:firstLine="0"/>
        <w:rPr>
          <w:sz w:val="24"/>
        </w:rPr>
      </w:pPr>
      <w:r>
        <w:rPr>
          <w:sz w:val="24"/>
        </w:rPr>
        <w:t>Short</w:t>
      </w:r>
      <w:r>
        <w:rPr>
          <w:spacing w:val="-2"/>
          <w:sz w:val="24"/>
        </w:rPr>
        <w:t xml:space="preserve"> </w:t>
      </w:r>
      <w:r>
        <w:rPr>
          <w:sz w:val="24"/>
        </w:rPr>
        <w:t>grass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Mediterranean</w:t>
      </w:r>
      <w:r>
        <w:rPr>
          <w:spacing w:val="-1"/>
          <w:sz w:val="24"/>
        </w:rPr>
        <w:t xml:space="preserve"> </w:t>
      </w:r>
      <w:r>
        <w:rPr>
          <w:sz w:val="24"/>
        </w:rPr>
        <w:t>basin,</w:t>
      </w:r>
      <w:r>
        <w:rPr>
          <w:spacing w:val="-1"/>
          <w:sz w:val="24"/>
        </w:rPr>
        <w:t xml:space="preserve"> </w:t>
      </w:r>
      <w:r>
        <w:rPr>
          <w:sz w:val="24"/>
        </w:rPr>
        <w:t>grass</w:t>
      </w:r>
      <w:r>
        <w:rPr>
          <w:spacing w:val="-2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California,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57"/>
          <w:sz w:val="24"/>
        </w:rPr>
        <w:t xml:space="preserve"> </w:t>
      </w:r>
      <w:r>
        <w:rPr>
          <w:sz w:val="24"/>
        </w:rPr>
        <w:t>valley</w:t>
      </w:r>
      <w:r>
        <w:rPr>
          <w:spacing w:val="-3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Heading1"/>
        <w:spacing w:before="8" w:line="235" w:lineRule="auto"/>
        <w:ind w:right="1356" w:firstLine="1234"/>
        <w:rPr>
          <w:b w:val="0"/>
        </w:rPr>
      </w:pPr>
      <w:r>
        <w:t>Factors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favoring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Mediterranean</w:t>
      </w:r>
      <w:r>
        <w:rPr>
          <w:spacing w:val="-2"/>
        </w:rPr>
        <w:t xml:space="preserve"> </w:t>
      </w:r>
      <w:r>
        <w:t>vegetation</w:t>
      </w:r>
      <w:r>
        <w:rPr>
          <w:spacing w:val="-57"/>
        </w:rPr>
        <w:t xml:space="preserve"> </w:t>
      </w:r>
      <w:r>
        <w:t>Climate-t</w:t>
      </w:r>
      <w:r>
        <w:rPr>
          <w:b w:val="0"/>
        </w:rPr>
        <w:t>hat</w:t>
      </w:r>
      <w:r>
        <w:rPr>
          <w:b w:val="0"/>
          <w:spacing w:val="-1"/>
        </w:rPr>
        <w:t xml:space="preserve"> </w:t>
      </w:r>
      <w:r>
        <w:rPr>
          <w:b w:val="0"/>
        </w:rPr>
        <w:t>is;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before="2"/>
        <w:ind w:left="806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have hot and</w:t>
      </w:r>
      <w:r>
        <w:rPr>
          <w:spacing w:val="1"/>
          <w:sz w:val="24"/>
        </w:rPr>
        <w:t xml:space="preserve"> </w:t>
      </w:r>
      <w:r>
        <w:rPr>
          <w:sz w:val="24"/>
        </w:rPr>
        <w:t>dry</w:t>
      </w:r>
      <w:r>
        <w:rPr>
          <w:spacing w:val="-4"/>
          <w:sz w:val="24"/>
        </w:rPr>
        <w:t xml:space="preserve"> </w:t>
      </w:r>
      <w:r>
        <w:rPr>
          <w:sz w:val="24"/>
        </w:rPr>
        <w:t>summers of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25</w:t>
      </w:r>
      <w:r>
        <w:rPr>
          <w:sz w:val="24"/>
          <w:vertAlign w:val="superscript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Cool and moist rainy</w:t>
      </w:r>
      <w:r>
        <w:rPr>
          <w:spacing w:val="-8"/>
          <w:sz w:val="24"/>
        </w:rPr>
        <w:t xml:space="preserve"> </w:t>
      </w:r>
      <w:r>
        <w:rPr>
          <w:sz w:val="24"/>
        </w:rPr>
        <w:t>winters of about 12</w:t>
      </w:r>
      <w:r>
        <w:rPr>
          <w:sz w:val="24"/>
          <w:vertAlign w:val="superscript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576" w:firstLine="0"/>
        <w:rPr>
          <w:sz w:val="24"/>
        </w:rPr>
      </w:pP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annual</w:t>
      </w:r>
      <w:r>
        <w:rPr>
          <w:spacing w:val="1"/>
          <w:sz w:val="24"/>
        </w:rPr>
        <w:t xml:space="preserve"> </w:t>
      </w:r>
      <w:r>
        <w:rPr>
          <w:sz w:val="24"/>
        </w:rPr>
        <w:t>rain fall</w:t>
      </w:r>
      <w:r>
        <w:rPr>
          <w:sz w:val="24"/>
        </w:rPr>
        <w:t xml:space="preserve"> of</w:t>
      </w:r>
      <w:r>
        <w:rPr>
          <w:spacing w:val="-2"/>
          <w:sz w:val="24"/>
        </w:rPr>
        <w:t xml:space="preserve"> </w:t>
      </w:r>
      <w:r>
        <w:rPr>
          <w:sz w:val="24"/>
        </w:rPr>
        <w:t>about 500mm -750mm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onshore</w:t>
      </w:r>
      <w:r>
        <w:rPr>
          <w:spacing w:val="-1"/>
          <w:sz w:val="24"/>
        </w:rPr>
        <w:t xml:space="preserve"> </w:t>
      </w:r>
      <w:r>
        <w:rPr>
          <w:sz w:val="24"/>
        </w:rPr>
        <w:t>westerly</w:t>
      </w:r>
      <w:r>
        <w:rPr>
          <w:spacing w:val="-6"/>
          <w:sz w:val="24"/>
        </w:rPr>
        <w:t xml:space="preserve"> </w:t>
      </w:r>
      <w:r>
        <w:rPr>
          <w:sz w:val="24"/>
        </w:rPr>
        <w:t>winds blow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winter</w:t>
      </w:r>
      <w:r>
        <w:rPr>
          <w:spacing w:val="-3"/>
          <w:sz w:val="24"/>
        </w:rPr>
        <w:t xml:space="preserve"> </w:t>
      </w:r>
      <w:r>
        <w:rPr>
          <w:sz w:val="24"/>
        </w:rPr>
        <w:t>bring</w:t>
      </w:r>
      <w:r>
        <w:rPr>
          <w:spacing w:val="-3"/>
          <w:sz w:val="24"/>
        </w:rPr>
        <w:t xml:space="preserve"> </w:t>
      </w:r>
      <w:r>
        <w:rPr>
          <w:sz w:val="24"/>
        </w:rPr>
        <w:t>cyclonic</w:t>
      </w:r>
      <w:r>
        <w:rPr>
          <w:spacing w:val="1"/>
          <w:sz w:val="24"/>
        </w:rPr>
        <w:t xml:space="preserve"> </w:t>
      </w:r>
      <w:r>
        <w:rPr>
          <w:sz w:val="24"/>
        </w:rPr>
        <w:t>rain.</w:t>
      </w:r>
    </w:p>
    <w:p w:rsidR="00393B54" w:rsidRDefault="00574D45">
      <w:pPr>
        <w:ind w:left="720"/>
        <w:rPr>
          <w:sz w:val="24"/>
        </w:rPr>
      </w:pPr>
      <w:r>
        <w:rPr>
          <w:b/>
          <w:sz w:val="24"/>
        </w:rPr>
        <w:t>Soil-t</w:t>
      </w:r>
      <w:r>
        <w:rPr>
          <w:sz w:val="24"/>
        </w:rPr>
        <w:t>hat</w:t>
      </w:r>
      <w:r>
        <w:rPr>
          <w:spacing w:val="-1"/>
          <w:sz w:val="24"/>
        </w:rPr>
        <w:t xml:space="preserve"> </w:t>
      </w:r>
      <w:r>
        <w:rPr>
          <w:sz w:val="24"/>
        </w:rPr>
        <w:t>is;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ashy</w:t>
      </w:r>
      <w:r>
        <w:rPr>
          <w:spacing w:val="-6"/>
          <w:sz w:val="24"/>
        </w:rPr>
        <w:t xml:space="preserve"> </w:t>
      </w:r>
      <w:r>
        <w:rPr>
          <w:sz w:val="24"/>
        </w:rPr>
        <w:t>Mediterranean</w:t>
      </w:r>
      <w:r>
        <w:rPr>
          <w:spacing w:val="1"/>
          <w:sz w:val="24"/>
        </w:rPr>
        <w:t xml:space="preserve"> </w:t>
      </w:r>
      <w:r>
        <w:rPr>
          <w:sz w:val="24"/>
        </w:rPr>
        <w:t>residual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Mediterranean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left="808" w:hanging="89"/>
        <w:rPr>
          <w:sz w:val="24"/>
        </w:rPr>
      </w:pPr>
      <w:r>
        <w:rPr>
          <w:sz w:val="24"/>
        </w:rPr>
        <w:t>Limestone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porous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drain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3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plants.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9"/>
        </w:tabs>
        <w:ind w:right="517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drier</w:t>
      </w:r>
      <w:r>
        <w:rPr>
          <w:spacing w:val="-1"/>
          <w:sz w:val="24"/>
        </w:rPr>
        <w:t xml:space="preserve"> </w:t>
      </w:r>
      <w:r>
        <w:rPr>
          <w:sz w:val="24"/>
        </w:rPr>
        <w:t>parts,</w:t>
      </w:r>
      <w:r>
        <w:rPr>
          <w:spacing w:val="-1"/>
          <w:sz w:val="24"/>
        </w:rPr>
        <w:t xml:space="preserve"> </w:t>
      </w:r>
      <w:r>
        <w:rPr>
          <w:sz w:val="24"/>
        </w:rPr>
        <w:t>soils are</w:t>
      </w:r>
      <w:r>
        <w:rPr>
          <w:spacing w:val="-3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support Mediterranean</w:t>
      </w:r>
      <w:r>
        <w:rPr>
          <w:spacing w:val="-1"/>
          <w:sz w:val="24"/>
        </w:rPr>
        <w:t xml:space="preserve"> </w:t>
      </w:r>
      <w:r>
        <w:rPr>
          <w:sz w:val="24"/>
        </w:rPr>
        <w:t>scrub-like</w:t>
      </w:r>
      <w:r>
        <w:rPr>
          <w:spacing w:val="-2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composed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sweet</w:t>
      </w:r>
      <w:r>
        <w:rPr>
          <w:spacing w:val="-1"/>
          <w:sz w:val="24"/>
        </w:rPr>
        <w:t xml:space="preserve"> </w:t>
      </w:r>
      <w:r>
        <w:rPr>
          <w:sz w:val="24"/>
        </w:rPr>
        <w:t>smelling</w:t>
      </w:r>
      <w:r>
        <w:rPr>
          <w:spacing w:val="-2"/>
          <w:sz w:val="24"/>
        </w:rPr>
        <w:t xml:space="preserve"> </w:t>
      </w:r>
      <w:r>
        <w:rPr>
          <w:sz w:val="24"/>
        </w:rPr>
        <w:t>herbs and</w:t>
      </w:r>
      <w:r>
        <w:rPr>
          <w:spacing w:val="2"/>
          <w:sz w:val="24"/>
        </w:rPr>
        <w:t xml:space="preserve"> </w:t>
      </w:r>
      <w:r>
        <w:rPr>
          <w:sz w:val="24"/>
        </w:rPr>
        <w:t>shrubs such</w:t>
      </w:r>
      <w:r>
        <w:rPr>
          <w:spacing w:val="-1"/>
          <w:sz w:val="24"/>
        </w:rPr>
        <w:t xml:space="preserve"> </w:t>
      </w:r>
      <w:r>
        <w:rPr>
          <w:sz w:val="24"/>
        </w:rPr>
        <w:t>as lavender</w:t>
      </w:r>
      <w:r>
        <w:rPr>
          <w:spacing w:val="1"/>
          <w:sz w:val="24"/>
        </w:rPr>
        <w:t xml:space="preserve"> </w:t>
      </w:r>
      <w:r>
        <w:rPr>
          <w:sz w:val="24"/>
        </w:rPr>
        <w:t>and rose</w:t>
      </w:r>
      <w:r>
        <w:rPr>
          <w:spacing w:val="-1"/>
          <w:sz w:val="24"/>
        </w:rPr>
        <w:t xml:space="preserve"> </w:t>
      </w:r>
      <w:r>
        <w:rPr>
          <w:sz w:val="24"/>
        </w:rPr>
        <w:t>Mary.</w:t>
      </w:r>
    </w:p>
    <w:p w:rsidR="00393B54" w:rsidRDefault="00574D45">
      <w:pPr>
        <w:pStyle w:val="Heading1"/>
        <w:spacing w:before="5" w:line="240" w:lineRule="auto"/>
      </w:pPr>
      <w:r>
        <w:t>Altitude</w:t>
      </w:r>
    </w:p>
    <w:p w:rsidR="00393B54" w:rsidRDefault="00393B54">
      <w:pPr>
        <w:sectPr w:rsidR="00393B54">
          <w:headerReference w:type="default" r:id="rId335"/>
          <w:footerReference w:type="default" r:id="rId33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spacing w:before="39" w:line="215" w:lineRule="exact"/>
        <w:ind w:right="114"/>
        <w:jc w:val="right"/>
        <w:rPr>
          <w:rFonts w:ascii="Calibri"/>
        </w:rPr>
      </w:pPr>
      <w:r>
        <w:rPr>
          <w:rFonts w:ascii="Calibri"/>
        </w:rPr>
        <w:lastRenderedPageBreak/>
        <w:t>169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22" w:lineRule="exact"/>
        <w:ind w:left="80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Mediterranean 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is mainly</w:t>
      </w:r>
      <w:r>
        <w:rPr>
          <w:spacing w:val="-6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coastal</w:t>
      </w:r>
      <w:r>
        <w:rPr>
          <w:spacing w:val="-1"/>
          <w:sz w:val="24"/>
        </w:rPr>
        <w:t xml:space="preserve"> </w:t>
      </w:r>
      <w:r>
        <w:rPr>
          <w:sz w:val="24"/>
        </w:rPr>
        <w:t>areas with low</w:t>
      </w:r>
      <w:r>
        <w:rPr>
          <w:spacing w:val="-1"/>
          <w:sz w:val="24"/>
        </w:rPr>
        <w:t xml:space="preserve"> </w:t>
      </w:r>
      <w:r>
        <w:rPr>
          <w:sz w:val="24"/>
        </w:rPr>
        <w:t>altitude; except for</w:t>
      </w:r>
    </w:p>
    <w:p w:rsidR="00393B54" w:rsidRDefault="00574D45">
      <w:pPr>
        <w:pStyle w:val="BodyText"/>
        <w:ind w:right="361"/>
      </w:pPr>
      <w:r>
        <w:t>the</w:t>
      </w:r>
      <w:r>
        <w:rPr>
          <w:spacing w:val="-1"/>
        </w:rPr>
        <w:t xml:space="preserve"> </w:t>
      </w:r>
      <w:r>
        <w:t>Atlas Mountains.</w:t>
      </w:r>
      <w:r>
        <w:rPr>
          <w:spacing w:val="-1"/>
        </w:rPr>
        <w:t xml:space="preserve"> </w:t>
      </w:r>
      <w:r>
        <w:t>Scrubs exist</w:t>
      </w:r>
      <w:r>
        <w:rPr>
          <w:spacing w:val="-1"/>
        </w:rPr>
        <w:t xml:space="preserve"> </w:t>
      </w:r>
      <w:r>
        <w:t>near the</w:t>
      </w:r>
      <w:r>
        <w:rPr>
          <w:spacing w:val="-2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coasts are</w:t>
      </w:r>
      <w:r>
        <w:rPr>
          <w:spacing w:val="-3"/>
        </w:rPr>
        <w:t xml:space="preserve"> </w:t>
      </w:r>
      <w:r>
        <w:t>often</w:t>
      </w:r>
      <w:r>
        <w:rPr>
          <w:spacing w:val="2"/>
        </w:rPr>
        <w:t xml:space="preserve"> </w:t>
      </w:r>
      <w:r>
        <w:t>adapted to</w:t>
      </w:r>
      <w:r>
        <w:rPr>
          <w:spacing w:val="-1"/>
        </w:rPr>
        <w:t xml:space="preserve"> </w:t>
      </w:r>
      <w:r>
        <w:t>winds and</w:t>
      </w:r>
      <w:r>
        <w:rPr>
          <w:spacing w:val="-1"/>
        </w:rPr>
        <w:t xml:space="preserve"> </w:t>
      </w:r>
      <w:r>
        <w:t>salt air off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ocean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strandveld in</w:t>
      </w:r>
      <w:r>
        <w:rPr>
          <w:spacing w:val="2"/>
        </w:rPr>
        <w:t xml:space="preserve"> </w:t>
      </w:r>
      <w:r>
        <w:t>South Africa</w:t>
      </w:r>
    </w:p>
    <w:p w:rsidR="00393B54" w:rsidRDefault="00574D45">
      <w:pPr>
        <w:pStyle w:val="Heading1"/>
        <w:spacing w:before="5"/>
      </w:pPr>
      <w:r>
        <w:t>Latitude.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spacing w:line="274" w:lineRule="exact"/>
        <w:ind w:left="806"/>
        <w:rPr>
          <w:sz w:val="24"/>
        </w:rPr>
      </w:pPr>
      <w:r>
        <w:rPr>
          <w:sz w:val="24"/>
        </w:rPr>
        <w:t>Mediterranean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 is</w:t>
      </w:r>
      <w:r>
        <w:rPr>
          <w:spacing w:val="-1"/>
          <w:sz w:val="24"/>
        </w:rPr>
        <w:t xml:space="preserve"> </w:t>
      </w:r>
      <w:r>
        <w:rPr>
          <w:sz w:val="24"/>
        </w:rPr>
        <w:t>found between</w:t>
      </w:r>
      <w:r>
        <w:rPr>
          <w:spacing w:val="-1"/>
          <w:sz w:val="24"/>
        </w:rPr>
        <w:t xml:space="preserve"> </w:t>
      </w:r>
      <w:r>
        <w:rPr>
          <w:sz w:val="24"/>
        </w:rPr>
        <w:t>30</w:t>
      </w:r>
      <w:r>
        <w:rPr>
          <w:sz w:val="24"/>
          <w:vertAlign w:val="superscript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N and 45</w:t>
      </w:r>
      <w:r>
        <w:rPr>
          <w:sz w:val="24"/>
          <w:vertAlign w:val="superscript"/>
        </w:rPr>
        <w:t>0</w:t>
      </w:r>
      <w:r>
        <w:rPr>
          <w:sz w:val="24"/>
        </w:rPr>
        <w:t xml:space="preserve"> N and</w:t>
      </w:r>
      <w:r>
        <w:rPr>
          <w:spacing w:val="-1"/>
          <w:sz w:val="24"/>
        </w:rPr>
        <w:t xml:space="preserve"> </w:t>
      </w:r>
      <w:r>
        <w:rPr>
          <w:sz w:val="24"/>
        </w:rPr>
        <w:t>30</w:t>
      </w:r>
      <w:r>
        <w:rPr>
          <w:sz w:val="24"/>
          <w:vertAlign w:val="superscript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and 40</w:t>
      </w:r>
      <w:r>
        <w:rPr>
          <w:sz w:val="24"/>
          <w:vertAlign w:val="superscript"/>
        </w:rPr>
        <w:t>0</w:t>
      </w:r>
      <w:r>
        <w:rPr>
          <w:sz w:val="24"/>
        </w:rPr>
        <w:t xml:space="preserve"> S of the</w:t>
      </w:r>
      <w:r>
        <w:rPr>
          <w:spacing w:val="-3"/>
          <w:sz w:val="24"/>
        </w:rPr>
        <w:t xml:space="preserve"> </w:t>
      </w:r>
      <w:r>
        <w:rPr>
          <w:sz w:val="24"/>
        </w:rPr>
        <w:t>equator.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30" w:firstLine="0"/>
        <w:rPr>
          <w:sz w:val="24"/>
        </w:rPr>
      </w:pP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Mediterranean 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located mainly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sides</w:t>
      </w:r>
      <w:r>
        <w:rPr>
          <w:spacing w:val="-1"/>
          <w:sz w:val="24"/>
        </w:rPr>
        <w:t xml:space="preserve"> </w:t>
      </w:r>
      <w:r>
        <w:rPr>
          <w:sz w:val="24"/>
        </w:rPr>
        <w:t>of continents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maritime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</w:p>
    <w:p w:rsidR="00393B54" w:rsidRDefault="00574D45">
      <w:pPr>
        <w:pStyle w:val="BodyText"/>
        <w:ind w:right="428"/>
      </w:pPr>
      <w:r>
        <w:rPr>
          <w:b/>
        </w:rPr>
        <w:t>Influence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human</w:t>
      </w:r>
      <w:r>
        <w:rPr>
          <w:b/>
          <w:spacing w:val="-2"/>
        </w:rPr>
        <w:t xml:space="preserve"> </w:t>
      </w:r>
      <w:r>
        <w:rPr>
          <w:b/>
        </w:rPr>
        <w:t>activities</w:t>
      </w:r>
      <w:r>
        <w:t>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logging,</w:t>
      </w:r>
      <w:r>
        <w:rPr>
          <w:spacing w:val="-2"/>
        </w:rPr>
        <w:t xml:space="preserve"> </w:t>
      </w:r>
      <w:r>
        <w:t>livestock</w:t>
      </w:r>
      <w:r>
        <w:rPr>
          <w:spacing w:val="-2"/>
        </w:rPr>
        <w:t xml:space="preserve"> </w:t>
      </w:r>
      <w:r>
        <w:t>farming,</w:t>
      </w:r>
      <w:r>
        <w:rPr>
          <w:spacing w:val="-2"/>
        </w:rPr>
        <w:t xml:space="preserve"> </w:t>
      </w:r>
      <w:r>
        <w:t>expansion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agricultural</w:t>
      </w:r>
      <w:r>
        <w:rPr>
          <w:spacing w:val="-57"/>
        </w:rPr>
        <w:t xml:space="preserve"> </w:t>
      </w:r>
      <w:r>
        <w:t>plantations, urbanization and introduction of exotic species has led to extensive loss of forest</w:t>
      </w:r>
      <w:r>
        <w:t>s,</w:t>
      </w:r>
      <w:r>
        <w:rPr>
          <w:spacing w:val="1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extinction of many</w:t>
      </w:r>
      <w:r>
        <w:rPr>
          <w:spacing w:val="-5"/>
        </w:rPr>
        <w:t xml:space="preserve"> </w:t>
      </w:r>
      <w:r>
        <w:t>native</w:t>
      </w:r>
      <w:r>
        <w:rPr>
          <w:spacing w:val="-1"/>
        </w:rPr>
        <w:t xml:space="preserve"> </w:t>
      </w:r>
      <w:r>
        <w:t>plants.</w:t>
      </w:r>
    </w:p>
    <w:p w:rsidR="00393B54" w:rsidRDefault="00574D45">
      <w:pPr>
        <w:pStyle w:val="ListParagraph"/>
        <w:numPr>
          <w:ilvl w:val="1"/>
          <w:numId w:val="27"/>
        </w:numPr>
        <w:tabs>
          <w:tab w:val="left" w:pos="807"/>
        </w:tabs>
        <w:ind w:right="226" w:firstLine="0"/>
        <w:rPr>
          <w:sz w:val="24"/>
        </w:rPr>
      </w:pPr>
      <w:r>
        <w:rPr>
          <w:sz w:val="24"/>
        </w:rPr>
        <w:t>Many of the pyrolytic plants or plants adapted to fire or even depending on fire for reproduction,</w:t>
      </w:r>
      <w:r>
        <w:rPr>
          <w:spacing w:val="1"/>
          <w:sz w:val="24"/>
        </w:rPr>
        <w:t xml:space="preserve"> </w:t>
      </w:r>
      <w:r>
        <w:rPr>
          <w:sz w:val="24"/>
        </w:rPr>
        <w:t>recycling</w:t>
      </w:r>
      <w:r>
        <w:rPr>
          <w:spacing w:val="-4"/>
          <w:sz w:val="24"/>
        </w:rPr>
        <w:t xml:space="preserve"> </w:t>
      </w:r>
      <w:r>
        <w:rPr>
          <w:sz w:val="24"/>
        </w:rPr>
        <w:t>nutrients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removal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dead 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herbaceous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and some</w:t>
      </w:r>
      <w:r>
        <w:rPr>
          <w:spacing w:val="-57"/>
          <w:sz w:val="24"/>
        </w:rPr>
        <w:t xml:space="preserve"> </w:t>
      </w:r>
      <w:r>
        <w:rPr>
          <w:sz w:val="24"/>
        </w:rPr>
        <w:t>grasses.</w:t>
      </w:r>
    </w:p>
    <w:p w:rsidR="00393B54" w:rsidRDefault="00574D45">
      <w:pPr>
        <w:pStyle w:val="Heading1"/>
        <w:spacing w:before="5" w:line="240" w:lineRule="auto"/>
        <w:ind w:left="3989"/>
      </w:pPr>
      <w:r>
        <w:t>MAP</w:t>
      </w:r>
      <w:r>
        <w:rPr>
          <w:spacing w:val="-3"/>
        </w:rPr>
        <w:t xml:space="preserve"> </w:t>
      </w:r>
      <w:r>
        <w:t>EXTRACT OF</w:t>
      </w:r>
      <w:r>
        <w:rPr>
          <w:spacing w:val="-3"/>
        </w:rPr>
        <w:t xml:space="preserve"> </w:t>
      </w:r>
      <w:r>
        <w:t>KASESE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Either</w:t>
      </w:r>
    </w:p>
    <w:p w:rsidR="00393B54" w:rsidRDefault="00574D45">
      <w:pPr>
        <w:pStyle w:val="BodyText"/>
        <w:spacing w:line="272" w:lineRule="exact"/>
      </w:pP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a)</w:t>
      </w:r>
      <w:r>
        <w:rPr>
          <w:b/>
          <w:spacing w:val="-1"/>
        </w:rPr>
        <w:t xml:space="preserve"> </w:t>
      </w:r>
      <w:r>
        <w:t>(i)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grid reference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quarry</w:t>
      </w:r>
      <w:r>
        <w:rPr>
          <w:spacing w:val="-5"/>
        </w:rPr>
        <w:t xml:space="preserve"> </w:t>
      </w:r>
      <w:r>
        <w:t>is 782258 /</w:t>
      </w:r>
      <w:r>
        <w:rPr>
          <w:spacing w:val="2"/>
        </w:rPr>
        <w:t xml:space="preserve"> </w:t>
      </w:r>
      <w:r>
        <w:t>783259 / 781257……1mk</w:t>
      </w:r>
    </w:p>
    <w:p w:rsidR="00393B54" w:rsidRDefault="00574D45">
      <w:pPr>
        <w:pStyle w:val="BodyText"/>
        <w:tabs>
          <w:tab w:val="left" w:leader="dot" w:pos="8064"/>
        </w:tabs>
        <w:ind w:left="960"/>
      </w:pPr>
      <w:r>
        <w:t>(ii)</w:t>
      </w:r>
      <w:r>
        <w:rPr>
          <w:spacing w:val="-1"/>
        </w:rPr>
        <w:t xml:space="preserve"> </w:t>
      </w:r>
      <w:r>
        <w:t>Butachinga</w:t>
      </w:r>
      <w:r>
        <w:rPr>
          <w:spacing w:val="-2"/>
        </w:rPr>
        <w:t xml:space="preserve"> </w:t>
      </w:r>
      <w:r>
        <w:t>crater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crater…</w:t>
      </w:r>
      <w:r>
        <w:tab/>
        <w:t>1mk</w:t>
      </w:r>
    </w:p>
    <w:p w:rsidR="00393B54" w:rsidRDefault="00574D45">
      <w:pPr>
        <w:pStyle w:val="BodyText"/>
        <w:ind w:right="664"/>
      </w:pPr>
      <w:r>
        <w:rPr>
          <w:b/>
        </w:rPr>
        <w:t xml:space="preserve">b) </w:t>
      </w:r>
      <w:r>
        <w:t>The cross section of the area between Kaisega trigonometrical station (GR 714178) and the</w:t>
      </w:r>
      <w:r>
        <w:rPr>
          <w:spacing w:val="1"/>
        </w:rPr>
        <w:t xml:space="preserve"> </w:t>
      </w:r>
      <w:r>
        <w:t>Bridge</w:t>
      </w:r>
      <w:r>
        <w:rPr>
          <w:spacing w:val="-2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Rukoki</w:t>
      </w:r>
      <w:r>
        <w:rPr>
          <w:spacing w:val="-1"/>
        </w:rPr>
        <w:t xml:space="preserve"> </w:t>
      </w:r>
      <w:r>
        <w:t>(781216)</w:t>
      </w:r>
      <w:r>
        <w:rPr>
          <w:spacing w:val="-2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physiographic</w:t>
      </w:r>
      <w:r>
        <w:rPr>
          <w:spacing w:val="-1"/>
        </w:rPr>
        <w:t xml:space="preserve"> </w:t>
      </w:r>
      <w:r>
        <w:t>regions,</w:t>
      </w:r>
      <w:r>
        <w:rPr>
          <w:spacing w:val="-1"/>
        </w:rPr>
        <w:t xml:space="preserve"> </w:t>
      </w:r>
      <w:r>
        <w:t>drainage</w:t>
      </w:r>
      <w:r>
        <w:rPr>
          <w:spacing w:val="-2"/>
        </w:rPr>
        <w:t xml:space="preserve"> </w:t>
      </w:r>
      <w:r>
        <w:t>features, transport</w:t>
      </w:r>
      <w:r>
        <w:rPr>
          <w:spacing w:val="-57"/>
        </w:rPr>
        <w:t xml:space="preserve"> </w:t>
      </w:r>
      <w:r>
        <w:t>routes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air strip.</w:t>
      </w:r>
    </w:p>
    <w:p w:rsidR="00393B54" w:rsidRDefault="00574D45">
      <w:pPr>
        <w:pStyle w:val="BodyText"/>
      </w:pPr>
      <w:r>
        <w:t>Vertical</w:t>
      </w:r>
      <w:r>
        <w:rPr>
          <w:spacing w:val="-1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1cm</w:t>
      </w:r>
      <w:r>
        <w:rPr>
          <w:spacing w:val="-1"/>
        </w:rPr>
        <w:t xml:space="preserve"> </w:t>
      </w:r>
      <w:r>
        <w:t>rep.</w:t>
      </w:r>
      <w:r>
        <w:rPr>
          <w:spacing w:val="-1"/>
        </w:rPr>
        <w:t xml:space="preserve"> </w:t>
      </w:r>
      <w:r>
        <w:t>500ft</w:t>
      </w:r>
    </w:p>
    <w:p w:rsidR="00393B54" w:rsidRDefault="00574D45">
      <w:pPr>
        <w:pStyle w:val="Heading1"/>
        <w:spacing w:before="5" w:line="240" w:lineRule="auto"/>
      </w:pPr>
      <w:r>
        <w:t>Diagram</w:t>
      </w:r>
    </w:p>
    <w:p w:rsidR="00393B54" w:rsidRDefault="00574D45">
      <w:pPr>
        <w:spacing w:line="274" w:lineRule="exact"/>
        <w:ind w:left="780"/>
        <w:rPr>
          <w:b/>
          <w:sz w:val="24"/>
        </w:rPr>
      </w:pPr>
      <w:r>
        <w:rPr>
          <w:b/>
          <w:sz w:val="24"/>
        </w:rPr>
        <w:t>Remember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indicate</w:t>
      </w:r>
    </w:p>
    <w:p w:rsidR="00393B54" w:rsidRDefault="00574D45">
      <w:pPr>
        <w:pStyle w:val="BodyText"/>
        <w:tabs>
          <w:tab w:val="left" w:leader="dot" w:pos="6706"/>
        </w:tabs>
        <w:spacing w:line="274" w:lineRule="exact"/>
      </w:pPr>
      <w:r>
        <w:t>A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title…</w:t>
      </w:r>
      <w:r>
        <w:tab/>
        <w:t>1mk</w:t>
      </w:r>
    </w:p>
    <w:p w:rsidR="00393B54" w:rsidRDefault="00574D45">
      <w:pPr>
        <w:pStyle w:val="BodyText"/>
        <w:tabs>
          <w:tab w:val="left" w:leader="dot" w:pos="6538"/>
        </w:tabs>
      </w:pPr>
      <w:r>
        <w:t>Consistent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scale…</w:t>
      </w:r>
      <w:r>
        <w:tab/>
        <w:t>1mk</w:t>
      </w:r>
    </w:p>
    <w:p w:rsidR="00393B54" w:rsidRDefault="00574D45">
      <w:pPr>
        <w:pStyle w:val="BodyText"/>
        <w:tabs>
          <w:tab w:val="left" w:leader="dot" w:pos="6713"/>
        </w:tabs>
      </w:pPr>
      <w:r>
        <w:t>Shading</w:t>
      </w:r>
      <w:r>
        <w:rPr>
          <w:spacing w:val="-3"/>
        </w:rPr>
        <w:t xml:space="preserve"> </w:t>
      </w:r>
      <w:r>
        <w:t xml:space="preserve">of the cross </w:t>
      </w:r>
      <w:r>
        <w:t>section…</w:t>
      </w:r>
      <w:r>
        <w:tab/>
        <w:t>1mk</w:t>
      </w:r>
    </w:p>
    <w:p w:rsidR="00393B54" w:rsidRDefault="00574D45">
      <w:pPr>
        <w:pStyle w:val="BodyText"/>
        <w:tabs>
          <w:tab w:val="left" w:leader="dot" w:pos="6704"/>
        </w:tabs>
      </w:pPr>
      <w:r>
        <w:t>Accurate</w:t>
      </w:r>
      <w:r>
        <w:rPr>
          <w:spacing w:val="-2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distance</w:t>
      </w:r>
      <w:r>
        <w:tab/>
        <w:t>1mk</w:t>
      </w:r>
    </w:p>
    <w:p w:rsidR="00393B54" w:rsidRDefault="00574D45">
      <w:pPr>
        <w:pStyle w:val="Heading1"/>
        <w:numPr>
          <w:ilvl w:val="0"/>
          <w:numId w:val="102"/>
        </w:numPr>
        <w:tabs>
          <w:tab w:val="left" w:pos="948"/>
        </w:tabs>
        <w:spacing w:before="5"/>
      </w:pPr>
      <w:r>
        <w:t>Physiographic</w:t>
      </w:r>
      <w:r>
        <w:rPr>
          <w:spacing w:val="-2"/>
        </w:rPr>
        <w:t xml:space="preserve"> </w:t>
      </w:r>
      <w:r>
        <w:t>regions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Highland/</w:t>
      </w:r>
      <w:r>
        <w:rPr>
          <w:spacing w:val="-2"/>
          <w:sz w:val="24"/>
        </w:rPr>
        <w:t xml:space="preserve"> </w:t>
      </w:r>
      <w:r>
        <w:rPr>
          <w:sz w:val="24"/>
        </w:rPr>
        <w:t>hills/steep</w:t>
      </w:r>
      <w:r>
        <w:rPr>
          <w:spacing w:val="-2"/>
          <w:sz w:val="24"/>
        </w:rPr>
        <w:t xml:space="preserve"> </w:t>
      </w:r>
      <w:r>
        <w:rPr>
          <w:sz w:val="24"/>
        </w:rPr>
        <w:t>slope/</w:t>
      </w:r>
      <w:r>
        <w:rPr>
          <w:spacing w:val="-1"/>
          <w:sz w:val="24"/>
        </w:rPr>
        <w:t xml:space="preserve"> </w:t>
      </w:r>
      <w:r>
        <w:rPr>
          <w:sz w:val="24"/>
        </w:rPr>
        <w:t>upland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Lowland/plain/</w:t>
      </w:r>
      <w:r>
        <w:rPr>
          <w:spacing w:val="-3"/>
          <w:sz w:val="24"/>
        </w:rPr>
        <w:t xml:space="preserve"> </w:t>
      </w:r>
      <w:r>
        <w:rPr>
          <w:sz w:val="24"/>
        </w:rPr>
        <w:t>flat</w:t>
      </w:r>
      <w:r>
        <w:rPr>
          <w:spacing w:val="-2"/>
          <w:sz w:val="24"/>
        </w:rPr>
        <w:t xml:space="preserve"> </w:t>
      </w:r>
      <w:r>
        <w:rPr>
          <w:sz w:val="24"/>
        </w:rPr>
        <w:t>land.</w:t>
      </w:r>
    </w:p>
    <w:p w:rsidR="00393B54" w:rsidRDefault="00574D45">
      <w:pPr>
        <w:pStyle w:val="Heading1"/>
        <w:tabs>
          <w:tab w:val="left" w:leader="dot" w:pos="5510"/>
        </w:tabs>
        <w:spacing w:before="5" w:line="240" w:lineRule="auto"/>
      </w:pPr>
      <w:r>
        <w:t>Any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in correct</w:t>
      </w:r>
      <w:r>
        <w:rPr>
          <w:spacing w:val="-2"/>
        </w:rPr>
        <w:t xml:space="preserve"> </w:t>
      </w:r>
      <w:r>
        <w:t>places</w:t>
      </w:r>
      <w:r>
        <w:tab/>
        <w:t>2mks</w:t>
      </w:r>
    </w:p>
    <w:p w:rsidR="00393B54" w:rsidRDefault="00574D45">
      <w:pPr>
        <w:pStyle w:val="ListParagraph"/>
        <w:numPr>
          <w:ilvl w:val="0"/>
          <w:numId w:val="102"/>
        </w:numPr>
        <w:tabs>
          <w:tab w:val="left" w:pos="1015"/>
        </w:tabs>
        <w:spacing w:line="274" w:lineRule="exact"/>
        <w:ind w:left="1014" w:hanging="295"/>
        <w:rPr>
          <w:b/>
          <w:sz w:val="24"/>
        </w:rPr>
      </w:pPr>
      <w:r>
        <w:rPr>
          <w:b/>
          <w:sz w:val="24"/>
        </w:rPr>
        <w:t>Drainage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features</w:t>
      </w:r>
    </w:p>
    <w:p w:rsidR="00393B54" w:rsidRDefault="00574D45">
      <w:pPr>
        <w:pStyle w:val="BodyText"/>
        <w:tabs>
          <w:tab w:val="left" w:leader="dot" w:pos="5592"/>
        </w:tabs>
        <w:spacing w:line="274" w:lineRule="exact"/>
      </w:pPr>
      <w:r>
        <w:t>Any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river</w:t>
      </w:r>
      <w:r>
        <w:tab/>
        <w:t>1mk</w:t>
      </w:r>
    </w:p>
    <w:p w:rsidR="00393B54" w:rsidRDefault="00574D45">
      <w:pPr>
        <w:pStyle w:val="Heading1"/>
        <w:numPr>
          <w:ilvl w:val="0"/>
          <w:numId w:val="102"/>
        </w:numPr>
        <w:tabs>
          <w:tab w:val="left" w:pos="1081"/>
        </w:tabs>
        <w:spacing w:before="5"/>
        <w:ind w:left="1080" w:hanging="361"/>
      </w:pPr>
      <w:r>
        <w:t>Transport</w:t>
      </w:r>
      <w:r>
        <w:rPr>
          <w:spacing w:val="-3"/>
        </w:rPr>
        <w:t xml:space="preserve"> </w:t>
      </w:r>
      <w:r>
        <w:t>routes</w:t>
      </w:r>
    </w:p>
    <w:p w:rsidR="00393B54" w:rsidRDefault="00574D45">
      <w:pPr>
        <w:pStyle w:val="BodyText"/>
        <w:tabs>
          <w:tab w:val="left" w:leader="dot" w:pos="5376"/>
        </w:tabs>
        <w:spacing w:line="274" w:lineRule="exact"/>
      </w:pPr>
      <w:r>
        <w:t>Any</w:t>
      </w:r>
      <w:r>
        <w:rPr>
          <w:spacing w:val="-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road, railway.</w:t>
      </w:r>
      <w:r>
        <w:rPr>
          <w:spacing w:val="1"/>
        </w:rPr>
        <w:t xml:space="preserve"> </w:t>
      </w:r>
      <w:r>
        <w:t>Motorable</w:t>
      </w:r>
      <w:r>
        <w:rPr>
          <w:spacing w:val="-2"/>
        </w:rPr>
        <w:t xml:space="preserve"> </w:t>
      </w:r>
      <w:r>
        <w:t>truck…</w:t>
      </w:r>
      <w:r>
        <w:tab/>
        <w:t>2mks</w:t>
      </w:r>
    </w:p>
    <w:p w:rsidR="00393B54" w:rsidRDefault="00574D45">
      <w:pPr>
        <w:pStyle w:val="ListParagraph"/>
        <w:numPr>
          <w:ilvl w:val="0"/>
          <w:numId w:val="102"/>
        </w:numPr>
        <w:tabs>
          <w:tab w:val="left" w:pos="1068"/>
          <w:tab w:val="left" w:leader="dot" w:pos="5713"/>
        </w:tabs>
        <w:ind w:left="1067" w:hanging="348"/>
        <w:rPr>
          <w:sz w:val="24"/>
        </w:rPr>
      </w:pPr>
      <w:r>
        <w:rPr>
          <w:sz w:val="24"/>
        </w:rPr>
        <w:t>Air</w:t>
      </w:r>
      <w:r>
        <w:rPr>
          <w:spacing w:val="-3"/>
          <w:sz w:val="24"/>
        </w:rPr>
        <w:t xml:space="preserve"> </w:t>
      </w:r>
      <w:r>
        <w:rPr>
          <w:sz w:val="24"/>
        </w:rPr>
        <w:t>strip…</w:t>
      </w:r>
      <w:r>
        <w:rPr>
          <w:sz w:val="24"/>
        </w:rPr>
        <w:tab/>
        <w:t>1mk</w:t>
      </w:r>
    </w:p>
    <w:p w:rsidR="00393B54" w:rsidRDefault="00574D45">
      <w:pPr>
        <w:pStyle w:val="BodyText"/>
        <w:ind w:right="432"/>
      </w:pPr>
      <w:r>
        <w:rPr>
          <w:b/>
        </w:rPr>
        <w:t>C</w:t>
      </w:r>
      <w:r>
        <w:t>.</w:t>
      </w:r>
      <w:r>
        <w:rPr>
          <w:spacing w:val="-1"/>
        </w:rPr>
        <w:t xml:space="preserve"> </w:t>
      </w:r>
      <w:r>
        <w:rPr>
          <w:b/>
        </w:rPr>
        <w:t>(i)</w:t>
      </w:r>
      <w:r>
        <w:rPr>
          <w:b/>
          <w:spacing w:val="-1"/>
        </w:rPr>
        <w:t xml:space="preserve"> </w:t>
      </w:r>
      <w:r>
        <w:rPr>
          <w:b/>
        </w:rPr>
        <w:t>amplitude</w:t>
      </w:r>
      <w:r>
        <w:rPr>
          <w:b/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relief is got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subtracting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lowest point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highest point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cross</w:t>
      </w:r>
      <w:r>
        <w:rPr>
          <w:spacing w:val="-57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drawn</w:t>
      </w:r>
    </w:p>
    <w:p w:rsidR="00393B54" w:rsidRDefault="00574D45">
      <w:pPr>
        <w:pStyle w:val="BodyText"/>
        <w:tabs>
          <w:tab w:val="left" w:pos="3108"/>
        </w:tabs>
      </w:pPr>
      <w:r>
        <w:t>highest</w:t>
      </w:r>
      <w:r>
        <w:rPr>
          <w:spacing w:val="-1"/>
        </w:rPr>
        <w:t xml:space="preserve"> </w:t>
      </w:r>
      <w:r>
        <w:t>point</w:t>
      </w:r>
      <w:r>
        <w:tab/>
        <w:t>4900</w:t>
      </w:r>
      <w:r>
        <w:rPr>
          <w:spacing w:val="-1"/>
        </w:rPr>
        <w:t xml:space="preserve"> </w:t>
      </w:r>
      <w:r>
        <w:t>ft</w:t>
      </w:r>
    </w:p>
    <w:p w:rsidR="00393B54" w:rsidRDefault="00574D45">
      <w:pPr>
        <w:pStyle w:val="BodyText"/>
        <w:tabs>
          <w:tab w:val="left" w:pos="3221"/>
        </w:tabs>
        <w:ind w:left="3420" w:right="6451" w:hanging="2701"/>
      </w:pPr>
      <w:r>
        <w:t>lowest</w:t>
      </w:r>
      <w:r>
        <w:rPr>
          <w:spacing w:val="-1"/>
        </w:rPr>
        <w:t xml:space="preserve"> </w:t>
      </w:r>
      <w:r>
        <w:t>point</w:t>
      </w:r>
      <w:r>
        <w:tab/>
      </w:r>
      <w:r>
        <w:rPr>
          <w:u w:val="single"/>
        </w:rPr>
        <w:t>3200 ft</w:t>
      </w:r>
      <w:r>
        <w:rPr>
          <w:spacing w:val="1"/>
        </w:rPr>
        <w:t xml:space="preserve"> </w:t>
      </w:r>
      <w:r>
        <w:t>1700</w:t>
      </w:r>
      <w:r>
        <w:rPr>
          <w:spacing w:val="-14"/>
        </w:rPr>
        <w:t xml:space="preserve"> </w:t>
      </w:r>
      <w:r>
        <w:t>ft</w:t>
      </w:r>
    </w:p>
    <w:p w:rsidR="00393B54" w:rsidRDefault="00574D45">
      <w:pPr>
        <w:pStyle w:val="BodyText"/>
        <w:tabs>
          <w:tab w:val="left" w:leader="hyphen" w:pos="3749"/>
        </w:tabs>
      </w:pPr>
      <w:r>
        <w:t>Acceptable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 1600</w:t>
      </w:r>
      <w:r>
        <w:tab/>
        <w:t>1800</w:t>
      </w:r>
      <w:r>
        <w:rPr>
          <w:spacing w:val="-1"/>
        </w:rPr>
        <w:t xml:space="preserve"> </w:t>
      </w:r>
      <w:r>
        <w:t>ft</w:t>
      </w:r>
    </w:p>
    <w:p w:rsidR="00393B54" w:rsidRDefault="00574D45">
      <w:pPr>
        <w:pStyle w:val="BodyText"/>
        <w:tabs>
          <w:tab w:val="left" w:leader="dot" w:pos="5905"/>
        </w:tabs>
      </w:pPr>
      <w:r>
        <w:t>Method…</w:t>
      </w:r>
      <w:r>
        <w:tab/>
        <w:t>1mk</w:t>
      </w:r>
    </w:p>
    <w:p w:rsidR="00393B54" w:rsidRDefault="00574D45">
      <w:pPr>
        <w:pStyle w:val="BodyText"/>
        <w:tabs>
          <w:tab w:val="left" w:leader="dot" w:pos="5966"/>
        </w:tabs>
      </w:pPr>
      <w:r>
        <w:t>Answer…</w:t>
      </w:r>
      <w:r>
        <w:tab/>
        <w:t>1mk</w:t>
      </w:r>
    </w:p>
    <w:p w:rsidR="00393B54" w:rsidRDefault="00574D45">
      <w:pPr>
        <w:tabs>
          <w:tab w:val="left" w:pos="4668"/>
        </w:tabs>
        <w:spacing w:before="1"/>
        <w:ind w:left="720"/>
        <w:rPr>
          <w:sz w:val="24"/>
        </w:rPr>
      </w:pPr>
      <w:r>
        <w:rPr>
          <w:b/>
          <w:sz w:val="24"/>
        </w:rPr>
        <w:t>(ii)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Vertical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exaggeration=</w:t>
      </w:r>
      <w:r>
        <w:rPr>
          <w:b/>
          <w:spacing w:val="-1"/>
          <w:sz w:val="24"/>
        </w:rPr>
        <w:t xml:space="preserve"> </w:t>
      </w:r>
      <w:r>
        <w:rPr>
          <w:sz w:val="24"/>
          <w:u w:val="single"/>
        </w:rPr>
        <w:t>Vertical</w:t>
      </w:r>
      <w:r>
        <w:rPr>
          <w:sz w:val="24"/>
          <w:u w:val="single"/>
        </w:rPr>
        <w:tab/>
        <w:t>Scale</w:t>
      </w:r>
    </w:p>
    <w:p w:rsidR="00393B54" w:rsidRDefault="00574D45">
      <w:pPr>
        <w:pStyle w:val="BodyText"/>
        <w:ind w:right="5277" w:firstLine="2880"/>
      </w:pPr>
      <w:r>
        <w:t>Horizontal Scale</w:t>
      </w:r>
      <w:r>
        <w:rPr>
          <w:spacing w:val="1"/>
        </w:rPr>
        <w:t xml:space="preserve"> </w:t>
      </w:r>
      <w:r>
        <w:t>1cm</w:t>
      </w:r>
      <w:r>
        <w:rPr>
          <w:spacing w:val="-4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500ft.</w:t>
      </w:r>
      <w:r>
        <w:rPr>
          <w:spacing w:val="-4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500x30cm</w:t>
      </w:r>
      <w:r>
        <w:rPr>
          <w:spacing w:val="-3"/>
        </w:rPr>
        <w:t xml:space="preserve"> </w:t>
      </w:r>
      <w:r>
        <w:t>=15000</w:t>
      </w:r>
      <w:r>
        <w:rPr>
          <w:spacing w:val="-57"/>
        </w:rPr>
        <w:t xml:space="preserve"> </w:t>
      </w:r>
      <w:r>
        <w:t>Therefore</w:t>
      </w:r>
      <w:r>
        <w:rPr>
          <w:spacing w:val="-3"/>
        </w:rPr>
        <w:t xml:space="preserve"> </w:t>
      </w:r>
      <w:r>
        <w:t>vertical scale is 1:15000</w:t>
      </w:r>
    </w:p>
    <w:p w:rsidR="00393B54" w:rsidRDefault="00393B54">
      <w:pPr>
        <w:sectPr w:rsidR="00393B54">
          <w:headerReference w:type="default" r:id="rId337"/>
          <w:footerReference w:type="default" r:id="rId338"/>
          <w:pgSz w:w="12240" w:h="15840"/>
          <w:pgMar w:top="680" w:right="1680" w:bottom="1040" w:left="0" w:header="0" w:footer="860" w:gutter="0"/>
          <w:cols w:space="720"/>
        </w:sectPr>
      </w:pPr>
    </w:p>
    <w:p w:rsidR="00393B54" w:rsidRDefault="00574D45">
      <w:pPr>
        <w:pStyle w:val="BodyText"/>
        <w:tabs>
          <w:tab w:val="left" w:pos="2039"/>
        </w:tabs>
        <w:ind w:left="900"/>
      </w:pPr>
      <w:r>
        <w:lastRenderedPageBreak/>
        <w:t>15000</w:t>
      </w:r>
      <w:r>
        <w:tab/>
        <w:t>50000</w:t>
      </w:r>
    </w:p>
    <w:p w:rsidR="00393B54" w:rsidRDefault="00574D45">
      <w:pPr>
        <w:pStyle w:val="BodyText"/>
        <w:tabs>
          <w:tab w:val="left" w:pos="1533"/>
          <w:tab w:val="left" w:pos="2013"/>
          <w:tab w:val="left" w:pos="4664"/>
        </w:tabs>
        <w:ind w:left="780"/>
      </w:pPr>
      <w:r>
        <w:t>VE=</w:t>
      </w:r>
      <w:r>
        <w:rPr>
          <w:u w:val="single"/>
        </w:rPr>
        <w:tab/>
        <w:t>1</w:t>
      </w:r>
      <w:r>
        <w:rPr>
          <w:u w:val="single"/>
        </w:rPr>
        <w:tab/>
      </w:r>
      <w:r>
        <w:t>X</w:t>
      </w:r>
      <w:r>
        <w:rPr>
          <w:spacing w:val="118"/>
          <w:u w:val="single"/>
        </w:rPr>
        <w:t xml:space="preserve"> </w:t>
      </w:r>
      <w:r>
        <w:rPr>
          <w:u w:val="single"/>
        </w:rPr>
        <w:t xml:space="preserve">50000 </w:t>
      </w:r>
      <w:r>
        <w:t xml:space="preserve">  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u w:val="single"/>
        </w:rPr>
        <w:t>50000</w:t>
      </w:r>
      <w:r>
        <w:tab/>
        <w:t>=</w:t>
      </w:r>
      <w:r>
        <w:rPr>
          <w:spacing w:val="-1"/>
        </w:rPr>
        <w:t xml:space="preserve"> </w:t>
      </w:r>
      <w:r>
        <w:t>3.3</w:t>
      </w:r>
    </w:p>
    <w:p w:rsidR="00393B54" w:rsidRDefault="00574D45">
      <w:pPr>
        <w:pStyle w:val="BodyText"/>
        <w:tabs>
          <w:tab w:val="left" w:pos="2640"/>
          <w:tab w:val="left" w:pos="3600"/>
        </w:tabs>
        <w:ind w:left="1320"/>
      </w:pPr>
      <w:r>
        <w:t>15000</w:t>
      </w:r>
      <w:r>
        <w:tab/>
        <w:t>1</w:t>
      </w:r>
      <w:r>
        <w:tab/>
        <w:t>15000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</w:pPr>
      <w:r>
        <w:t>VE=</w:t>
      </w:r>
      <w:r>
        <w:rPr>
          <w:spacing w:val="-3"/>
        </w:rPr>
        <w:t xml:space="preserve"> </w:t>
      </w:r>
      <w:r>
        <w:t>3.3</w:t>
      </w:r>
    </w:p>
    <w:p w:rsidR="00393B54" w:rsidRDefault="00574D45">
      <w:pPr>
        <w:pStyle w:val="BodyText"/>
        <w:tabs>
          <w:tab w:val="left" w:leader="dot" w:pos="3445"/>
        </w:tabs>
      </w:pPr>
      <w:r>
        <w:t>Method…</w:t>
      </w:r>
      <w:r>
        <w:tab/>
        <w:t>1mk</w:t>
      </w:r>
    </w:p>
    <w:p w:rsidR="00393B54" w:rsidRDefault="00574D45">
      <w:pPr>
        <w:pStyle w:val="BodyText"/>
        <w:tabs>
          <w:tab w:val="left" w:leader="dot" w:pos="3446"/>
        </w:tabs>
      </w:pPr>
      <w:r>
        <w:t>Answer…</w:t>
      </w:r>
      <w:r>
        <w:tab/>
        <w:t>1mk</w:t>
      </w:r>
    </w:p>
    <w:p w:rsidR="00393B54" w:rsidRDefault="00574D45">
      <w:pPr>
        <w:pStyle w:val="Heading1"/>
        <w:spacing w:before="5"/>
      </w:pPr>
      <w:r>
        <w:t>Relief</w:t>
      </w:r>
      <w:r>
        <w:rPr>
          <w:spacing w:val="-1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Kasese</w:t>
      </w:r>
    </w:p>
    <w:p w:rsidR="00393B54" w:rsidRDefault="00574D45">
      <w:pPr>
        <w:pStyle w:val="BodyText"/>
        <w:ind w:right="2802"/>
      </w:pPr>
      <w:r>
        <w:t>The North and Western part of the area is mountainous/ upland/ hilly.</w:t>
      </w:r>
      <w:r>
        <w:rPr>
          <w:spacing w:val="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flatland/</w:t>
      </w:r>
      <w:r>
        <w:rPr>
          <w:spacing w:val="-1"/>
        </w:rPr>
        <w:t xml:space="preserve"> </w:t>
      </w:r>
      <w:r>
        <w:t>lowland/</w:t>
      </w:r>
      <w:r>
        <w:rPr>
          <w:spacing w:val="-1"/>
        </w:rPr>
        <w:t xml:space="preserve"> </w:t>
      </w:r>
      <w:r>
        <w:t>plain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Eastern part</w:t>
      </w:r>
      <w:r>
        <w:rPr>
          <w:spacing w:val="-57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 xml:space="preserve">steep sided narrow </w:t>
      </w:r>
      <w:r>
        <w:t>valleys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highlands</w:t>
      </w:r>
    </w:p>
    <w:p w:rsidR="00393B54" w:rsidRDefault="00574D45">
      <w:pPr>
        <w:pStyle w:val="BodyText"/>
        <w:ind w:right="5127"/>
      </w:pPr>
      <w:r>
        <w:t>There is a lake basin in the South and South East</w:t>
      </w:r>
      <w:r>
        <w:rPr>
          <w:spacing w:val="-57"/>
        </w:rPr>
        <w:t xml:space="preserve"> </w:t>
      </w:r>
      <w:r>
        <w:t>Broad river valley on plain land/ flood plain</w:t>
      </w:r>
      <w:r>
        <w:rPr>
          <w:spacing w:val="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 craters in</w:t>
      </w:r>
      <w:r>
        <w:rPr>
          <w:spacing w:val="1"/>
        </w:rPr>
        <w:t xml:space="preserve"> </w:t>
      </w:r>
      <w:r>
        <w:t>gentle</w:t>
      </w:r>
      <w:r>
        <w:rPr>
          <w:spacing w:val="-1"/>
        </w:rPr>
        <w:t xml:space="preserve"> </w:t>
      </w:r>
      <w:r>
        <w:t>slopes</w:t>
      </w:r>
    </w:p>
    <w:p w:rsidR="00393B54" w:rsidRDefault="00574D45">
      <w:pPr>
        <w:pStyle w:val="BodyText"/>
        <w:ind w:right="4794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numerous</w:t>
      </w:r>
      <w:r>
        <w:rPr>
          <w:spacing w:val="-3"/>
        </w:rPr>
        <w:t xml:space="preserve"> </w:t>
      </w:r>
      <w:r>
        <w:t>spurs,</w:t>
      </w:r>
      <w:r>
        <w:rPr>
          <w:spacing w:val="-2"/>
        </w:rPr>
        <w:t xml:space="preserve"> </w:t>
      </w:r>
      <w:r>
        <w:t>conical</w:t>
      </w:r>
      <w:r>
        <w:rPr>
          <w:spacing w:val="-3"/>
        </w:rPr>
        <w:t xml:space="preserve"> </w:t>
      </w:r>
      <w:r>
        <w:t>hills,</w:t>
      </w:r>
      <w:r>
        <w:rPr>
          <w:spacing w:val="-2"/>
        </w:rPr>
        <w:t xml:space="preserve"> </w:t>
      </w:r>
      <w:r>
        <w:t>steep</w:t>
      </w:r>
      <w:r>
        <w:rPr>
          <w:spacing w:val="-3"/>
        </w:rPr>
        <w:t xml:space="preserve"> </w:t>
      </w:r>
      <w:r>
        <w:t>slopes</w:t>
      </w:r>
      <w:r>
        <w:rPr>
          <w:spacing w:val="-57"/>
        </w:rPr>
        <w:t xml:space="preserve"> </w:t>
      </w:r>
      <w:r>
        <w:t>Existence</w:t>
      </w:r>
      <w:r>
        <w:rPr>
          <w:spacing w:val="-2"/>
        </w:rPr>
        <w:t xml:space="preserve"> </w:t>
      </w:r>
      <w:r>
        <w:t>of cols and saddles</w:t>
      </w:r>
      <w:r>
        <w:rPr>
          <w:spacing w:val="-1"/>
        </w:rPr>
        <w:t xml:space="preserve"> </w:t>
      </w:r>
      <w:r>
        <w:t>in highlands</w:t>
      </w:r>
    </w:p>
    <w:p w:rsidR="00393B54" w:rsidRDefault="00574D45">
      <w:pPr>
        <w:pStyle w:val="BodyText"/>
        <w:ind w:right="5340"/>
      </w:pPr>
      <w:r>
        <w:t>Highest point is 8200 ft above sea level</w:t>
      </w:r>
      <w:r>
        <w:rPr>
          <w:spacing w:val="1"/>
        </w:rPr>
        <w:t xml:space="preserve"> </w:t>
      </w:r>
      <w:r>
        <w:t>Lowest point is 3000 ft above sea level</w:t>
      </w:r>
      <w:r>
        <w:rPr>
          <w:spacing w:val="1"/>
        </w:rPr>
        <w:t xml:space="preserve"> </w:t>
      </w:r>
      <w:r>
        <w:t>Amplitude of the areas is 8200-3000 is 5200 ft</w:t>
      </w:r>
      <w:r>
        <w:rPr>
          <w:spacing w:val="-57"/>
        </w:rPr>
        <w:t xml:space="preserve"> </w:t>
      </w:r>
      <w:r>
        <w:t>Gentle</w:t>
      </w:r>
      <w:r>
        <w:rPr>
          <w:spacing w:val="-5"/>
        </w:rPr>
        <w:t xml:space="preserve"> </w:t>
      </w:r>
      <w:r>
        <w:t>slopes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highlands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lowlands</w:t>
      </w:r>
      <w:r>
        <w:rPr>
          <w:spacing w:val="-57"/>
        </w:rPr>
        <w:t xml:space="preserve"> </w:t>
      </w:r>
      <w:r>
        <w:t>Generally,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slopes from</w:t>
      </w:r>
      <w:r>
        <w:rPr>
          <w:spacing w:val="-1"/>
        </w:rPr>
        <w:t xml:space="preserve"> </w:t>
      </w:r>
      <w:r>
        <w:t>west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East</w:t>
      </w:r>
    </w:p>
    <w:p w:rsidR="00393B54" w:rsidRDefault="00574D45">
      <w:pPr>
        <w:pStyle w:val="Heading1"/>
        <w:tabs>
          <w:tab w:val="left" w:leader="dot" w:pos="5046"/>
        </w:tabs>
        <w:spacing w:before="3" w:line="240" w:lineRule="auto"/>
      </w:pPr>
      <w:r>
        <w:t>Any</w:t>
      </w:r>
      <w:r>
        <w:rPr>
          <w:spacing w:val="-2"/>
        </w:rPr>
        <w:t xml:space="preserve"> </w:t>
      </w:r>
      <w:r>
        <w:t>5x1…</w:t>
      </w:r>
      <w:r>
        <w:tab/>
        <w:t>05</w:t>
      </w:r>
      <w:r>
        <w:rPr>
          <w:spacing w:val="-1"/>
        </w:rPr>
        <w:t xml:space="preserve"> </w:t>
      </w:r>
      <w:r>
        <w:t>mks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Relationship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z w:val="24"/>
        </w:rPr>
        <w:t>elief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kasese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extract</w:t>
      </w:r>
    </w:p>
    <w:p w:rsidR="00393B54" w:rsidRDefault="00574D45">
      <w:pPr>
        <w:pStyle w:val="BodyText"/>
        <w:spacing w:line="274" w:lineRule="exact"/>
      </w:pPr>
      <w:r>
        <w:t>Foot</w:t>
      </w:r>
      <w:r>
        <w:rPr>
          <w:spacing w:val="-1"/>
        </w:rPr>
        <w:t xml:space="preserve"> </w:t>
      </w:r>
      <w:r>
        <w:t>paths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lowland</w:t>
      </w:r>
    </w:p>
    <w:p w:rsidR="00393B54" w:rsidRDefault="00574D45">
      <w:pPr>
        <w:pStyle w:val="BodyText"/>
      </w:pPr>
      <w:r>
        <w:t>Communication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lowland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</w:t>
      </w:r>
    </w:p>
    <w:p w:rsidR="00393B54" w:rsidRDefault="00574D45">
      <w:pPr>
        <w:pStyle w:val="BodyText"/>
        <w:ind w:right="5367"/>
      </w:pPr>
      <w:r>
        <w:t>No</w:t>
      </w:r>
      <w:r>
        <w:rPr>
          <w:spacing w:val="-3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highland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East</w:t>
      </w:r>
      <w:r>
        <w:rPr>
          <w:spacing w:val="-57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is on gentle</w:t>
      </w:r>
      <w:r>
        <w:rPr>
          <w:spacing w:val="-1"/>
        </w:rPr>
        <w:t xml:space="preserve"> </w:t>
      </w:r>
      <w:r>
        <w:t>slopes</w:t>
      </w:r>
    </w:p>
    <w:p w:rsidR="00393B54" w:rsidRDefault="00574D45">
      <w:pPr>
        <w:pStyle w:val="BodyText"/>
        <w:spacing w:before="1"/>
        <w:ind w:right="3162"/>
      </w:pPr>
      <w:r>
        <w:t>Communication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broad river</w:t>
      </w:r>
      <w:r>
        <w:rPr>
          <w:spacing w:val="-1"/>
        </w:rPr>
        <w:t xml:space="preserve"> </w:t>
      </w:r>
      <w:r>
        <w:t>valley</w:t>
      </w:r>
      <w:r>
        <w:rPr>
          <w:spacing w:val="-6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Kasese-Kilembe</w:t>
      </w:r>
      <w:r>
        <w:rPr>
          <w:spacing w:val="-2"/>
        </w:rPr>
        <w:t xml:space="preserve"> </w:t>
      </w:r>
      <w:r>
        <w:t>road</w:t>
      </w:r>
      <w:r>
        <w:rPr>
          <w:spacing w:val="-57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 are</w:t>
      </w:r>
      <w:r>
        <w:rPr>
          <w:spacing w:val="1"/>
        </w:rPr>
        <w:t xml:space="preserve"> </w:t>
      </w:r>
      <w:r>
        <w:t>generally</w:t>
      </w:r>
      <w:r>
        <w:rPr>
          <w:spacing w:val="-3"/>
        </w:rPr>
        <w:t xml:space="preserve"> </w:t>
      </w:r>
      <w:r>
        <w:t>avoided</w:t>
      </w:r>
    </w:p>
    <w:p w:rsidR="00393B54" w:rsidRDefault="00574D45">
      <w:pPr>
        <w:pStyle w:val="BodyText"/>
      </w:pPr>
      <w:r>
        <w:t>Few</w:t>
      </w:r>
      <w:r>
        <w:rPr>
          <w:spacing w:val="-1"/>
        </w:rPr>
        <w:t xml:space="preserve"> </w:t>
      </w:r>
      <w:r>
        <w:t>foot</w:t>
      </w:r>
      <w:r>
        <w:rPr>
          <w:spacing w:val="-1"/>
        </w:rPr>
        <w:t xml:space="preserve"> </w:t>
      </w:r>
      <w:r>
        <w:t>tracks</w:t>
      </w:r>
      <w:r>
        <w:rPr>
          <w:spacing w:val="1"/>
        </w:rPr>
        <w:t xml:space="preserve"> </w:t>
      </w:r>
      <w:r>
        <w:t>exist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highlands</w:t>
      </w:r>
    </w:p>
    <w:p w:rsidR="00393B54" w:rsidRDefault="00574D45">
      <w:pPr>
        <w:pStyle w:val="BodyText"/>
        <w:ind w:right="5489"/>
      </w:pPr>
      <w:r>
        <w:t>Road</w:t>
      </w:r>
      <w:r>
        <w:rPr>
          <w:spacing w:val="-5"/>
        </w:rPr>
        <w:t xml:space="preserve"> </w:t>
      </w:r>
      <w:r>
        <w:t>bridges</w:t>
      </w:r>
      <w:r>
        <w:rPr>
          <w:spacing w:val="-4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river</w:t>
      </w:r>
      <w:r>
        <w:rPr>
          <w:spacing w:val="-4"/>
        </w:rPr>
        <w:t xml:space="preserve"> </w:t>
      </w:r>
      <w:r>
        <w:t>valleys</w:t>
      </w:r>
      <w:r>
        <w:rPr>
          <w:spacing w:val="-57"/>
        </w:rPr>
        <w:t xml:space="preserve"> </w:t>
      </w:r>
      <w:r>
        <w:t>Air strip constructed in the plain or low land</w:t>
      </w:r>
      <w:r>
        <w:rPr>
          <w:spacing w:val="1"/>
        </w:rPr>
        <w:t xml:space="preserve"> </w:t>
      </w:r>
      <w:r>
        <w:t>Foot</w:t>
      </w:r>
      <w:r>
        <w:rPr>
          <w:spacing w:val="-1"/>
        </w:rPr>
        <w:t xml:space="preserve"> </w:t>
      </w:r>
      <w:r>
        <w:t>paths in the lowland</w:t>
      </w:r>
    </w:p>
    <w:p w:rsidR="00393B54" w:rsidRDefault="00574D45">
      <w:pPr>
        <w:pStyle w:val="Heading1"/>
        <w:tabs>
          <w:tab w:val="left" w:leader="dot" w:pos="5046"/>
        </w:tabs>
        <w:spacing w:before="5" w:line="240" w:lineRule="auto"/>
      </w:pPr>
      <w:r>
        <w:t>Any</w:t>
      </w:r>
      <w:r>
        <w:rPr>
          <w:spacing w:val="-2"/>
        </w:rPr>
        <w:t xml:space="preserve"> </w:t>
      </w:r>
      <w:r>
        <w:t>2x1…</w:t>
      </w:r>
      <w:r>
        <w:tab/>
        <w:t>02mks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Relationship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relief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settlement</w:t>
      </w:r>
    </w:p>
    <w:p w:rsidR="00393B54" w:rsidRDefault="00574D45">
      <w:pPr>
        <w:pStyle w:val="BodyText"/>
        <w:spacing w:line="274" w:lineRule="exact"/>
      </w:pPr>
      <w:r>
        <w:t>Settlements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broad</w:t>
      </w:r>
      <w:r>
        <w:rPr>
          <w:spacing w:val="-2"/>
        </w:rPr>
        <w:t xml:space="preserve"> </w:t>
      </w:r>
      <w:r>
        <w:t>valleys</w:t>
      </w:r>
    </w:p>
    <w:p w:rsidR="00393B54" w:rsidRDefault="00574D45">
      <w:pPr>
        <w:pStyle w:val="BodyText"/>
        <w:ind w:right="4905"/>
      </w:pPr>
      <w:r>
        <w:t>Settlements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few/</w:t>
      </w:r>
      <w:r>
        <w:rPr>
          <w:spacing w:val="-1"/>
        </w:rPr>
        <w:t xml:space="preserve"> </w:t>
      </w:r>
      <w:r>
        <w:t>scattered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highland</w:t>
      </w:r>
      <w:r>
        <w:rPr>
          <w:spacing w:val="-1"/>
        </w:rPr>
        <w:t xml:space="preserve"> </w:t>
      </w:r>
      <w:r>
        <w:t>areas</w:t>
      </w:r>
      <w:r>
        <w:rPr>
          <w:spacing w:val="-57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 are</w:t>
      </w:r>
      <w:r>
        <w:rPr>
          <w:spacing w:val="1"/>
        </w:rPr>
        <w:t xml:space="preserve"> </w:t>
      </w:r>
      <w:r>
        <w:t>avoided for</w:t>
      </w:r>
      <w:r>
        <w:rPr>
          <w:spacing w:val="-2"/>
        </w:rPr>
        <w:t xml:space="preserve"> </w:t>
      </w:r>
      <w:r>
        <w:t>settlement</w:t>
      </w:r>
    </w:p>
    <w:p w:rsidR="00393B54" w:rsidRDefault="00574D45">
      <w:pPr>
        <w:pStyle w:val="BodyText"/>
        <w:spacing w:before="1"/>
        <w:ind w:right="6333"/>
      </w:pPr>
      <w:r>
        <w:t>Lowlands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avoided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settlement</w:t>
      </w:r>
      <w:r>
        <w:rPr>
          <w:spacing w:val="-57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slopes are</w:t>
      </w:r>
      <w:r>
        <w:rPr>
          <w:spacing w:val="-1"/>
        </w:rPr>
        <w:t xml:space="preserve"> </w:t>
      </w:r>
      <w:r>
        <w:t>settled</w:t>
      </w:r>
    </w:p>
    <w:p w:rsidR="00393B54" w:rsidRDefault="00574D45">
      <w:pPr>
        <w:pStyle w:val="BodyText"/>
      </w:pPr>
      <w:r>
        <w:t>Hill</w:t>
      </w:r>
      <w:r>
        <w:rPr>
          <w:spacing w:val="-1"/>
        </w:rPr>
        <w:t xml:space="preserve"> </w:t>
      </w:r>
      <w:r>
        <w:t>tops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avoided</w:t>
      </w:r>
      <w:r>
        <w:rPr>
          <w:spacing w:val="-1"/>
        </w:rPr>
        <w:t xml:space="preserve"> </w:t>
      </w:r>
      <w:r>
        <w:t>for settlement</w:t>
      </w:r>
    </w:p>
    <w:p w:rsidR="00393B54" w:rsidRDefault="00574D45">
      <w:pPr>
        <w:pStyle w:val="BodyText"/>
      </w:pPr>
      <w:r>
        <w:t>Settlements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few/ scattered</w:t>
      </w:r>
      <w:r>
        <w:rPr>
          <w:spacing w:val="-1"/>
        </w:rPr>
        <w:t xml:space="preserve"> </w:t>
      </w:r>
      <w:r>
        <w:t xml:space="preserve">in </w:t>
      </w:r>
      <w:r>
        <w:t>the</w:t>
      </w:r>
      <w:r>
        <w:rPr>
          <w:spacing w:val="-2"/>
        </w:rPr>
        <w:t xml:space="preserve"> </w:t>
      </w:r>
      <w:r>
        <w:t>highland areas/</w:t>
      </w:r>
      <w:r>
        <w:rPr>
          <w:spacing w:val="-1"/>
        </w:rPr>
        <w:t xml:space="preserve"> </w:t>
      </w:r>
      <w:r>
        <w:t>hilly</w:t>
      </w:r>
      <w:r>
        <w:rPr>
          <w:spacing w:val="-8"/>
        </w:rPr>
        <w:t xml:space="preserve"> </w:t>
      </w:r>
      <w:r>
        <w:t>areas.</w:t>
      </w:r>
    </w:p>
    <w:p w:rsidR="00393B54" w:rsidRDefault="00574D45">
      <w:pPr>
        <w:pStyle w:val="Heading1"/>
        <w:tabs>
          <w:tab w:val="left" w:leader="dot" w:pos="5167"/>
        </w:tabs>
        <w:spacing w:before="4" w:line="240" w:lineRule="auto"/>
      </w:pPr>
      <w:r>
        <w:t>Any</w:t>
      </w:r>
      <w:r>
        <w:rPr>
          <w:spacing w:val="-2"/>
        </w:rPr>
        <w:t xml:space="preserve"> </w:t>
      </w:r>
      <w:r>
        <w:t>2x1…</w:t>
      </w:r>
      <w:r>
        <w:tab/>
        <w:t>02mks</w:t>
      </w:r>
    </w:p>
    <w:p w:rsidR="00393B54" w:rsidRDefault="00574D45">
      <w:pPr>
        <w:ind w:left="4981"/>
        <w:rPr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mks</w:t>
      </w:r>
    </w:p>
    <w:p w:rsidR="00393B54" w:rsidRDefault="00574D45">
      <w:pPr>
        <w:pStyle w:val="Heading1"/>
        <w:spacing w:line="240" w:lineRule="auto"/>
      </w:pPr>
      <w:r>
        <w:t>Or</w:t>
      </w:r>
    </w:p>
    <w:p w:rsidR="00393B54" w:rsidRDefault="00574D45">
      <w:pPr>
        <w:spacing w:before="1"/>
        <w:ind w:left="868" w:right="272"/>
        <w:jc w:val="center"/>
        <w:rPr>
          <w:b/>
          <w:sz w:val="24"/>
        </w:rPr>
      </w:pPr>
      <w:r>
        <w:rPr>
          <w:b/>
          <w:sz w:val="24"/>
        </w:rPr>
        <w:t>Photographic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interpretation</w:t>
      </w:r>
    </w:p>
    <w:p w:rsidR="00393B54" w:rsidRDefault="00574D45">
      <w:pPr>
        <w:pStyle w:val="ListParagraph"/>
        <w:numPr>
          <w:ilvl w:val="0"/>
          <w:numId w:val="104"/>
        </w:numPr>
        <w:tabs>
          <w:tab w:val="left" w:pos="980"/>
        </w:tabs>
        <w:ind w:right="218" w:firstLine="0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landscape</w:t>
      </w:r>
      <w:r>
        <w:rPr>
          <w:spacing w:val="-1"/>
          <w:sz w:val="24"/>
        </w:rPr>
        <w:t xml:space="preserve"> </w:t>
      </w:r>
      <w:r>
        <w:rPr>
          <w:sz w:val="24"/>
        </w:rPr>
        <w:t>sketch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photograph showing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two physiographic</w:t>
      </w:r>
      <w:r>
        <w:rPr>
          <w:spacing w:val="-2"/>
          <w:sz w:val="24"/>
        </w:rPr>
        <w:t xml:space="preserve"> </w:t>
      </w:r>
      <w:r>
        <w:rPr>
          <w:sz w:val="24"/>
        </w:rPr>
        <w:t>regions,</w:t>
      </w:r>
      <w:r>
        <w:rPr>
          <w:spacing w:val="-57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 types, boulders and</w:t>
      </w:r>
      <w:r>
        <w:rPr>
          <w:spacing w:val="-1"/>
          <w:sz w:val="24"/>
        </w:rPr>
        <w:t xml:space="preserve"> </w:t>
      </w:r>
      <w:r>
        <w:rPr>
          <w:sz w:val="24"/>
        </w:rPr>
        <w:t>settlements</w:t>
      </w:r>
    </w:p>
    <w:p w:rsidR="00393B54" w:rsidRDefault="00574D45">
      <w:pPr>
        <w:pStyle w:val="BodyText"/>
      </w:pPr>
      <w:r>
        <w:t>Diagram</w:t>
      </w:r>
    </w:p>
    <w:p w:rsidR="00393B54" w:rsidRDefault="00393B54">
      <w:pPr>
        <w:sectPr w:rsidR="00393B54">
          <w:headerReference w:type="default" r:id="rId339"/>
          <w:footerReference w:type="default" r:id="rId34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tabs>
          <w:tab w:val="left" w:leader="dot" w:pos="5684"/>
        </w:tabs>
      </w:pPr>
      <w:r>
        <w:lastRenderedPageBreak/>
        <w:t>Complete</w:t>
      </w:r>
      <w:r>
        <w:rPr>
          <w:spacing w:val="-1"/>
        </w:rPr>
        <w:t xml:space="preserve"> </w:t>
      </w:r>
      <w:r>
        <w:t>title…</w:t>
      </w:r>
      <w:r>
        <w:tab/>
        <w:t>1mk</w:t>
      </w:r>
    </w:p>
    <w:p w:rsidR="00393B54" w:rsidRDefault="00574D45">
      <w:pPr>
        <w:pStyle w:val="BodyText"/>
        <w:tabs>
          <w:tab w:val="left" w:leader="dot" w:pos="5692"/>
        </w:tabs>
      </w:pPr>
      <w:r>
        <w:t>Complete</w:t>
      </w:r>
      <w:r>
        <w:rPr>
          <w:spacing w:val="-2"/>
        </w:rPr>
        <w:t xml:space="preserve"> </w:t>
      </w:r>
      <w:r>
        <w:t>frame…</w:t>
      </w:r>
      <w:r>
        <w:tab/>
        <w:t>1mk</w:t>
      </w:r>
    </w:p>
    <w:p w:rsidR="00393B54" w:rsidRDefault="00574D45">
      <w:pPr>
        <w:pStyle w:val="BodyText"/>
        <w:tabs>
          <w:tab w:val="left" w:leader="dot" w:pos="5799"/>
        </w:tabs>
      </w:pPr>
      <w:r>
        <w:t>Key/</w:t>
      </w:r>
      <w:r>
        <w:rPr>
          <w:spacing w:val="-1"/>
        </w:rPr>
        <w:t xml:space="preserve"> </w:t>
      </w:r>
      <w:r>
        <w:t>labeling</w:t>
      </w:r>
      <w:r>
        <w:tab/>
        <w:t>1mk</w:t>
      </w:r>
    </w:p>
    <w:p w:rsidR="00393B54" w:rsidRDefault="00574D45">
      <w:pPr>
        <w:tabs>
          <w:tab w:val="left" w:leader="dot" w:pos="5820"/>
        </w:tabs>
        <w:ind w:left="720"/>
        <w:rPr>
          <w:sz w:val="24"/>
        </w:rPr>
      </w:pPr>
      <w:r>
        <w:rPr>
          <w:b/>
          <w:sz w:val="24"/>
        </w:rPr>
        <w:t>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regions…</w:t>
      </w:r>
      <w:r>
        <w:rPr>
          <w:b/>
          <w:sz w:val="24"/>
        </w:rPr>
        <w:tab/>
      </w:r>
      <w:r>
        <w:rPr>
          <w:sz w:val="24"/>
        </w:rPr>
        <w:t>2mks</w:t>
      </w:r>
    </w:p>
    <w:p w:rsidR="00393B54" w:rsidRDefault="00574D45">
      <w:pPr>
        <w:pStyle w:val="BodyText"/>
        <w:tabs>
          <w:tab w:val="left" w:leader="dot" w:pos="5692"/>
        </w:tabs>
      </w:pPr>
      <w:r>
        <w:t>Two</w:t>
      </w:r>
      <w:r>
        <w:rPr>
          <w:spacing w:val="-2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type</w:t>
      </w:r>
      <w:r>
        <w:tab/>
        <w:t>2mks</w:t>
      </w:r>
    </w:p>
    <w:p w:rsidR="00393B54" w:rsidRDefault="00574D45">
      <w:pPr>
        <w:pStyle w:val="BodyText"/>
        <w:tabs>
          <w:tab w:val="left" w:leader="dot" w:pos="5907"/>
        </w:tabs>
      </w:pPr>
      <w:r>
        <w:t>Boulders…</w:t>
      </w:r>
      <w:r>
        <w:tab/>
        <w:t>1mk</w:t>
      </w:r>
    </w:p>
    <w:p w:rsidR="00393B54" w:rsidRDefault="00574D45">
      <w:pPr>
        <w:pStyle w:val="BodyText"/>
        <w:tabs>
          <w:tab w:val="left" w:leader="dot" w:pos="5886"/>
        </w:tabs>
      </w:pPr>
      <w:r>
        <w:t>Settlement…</w:t>
      </w:r>
      <w:r>
        <w:tab/>
        <w:t>1mk</w:t>
      </w:r>
    </w:p>
    <w:p w:rsidR="00393B54" w:rsidRDefault="00574D45">
      <w:pPr>
        <w:pStyle w:val="ListParagraph"/>
        <w:numPr>
          <w:ilvl w:val="0"/>
          <w:numId w:val="104"/>
        </w:numPr>
        <w:tabs>
          <w:tab w:val="left" w:pos="994"/>
        </w:tabs>
        <w:ind w:left="993" w:hanging="274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</w:p>
    <w:p w:rsidR="00393B54" w:rsidRDefault="00574D45">
      <w:pPr>
        <w:pStyle w:val="BodyText"/>
        <w:ind w:left="960"/>
      </w:pPr>
      <w:r>
        <w:t>(ii)</w:t>
      </w:r>
      <w:r>
        <w:rPr>
          <w:spacing w:val="-2"/>
        </w:rPr>
        <w:t xml:space="preserve"> </w:t>
      </w:r>
      <w:r>
        <w:t>-Shallow</w:t>
      </w:r>
      <w:r>
        <w:rPr>
          <w:spacing w:val="-1"/>
        </w:rPr>
        <w:t xml:space="preserve"> </w:t>
      </w:r>
      <w:r>
        <w:t>river</w:t>
      </w:r>
    </w:p>
    <w:p w:rsidR="00393B54" w:rsidRDefault="00574D45">
      <w:pPr>
        <w:pStyle w:val="BodyText"/>
        <w:ind w:left="1260"/>
      </w:pPr>
      <w:r>
        <w:t>-cataracts/</w:t>
      </w:r>
      <w:r>
        <w:rPr>
          <w:spacing w:val="-4"/>
        </w:rPr>
        <w:t xml:space="preserve"> </w:t>
      </w:r>
      <w:r>
        <w:t>rapids/</w:t>
      </w:r>
      <w:r>
        <w:rPr>
          <w:spacing w:val="-3"/>
        </w:rPr>
        <w:t xml:space="preserve"> </w:t>
      </w:r>
      <w:r>
        <w:t>cascades</w:t>
      </w:r>
    </w:p>
    <w:p w:rsidR="00393B54" w:rsidRDefault="00574D45">
      <w:pPr>
        <w:pStyle w:val="BodyText"/>
        <w:ind w:left="1260"/>
      </w:pPr>
      <w:r>
        <w:t>-Small</w:t>
      </w:r>
      <w:r>
        <w:rPr>
          <w:spacing w:val="-2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volume.</w:t>
      </w:r>
    </w:p>
    <w:p w:rsidR="00393B54" w:rsidRDefault="00574D45">
      <w:pPr>
        <w:pStyle w:val="BodyText"/>
        <w:ind w:left="1260"/>
      </w:pPr>
      <w:r>
        <w:t>-Evidence</w:t>
      </w:r>
      <w:r>
        <w:rPr>
          <w:spacing w:val="-2"/>
        </w:rPr>
        <w:t xml:space="preserve"> </w:t>
      </w:r>
      <w:r>
        <w:t>of flooding</w:t>
      </w:r>
    </w:p>
    <w:p w:rsidR="00393B54" w:rsidRDefault="00574D45">
      <w:pPr>
        <w:pStyle w:val="BodyText"/>
        <w:ind w:left="1260"/>
      </w:pPr>
      <w:r>
        <w:t>-Boulder</w:t>
      </w:r>
      <w:r>
        <w:rPr>
          <w:spacing w:val="-2"/>
        </w:rPr>
        <w:t xml:space="preserve"> </w:t>
      </w:r>
      <w:r>
        <w:t>deposits</w:t>
      </w:r>
    </w:p>
    <w:p w:rsidR="00393B54" w:rsidRDefault="00574D45">
      <w:pPr>
        <w:pStyle w:val="BodyText"/>
        <w:ind w:left="1260"/>
      </w:pPr>
      <w:r>
        <w:t>-Broad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valley</w:t>
      </w:r>
    </w:p>
    <w:p w:rsidR="00393B54" w:rsidRDefault="00574D45">
      <w:pPr>
        <w:pStyle w:val="BodyText"/>
        <w:spacing w:before="1"/>
        <w:ind w:left="1260"/>
      </w:pPr>
      <w:r>
        <w:t>-Meanders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bends</w:t>
      </w:r>
    </w:p>
    <w:p w:rsidR="00393B54" w:rsidRDefault="00574D45">
      <w:pPr>
        <w:pStyle w:val="BodyText"/>
        <w:ind w:left="1260"/>
      </w:pPr>
      <w:r>
        <w:t>-Mature/</w:t>
      </w:r>
      <w:r>
        <w:rPr>
          <w:spacing w:val="-2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stage river</w:t>
      </w:r>
    </w:p>
    <w:p w:rsidR="00393B54" w:rsidRDefault="00574D45">
      <w:pPr>
        <w:pStyle w:val="BodyText"/>
        <w:ind w:left="1260"/>
      </w:pPr>
      <w:r>
        <w:t>-Signs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fluctuating</w:t>
      </w:r>
      <w:r>
        <w:rPr>
          <w:spacing w:val="-5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water/</w:t>
      </w:r>
      <w:r>
        <w:rPr>
          <w:spacing w:val="-1"/>
        </w:rPr>
        <w:t xml:space="preserve"> </w:t>
      </w:r>
      <w:r>
        <w:t>regime</w:t>
      </w:r>
      <w:r>
        <w:rPr>
          <w:spacing w:val="-3"/>
        </w:rPr>
        <w:t xml:space="preserve"> </w:t>
      </w:r>
      <w:r>
        <w:t>variation.</w:t>
      </w:r>
    </w:p>
    <w:p w:rsidR="00393B54" w:rsidRDefault="00574D45">
      <w:pPr>
        <w:pStyle w:val="Heading1"/>
        <w:tabs>
          <w:tab w:val="left" w:leader="dot" w:pos="5766"/>
        </w:tabs>
        <w:spacing w:before="5"/>
      </w:pPr>
      <w:r>
        <w:t>Any</w:t>
      </w:r>
      <w:r>
        <w:rPr>
          <w:spacing w:val="-2"/>
        </w:rPr>
        <w:t xml:space="preserve"> </w:t>
      </w:r>
      <w:r>
        <w:t>4x1…</w:t>
      </w:r>
      <w:r>
        <w:tab/>
        <w:t>04mks</w:t>
      </w:r>
    </w:p>
    <w:p w:rsidR="00393B54" w:rsidRDefault="00574D45">
      <w:pPr>
        <w:pStyle w:val="BodyText"/>
        <w:spacing w:line="274" w:lineRule="exact"/>
      </w:pPr>
      <w:r>
        <w:t>C.</w:t>
      </w:r>
      <w:r>
        <w:rPr>
          <w:spacing w:val="-1"/>
        </w:rPr>
        <w:t xml:space="preserve"> </w:t>
      </w:r>
      <w:r>
        <w:t>(i)</w:t>
      </w:r>
      <w:r>
        <w:rPr>
          <w:spacing w:val="-1"/>
        </w:rPr>
        <w:t xml:space="preserve"> </w:t>
      </w:r>
      <w:r>
        <w:t>accounting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boulders</w:t>
      </w:r>
    </w:p>
    <w:p w:rsidR="00393B54" w:rsidRDefault="00574D45">
      <w:pPr>
        <w:pStyle w:val="BodyText"/>
      </w:pPr>
      <w:r>
        <w:t>-Eroded</w:t>
      </w:r>
      <w:r>
        <w:rPr>
          <w:spacing w:val="-2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upstream</w:t>
      </w:r>
      <w:r>
        <w:rPr>
          <w:spacing w:val="-1"/>
        </w:rPr>
        <w:t xml:space="preserve"> </w:t>
      </w:r>
      <w:r>
        <w:t>through</w:t>
      </w:r>
    </w:p>
    <w:p w:rsidR="00393B54" w:rsidRDefault="00574D45">
      <w:pPr>
        <w:pStyle w:val="BodyText"/>
      </w:pPr>
      <w:r>
        <w:t>-various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weathering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mass</w:t>
      </w:r>
      <w:r>
        <w:rPr>
          <w:spacing w:val="1"/>
        </w:rPr>
        <w:t xml:space="preserve"> </w:t>
      </w:r>
      <w:r>
        <w:t>wasting.</w:t>
      </w:r>
    </w:p>
    <w:p w:rsidR="00393B54" w:rsidRDefault="00574D45">
      <w:pPr>
        <w:pStyle w:val="BodyText"/>
      </w:pPr>
      <w:r>
        <w:t>-Transporting</w:t>
      </w:r>
      <w:r>
        <w:rPr>
          <w:spacing w:val="-4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decrease</w:t>
      </w:r>
    </w:p>
    <w:p w:rsidR="00393B54" w:rsidRDefault="00574D45">
      <w:pPr>
        <w:pStyle w:val="BodyText"/>
        <w:tabs>
          <w:tab w:val="left" w:leader="dot" w:pos="5692"/>
        </w:tabs>
        <w:ind w:right="4165"/>
      </w:pPr>
      <w:r>
        <w:t>-Depositing big boulders first and then small boulders last.</w:t>
      </w:r>
      <w:r>
        <w:rPr>
          <w:spacing w:val="-5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2x3…</w:t>
      </w:r>
      <w:r>
        <w:tab/>
        <w:t>06</w:t>
      </w:r>
      <w:r>
        <w:rPr>
          <w:spacing w:val="-13"/>
        </w:rPr>
        <w:t xml:space="preserve"> </w:t>
      </w:r>
      <w:r>
        <w:t>mks</w:t>
      </w:r>
    </w:p>
    <w:p w:rsidR="00393B54" w:rsidRDefault="00574D45">
      <w:pPr>
        <w:pStyle w:val="BodyText"/>
      </w:pPr>
      <w:r>
        <w:rPr>
          <w:b/>
        </w:rPr>
        <w:t>(ii)</w:t>
      </w:r>
      <w:r>
        <w:rPr>
          <w:b/>
          <w:spacing w:val="-2"/>
        </w:rPr>
        <w:t xml:space="preserve"> </w:t>
      </w:r>
      <w:r>
        <w:t>-differences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sizes of</w:t>
      </w:r>
      <w:r>
        <w:rPr>
          <w:spacing w:val="-1"/>
        </w:rPr>
        <w:t xml:space="preserve"> </w:t>
      </w:r>
      <w:r>
        <w:t>boulders</w:t>
      </w:r>
    </w:p>
    <w:p w:rsidR="00393B54" w:rsidRDefault="00574D45">
      <w:pPr>
        <w:pStyle w:val="BodyText"/>
        <w:ind w:left="1020"/>
      </w:pPr>
      <w:r>
        <w:t>-Resistance</w:t>
      </w:r>
      <w:r>
        <w:rPr>
          <w:spacing w:val="-3"/>
        </w:rPr>
        <w:t xml:space="preserve"> </w:t>
      </w:r>
      <w:r>
        <w:t>of rocks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rock</w:t>
      </w:r>
      <w:r>
        <w:rPr>
          <w:spacing w:val="-1"/>
        </w:rPr>
        <w:t xml:space="preserve"> </w:t>
      </w:r>
      <w:r>
        <w:t>hardness</w:t>
      </w:r>
    </w:p>
    <w:p w:rsidR="00393B54" w:rsidRDefault="00574D45">
      <w:pPr>
        <w:pStyle w:val="BodyText"/>
        <w:spacing w:before="1"/>
        <w:ind w:left="1020"/>
      </w:pPr>
      <w:r>
        <w:t>-Attrition</w:t>
      </w:r>
      <w:r>
        <w:rPr>
          <w:spacing w:val="-1"/>
        </w:rPr>
        <w:t xml:space="preserve"> </w:t>
      </w:r>
      <w:r>
        <w:t>due to</w:t>
      </w:r>
      <w:r>
        <w:rPr>
          <w:spacing w:val="-1"/>
        </w:rPr>
        <w:t xml:space="preserve"> </w:t>
      </w:r>
      <w:r>
        <w:t>collision of</w:t>
      </w:r>
      <w:r>
        <w:rPr>
          <w:spacing w:val="-1"/>
        </w:rPr>
        <w:t xml:space="preserve"> </w:t>
      </w:r>
      <w:r>
        <w:t>rocks against</w:t>
      </w:r>
      <w:r>
        <w:rPr>
          <w:spacing w:val="-1"/>
        </w:rPr>
        <w:t xml:space="preserve"> </w:t>
      </w:r>
      <w:r>
        <w:t>rocks.</w:t>
      </w:r>
    </w:p>
    <w:p w:rsidR="00393B54" w:rsidRDefault="00574D45">
      <w:pPr>
        <w:pStyle w:val="BodyText"/>
        <w:ind w:left="1020"/>
      </w:pPr>
      <w:r>
        <w:t>-Time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boulder</w:t>
      </w:r>
      <w:r>
        <w:rPr>
          <w:spacing w:val="-3"/>
        </w:rPr>
        <w:t xml:space="preserve"> </w:t>
      </w:r>
      <w:r>
        <w:t>has traveled</w:t>
      </w:r>
      <w:r>
        <w:rPr>
          <w:spacing w:val="-1"/>
        </w:rPr>
        <w:t xml:space="preserve"> </w:t>
      </w:r>
      <w:r>
        <w:t>or has been</w:t>
      </w:r>
      <w:r>
        <w:rPr>
          <w:spacing w:val="-1"/>
        </w:rPr>
        <w:t xml:space="preserve"> </w:t>
      </w:r>
      <w:r>
        <w:t>transported.</w:t>
      </w:r>
    </w:p>
    <w:p w:rsidR="00393B54" w:rsidRDefault="00574D45">
      <w:pPr>
        <w:pStyle w:val="Heading1"/>
        <w:tabs>
          <w:tab w:val="left" w:leader="dot" w:pos="5646"/>
        </w:tabs>
        <w:spacing w:before="4"/>
      </w:pPr>
      <w:r>
        <w:t>Any</w:t>
      </w:r>
      <w:r>
        <w:rPr>
          <w:spacing w:val="-2"/>
        </w:rPr>
        <w:t xml:space="preserve"> </w:t>
      </w:r>
      <w:r>
        <w:t>3x1…</w:t>
      </w:r>
      <w:r>
        <w:tab/>
        <w:t>03</w:t>
      </w:r>
      <w:r>
        <w:rPr>
          <w:spacing w:val="-1"/>
        </w:rPr>
        <w:t xml:space="preserve"> </w:t>
      </w:r>
      <w:r>
        <w:t>mks</w:t>
      </w:r>
    </w:p>
    <w:p w:rsidR="00393B54" w:rsidRDefault="00574D45">
      <w:pPr>
        <w:pStyle w:val="ListParagraph"/>
        <w:numPr>
          <w:ilvl w:val="0"/>
          <w:numId w:val="105"/>
        </w:numPr>
        <w:tabs>
          <w:tab w:val="left" w:pos="994"/>
          <w:tab w:val="left" w:leader="dot" w:pos="4545"/>
        </w:tabs>
        <w:ind w:right="158" w:firstLine="0"/>
        <w:rPr>
          <w:sz w:val="24"/>
        </w:rPr>
      </w:pPr>
      <w:r>
        <w:rPr>
          <w:sz w:val="24"/>
        </w:rPr>
        <w:t>any area which has a river with large variations in the regime/ volume for example river</w:t>
      </w:r>
      <w:r>
        <w:rPr>
          <w:spacing w:val="1"/>
          <w:sz w:val="24"/>
        </w:rPr>
        <w:t xml:space="preserve"> </w:t>
      </w:r>
      <w:r>
        <w:rPr>
          <w:sz w:val="24"/>
        </w:rPr>
        <w:t>Nyamwamba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kasese,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Sironko,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Manafwa, river</w:t>
      </w:r>
      <w:r>
        <w:rPr>
          <w:spacing w:val="-3"/>
          <w:sz w:val="24"/>
        </w:rPr>
        <w:t xml:space="preserve"> </w:t>
      </w:r>
      <w:r>
        <w:rPr>
          <w:sz w:val="24"/>
        </w:rPr>
        <w:t>mpanga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seasonal</w:t>
      </w:r>
      <w:r>
        <w:rPr>
          <w:spacing w:val="-1"/>
          <w:sz w:val="24"/>
        </w:rPr>
        <w:t xml:space="preserve"> </w:t>
      </w:r>
      <w:r>
        <w:rPr>
          <w:sz w:val="24"/>
        </w:rPr>
        <w:t>rivers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karamoja.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Reason;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presence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river  </w:t>
      </w:r>
      <w:r>
        <w:rPr>
          <w:spacing w:val="1"/>
          <w:sz w:val="24"/>
        </w:rPr>
        <w:t xml:space="preserve"> </w:t>
      </w:r>
      <w:r>
        <w:rPr>
          <w:sz w:val="24"/>
        </w:rPr>
        <w:t>from    a    highland    with    marked    variation    in    volume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z w:val="24"/>
        </w:rPr>
        <w:tab/>
        <w:t>1mk</w:t>
      </w:r>
    </w:p>
    <w:p w:rsidR="00393B54" w:rsidRDefault="00574D45">
      <w:pPr>
        <w:pStyle w:val="BodyText"/>
        <w:tabs>
          <w:tab w:val="left" w:leader="dot" w:pos="4604"/>
        </w:tabs>
      </w:pPr>
      <w:r>
        <w:t>Reason</w:t>
      </w:r>
      <w:r>
        <w:tab/>
        <w:t>1mk</w:t>
      </w:r>
    </w:p>
    <w:p w:rsidR="00393B54" w:rsidRDefault="00574D45">
      <w:pPr>
        <w:pStyle w:val="Heading1"/>
        <w:spacing w:before="3" w:line="240" w:lineRule="auto"/>
        <w:ind w:left="3818" w:right="3216" w:firstLine="682"/>
      </w:pPr>
      <w:r>
        <w:t>Total 25 mks</w:t>
      </w:r>
      <w:r>
        <w:rPr>
          <w:spacing w:val="1"/>
        </w:rPr>
        <w:t xml:space="preserve"> </w:t>
      </w:r>
      <w:r>
        <w:t>NYABIRONGO</w:t>
      </w:r>
      <w:r>
        <w:rPr>
          <w:spacing w:val="-7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EXTRACT</w:t>
      </w:r>
    </w:p>
    <w:p w:rsidR="00393B54" w:rsidRDefault="00574D45">
      <w:pPr>
        <w:spacing w:line="274" w:lineRule="exact"/>
        <w:ind w:left="720"/>
        <w:rPr>
          <w:b/>
          <w:sz w:val="24"/>
        </w:rPr>
      </w:pPr>
      <w:r>
        <w:rPr>
          <w:b/>
          <w:sz w:val="24"/>
        </w:rPr>
        <w:t>EITHER</w:t>
      </w:r>
    </w:p>
    <w:p w:rsidR="00393B54" w:rsidRDefault="00574D45">
      <w:pPr>
        <w:pStyle w:val="ListParagraph"/>
        <w:numPr>
          <w:ilvl w:val="0"/>
          <w:numId w:val="106"/>
        </w:numPr>
        <w:tabs>
          <w:tab w:val="left" w:pos="960"/>
        </w:tabs>
        <w:ind w:right="4040" w:firstLine="0"/>
        <w:rPr>
          <w:sz w:val="24"/>
        </w:rPr>
      </w:pPr>
      <w:r>
        <w:rPr>
          <w:sz w:val="24"/>
        </w:rPr>
        <w:t>(i) the gr</w:t>
      </w:r>
      <w:r>
        <w:rPr>
          <w:sz w:val="24"/>
        </w:rPr>
        <w:t>id reference of Katanda trigonometrical station is</w:t>
      </w:r>
      <w:r>
        <w:rPr>
          <w:spacing w:val="-58"/>
          <w:sz w:val="24"/>
        </w:rPr>
        <w:t xml:space="preserve"> </w:t>
      </w:r>
      <w:r>
        <w:rPr>
          <w:sz w:val="24"/>
        </w:rPr>
        <w:t>143033, 142032, 144034.</w:t>
      </w:r>
    </w:p>
    <w:p w:rsidR="00393B54" w:rsidRDefault="00574D45">
      <w:pPr>
        <w:pStyle w:val="BodyText"/>
        <w:tabs>
          <w:tab w:val="left" w:leader="dot" w:pos="8319"/>
        </w:tabs>
      </w:pPr>
      <w:r>
        <w:t>Any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tab/>
        <w:t>1mk</w:t>
      </w:r>
    </w:p>
    <w:p w:rsidR="00393B54" w:rsidRDefault="00574D45">
      <w:pPr>
        <w:pStyle w:val="BodyText"/>
        <w:tabs>
          <w:tab w:val="left" w:leader="dot" w:pos="8061"/>
        </w:tabs>
      </w:pPr>
      <w:r>
        <w:t>(ii)</w:t>
      </w:r>
      <w:r>
        <w:rPr>
          <w:spacing w:val="-1"/>
        </w:rPr>
        <w:t xml:space="preserve"> </w:t>
      </w:r>
      <w:r>
        <w:t>Man-made</w:t>
      </w:r>
      <w:r>
        <w:rPr>
          <w:spacing w:val="-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228086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road/</w:t>
      </w:r>
      <w:r>
        <w:rPr>
          <w:spacing w:val="-1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junction…</w:t>
      </w:r>
      <w:r>
        <w:tab/>
        <w:t>1mk</w:t>
      </w:r>
    </w:p>
    <w:p w:rsidR="00393B54" w:rsidRDefault="00574D45">
      <w:pPr>
        <w:pStyle w:val="Heading1"/>
        <w:numPr>
          <w:ilvl w:val="0"/>
          <w:numId w:val="106"/>
        </w:numPr>
        <w:tabs>
          <w:tab w:val="left" w:pos="975"/>
        </w:tabs>
        <w:spacing w:before="3" w:line="240" w:lineRule="auto"/>
        <w:ind w:right="802" w:firstLine="0"/>
      </w:pPr>
      <w:r>
        <w:t>The</w:t>
      </w:r>
      <w:r>
        <w:rPr>
          <w:spacing w:val="-3"/>
        </w:rPr>
        <w:t xml:space="preserve"> </w:t>
      </w:r>
      <w:r>
        <w:t>sketch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Nyabirongo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physiographic</w:t>
      </w:r>
      <w:r>
        <w:rPr>
          <w:spacing w:val="-2"/>
        </w:rPr>
        <w:t xml:space="preserve"> </w:t>
      </w:r>
      <w:r>
        <w:t>regions,</w:t>
      </w:r>
      <w:r>
        <w:rPr>
          <w:spacing w:val="-2"/>
        </w:rPr>
        <w:t xml:space="preserve"> </w:t>
      </w:r>
      <w:r>
        <w:t>drainage</w:t>
      </w:r>
      <w:r>
        <w:rPr>
          <w:spacing w:val="-3"/>
        </w:rPr>
        <w:t xml:space="preserve"> </w:t>
      </w:r>
      <w:r>
        <w:t>features,</w:t>
      </w:r>
      <w:r>
        <w:rPr>
          <w:spacing w:val="-57"/>
        </w:rPr>
        <w:t xml:space="preserve"> </w:t>
      </w:r>
      <w:r>
        <w:t>Rwenzori</w:t>
      </w:r>
      <w:r>
        <w:rPr>
          <w:spacing w:val="-1"/>
        </w:rPr>
        <w:t xml:space="preserve"> </w:t>
      </w:r>
      <w:r>
        <w:t>forest reserve</w:t>
      </w:r>
      <w:r>
        <w:rPr>
          <w:spacing w:val="1"/>
        </w:rPr>
        <w:t xml:space="preserve"> </w:t>
      </w:r>
      <w:r>
        <w:t>and dry</w:t>
      </w:r>
      <w:r>
        <w:rPr>
          <w:spacing w:val="-3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road.</w:t>
      </w:r>
    </w:p>
    <w:p w:rsidR="00393B54" w:rsidRDefault="00574D45">
      <w:pPr>
        <w:pStyle w:val="BodyText"/>
        <w:spacing w:line="271" w:lineRule="exact"/>
      </w:pPr>
      <w:r>
        <w:t>Diagram</w:t>
      </w:r>
    </w:p>
    <w:p w:rsidR="00393B54" w:rsidRDefault="00574D45">
      <w:pPr>
        <w:pStyle w:val="BodyText"/>
        <w:tabs>
          <w:tab w:val="left" w:leader="dot" w:pos="6706"/>
        </w:tabs>
      </w:pPr>
      <w:r>
        <w:t>A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title…</w:t>
      </w:r>
      <w:r>
        <w:tab/>
        <w:t>1mk</w:t>
      </w:r>
    </w:p>
    <w:p w:rsidR="00393B54" w:rsidRDefault="00574D45">
      <w:pPr>
        <w:pStyle w:val="Heading1"/>
        <w:spacing w:before="5"/>
      </w:pPr>
      <w:r>
        <w:t>Physiographic</w:t>
      </w:r>
      <w:r>
        <w:rPr>
          <w:spacing w:val="-3"/>
        </w:rPr>
        <w:t xml:space="preserve"> </w:t>
      </w:r>
      <w:r>
        <w:t>regions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Highland/</w:t>
      </w:r>
      <w:r>
        <w:rPr>
          <w:spacing w:val="-2"/>
          <w:sz w:val="24"/>
        </w:rPr>
        <w:t xml:space="preserve"> </w:t>
      </w:r>
      <w:r>
        <w:rPr>
          <w:sz w:val="24"/>
        </w:rPr>
        <w:t>hills/steep</w:t>
      </w:r>
      <w:r>
        <w:rPr>
          <w:spacing w:val="-2"/>
          <w:sz w:val="24"/>
        </w:rPr>
        <w:t xml:space="preserve"> </w:t>
      </w:r>
      <w:r>
        <w:rPr>
          <w:sz w:val="24"/>
        </w:rPr>
        <w:t>slope/</w:t>
      </w:r>
      <w:r>
        <w:rPr>
          <w:spacing w:val="-1"/>
          <w:sz w:val="24"/>
        </w:rPr>
        <w:t xml:space="preserve"> </w:t>
      </w:r>
      <w:r>
        <w:rPr>
          <w:sz w:val="24"/>
        </w:rPr>
        <w:t>upland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Lowland/plain/</w:t>
      </w:r>
      <w:r>
        <w:rPr>
          <w:spacing w:val="-2"/>
          <w:sz w:val="24"/>
        </w:rPr>
        <w:t xml:space="preserve"> </w:t>
      </w:r>
      <w:r>
        <w:rPr>
          <w:sz w:val="24"/>
        </w:rPr>
        <w:t>flat</w:t>
      </w:r>
      <w:r>
        <w:rPr>
          <w:spacing w:val="-2"/>
          <w:sz w:val="24"/>
        </w:rPr>
        <w:t xml:space="preserve"> </w:t>
      </w:r>
      <w:r>
        <w:rPr>
          <w:sz w:val="24"/>
        </w:rPr>
        <w:t>land.</w:t>
      </w:r>
    </w:p>
    <w:p w:rsidR="00393B54" w:rsidRDefault="00393B54">
      <w:pPr>
        <w:rPr>
          <w:sz w:val="24"/>
        </w:rPr>
        <w:sectPr w:rsidR="00393B54">
          <w:headerReference w:type="default" r:id="rId341"/>
          <w:footerReference w:type="default" r:id="rId342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</w:pPr>
      <w:r>
        <w:lastRenderedPageBreak/>
        <w:t>Drainage</w:t>
      </w:r>
      <w:r>
        <w:rPr>
          <w:spacing w:val="-3"/>
        </w:rPr>
        <w:t xml:space="preserve"> </w:t>
      </w:r>
      <w:r>
        <w:t>features</w:t>
      </w:r>
    </w:p>
    <w:p w:rsidR="00393B54" w:rsidRDefault="00574D45">
      <w:pPr>
        <w:pStyle w:val="BodyText"/>
        <w:tabs>
          <w:tab w:val="left" w:leader="dot" w:pos="6515"/>
        </w:tabs>
        <w:spacing w:line="274" w:lineRule="exact"/>
      </w:pPr>
      <w:r>
        <w:t>River</w:t>
      </w:r>
      <w:r>
        <w:rPr>
          <w:spacing w:val="-4"/>
        </w:rPr>
        <w:t xml:space="preserve"> </w:t>
      </w:r>
      <w:r>
        <w:t>Nyamugasani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tributaries…</w:t>
      </w:r>
      <w:r>
        <w:tab/>
        <w:t>1mk</w:t>
      </w:r>
    </w:p>
    <w:p w:rsidR="00393B54" w:rsidRDefault="00574D45">
      <w:pPr>
        <w:tabs>
          <w:tab w:val="left" w:leader="dot" w:pos="6979"/>
        </w:tabs>
        <w:ind w:left="720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crater</w:t>
      </w:r>
      <w:r>
        <w:rPr>
          <w:b/>
          <w:sz w:val="24"/>
        </w:rPr>
        <w:tab/>
      </w:r>
      <w:r>
        <w:rPr>
          <w:sz w:val="24"/>
        </w:rPr>
        <w:t>1mk</w:t>
      </w:r>
    </w:p>
    <w:p w:rsidR="00393B54" w:rsidRDefault="00574D45">
      <w:pPr>
        <w:pStyle w:val="BodyText"/>
        <w:tabs>
          <w:tab w:val="left" w:leader="dot" w:pos="6764"/>
        </w:tabs>
      </w:pPr>
      <w:r>
        <w:t>One</w:t>
      </w:r>
      <w:r>
        <w:rPr>
          <w:spacing w:val="-3"/>
        </w:rPr>
        <w:t xml:space="preserve"> </w:t>
      </w:r>
      <w:r>
        <w:t>dry</w:t>
      </w:r>
      <w:r>
        <w:rPr>
          <w:spacing w:val="-5"/>
        </w:rPr>
        <w:t xml:space="preserve"> </w:t>
      </w:r>
      <w:r>
        <w:t>weather road…</w:t>
      </w:r>
      <w:r>
        <w:tab/>
        <w:t>1mk</w:t>
      </w:r>
    </w:p>
    <w:p w:rsidR="00393B54" w:rsidRDefault="00574D45">
      <w:pPr>
        <w:tabs>
          <w:tab w:val="left" w:leader="dot" w:pos="6926"/>
        </w:tabs>
        <w:ind w:left="720"/>
        <w:rPr>
          <w:sz w:val="24"/>
        </w:rPr>
      </w:pPr>
      <w:r>
        <w:rPr>
          <w:b/>
          <w:sz w:val="24"/>
        </w:rPr>
        <w:t>Forest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reserve</w:t>
      </w:r>
      <w:r>
        <w:rPr>
          <w:sz w:val="24"/>
        </w:rPr>
        <w:tab/>
        <w:t>1mk</w:t>
      </w:r>
    </w:p>
    <w:p w:rsidR="00393B54" w:rsidRDefault="00574D45">
      <w:pPr>
        <w:pStyle w:val="BodyText"/>
        <w:tabs>
          <w:tab w:val="left" w:leader="dot" w:pos="6965"/>
        </w:tabs>
      </w:pPr>
      <w:r>
        <w:t>Labeling/</w:t>
      </w:r>
      <w:r>
        <w:rPr>
          <w:spacing w:val="-1"/>
        </w:rPr>
        <w:t xml:space="preserve"> </w:t>
      </w:r>
      <w:r>
        <w:t>key</w:t>
      </w:r>
      <w:r>
        <w:tab/>
        <w:t>1mk</w:t>
      </w:r>
    </w:p>
    <w:p w:rsidR="00393B54" w:rsidRDefault="00574D45">
      <w:pPr>
        <w:pStyle w:val="BodyText"/>
        <w:tabs>
          <w:tab w:val="left" w:leader="dot" w:pos="6973"/>
        </w:tabs>
      </w:pPr>
      <w:r>
        <w:t>Frame…</w:t>
      </w:r>
      <w:r>
        <w:tab/>
        <w:t>1mk</w:t>
      </w:r>
    </w:p>
    <w:p w:rsidR="00393B54" w:rsidRDefault="00574D45">
      <w:pPr>
        <w:pStyle w:val="BodyText"/>
        <w:ind w:right="950"/>
      </w:pPr>
      <w:r>
        <w:rPr>
          <w:b/>
        </w:rPr>
        <w:t>C.</w:t>
      </w:r>
      <w:r>
        <w:rPr>
          <w:b/>
          <w:spacing w:val="-1"/>
        </w:rPr>
        <w:t xml:space="preserve"> </w:t>
      </w:r>
      <w:r>
        <w:t>(i)</w:t>
      </w:r>
      <w:r>
        <w:rPr>
          <w:spacing w:val="-1"/>
        </w:rPr>
        <w:t xml:space="preserve"> </w:t>
      </w:r>
      <w:r>
        <w:t>the drainage</w:t>
      </w:r>
      <w:r>
        <w:rPr>
          <w:spacing w:val="-2"/>
        </w:rPr>
        <w:t xml:space="preserve"> </w:t>
      </w:r>
      <w:r>
        <w:t>pattern shown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map is</w:t>
      </w:r>
      <w:r>
        <w:rPr>
          <w:spacing w:val="-1"/>
        </w:rPr>
        <w:t xml:space="preserve"> </w:t>
      </w:r>
      <w:r>
        <w:t>dendritic</w:t>
      </w:r>
      <w:r>
        <w:rPr>
          <w:spacing w:val="-1"/>
        </w:rPr>
        <w:t xml:space="preserve"> </w:t>
      </w:r>
      <w:r>
        <w:t>pattern by</w:t>
      </w:r>
      <w:r>
        <w:rPr>
          <w:spacing w:val="-6"/>
        </w:rPr>
        <w:t xml:space="preserve"> </w:t>
      </w:r>
      <w:r>
        <w:t>river Nyamugasani in</w:t>
      </w:r>
      <w:r>
        <w:rPr>
          <w:spacing w:val="-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youthful</w:t>
      </w:r>
      <w:r>
        <w:rPr>
          <w:spacing w:val="-1"/>
        </w:rPr>
        <w:t xml:space="preserve"> </w:t>
      </w:r>
      <w:r>
        <w:t>stage.</w:t>
      </w:r>
    </w:p>
    <w:p w:rsidR="00393B54" w:rsidRDefault="00574D45">
      <w:pPr>
        <w:pStyle w:val="BodyText"/>
      </w:pPr>
      <w:r>
        <w:t>(ii)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development</w:t>
      </w:r>
      <w:r>
        <w:rPr>
          <w:spacing w:val="-1"/>
        </w:rPr>
        <w:t xml:space="preserve"> </w:t>
      </w:r>
      <w:r>
        <w:t>of river</w:t>
      </w:r>
      <w:r>
        <w:rPr>
          <w:spacing w:val="-3"/>
        </w:rPr>
        <w:t xml:space="preserve"> </w:t>
      </w:r>
      <w:r>
        <w:t>Nyamugasani</w:t>
      </w:r>
      <w:r>
        <w:rPr>
          <w:spacing w:val="-1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are;</w:t>
      </w:r>
    </w:p>
    <w:p w:rsidR="00393B54" w:rsidRDefault="00574D45">
      <w:pPr>
        <w:pStyle w:val="BodyText"/>
      </w:pPr>
      <w:r>
        <w:rPr>
          <w:b/>
        </w:rPr>
        <w:t>Relief.</w:t>
      </w:r>
      <w:r>
        <w:rPr>
          <w:b/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highland areas,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narrow</w:t>
      </w:r>
    </w:p>
    <w:p w:rsidR="00393B54" w:rsidRDefault="00574D45">
      <w:pPr>
        <w:pStyle w:val="BodyText"/>
      </w:pPr>
      <w:r>
        <w:t>In</w:t>
      </w:r>
      <w:r>
        <w:rPr>
          <w:spacing w:val="-1"/>
        </w:rPr>
        <w:t xml:space="preserve"> </w:t>
      </w:r>
      <w:r>
        <w:t>the lowland area, the</w:t>
      </w:r>
      <w:r>
        <w:rPr>
          <w:spacing w:val="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valley</w:t>
      </w:r>
      <w:r>
        <w:rPr>
          <w:spacing w:val="-6"/>
        </w:rPr>
        <w:t xml:space="preserve"> </w:t>
      </w:r>
      <w:r>
        <w:t>is broad hence</w:t>
      </w:r>
      <w:r>
        <w:rPr>
          <w:spacing w:val="-1"/>
        </w:rPr>
        <w:t xml:space="preserve"> </w:t>
      </w:r>
      <w:r>
        <w:t>the river</w:t>
      </w:r>
      <w:r>
        <w:rPr>
          <w:spacing w:val="-2"/>
        </w:rPr>
        <w:t xml:space="preserve"> </w:t>
      </w:r>
      <w:r>
        <w:t>meanders.</w:t>
      </w:r>
    </w:p>
    <w:p w:rsidR="00393B54" w:rsidRDefault="00574D45">
      <w:pPr>
        <w:pStyle w:val="BodyText"/>
        <w:ind w:right="382"/>
      </w:pPr>
      <w:r>
        <w:rPr>
          <w:b/>
        </w:rPr>
        <w:t>Volume of the load.</w:t>
      </w:r>
      <w:r>
        <w:rPr>
          <w:b/>
        </w:rPr>
        <w:t xml:space="preserve"> </w:t>
      </w:r>
      <w:r>
        <w:t>In the youthful stage, the river has numerous tributaries which bring in water</w:t>
      </w:r>
      <w:r>
        <w:rPr>
          <w:spacing w:val="-57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tributaries load is small</w:t>
      </w:r>
      <w:r>
        <w:rPr>
          <w:spacing w:val="-1"/>
        </w:rPr>
        <w:t xml:space="preserve"> </w:t>
      </w:r>
      <w:r>
        <w:t>and therefore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flows</w:t>
      </w:r>
      <w:r>
        <w:rPr>
          <w:spacing w:val="-1"/>
        </w:rPr>
        <w:t xml:space="preserve"> </w:t>
      </w:r>
      <w:r>
        <w:t>straight in</w:t>
      </w:r>
      <w:r>
        <w:rPr>
          <w:spacing w:val="-1"/>
        </w:rPr>
        <w:t xml:space="preserve"> </w:t>
      </w:r>
      <w:r>
        <w:t>the upper</w:t>
      </w:r>
      <w:r>
        <w:rPr>
          <w:spacing w:val="-1"/>
        </w:rPr>
        <w:t xml:space="preserve"> </w:t>
      </w:r>
      <w:r>
        <w:t>course.</w:t>
      </w:r>
    </w:p>
    <w:p w:rsidR="00393B54" w:rsidRDefault="00574D45">
      <w:pPr>
        <w:pStyle w:val="BodyText"/>
        <w:spacing w:before="1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mature</w:t>
      </w:r>
      <w:r>
        <w:rPr>
          <w:spacing w:val="-3"/>
        </w:rPr>
        <w:t xml:space="preserve"> </w:t>
      </w:r>
      <w:r>
        <w:t>stage, the</w:t>
      </w:r>
      <w:r>
        <w:rPr>
          <w:spacing w:val="-1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volume of load</w:t>
      </w:r>
      <w:r>
        <w:rPr>
          <w:spacing w:val="-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meanders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seasonal</w:t>
      </w:r>
      <w:r>
        <w:rPr>
          <w:spacing w:val="-1"/>
        </w:rPr>
        <w:t xml:space="preserve"> </w:t>
      </w:r>
      <w:r>
        <w:t>floods.</w:t>
      </w:r>
    </w:p>
    <w:p w:rsidR="00393B54" w:rsidRDefault="00574D45">
      <w:pPr>
        <w:pStyle w:val="BodyText"/>
      </w:pPr>
      <w:r>
        <w:rPr>
          <w:b/>
        </w:rPr>
        <w:t>Heavy</w:t>
      </w:r>
      <w:r>
        <w:rPr>
          <w:b/>
          <w:spacing w:val="-1"/>
        </w:rPr>
        <w:t xml:space="preserve"> </w:t>
      </w:r>
      <w:r>
        <w:rPr>
          <w:b/>
        </w:rPr>
        <w:t>rain fall</w:t>
      </w:r>
      <w:r>
        <w:rPr>
          <w:b/>
          <w:spacing w:val="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ample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continuous</w:t>
      </w:r>
      <w:r>
        <w:rPr>
          <w:spacing w:val="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tributaries.</w:t>
      </w:r>
    </w:p>
    <w:p w:rsidR="00393B54" w:rsidRDefault="00574D45">
      <w:pPr>
        <w:pStyle w:val="BodyText"/>
        <w:ind w:right="160"/>
      </w:pPr>
      <w:r>
        <w:rPr>
          <w:b/>
        </w:rPr>
        <w:t xml:space="preserve">Rock structure. </w:t>
      </w:r>
      <w:r>
        <w:t>That is, the rocks in the highlands are hard but eroded because the river is also</w:t>
      </w:r>
      <w:r>
        <w:rPr>
          <w:spacing w:val="1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the river flows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course.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lowland</w:t>
      </w:r>
      <w:r>
        <w:rPr>
          <w:spacing w:val="1"/>
        </w:rPr>
        <w:t xml:space="preserve"> </w:t>
      </w:r>
      <w:r>
        <w:t>area,</w:t>
      </w:r>
      <w:r>
        <w:rPr>
          <w:spacing w:val="-1"/>
        </w:rPr>
        <w:t xml:space="preserve"> </w:t>
      </w:r>
      <w:r>
        <w:t>the rocks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lateral</w:t>
      </w:r>
      <w:r>
        <w:rPr>
          <w:spacing w:val="-1"/>
        </w:rPr>
        <w:t xml:space="preserve"> </w:t>
      </w:r>
      <w:r>
        <w:t>erosion resulting</w:t>
      </w:r>
      <w:r>
        <w:rPr>
          <w:spacing w:val="-2"/>
        </w:rPr>
        <w:t xml:space="preserve"> </w:t>
      </w:r>
      <w:r>
        <w:t>in the broadening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valley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river meanders.</w:t>
      </w:r>
    </w:p>
    <w:p w:rsidR="00393B54" w:rsidRDefault="00574D45">
      <w:pPr>
        <w:pStyle w:val="BodyText"/>
        <w:tabs>
          <w:tab w:val="left" w:leader="dot" w:pos="7552"/>
        </w:tabs>
      </w:pPr>
      <w:r>
        <w:t>Any</w:t>
      </w:r>
      <w:r>
        <w:rPr>
          <w:spacing w:val="-5"/>
        </w:rPr>
        <w:t xml:space="preserve"> </w:t>
      </w:r>
      <w:r>
        <w:t>3x1…</w:t>
      </w:r>
      <w:r>
        <w:tab/>
        <w:t>03mks</w:t>
      </w:r>
    </w:p>
    <w:p w:rsidR="00393B54" w:rsidRDefault="00393B54">
      <w:pPr>
        <w:pStyle w:val="BodyText"/>
        <w:ind w:left="0"/>
      </w:pP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d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(i)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economic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activities</w:t>
      </w:r>
    </w:p>
    <w:p w:rsidR="00393B54" w:rsidRDefault="00574D45">
      <w:pPr>
        <w:pStyle w:val="BodyText"/>
        <w:tabs>
          <w:tab w:val="left" w:leader="dot" w:pos="2779"/>
        </w:tabs>
      </w:pPr>
      <w:r>
        <w:t>agriculture</w:t>
      </w:r>
      <w:r>
        <w:tab/>
        <w:t>evidence,</w:t>
      </w:r>
      <w:r>
        <w:rPr>
          <w:spacing w:val="-2"/>
        </w:rPr>
        <w:t xml:space="preserve"> </w:t>
      </w:r>
      <w:r>
        <w:t>chapman’s</w:t>
      </w:r>
      <w:r>
        <w:rPr>
          <w:spacing w:val="-1"/>
        </w:rPr>
        <w:t xml:space="preserve"> </w:t>
      </w:r>
      <w:r>
        <w:t>farm</w:t>
      </w:r>
    </w:p>
    <w:p w:rsidR="00393B54" w:rsidRDefault="00574D45">
      <w:pPr>
        <w:pStyle w:val="BodyText"/>
        <w:tabs>
          <w:tab w:val="left" w:leader="dot" w:pos="2774"/>
        </w:tabs>
      </w:pPr>
      <w:r>
        <w:t>tourism</w:t>
      </w:r>
      <w:r>
        <w:tab/>
        <w:t>evidence,</w:t>
      </w:r>
      <w:r>
        <w:rPr>
          <w:spacing w:val="-2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House,</w:t>
      </w:r>
      <w:r>
        <w:rPr>
          <w:spacing w:val="-2"/>
        </w:rPr>
        <w:t xml:space="preserve"> </w:t>
      </w:r>
      <w:r>
        <w:t>National</w:t>
      </w:r>
      <w:r>
        <w:rPr>
          <w:spacing w:val="-1"/>
        </w:rPr>
        <w:t xml:space="preserve"> </w:t>
      </w:r>
      <w:r>
        <w:t>park</w:t>
      </w:r>
      <w:r>
        <w:rPr>
          <w:spacing w:val="-2"/>
        </w:rPr>
        <w:t xml:space="preserve"> </w:t>
      </w:r>
      <w:r>
        <w:t>and Forest</w:t>
      </w:r>
      <w:r>
        <w:rPr>
          <w:spacing w:val="-2"/>
        </w:rPr>
        <w:t xml:space="preserve"> </w:t>
      </w:r>
      <w:r>
        <w:t>reserve</w:t>
      </w:r>
    </w:p>
    <w:p w:rsidR="00393B54" w:rsidRDefault="00574D45">
      <w:pPr>
        <w:pStyle w:val="BodyText"/>
        <w:tabs>
          <w:tab w:val="left" w:leader="dot" w:pos="2844"/>
        </w:tabs>
      </w:pPr>
      <w:r>
        <w:t>forestry</w:t>
      </w:r>
      <w:r>
        <w:tab/>
        <w:t>evidence,</w:t>
      </w:r>
      <w:r>
        <w:rPr>
          <w:spacing w:val="-2"/>
        </w:rPr>
        <w:t xml:space="preserve"> </w:t>
      </w:r>
      <w:r>
        <w:t>Rwenzori</w:t>
      </w:r>
      <w:r>
        <w:rPr>
          <w:spacing w:val="-3"/>
        </w:rPr>
        <w:t xml:space="preserve"> </w:t>
      </w:r>
      <w:r>
        <w:t>forest</w:t>
      </w:r>
      <w:r>
        <w:rPr>
          <w:spacing w:val="-2"/>
        </w:rPr>
        <w:t xml:space="preserve"> </w:t>
      </w:r>
      <w:r>
        <w:t>reserve</w:t>
      </w:r>
    </w:p>
    <w:p w:rsidR="00393B54" w:rsidRDefault="00574D45">
      <w:pPr>
        <w:pStyle w:val="BodyText"/>
        <w:tabs>
          <w:tab w:val="left" w:leader="dot" w:pos="2817"/>
        </w:tabs>
      </w:pPr>
      <w:r>
        <w:t>trade</w:t>
      </w:r>
      <w:r>
        <w:tab/>
        <w:t>evidence,</w:t>
      </w:r>
      <w:r>
        <w:rPr>
          <w:spacing w:val="-1"/>
        </w:rPr>
        <w:t xml:space="preserve"> </w:t>
      </w:r>
      <w:r>
        <w:t>roads,</w:t>
      </w:r>
      <w:r>
        <w:rPr>
          <w:spacing w:val="-1"/>
        </w:rPr>
        <w:t xml:space="preserve"> </w:t>
      </w:r>
      <w:r>
        <w:t>cotton</w:t>
      </w:r>
      <w:r>
        <w:rPr>
          <w:spacing w:val="-2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tabs>
          <w:tab w:val="left" w:leader="dot" w:pos="2831"/>
        </w:tabs>
        <w:spacing w:before="1"/>
      </w:pPr>
      <w:r>
        <w:t>transport…</w:t>
      </w:r>
      <w:r>
        <w:tab/>
        <w:t>evidence,</w:t>
      </w:r>
      <w:r>
        <w:rPr>
          <w:spacing w:val="-1"/>
        </w:rPr>
        <w:t xml:space="preserve"> </w:t>
      </w:r>
      <w:r>
        <w:t>roads.</w:t>
      </w:r>
    </w:p>
    <w:p w:rsidR="00393B54" w:rsidRDefault="00574D45">
      <w:pPr>
        <w:pStyle w:val="BodyText"/>
        <w:tabs>
          <w:tab w:val="left" w:leader="dot" w:pos="7552"/>
        </w:tabs>
      </w:pPr>
      <w:r>
        <w:t>Any</w:t>
      </w:r>
      <w:r>
        <w:rPr>
          <w:spacing w:val="-5"/>
        </w:rPr>
        <w:t xml:space="preserve"> </w:t>
      </w:r>
      <w:r>
        <w:t>2x2…</w:t>
      </w:r>
      <w:r>
        <w:tab/>
        <w:t>04mks</w:t>
      </w:r>
    </w:p>
    <w:p w:rsidR="00393B54" w:rsidRDefault="00574D45">
      <w:pPr>
        <w:pStyle w:val="Heading1"/>
        <w:spacing w:before="9" w:line="235" w:lineRule="auto"/>
        <w:ind w:right="4941"/>
        <w:rPr>
          <w:b w:val="0"/>
        </w:rPr>
      </w:pPr>
      <w:r>
        <w:t>Factors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favored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above.</w:t>
      </w:r>
      <w:r>
        <w:rPr>
          <w:spacing w:val="-57"/>
        </w:rPr>
        <w:t xml:space="preserve"> </w:t>
      </w:r>
      <w:r>
        <w:t>Tourism</w:t>
      </w:r>
      <w:r>
        <w:rPr>
          <w:b w:val="0"/>
        </w:rPr>
        <w:t>;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spacing w:before="2"/>
        <w:ind w:left="830"/>
        <w:rPr>
          <w:sz w:val="24"/>
        </w:rPr>
      </w:pPr>
      <w:r>
        <w:rPr>
          <w:sz w:val="24"/>
        </w:rPr>
        <w:t>Availability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tourist</w:t>
      </w:r>
      <w:r>
        <w:rPr>
          <w:spacing w:val="-1"/>
          <w:sz w:val="24"/>
        </w:rPr>
        <w:t xml:space="preserve"> </w:t>
      </w:r>
      <w:r>
        <w:rPr>
          <w:sz w:val="24"/>
        </w:rPr>
        <w:t>attractions</w:t>
      </w:r>
      <w:r>
        <w:rPr>
          <w:spacing w:val="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craters,</w:t>
      </w:r>
      <w:r>
        <w:rPr>
          <w:spacing w:val="-1"/>
          <w:sz w:val="24"/>
        </w:rPr>
        <w:t xml:space="preserve"> </w:t>
      </w:r>
      <w:r>
        <w:rPr>
          <w:sz w:val="24"/>
        </w:rPr>
        <w:t>National</w:t>
      </w:r>
      <w:r>
        <w:rPr>
          <w:spacing w:val="-1"/>
          <w:sz w:val="24"/>
        </w:rPr>
        <w:t xml:space="preserve"> </w:t>
      </w:r>
      <w:r>
        <w:rPr>
          <w:sz w:val="24"/>
        </w:rPr>
        <w:t>park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beautiful</w:t>
      </w:r>
      <w:r>
        <w:rPr>
          <w:spacing w:val="-1"/>
          <w:sz w:val="24"/>
        </w:rPr>
        <w:t xml:space="preserve"> </w:t>
      </w:r>
      <w:r>
        <w:rPr>
          <w:sz w:val="24"/>
        </w:rPr>
        <w:t>scenery.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Availability</w:t>
      </w:r>
      <w:r>
        <w:rPr>
          <w:spacing w:val="-9"/>
          <w:sz w:val="24"/>
        </w:rPr>
        <w:t xml:space="preserve"> </w:t>
      </w:r>
      <w:r>
        <w:rPr>
          <w:sz w:val="24"/>
        </w:rPr>
        <w:t>of transport links</w:t>
      </w:r>
      <w:r>
        <w:rPr>
          <w:spacing w:val="-1"/>
          <w:sz w:val="24"/>
        </w:rPr>
        <w:t xml:space="preserve"> </w:t>
      </w:r>
      <w:r>
        <w:rPr>
          <w:sz w:val="24"/>
        </w:rPr>
        <w:t>such as roads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accommodation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Rest</w:t>
      </w:r>
      <w:r>
        <w:rPr>
          <w:spacing w:val="-1"/>
          <w:sz w:val="24"/>
        </w:rPr>
        <w:t xml:space="preserve"> </w:t>
      </w:r>
      <w:r>
        <w:rPr>
          <w:sz w:val="24"/>
        </w:rPr>
        <w:t>house</w:t>
      </w:r>
    </w:p>
    <w:p w:rsidR="00393B54" w:rsidRDefault="00574D45">
      <w:pPr>
        <w:pStyle w:val="Heading1"/>
        <w:spacing w:before="5"/>
      </w:pPr>
      <w:r>
        <w:t>Trade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Presence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roads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Availability</w:t>
      </w:r>
      <w:r>
        <w:rPr>
          <w:spacing w:val="-8"/>
          <w:sz w:val="24"/>
        </w:rPr>
        <w:t xml:space="preserve"> </w:t>
      </w:r>
      <w:r>
        <w:rPr>
          <w:sz w:val="24"/>
        </w:rPr>
        <w:t>of trade</w:t>
      </w:r>
      <w:r>
        <w:rPr>
          <w:spacing w:val="-1"/>
          <w:sz w:val="24"/>
        </w:rPr>
        <w:t xml:space="preserve"> </w:t>
      </w:r>
      <w:r>
        <w:rPr>
          <w:sz w:val="24"/>
        </w:rPr>
        <w:t>items such as cotton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facilities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cotton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</w:p>
    <w:p w:rsidR="00393B54" w:rsidRDefault="00574D45">
      <w:pPr>
        <w:pStyle w:val="Heading1"/>
        <w:spacing w:before="5"/>
      </w:pPr>
      <w:r>
        <w:t>Forestry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Presence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reserves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519" w:firstLine="0"/>
        <w:rPr>
          <w:sz w:val="24"/>
        </w:rPr>
      </w:pPr>
      <w:r>
        <w:rPr>
          <w:sz w:val="24"/>
        </w:rPr>
        <w:t>Sparse</w:t>
      </w:r>
      <w:r>
        <w:rPr>
          <w:spacing w:val="-3"/>
          <w:sz w:val="24"/>
        </w:rPr>
        <w:t xml:space="preserve"> </w:t>
      </w:r>
      <w:r>
        <w:rPr>
          <w:sz w:val="24"/>
        </w:rPr>
        <w:t>population</w:t>
      </w:r>
      <w:r>
        <w:rPr>
          <w:spacing w:val="-1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creation of</w:t>
      </w:r>
      <w:r>
        <w:rPr>
          <w:spacing w:val="-2"/>
          <w:sz w:val="24"/>
        </w:rPr>
        <w:t xml:space="preserve"> </w:t>
      </w:r>
      <w:r>
        <w:rPr>
          <w:sz w:val="24"/>
        </w:rPr>
        <w:t>extensive</w:t>
      </w:r>
      <w:r>
        <w:rPr>
          <w:spacing w:val="-2"/>
          <w:sz w:val="24"/>
        </w:rPr>
        <w:t xml:space="preserve"> </w:t>
      </w:r>
      <w:r>
        <w:rPr>
          <w:sz w:val="24"/>
        </w:rPr>
        <w:t>forest reserves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less destruction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57"/>
          <w:sz w:val="24"/>
        </w:rPr>
        <w:t xml:space="preserve"> </w:t>
      </w:r>
      <w:r>
        <w:rPr>
          <w:sz w:val="24"/>
        </w:rPr>
        <w:t>activities.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Government</w:t>
      </w:r>
      <w:r>
        <w:rPr>
          <w:spacing w:val="-1"/>
          <w:sz w:val="24"/>
        </w:rPr>
        <w:t xml:space="preserve"> </w:t>
      </w:r>
      <w:r>
        <w:rPr>
          <w:sz w:val="24"/>
        </w:rPr>
        <w:t>policy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gazetting</w:t>
      </w:r>
      <w:r>
        <w:rPr>
          <w:spacing w:val="-3"/>
          <w:sz w:val="24"/>
        </w:rPr>
        <w:t xml:space="preserve"> </w:t>
      </w:r>
      <w:r>
        <w:rPr>
          <w:sz w:val="24"/>
        </w:rPr>
        <w:t>forest reserves</w:t>
      </w:r>
      <w:r>
        <w:rPr>
          <w:spacing w:val="-1"/>
          <w:sz w:val="24"/>
        </w:rPr>
        <w:t xml:space="preserve"> </w:t>
      </w:r>
      <w:r>
        <w:rPr>
          <w:sz w:val="24"/>
        </w:rPr>
        <w:t>and banning</w:t>
      </w:r>
      <w:r>
        <w:rPr>
          <w:spacing w:val="-3"/>
          <w:sz w:val="24"/>
        </w:rPr>
        <w:t xml:space="preserve"> </w:t>
      </w:r>
      <w:r>
        <w:rPr>
          <w:sz w:val="24"/>
        </w:rPr>
        <w:t>human settlement</w:t>
      </w:r>
      <w:r>
        <w:rPr>
          <w:spacing w:val="-1"/>
          <w:sz w:val="24"/>
        </w:rPr>
        <w:t xml:space="preserve"> </w:t>
      </w:r>
      <w:r>
        <w:rPr>
          <w:sz w:val="24"/>
        </w:rPr>
        <w:t>and other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Heavy</w:t>
      </w:r>
      <w:r>
        <w:rPr>
          <w:spacing w:val="-7"/>
          <w:sz w:val="24"/>
        </w:rPr>
        <w:t xml:space="preserve"> </w:t>
      </w:r>
      <w:r>
        <w:rPr>
          <w:sz w:val="24"/>
        </w:rPr>
        <w:t>rain</w:t>
      </w:r>
      <w:r>
        <w:rPr>
          <w:spacing w:val="1"/>
          <w:sz w:val="24"/>
        </w:rPr>
        <w:t xml:space="preserve"> </w:t>
      </w:r>
      <w:r>
        <w:rPr>
          <w:sz w:val="24"/>
        </w:rPr>
        <w:t>fal</w:t>
      </w:r>
      <w:r>
        <w:rPr>
          <w:sz w:val="24"/>
        </w:rPr>
        <w:t>l</w:t>
      </w:r>
      <w:r>
        <w:rPr>
          <w:spacing w:val="-1"/>
          <w:sz w:val="24"/>
        </w:rPr>
        <w:t xml:space="preserve"> </w:t>
      </w:r>
      <w:r>
        <w:rPr>
          <w:sz w:val="24"/>
        </w:rPr>
        <w:t>encourages</w:t>
      </w:r>
      <w:r>
        <w:rPr>
          <w:spacing w:val="-1"/>
          <w:sz w:val="24"/>
        </w:rPr>
        <w:t xml:space="preserve"> </w:t>
      </w:r>
      <w:r>
        <w:rPr>
          <w:sz w:val="24"/>
        </w:rPr>
        <w:t>tree growth.</w:t>
      </w:r>
    </w:p>
    <w:p w:rsidR="00393B54" w:rsidRDefault="00574D45">
      <w:pPr>
        <w:pStyle w:val="Heading1"/>
        <w:spacing w:before="4"/>
      </w:pPr>
      <w:r>
        <w:t>Transport</w:t>
      </w:r>
    </w:p>
    <w:p w:rsidR="00393B54" w:rsidRDefault="00574D45">
      <w:pPr>
        <w:pStyle w:val="BodyText"/>
        <w:spacing w:line="274" w:lineRule="exact"/>
      </w:pP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roads</w:t>
      </w:r>
      <w:r>
        <w:rPr>
          <w:spacing w:val="1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lying</w:t>
      </w:r>
      <w:r>
        <w:rPr>
          <w:spacing w:val="-3"/>
        </w:rPr>
        <w:t xml:space="preserve"> </w:t>
      </w:r>
      <w:r>
        <w:t>plains</w:t>
      </w:r>
    </w:p>
    <w:p w:rsidR="00393B54" w:rsidRDefault="00574D45">
      <w:pPr>
        <w:pStyle w:val="BodyText"/>
        <w:spacing w:before="1"/>
      </w:pPr>
      <w:r>
        <w:t>N.b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factor should be accompanied by</w:t>
      </w:r>
      <w:r>
        <w:rPr>
          <w:spacing w:val="-5"/>
        </w:rPr>
        <w:t xml:space="preserve"> </w:t>
      </w:r>
      <w:r>
        <w:t>the activity.</w:t>
      </w:r>
    </w:p>
    <w:p w:rsidR="00393B54" w:rsidRDefault="00574D45">
      <w:pPr>
        <w:pStyle w:val="Heading1"/>
        <w:tabs>
          <w:tab w:val="left" w:leader="dot" w:pos="8166"/>
        </w:tabs>
        <w:spacing w:before="4" w:line="240" w:lineRule="auto"/>
      </w:pPr>
      <w:r>
        <w:t>Any</w:t>
      </w:r>
      <w:r>
        <w:rPr>
          <w:spacing w:val="-2"/>
        </w:rPr>
        <w:t xml:space="preserve"> </w:t>
      </w:r>
      <w:r>
        <w:t>2x2…</w:t>
      </w:r>
      <w:r>
        <w:tab/>
        <w:t>04mks</w:t>
      </w:r>
    </w:p>
    <w:p w:rsidR="00393B54" w:rsidRDefault="00574D45">
      <w:pPr>
        <w:pStyle w:val="ListParagraph"/>
        <w:numPr>
          <w:ilvl w:val="0"/>
          <w:numId w:val="105"/>
        </w:numPr>
        <w:tabs>
          <w:tab w:val="left" w:pos="966"/>
        </w:tabs>
        <w:spacing w:line="274" w:lineRule="exact"/>
        <w:ind w:left="965" w:hanging="246"/>
        <w:rPr>
          <w:b/>
          <w:sz w:val="24"/>
        </w:rPr>
      </w:pPr>
      <w:r>
        <w:rPr>
          <w:b/>
          <w:sz w:val="24"/>
        </w:rPr>
        <w:t>Relation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relief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settlement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highland areas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sparsely</w:t>
      </w:r>
      <w:r>
        <w:rPr>
          <w:spacing w:val="-6"/>
          <w:sz w:val="24"/>
        </w:rPr>
        <w:t xml:space="preserve"> </w:t>
      </w:r>
      <w:r>
        <w:rPr>
          <w:sz w:val="24"/>
        </w:rPr>
        <w:t>populated</w:t>
      </w:r>
    </w:p>
    <w:p w:rsidR="00393B54" w:rsidRDefault="00393B54">
      <w:pPr>
        <w:spacing w:line="274" w:lineRule="exact"/>
        <w:rPr>
          <w:sz w:val="24"/>
        </w:rPr>
        <w:sectPr w:rsidR="00393B54">
          <w:headerReference w:type="default" r:id="rId343"/>
          <w:footerReference w:type="default" r:id="rId344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2094" w:firstLine="0"/>
        <w:rPr>
          <w:sz w:val="24"/>
        </w:rPr>
      </w:pPr>
      <w:r>
        <w:rPr>
          <w:sz w:val="24"/>
        </w:rPr>
        <w:lastRenderedPageBreak/>
        <w:t>No/</w:t>
      </w:r>
      <w:r>
        <w:rPr>
          <w:spacing w:val="-1"/>
          <w:sz w:val="24"/>
        </w:rPr>
        <w:t xml:space="preserve"> </w:t>
      </w:r>
      <w:r>
        <w:rPr>
          <w:sz w:val="24"/>
        </w:rPr>
        <w:t>absence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sparse</w:t>
      </w:r>
      <w:r>
        <w:rPr>
          <w:spacing w:val="-2"/>
          <w:sz w:val="24"/>
        </w:rPr>
        <w:t xml:space="preserve"> </w:t>
      </w:r>
      <w:r>
        <w:rPr>
          <w:sz w:val="24"/>
        </w:rPr>
        <w:t>population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broad valleys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further south</w:t>
      </w:r>
      <w:r>
        <w:rPr>
          <w:spacing w:val="-57"/>
          <w:sz w:val="24"/>
        </w:rPr>
        <w:t xml:space="preserve"> </w:t>
      </w:r>
      <w:r>
        <w:rPr>
          <w:sz w:val="24"/>
        </w:rPr>
        <w:t>highlands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North East</w:t>
      </w:r>
      <w:r>
        <w:rPr>
          <w:spacing w:val="-1"/>
          <w:sz w:val="24"/>
        </w:rPr>
        <w:t xml:space="preserve"> </w:t>
      </w:r>
      <w:r>
        <w:rPr>
          <w:sz w:val="24"/>
        </w:rPr>
        <w:t>and South west have</w:t>
      </w:r>
      <w:r>
        <w:rPr>
          <w:spacing w:val="-1"/>
          <w:sz w:val="24"/>
        </w:rPr>
        <w:t xml:space="preserve"> </w:t>
      </w:r>
      <w:r>
        <w:rPr>
          <w:sz w:val="24"/>
        </w:rPr>
        <w:t>dense settlement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z w:val="24"/>
        </w:rPr>
        <w:t>Southern part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settled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highlands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settlement</w:t>
      </w:r>
      <w:r>
        <w:rPr>
          <w:spacing w:val="1"/>
          <w:sz w:val="24"/>
        </w:rPr>
        <w:t xml:space="preserve"> </w:t>
      </w:r>
      <w:r>
        <w:rPr>
          <w:sz w:val="24"/>
        </w:rPr>
        <w:t>(forest</w:t>
      </w:r>
      <w:r>
        <w:rPr>
          <w:spacing w:val="-1"/>
          <w:sz w:val="24"/>
        </w:rPr>
        <w:t xml:space="preserve"> </w:t>
      </w:r>
      <w:r>
        <w:rPr>
          <w:sz w:val="24"/>
        </w:rPr>
        <w:t>reserve)</w:t>
      </w:r>
    </w:p>
    <w:p w:rsidR="00393B54" w:rsidRDefault="00574D45">
      <w:pPr>
        <w:pStyle w:val="Heading1"/>
        <w:tabs>
          <w:tab w:val="left" w:leader="dot" w:pos="8166"/>
        </w:tabs>
        <w:spacing w:before="5" w:line="240" w:lineRule="auto"/>
      </w:pPr>
      <w:r>
        <w:t>Any</w:t>
      </w:r>
      <w:r>
        <w:rPr>
          <w:spacing w:val="-2"/>
        </w:rPr>
        <w:t xml:space="preserve"> </w:t>
      </w:r>
      <w:r>
        <w:t>3x1…</w:t>
      </w:r>
      <w:r>
        <w:tab/>
        <w:t>03mks</w:t>
      </w:r>
    </w:p>
    <w:p w:rsidR="00393B54" w:rsidRDefault="00574D45">
      <w:pPr>
        <w:ind w:left="7441"/>
        <w:rPr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25mks</w:t>
      </w:r>
    </w:p>
    <w:p w:rsidR="00393B54" w:rsidRDefault="00574D45">
      <w:pPr>
        <w:pStyle w:val="Heading1"/>
        <w:spacing w:line="240" w:lineRule="auto"/>
        <w:ind w:left="3965"/>
      </w:pPr>
      <w:r>
        <w:t>Or</w:t>
      </w:r>
      <w:r>
        <w:rPr>
          <w:spacing w:val="-4"/>
        </w:rPr>
        <w:t xml:space="preserve"> </w:t>
      </w:r>
      <w:r>
        <w:t>photographic</w:t>
      </w:r>
      <w:r>
        <w:rPr>
          <w:spacing w:val="-3"/>
        </w:rPr>
        <w:t xml:space="preserve"> </w:t>
      </w:r>
      <w:r>
        <w:t>interpretation</w:t>
      </w:r>
    </w:p>
    <w:p w:rsidR="00393B54" w:rsidRDefault="00574D45">
      <w:pPr>
        <w:ind w:left="720" w:right="240"/>
        <w:rPr>
          <w:b/>
          <w:sz w:val="24"/>
        </w:rPr>
      </w:pPr>
      <w:r>
        <w:rPr>
          <w:b/>
          <w:sz w:val="24"/>
        </w:rPr>
        <w:t>a)The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landscape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sketch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physical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landform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vegetation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types</w:t>
      </w:r>
    </w:p>
    <w:p w:rsidR="00393B54" w:rsidRDefault="00574D45">
      <w:pPr>
        <w:pStyle w:val="BodyText"/>
        <w:spacing w:line="271" w:lineRule="exact"/>
      </w:pPr>
      <w:r>
        <w:rPr>
          <w:b/>
        </w:rPr>
        <w:t>D</w:t>
      </w:r>
      <w:r>
        <w:t>iagram</w:t>
      </w:r>
    </w:p>
    <w:p w:rsidR="00393B54" w:rsidRDefault="00574D45">
      <w:pPr>
        <w:pStyle w:val="BodyText"/>
        <w:tabs>
          <w:tab w:val="left" w:leader="dot" w:pos="8433"/>
        </w:tabs>
      </w:pPr>
      <w:r>
        <w:t>Marginal</w:t>
      </w:r>
      <w:r>
        <w:rPr>
          <w:spacing w:val="-2"/>
        </w:rPr>
        <w:t xml:space="preserve"> </w:t>
      </w:r>
      <w:r>
        <w:t>information…</w:t>
      </w:r>
      <w:r>
        <w:tab/>
        <w:t>1mk</w:t>
      </w:r>
    </w:p>
    <w:p w:rsidR="00393B54" w:rsidRDefault="00574D45">
      <w:pPr>
        <w:pStyle w:val="BodyText"/>
        <w:tabs>
          <w:tab w:val="left" w:leader="dot" w:pos="8564"/>
        </w:tabs>
      </w:pPr>
      <w:r>
        <w:t>Complete</w:t>
      </w:r>
      <w:r>
        <w:rPr>
          <w:spacing w:val="-1"/>
        </w:rPr>
        <w:t xml:space="preserve"> </w:t>
      </w:r>
      <w:r>
        <w:t>title…</w:t>
      </w:r>
      <w:r>
        <w:tab/>
        <w:t>1mk</w:t>
      </w:r>
    </w:p>
    <w:p w:rsidR="00393B54" w:rsidRDefault="00574D45">
      <w:pPr>
        <w:pStyle w:val="BodyText"/>
        <w:tabs>
          <w:tab w:val="left" w:leader="dot" w:pos="8574"/>
        </w:tabs>
      </w:pPr>
      <w:r>
        <w:t>Complete</w:t>
      </w:r>
      <w:r>
        <w:rPr>
          <w:spacing w:val="-2"/>
        </w:rPr>
        <w:t xml:space="preserve"> </w:t>
      </w:r>
      <w:r>
        <w:t>frame…</w:t>
      </w:r>
      <w:r>
        <w:tab/>
        <w:t>1mk</w:t>
      </w:r>
    </w:p>
    <w:p w:rsidR="00393B54" w:rsidRDefault="00574D45">
      <w:pPr>
        <w:pStyle w:val="BodyText"/>
        <w:tabs>
          <w:tab w:val="left" w:leader="dot" w:pos="8679"/>
        </w:tabs>
      </w:pPr>
      <w:r>
        <w:t>Key/</w:t>
      </w:r>
      <w:r>
        <w:rPr>
          <w:spacing w:val="-1"/>
        </w:rPr>
        <w:t xml:space="preserve"> </w:t>
      </w:r>
      <w:r>
        <w:t>labeling</w:t>
      </w:r>
      <w:r>
        <w:tab/>
        <w:t>1mk</w:t>
      </w:r>
    </w:p>
    <w:p w:rsidR="00393B54" w:rsidRDefault="00574D45">
      <w:pPr>
        <w:pStyle w:val="BodyText"/>
        <w:tabs>
          <w:tab w:val="left" w:leader="dot" w:pos="8120"/>
        </w:tabs>
        <w:spacing w:before="1"/>
      </w:pPr>
      <w:r>
        <w:t>Two</w:t>
      </w:r>
      <w:r>
        <w:rPr>
          <w:spacing w:val="-3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(peneplain,</w:t>
      </w:r>
      <w:r>
        <w:rPr>
          <w:spacing w:val="-1"/>
        </w:rPr>
        <w:t xml:space="preserve"> </w:t>
      </w:r>
      <w:r>
        <w:t>plateau&amp;</w:t>
      </w:r>
      <w:r>
        <w:rPr>
          <w:spacing w:val="-2"/>
        </w:rPr>
        <w:t xml:space="preserve"> </w:t>
      </w:r>
      <w:r>
        <w:t>Inselberg/rock</w:t>
      </w:r>
      <w:r>
        <w:rPr>
          <w:spacing w:val="-1"/>
        </w:rPr>
        <w:t xml:space="preserve"> </w:t>
      </w:r>
      <w:r>
        <w:t>outcrop…</w:t>
      </w:r>
      <w:r>
        <w:tab/>
        <w:t>2mks</w:t>
      </w:r>
    </w:p>
    <w:p w:rsidR="00393B54" w:rsidRDefault="00574D45">
      <w:pPr>
        <w:pStyle w:val="BodyText"/>
        <w:tabs>
          <w:tab w:val="left" w:leader="dot" w:pos="8189"/>
        </w:tabs>
      </w:pPr>
      <w:r>
        <w:t>Two</w:t>
      </w:r>
      <w:r>
        <w:rPr>
          <w:spacing w:val="-3"/>
        </w:rPr>
        <w:t xml:space="preserve"> </w:t>
      </w:r>
      <w:r>
        <w:t>vegetation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(trees/</w:t>
      </w:r>
      <w:r>
        <w:rPr>
          <w:spacing w:val="-3"/>
        </w:rPr>
        <w:t xml:space="preserve"> </w:t>
      </w:r>
      <w:r>
        <w:t>thicket,</w:t>
      </w:r>
      <w:r>
        <w:rPr>
          <w:spacing w:val="-1"/>
        </w:rPr>
        <w:t xml:space="preserve"> </w:t>
      </w:r>
      <w:r>
        <w:t>bush/shrub&amp;grass)…</w:t>
      </w:r>
      <w:r>
        <w:tab/>
        <w:t>2mks</w:t>
      </w:r>
    </w:p>
    <w:p w:rsidR="00393B54" w:rsidRDefault="00574D45">
      <w:pPr>
        <w:pStyle w:val="Heading1"/>
        <w:spacing w:before="5" w:line="240" w:lineRule="auto"/>
        <w:ind w:right="3901" w:firstLine="60"/>
      </w:pPr>
      <w:r>
        <w:t>Processes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Inselbergs/</w:t>
      </w:r>
      <w:r>
        <w:rPr>
          <w:spacing w:val="-1"/>
        </w:rPr>
        <w:t xml:space="preserve"> </w:t>
      </w:r>
      <w:r>
        <w:t>tors/ residual</w:t>
      </w:r>
      <w:r>
        <w:rPr>
          <w:spacing w:val="-1"/>
        </w:rPr>
        <w:t xml:space="preserve"> </w:t>
      </w:r>
      <w:r>
        <w:t>hills/ rock out</w:t>
      </w:r>
      <w:r>
        <w:rPr>
          <w:spacing w:val="-1"/>
        </w:rPr>
        <w:t xml:space="preserve"> </w:t>
      </w:r>
      <w:r>
        <w:t>crop.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361" w:firstLine="0"/>
        <w:rPr>
          <w:sz w:val="24"/>
        </w:rPr>
      </w:pPr>
      <w:r>
        <w:rPr>
          <w:sz w:val="24"/>
        </w:rPr>
        <w:t>Magma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intruded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crust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pressure,</w:t>
      </w:r>
      <w:r>
        <w:rPr>
          <w:spacing w:val="-1"/>
          <w:sz w:val="24"/>
        </w:rPr>
        <w:t xml:space="preserve"> </w:t>
      </w:r>
      <w:r>
        <w:rPr>
          <w:sz w:val="24"/>
        </w:rPr>
        <w:t>cooled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solidified,</w:t>
      </w:r>
      <w:r>
        <w:rPr>
          <w:spacing w:val="-1"/>
          <w:sz w:val="24"/>
        </w:rPr>
        <w:t xml:space="preserve"> </w:t>
      </w:r>
      <w:r>
        <w:rPr>
          <w:sz w:val="24"/>
        </w:rPr>
        <w:t>forming</w:t>
      </w:r>
      <w:r>
        <w:rPr>
          <w:spacing w:val="-2"/>
          <w:sz w:val="24"/>
        </w:rPr>
        <w:t xml:space="preserve"> </w:t>
      </w:r>
      <w:r>
        <w:rPr>
          <w:sz w:val="24"/>
        </w:rPr>
        <w:t>granite</w:t>
      </w:r>
      <w:r>
        <w:rPr>
          <w:spacing w:val="-3"/>
          <w:sz w:val="24"/>
        </w:rPr>
        <w:t xml:space="preserve"> </w:t>
      </w:r>
      <w:r>
        <w:rPr>
          <w:sz w:val="24"/>
        </w:rPr>
        <w:t>rocks</w:t>
      </w:r>
      <w:r>
        <w:rPr>
          <w:spacing w:val="-57"/>
          <w:sz w:val="24"/>
        </w:rPr>
        <w:t xml:space="preserve"> </w:t>
      </w:r>
      <w:r>
        <w:rPr>
          <w:sz w:val="24"/>
        </w:rPr>
        <w:t>with joints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over lying</w:t>
      </w:r>
      <w:r>
        <w:rPr>
          <w:spacing w:val="-3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took place</w:t>
      </w:r>
      <w:r>
        <w:rPr>
          <w:spacing w:val="1"/>
          <w:sz w:val="24"/>
        </w:rPr>
        <w:t xml:space="preserve"> </w:t>
      </w:r>
      <w:r>
        <w:rPr>
          <w:sz w:val="24"/>
        </w:rPr>
        <w:t>hence</w:t>
      </w:r>
      <w:r>
        <w:rPr>
          <w:spacing w:val="1"/>
          <w:sz w:val="24"/>
        </w:rPr>
        <w:t xml:space="preserve"> </w:t>
      </w:r>
      <w:r>
        <w:rPr>
          <w:sz w:val="24"/>
        </w:rPr>
        <w:t>exposed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granite</w:t>
      </w:r>
      <w:r>
        <w:rPr>
          <w:spacing w:val="-1"/>
          <w:sz w:val="24"/>
        </w:rPr>
        <w:t xml:space="preserve"> </w:t>
      </w:r>
      <w:r>
        <w:rPr>
          <w:sz w:val="24"/>
        </w:rPr>
        <w:t>rock on to the</w:t>
      </w:r>
      <w:r>
        <w:rPr>
          <w:spacing w:val="-1"/>
          <w:sz w:val="24"/>
        </w:rPr>
        <w:t xml:space="preserve"> </w:t>
      </w:r>
      <w:r>
        <w:rPr>
          <w:sz w:val="24"/>
        </w:rPr>
        <w:t>surface.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  <w:tab w:val="left" w:leader="dot" w:pos="8039"/>
        </w:tabs>
        <w:spacing w:line="242" w:lineRule="auto"/>
        <w:ind w:right="237" w:firstLine="0"/>
        <w:rPr>
          <w:b/>
          <w:sz w:val="24"/>
        </w:rPr>
      </w:pP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due to</w:t>
      </w:r>
      <w:r>
        <w:rPr>
          <w:spacing w:val="-1"/>
          <w:sz w:val="24"/>
        </w:rPr>
        <w:t xml:space="preserve"> </w:t>
      </w:r>
      <w:r>
        <w:rPr>
          <w:sz w:val="24"/>
        </w:rPr>
        <w:t>alternate</w:t>
      </w:r>
      <w:r>
        <w:rPr>
          <w:spacing w:val="-1"/>
          <w:sz w:val="24"/>
        </w:rPr>
        <w:t xml:space="preserve"> </w:t>
      </w:r>
      <w:r>
        <w:rPr>
          <w:sz w:val="24"/>
        </w:rPr>
        <w:t>heating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cooling</w:t>
      </w:r>
      <w:r>
        <w:rPr>
          <w:spacing w:val="-5"/>
          <w:sz w:val="24"/>
        </w:rPr>
        <w:t xml:space="preserve"> </w:t>
      </w:r>
      <w:r>
        <w:rPr>
          <w:sz w:val="24"/>
        </w:rPr>
        <w:t>enlarged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joints,</w:t>
      </w:r>
      <w:r>
        <w:rPr>
          <w:spacing w:val="-1"/>
          <w:sz w:val="24"/>
        </w:rPr>
        <w:t xml:space="preserve"> </w:t>
      </w:r>
      <w:r>
        <w:rPr>
          <w:sz w:val="24"/>
        </w:rPr>
        <w:t>breaking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blocks                                                              called                                                         </w:t>
      </w:r>
      <w:r>
        <w:rPr>
          <w:sz w:val="24"/>
        </w:rPr>
        <w:t xml:space="preserve">     tors.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3x1…</w:t>
      </w:r>
      <w:r>
        <w:rPr>
          <w:b/>
          <w:sz w:val="24"/>
        </w:rPr>
        <w:tab/>
        <w:t>03mks.</w:t>
      </w:r>
    </w:p>
    <w:p w:rsidR="00393B54" w:rsidRDefault="00574D45">
      <w:pPr>
        <w:pStyle w:val="BodyText"/>
        <w:ind w:right="168"/>
      </w:pPr>
      <w:r>
        <w:rPr>
          <w:b/>
        </w:rPr>
        <w:t xml:space="preserve">Peneplain/ plain </w:t>
      </w:r>
      <w:r>
        <w:t>is formed when the older plateau has been destroyed due to continuous weathering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erosion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909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gradient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peneplain</w:t>
      </w:r>
      <w:r>
        <w:rPr>
          <w:spacing w:val="-1"/>
          <w:sz w:val="24"/>
        </w:rPr>
        <w:t xml:space="preserve"> </w:t>
      </w:r>
      <w:r>
        <w:rPr>
          <w:sz w:val="24"/>
        </w:rPr>
        <w:t>presents</w:t>
      </w:r>
      <w:r>
        <w:rPr>
          <w:spacing w:val="-1"/>
          <w:sz w:val="24"/>
        </w:rPr>
        <w:t xml:space="preserve"> </w:t>
      </w:r>
      <w:r>
        <w:rPr>
          <w:sz w:val="24"/>
        </w:rPr>
        <w:t>vertical</w:t>
      </w:r>
      <w:r>
        <w:rPr>
          <w:spacing w:val="-1"/>
          <w:sz w:val="24"/>
        </w:rPr>
        <w:t xml:space="preserve"> </w:t>
      </w:r>
      <w:r>
        <w:rPr>
          <w:sz w:val="24"/>
        </w:rPr>
        <w:t>erosion,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lateral</w:t>
      </w:r>
      <w:r>
        <w:rPr>
          <w:spacing w:val="-1"/>
          <w:sz w:val="24"/>
        </w:rPr>
        <w:t xml:space="preserve"> </w:t>
      </w:r>
      <w:r>
        <w:rPr>
          <w:sz w:val="24"/>
        </w:rPr>
        <w:t>erosion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57"/>
          <w:sz w:val="24"/>
        </w:rPr>
        <w:t xml:space="preserve"> </w:t>
      </w:r>
      <w:r>
        <w:rPr>
          <w:sz w:val="24"/>
        </w:rPr>
        <w:t>Inselbergs</w:t>
      </w:r>
      <w:r>
        <w:rPr>
          <w:spacing w:val="-1"/>
          <w:sz w:val="24"/>
        </w:rPr>
        <w:t xml:space="preserve"> </w:t>
      </w:r>
      <w:r>
        <w:rPr>
          <w:sz w:val="24"/>
        </w:rPr>
        <w:t>occur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 p</w:t>
      </w:r>
      <w:r>
        <w:rPr>
          <w:sz w:val="24"/>
        </w:rPr>
        <w:t>eneplain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64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continued</w:t>
      </w:r>
      <w:r>
        <w:rPr>
          <w:spacing w:val="-1"/>
          <w:sz w:val="24"/>
        </w:rPr>
        <w:t xml:space="preserve"> </w:t>
      </w:r>
      <w:r>
        <w:rPr>
          <w:sz w:val="24"/>
        </w:rPr>
        <w:t>weathering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Inselberg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materials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plain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57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Pedi plain</w:t>
      </w:r>
      <w:r>
        <w:rPr>
          <w:spacing w:val="2"/>
          <w:sz w:val="24"/>
        </w:rPr>
        <w:t xml:space="preserve"> </w:t>
      </w:r>
      <w:r>
        <w:rPr>
          <w:sz w:val="24"/>
        </w:rPr>
        <w:t>or pediment.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humid and</w:t>
      </w:r>
      <w:r>
        <w:rPr>
          <w:spacing w:val="-1"/>
          <w:sz w:val="24"/>
        </w:rPr>
        <w:t xml:space="preserve"> </w:t>
      </w:r>
      <w:r>
        <w:rPr>
          <w:sz w:val="24"/>
        </w:rPr>
        <w:t>semi</w:t>
      </w:r>
      <w:r>
        <w:rPr>
          <w:spacing w:val="-1"/>
          <w:sz w:val="24"/>
        </w:rPr>
        <w:t xml:space="preserve"> </w:t>
      </w:r>
      <w:r>
        <w:rPr>
          <w:sz w:val="24"/>
        </w:rPr>
        <w:t>arid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environments.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concurrently</w:t>
      </w:r>
      <w:r>
        <w:rPr>
          <w:spacing w:val="-6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formation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 </w:t>
      </w:r>
      <w:r>
        <w:rPr>
          <w:sz w:val="24"/>
        </w:rPr>
        <w:t>Inselberg.</w:t>
      </w:r>
    </w:p>
    <w:p w:rsidR="00393B54" w:rsidRDefault="00574D45">
      <w:pPr>
        <w:pStyle w:val="Heading1"/>
        <w:tabs>
          <w:tab w:val="left" w:leader="dot" w:pos="8039"/>
        </w:tabs>
        <w:spacing w:line="240" w:lineRule="auto"/>
        <w:ind w:right="1853"/>
      </w:pPr>
      <w:r>
        <w:t>4x1…</w:t>
      </w:r>
      <w:r>
        <w:tab/>
      </w:r>
      <w:r>
        <w:rPr>
          <w:spacing w:val="-2"/>
        </w:rPr>
        <w:t>04mks</w:t>
      </w:r>
      <w:r>
        <w:rPr>
          <w:spacing w:val="-57"/>
        </w:rPr>
        <w:t xml:space="preserve"> </w:t>
      </w:r>
      <w:r>
        <w:t>Alternatively,</w:t>
      </w:r>
    </w:p>
    <w:p w:rsidR="00393B54" w:rsidRDefault="00574D45">
      <w:pPr>
        <w:pStyle w:val="BodyText"/>
        <w:spacing w:line="242" w:lineRule="auto"/>
        <w:ind w:right="3574"/>
        <w:rPr>
          <w:b/>
        </w:rPr>
      </w:pPr>
      <w:r>
        <w:t>Surface plateaux was destroyed by weathering and erosion</w:t>
      </w:r>
      <w:r>
        <w:rPr>
          <w:spacing w:val="1"/>
        </w:rPr>
        <w:t xml:space="preserve"> </w:t>
      </w:r>
      <w:r>
        <w:t>Deposition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eroded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lowered</w:t>
      </w:r>
      <w:r>
        <w:rPr>
          <w:spacing w:val="-1"/>
        </w:rPr>
        <w:t xml:space="preserve"> </w:t>
      </w:r>
      <w:r>
        <w:t>surface</w:t>
      </w:r>
      <w:r>
        <w:rPr>
          <w:spacing w:val="-57"/>
        </w:rPr>
        <w:t xml:space="preserve"> </w:t>
      </w:r>
      <w:r>
        <w:rPr>
          <w:b/>
        </w:rPr>
        <w:t>Illustrations</w:t>
      </w:r>
      <w:r>
        <w:rPr>
          <w:b/>
          <w:spacing w:val="-1"/>
        </w:rPr>
        <w:t xml:space="preserve"> </w:t>
      </w:r>
      <w:r>
        <w:rPr>
          <w:b/>
        </w:rPr>
        <w:t>by diagrams.</w:t>
      </w:r>
    </w:p>
    <w:p w:rsidR="00393B54" w:rsidRDefault="00574D45">
      <w:pPr>
        <w:pStyle w:val="Heading1"/>
        <w:tabs>
          <w:tab w:val="left" w:leader="dot" w:pos="8581"/>
        </w:tabs>
        <w:spacing w:line="268" w:lineRule="exact"/>
      </w:pPr>
      <w:r>
        <w:t>2x1…</w:t>
      </w:r>
      <w:r>
        <w:tab/>
        <w:t>02mks</w:t>
      </w:r>
    </w:p>
    <w:p w:rsidR="00393B54" w:rsidRDefault="00574D45">
      <w:pPr>
        <w:pStyle w:val="ListParagraph"/>
        <w:numPr>
          <w:ilvl w:val="0"/>
          <w:numId w:val="107"/>
        </w:numPr>
        <w:tabs>
          <w:tab w:val="left" w:pos="907"/>
        </w:tabs>
        <w:spacing w:line="274" w:lineRule="exact"/>
        <w:rPr>
          <w:b/>
          <w:sz w:val="24"/>
        </w:rPr>
      </w:pPr>
      <w:r>
        <w:rPr>
          <w:b/>
          <w:sz w:val="24"/>
        </w:rPr>
        <w:t>Possible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economic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activities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include;</w:t>
      </w:r>
    </w:p>
    <w:p w:rsidR="00393B54" w:rsidRDefault="00574D45">
      <w:pPr>
        <w:pStyle w:val="BodyText"/>
        <w:tabs>
          <w:tab w:val="left" w:leader="dot" w:pos="2678"/>
        </w:tabs>
        <w:spacing w:line="274" w:lineRule="exact"/>
      </w:pPr>
      <w:r>
        <w:rPr>
          <w:b/>
        </w:rPr>
        <w:t>Tourism</w:t>
      </w:r>
      <w:r>
        <w:rPr>
          <w:b/>
        </w:rPr>
        <w:tab/>
      </w:r>
      <w:r>
        <w:t>evidence,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spectacular</w:t>
      </w:r>
      <w:r>
        <w:rPr>
          <w:spacing w:val="-3"/>
        </w:rPr>
        <w:t xml:space="preserve"> </w:t>
      </w:r>
      <w:r>
        <w:t>scenery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tors/</w:t>
      </w:r>
      <w:r>
        <w:rPr>
          <w:spacing w:val="1"/>
        </w:rPr>
        <w:t xml:space="preserve"> </w:t>
      </w:r>
      <w:r>
        <w:t>boulders/</w:t>
      </w:r>
      <w:r>
        <w:rPr>
          <w:spacing w:val="-1"/>
        </w:rPr>
        <w:t xml:space="preserve"> </w:t>
      </w:r>
      <w:r>
        <w:t>kopjes/</w:t>
      </w:r>
      <w:r>
        <w:rPr>
          <w:spacing w:val="1"/>
        </w:rPr>
        <w:t xml:space="preserve"> </w:t>
      </w:r>
      <w:r>
        <w:t>Inselberg.</w:t>
      </w:r>
    </w:p>
    <w:p w:rsidR="00393B54" w:rsidRDefault="00574D45">
      <w:pPr>
        <w:pStyle w:val="BodyText"/>
      </w:pPr>
      <w:r>
        <w:rPr>
          <w:b/>
        </w:rPr>
        <w:t>Quarrying</w:t>
      </w:r>
      <w:r>
        <w:t>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hard granitic rocks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 building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houses,</w:t>
      </w:r>
      <w:r>
        <w:rPr>
          <w:spacing w:val="-1"/>
        </w:rPr>
        <w:t xml:space="preserve"> </w:t>
      </w:r>
      <w:r>
        <w:t>roads</w:t>
      </w:r>
      <w:r>
        <w:rPr>
          <w:spacing w:val="1"/>
        </w:rPr>
        <w:t xml:space="preserve"> </w:t>
      </w:r>
      <w:r>
        <w:t>e.t.c</w:t>
      </w:r>
    </w:p>
    <w:p w:rsidR="00393B54" w:rsidRDefault="00574D45">
      <w:pPr>
        <w:pStyle w:val="BodyText"/>
        <w:ind w:right="1944"/>
      </w:pPr>
      <w:r>
        <w:rPr>
          <w:b/>
        </w:rPr>
        <w:t>Livestock</w:t>
      </w:r>
      <w:r>
        <w:rPr>
          <w:b/>
          <w:spacing w:val="-2"/>
        </w:rPr>
        <w:t xml:space="preserve"> </w:t>
      </w:r>
      <w:r>
        <w:rPr>
          <w:b/>
        </w:rPr>
        <w:t>farming</w:t>
      </w:r>
      <w:r>
        <w:t>.</w:t>
      </w:r>
      <w:r>
        <w:rPr>
          <w:spacing w:val="-2"/>
        </w:rPr>
        <w:t xml:space="preserve"> </w:t>
      </w:r>
      <w:r>
        <w:t>Grass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animal</w:t>
      </w:r>
      <w:r>
        <w:rPr>
          <w:spacing w:val="-1"/>
        </w:rPr>
        <w:t xml:space="preserve"> </w:t>
      </w:r>
      <w:r>
        <w:t>rearing</w:t>
      </w:r>
      <w:r>
        <w:rPr>
          <w:spacing w:val="-5"/>
        </w:rPr>
        <w:t xml:space="preserve"> </w:t>
      </w:r>
      <w:r>
        <w:t>such as goats,</w:t>
      </w:r>
      <w:r>
        <w:rPr>
          <w:spacing w:val="-2"/>
        </w:rPr>
        <w:t xml:space="preserve"> </w:t>
      </w:r>
      <w:r>
        <w:t>sheep,</w:t>
      </w:r>
      <w:r>
        <w:rPr>
          <w:spacing w:val="1"/>
        </w:rPr>
        <w:t xml:space="preserve"> </w:t>
      </w:r>
      <w:r>
        <w:t>cattle</w:t>
      </w:r>
      <w:r>
        <w:rPr>
          <w:spacing w:val="-57"/>
        </w:rPr>
        <w:t xml:space="preserve"> </w:t>
      </w:r>
      <w:r>
        <w:t>forestry,</w:t>
      </w:r>
      <w:r>
        <w:rPr>
          <w:spacing w:val="-1"/>
        </w:rPr>
        <w:t xml:space="preserve"> </w:t>
      </w:r>
      <w:r>
        <w:t>the few trees already</w:t>
      </w:r>
      <w:r>
        <w:rPr>
          <w:spacing w:val="-5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establish forest reserve.</w:t>
      </w:r>
    </w:p>
    <w:p w:rsidR="00393B54" w:rsidRDefault="00574D45">
      <w:pPr>
        <w:pStyle w:val="ListParagraph"/>
        <w:numPr>
          <w:ilvl w:val="0"/>
          <w:numId w:val="107"/>
        </w:numPr>
        <w:tabs>
          <w:tab w:val="left" w:pos="994"/>
        </w:tabs>
        <w:ind w:left="720" w:right="152" w:firstLine="0"/>
        <w:rPr>
          <w:sz w:val="24"/>
        </w:rPr>
      </w:pP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-1"/>
          <w:sz w:val="24"/>
        </w:rPr>
        <w:t xml:space="preserve"> </w:t>
      </w:r>
      <w:r>
        <w:rPr>
          <w:sz w:val="24"/>
        </w:rPr>
        <w:t>Africa.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district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Uganda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Inselbergs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57"/>
          <w:sz w:val="24"/>
        </w:rPr>
        <w:t xml:space="preserve"> </w:t>
      </w:r>
      <w:r>
        <w:rPr>
          <w:sz w:val="24"/>
        </w:rPr>
        <w:t>Teso</w:t>
      </w:r>
      <w:r>
        <w:rPr>
          <w:spacing w:val="-1"/>
          <w:sz w:val="24"/>
        </w:rPr>
        <w:t xml:space="preserve"> </w:t>
      </w:r>
      <w:r>
        <w:rPr>
          <w:sz w:val="24"/>
        </w:rPr>
        <w:t>area, Nakasongola,</w:t>
      </w:r>
      <w:r>
        <w:rPr>
          <w:spacing w:val="1"/>
          <w:sz w:val="24"/>
        </w:rPr>
        <w:t xml:space="preserve"> </w:t>
      </w:r>
      <w:r>
        <w:rPr>
          <w:sz w:val="24"/>
        </w:rPr>
        <w:t>Mwanza</w:t>
      </w:r>
      <w:r>
        <w:rPr>
          <w:spacing w:val="-1"/>
          <w:sz w:val="24"/>
        </w:rPr>
        <w:t xml:space="preserve"> </w:t>
      </w:r>
      <w:r>
        <w:rPr>
          <w:sz w:val="24"/>
        </w:rPr>
        <w:t>(Bismarck rock)</w:t>
      </w:r>
      <w:r>
        <w:rPr>
          <w:spacing w:val="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BodyText"/>
      </w:pPr>
      <w:r>
        <w:rPr>
          <w:rFonts w:ascii="Wingdings" w:hAnsi="Wingdings"/>
        </w:rPr>
        <w:t></w:t>
      </w:r>
      <w:r>
        <w:t>Remember</w:t>
      </w:r>
      <w:r>
        <w:rPr>
          <w:spacing w:val="-1"/>
        </w:rPr>
        <w:t xml:space="preserve"> </w:t>
      </w:r>
      <w:r>
        <w:t>to identify</w:t>
      </w:r>
      <w:r>
        <w:rPr>
          <w:spacing w:val="-3"/>
        </w:rPr>
        <w:t xml:space="preserve"> </w:t>
      </w:r>
      <w:r>
        <w:t>t</w:t>
      </w:r>
      <w:r>
        <w:t>he</w:t>
      </w:r>
      <w:r>
        <w:rPr>
          <w:spacing w:val="-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and to</w:t>
      </w:r>
      <w:r>
        <w:rPr>
          <w:spacing w:val="-1"/>
        </w:rPr>
        <w:t xml:space="preserve"> </w:t>
      </w:r>
      <w:r>
        <w:t>give the</w:t>
      </w:r>
      <w:r>
        <w:rPr>
          <w:spacing w:val="-1"/>
        </w:rPr>
        <w:t xml:space="preserve"> </w:t>
      </w:r>
      <w:r>
        <w:t>evidence.</w:t>
      </w:r>
    </w:p>
    <w:p w:rsidR="00393B54" w:rsidRDefault="00574D45">
      <w:pPr>
        <w:pStyle w:val="Heading1"/>
        <w:tabs>
          <w:tab w:val="left" w:leader="dot" w:pos="7867"/>
        </w:tabs>
      </w:pPr>
      <w:r>
        <w:t>Any</w:t>
      </w:r>
      <w:r>
        <w:rPr>
          <w:spacing w:val="-1"/>
        </w:rPr>
        <w:t xml:space="preserve"> </w:t>
      </w:r>
      <w:r>
        <w:t>3x2…</w:t>
      </w:r>
      <w:r>
        <w:tab/>
        <w:t>06mks</w:t>
      </w:r>
    </w:p>
    <w:p w:rsidR="00393B54" w:rsidRDefault="00574D45">
      <w:pPr>
        <w:pStyle w:val="BodyText"/>
        <w:tabs>
          <w:tab w:val="left" w:leader="dot" w:pos="7962"/>
        </w:tabs>
        <w:ind w:right="2167"/>
      </w:pPr>
      <w:r>
        <w:t xml:space="preserve">Reason-             </w:t>
      </w:r>
      <w:r>
        <w:rPr>
          <w:spacing w:val="1"/>
        </w:rPr>
        <w:t xml:space="preserve"> </w:t>
      </w:r>
      <w:r>
        <w:t>presence               of               tors/               Inselbergs</w:t>
      </w:r>
      <w:r>
        <w:rPr>
          <w:spacing w:val="1"/>
        </w:rPr>
        <w:t xml:space="preserve"> </w:t>
      </w:r>
      <w:r>
        <w:t>Reason…</w:t>
      </w:r>
      <w:r>
        <w:tab/>
      </w:r>
      <w:r>
        <w:rPr>
          <w:spacing w:val="-1"/>
        </w:rPr>
        <w:t>1mk</w:t>
      </w:r>
    </w:p>
    <w:p w:rsidR="00393B54" w:rsidRDefault="00393B54">
      <w:pPr>
        <w:sectPr w:rsidR="00393B54">
          <w:headerReference w:type="default" r:id="rId345"/>
          <w:footerReference w:type="default" r:id="rId34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Heading1"/>
        <w:spacing w:before="5"/>
        <w:ind w:left="869" w:right="269"/>
        <w:jc w:val="center"/>
      </w:pPr>
      <w:r>
        <w:lastRenderedPageBreak/>
        <w:t>DEBEZA</w:t>
      </w:r>
      <w:r>
        <w:rPr>
          <w:spacing w:val="-1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EXTRACT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1a)</w:t>
      </w:r>
      <w:r>
        <w:rPr>
          <w:b/>
          <w:spacing w:val="-2"/>
        </w:rPr>
        <w:t xml:space="preserve"> </w:t>
      </w:r>
      <w:r>
        <w:rPr>
          <w:b/>
        </w:rPr>
        <w:t>(</w:t>
      </w:r>
      <w:r>
        <w:t>i)</w:t>
      </w:r>
      <w:r>
        <w:rPr>
          <w:spacing w:val="-1"/>
        </w:rPr>
        <w:t xml:space="preserve"> </w:t>
      </w:r>
      <w:r>
        <w:t>the grid</w:t>
      </w:r>
      <w:r>
        <w:rPr>
          <w:spacing w:val="-1"/>
        </w:rPr>
        <w:t xml:space="preserve"> </w:t>
      </w:r>
      <w:r>
        <w:t>reference of</w:t>
      </w:r>
      <w:r>
        <w:rPr>
          <w:spacing w:val="-3"/>
        </w:rPr>
        <w:t xml:space="preserve"> </w:t>
      </w:r>
      <w:r>
        <w:t>Mpologoma</w:t>
      </w:r>
      <w:r>
        <w:rPr>
          <w:spacing w:val="-1"/>
        </w:rPr>
        <w:t xml:space="preserve"> </w:t>
      </w:r>
      <w:r>
        <w:t>peak</w:t>
      </w:r>
      <w:r>
        <w:rPr>
          <w:spacing w:val="-1"/>
        </w:rPr>
        <w:t xml:space="preserve"> </w:t>
      </w:r>
      <w:r>
        <w:t>is…………………………</w:t>
      </w:r>
    </w:p>
    <w:p w:rsidR="00393B54" w:rsidRDefault="00574D45">
      <w:pPr>
        <w:pStyle w:val="BodyText"/>
        <w:ind w:left="960"/>
      </w:pPr>
      <w:r>
        <w:t>(ii) The</w:t>
      </w:r>
      <w:r>
        <w:rPr>
          <w:spacing w:val="-1"/>
        </w:rPr>
        <w:t xml:space="preserve"> </w:t>
      </w:r>
      <w:r>
        <w:t>name of the</w:t>
      </w:r>
      <w:r>
        <w:rPr>
          <w:spacing w:val="-2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is…………………………………………..</w:t>
      </w:r>
    </w:p>
    <w:p w:rsidR="00393B54" w:rsidRDefault="00574D45">
      <w:pPr>
        <w:pStyle w:val="Heading1"/>
        <w:spacing w:before="5"/>
      </w:pPr>
      <w:r>
        <w:t>diagram</w:t>
      </w:r>
    </w:p>
    <w:p w:rsidR="00393B54" w:rsidRDefault="00574D45">
      <w:pPr>
        <w:pStyle w:val="BodyText"/>
        <w:tabs>
          <w:tab w:val="left" w:leader="dot" w:pos="6706"/>
        </w:tabs>
        <w:spacing w:line="274" w:lineRule="exact"/>
      </w:pPr>
      <w:r>
        <w:t>A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title…</w:t>
      </w:r>
      <w:r>
        <w:tab/>
        <w:t>1mk</w:t>
      </w:r>
    </w:p>
    <w:p w:rsidR="00393B54" w:rsidRDefault="00574D45">
      <w:pPr>
        <w:pStyle w:val="BodyText"/>
        <w:tabs>
          <w:tab w:val="left" w:leader="dot" w:pos="6685"/>
        </w:tabs>
      </w:pPr>
      <w:r>
        <w:t>Nabakazi</w:t>
      </w:r>
      <w:r>
        <w:rPr>
          <w:spacing w:val="-3"/>
        </w:rPr>
        <w:t xml:space="preserve"> </w:t>
      </w:r>
      <w:r>
        <w:t>swamp…</w:t>
      </w:r>
      <w:r>
        <w:tab/>
        <w:t>1mk</w:t>
      </w:r>
    </w:p>
    <w:p w:rsidR="00393B54" w:rsidRDefault="00574D45">
      <w:pPr>
        <w:pStyle w:val="Heading1"/>
        <w:spacing w:before="5"/>
      </w:pPr>
      <w:r>
        <w:t>Physiographic</w:t>
      </w:r>
      <w:r>
        <w:rPr>
          <w:spacing w:val="-3"/>
        </w:rPr>
        <w:t xml:space="preserve"> </w:t>
      </w:r>
      <w:r>
        <w:t>regions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Highland/</w:t>
      </w:r>
      <w:r>
        <w:rPr>
          <w:spacing w:val="-2"/>
          <w:sz w:val="24"/>
        </w:rPr>
        <w:t xml:space="preserve"> </w:t>
      </w:r>
      <w:r>
        <w:rPr>
          <w:sz w:val="24"/>
        </w:rPr>
        <w:t>hills/steep</w:t>
      </w:r>
      <w:r>
        <w:rPr>
          <w:spacing w:val="-2"/>
          <w:sz w:val="24"/>
        </w:rPr>
        <w:t xml:space="preserve"> </w:t>
      </w:r>
      <w:r>
        <w:rPr>
          <w:sz w:val="24"/>
        </w:rPr>
        <w:t>slope/</w:t>
      </w:r>
      <w:r>
        <w:rPr>
          <w:spacing w:val="-1"/>
          <w:sz w:val="24"/>
        </w:rPr>
        <w:t xml:space="preserve"> </w:t>
      </w:r>
      <w:r>
        <w:rPr>
          <w:sz w:val="24"/>
        </w:rPr>
        <w:t>upland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Lowland/plain/</w:t>
      </w:r>
      <w:r>
        <w:rPr>
          <w:spacing w:val="-3"/>
          <w:sz w:val="24"/>
        </w:rPr>
        <w:t xml:space="preserve"> </w:t>
      </w:r>
      <w:r>
        <w:rPr>
          <w:sz w:val="24"/>
        </w:rPr>
        <w:t>flat</w:t>
      </w:r>
      <w:r>
        <w:rPr>
          <w:spacing w:val="-2"/>
          <w:sz w:val="24"/>
        </w:rPr>
        <w:t xml:space="preserve"> </w:t>
      </w:r>
      <w:r>
        <w:rPr>
          <w:sz w:val="24"/>
        </w:rPr>
        <w:t>land.</w:t>
      </w:r>
    </w:p>
    <w:p w:rsidR="00393B54" w:rsidRDefault="00574D45">
      <w:pPr>
        <w:pStyle w:val="Heading1"/>
        <w:tabs>
          <w:tab w:val="left" w:leader="dot" w:pos="6774"/>
        </w:tabs>
        <w:spacing w:before="4"/>
      </w:pPr>
      <w:r>
        <w:t>Any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in correct</w:t>
      </w:r>
      <w:r>
        <w:rPr>
          <w:spacing w:val="-2"/>
        </w:rPr>
        <w:t xml:space="preserve"> </w:t>
      </w:r>
      <w:r>
        <w:t>places</w:t>
      </w:r>
      <w:r>
        <w:tab/>
        <w:t>2mks</w:t>
      </w:r>
    </w:p>
    <w:p w:rsidR="00393B54" w:rsidRDefault="00574D45">
      <w:pPr>
        <w:pStyle w:val="BodyText"/>
        <w:tabs>
          <w:tab w:val="left" w:leader="dot" w:pos="6632"/>
        </w:tabs>
        <w:spacing w:line="274" w:lineRule="exact"/>
      </w:pPr>
      <w:r>
        <w:t>All</w:t>
      </w:r>
      <w:r>
        <w:rPr>
          <w:spacing w:val="-3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loose weather</w:t>
      </w:r>
      <w:r>
        <w:rPr>
          <w:spacing w:val="-1"/>
        </w:rPr>
        <w:t xml:space="preserve"> </w:t>
      </w:r>
      <w:r>
        <w:t>roads…</w:t>
      </w:r>
      <w:r>
        <w:tab/>
        <w:t>1mk</w:t>
      </w:r>
    </w:p>
    <w:p w:rsidR="00393B54" w:rsidRDefault="00574D45">
      <w:pPr>
        <w:pStyle w:val="BodyText"/>
        <w:tabs>
          <w:tab w:val="left" w:leader="dot" w:pos="6685"/>
        </w:tabs>
        <w:spacing w:before="1"/>
      </w:pPr>
      <w:r>
        <w:rPr>
          <w:b/>
        </w:rPr>
        <w:t>Ka</w:t>
      </w:r>
      <w:r>
        <w:t>sanda</w:t>
      </w:r>
      <w:r>
        <w:rPr>
          <w:spacing w:val="2"/>
        </w:rPr>
        <w:t xml:space="preserve"> </w:t>
      </w:r>
      <w:r>
        <w:t>– Buwekula county</w:t>
      </w:r>
      <w:r>
        <w:rPr>
          <w:spacing w:val="-5"/>
        </w:rPr>
        <w:t xml:space="preserve"> </w:t>
      </w:r>
      <w:r>
        <w:t>boundary</w:t>
      </w:r>
      <w:r>
        <w:tab/>
        <w:t>1mk</w:t>
      </w:r>
    </w:p>
    <w:p w:rsidR="00393B54" w:rsidRDefault="00574D45">
      <w:pPr>
        <w:pStyle w:val="BodyText"/>
        <w:tabs>
          <w:tab w:val="left" w:leader="dot" w:pos="7025"/>
        </w:tabs>
      </w:pPr>
      <w:r>
        <w:t>Labeling/</w:t>
      </w:r>
      <w:r>
        <w:rPr>
          <w:spacing w:val="-1"/>
        </w:rPr>
        <w:t xml:space="preserve"> </w:t>
      </w:r>
      <w:r>
        <w:t>key</w:t>
      </w:r>
      <w:r>
        <w:tab/>
        <w:t>1mk</w:t>
      </w:r>
    </w:p>
    <w:p w:rsidR="00393B54" w:rsidRDefault="00574D45">
      <w:pPr>
        <w:pStyle w:val="BodyText"/>
        <w:tabs>
          <w:tab w:val="left" w:leader="dot" w:pos="7033"/>
        </w:tabs>
      </w:pPr>
      <w:r>
        <w:t>Frame…</w:t>
      </w:r>
      <w:r>
        <w:tab/>
        <w:t>1mk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b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(i)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working:</w:t>
      </w:r>
    </w:p>
    <w:p w:rsidR="00393B54" w:rsidRDefault="00574D45">
      <w:pPr>
        <w:pStyle w:val="BodyText"/>
        <w:tabs>
          <w:tab w:val="right" w:pos="2764"/>
        </w:tabs>
      </w:pPr>
      <w:r>
        <w:t>Old</w:t>
      </w:r>
      <w:r>
        <w:rPr>
          <w:spacing w:val="-1"/>
        </w:rPr>
        <w:t xml:space="preserve"> </w:t>
      </w:r>
      <w:r>
        <w:t>scale</w:t>
      </w:r>
      <w:r>
        <w:tab/>
        <w:t>1:50000</w:t>
      </w:r>
    </w:p>
    <w:p w:rsidR="00393B54" w:rsidRDefault="00574D45">
      <w:pPr>
        <w:pStyle w:val="BodyText"/>
      </w:pPr>
      <w:r>
        <w:t>Reduction</w:t>
      </w:r>
      <w:r>
        <w:rPr>
          <w:spacing w:val="-2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times</w:t>
      </w:r>
    </w:p>
    <w:p w:rsidR="00393B54" w:rsidRDefault="00574D45">
      <w:pPr>
        <w:pStyle w:val="BodyText"/>
        <w:tabs>
          <w:tab w:val="left" w:pos="1019"/>
          <w:tab w:val="left" w:pos="1500"/>
          <w:tab w:val="left" w:pos="2952"/>
          <w:tab w:val="left" w:pos="3252"/>
          <w:tab w:val="left" w:pos="3732"/>
        </w:tabs>
      </w:pPr>
      <w:r>
        <w:rPr>
          <w:u w:val="single"/>
        </w:rPr>
        <w:t xml:space="preserve"> </w:t>
      </w:r>
      <w:r>
        <w:rPr>
          <w:u w:val="single"/>
        </w:rPr>
        <w:tab/>
        <w:t>1</w:t>
      </w:r>
      <w:r>
        <w:rPr>
          <w:u w:val="single"/>
        </w:rPr>
        <w:tab/>
      </w:r>
      <w:r>
        <w:t>÷ 2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  <w:t>1</w:t>
      </w:r>
      <w:r>
        <w:rPr>
          <w:u w:val="single"/>
        </w:rPr>
        <w:tab/>
      </w:r>
      <w:r>
        <w:t>x</w:t>
      </w:r>
      <w:r>
        <w:rPr>
          <w:spacing w:val="3"/>
        </w:rPr>
        <w:t xml:space="preserve"> </w:t>
      </w:r>
      <w:r>
        <w:rPr>
          <w:u w:val="single"/>
        </w:rPr>
        <w:t>1</w:t>
      </w:r>
    </w:p>
    <w:p w:rsidR="00393B54" w:rsidRDefault="00574D45">
      <w:pPr>
        <w:pStyle w:val="BodyText"/>
        <w:tabs>
          <w:tab w:val="left" w:pos="3239"/>
          <w:tab w:val="left" w:pos="4139"/>
        </w:tabs>
        <w:ind w:left="840"/>
      </w:pPr>
      <w:r>
        <w:t>15000</w:t>
      </w:r>
      <w:r>
        <w:tab/>
        <w:t>15000</w:t>
      </w:r>
      <w:r>
        <w:tab/>
        <w:t>2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tabs>
          <w:tab w:val="left" w:pos="1079"/>
          <w:tab w:val="left" w:pos="1682"/>
          <w:tab w:val="left" w:pos="2162"/>
        </w:tabs>
      </w:pPr>
      <w:r>
        <w:rPr>
          <w:u w:val="single"/>
        </w:rPr>
        <w:t xml:space="preserve"> </w:t>
      </w:r>
      <w:r>
        <w:rPr>
          <w:u w:val="single"/>
        </w:rPr>
        <w:tab/>
        <w:t>1</w:t>
      </w:r>
      <w:r>
        <w:rPr>
          <w:spacing w:val="60"/>
          <w:u w:val="single"/>
        </w:rPr>
        <w:t xml:space="preserve"> </w:t>
      </w:r>
      <w:r>
        <w:t>x</w:t>
      </w:r>
      <w:r>
        <w:tab/>
      </w:r>
      <w:r>
        <w:rPr>
          <w:u w:val="single"/>
        </w:rPr>
        <w:t>1</w:t>
      </w:r>
      <w:r>
        <w:tab/>
        <w:t>=</w:t>
      </w:r>
      <w:r>
        <w:rPr>
          <w:u w:val="single"/>
        </w:rPr>
        <w:t>1</w:t>
      </w:r>
    </w:p>
    <w:p w:rsidR="00393B54" w:rsidRDefault="00574D45">
      <w:pPr>
        <w:pStyle w:val="BodyText"/>
        <w:tabs>
          <w:tab w:val="left" w:pos="1739"/>
          <w:tab w:val="left" w:pos="2219"/>
        </w:tabs>
      </w:pPr>
      <w:r>
        <w:t>15000</w:t>
      </w:r>
      <w:r>
        <w:tab/>
        <w:t>2</w:t>
      </w:r>
      <w:r>
        <w:tab/>
        <w:t>100000</w:t>
      </w:r>
    </w:p>
    <w:p w:rsidR="00393B54" w:rsidRDefault="00393B54">
      <w:pPr>
        <w:pStyle w:val="BodyText"/>
        <w:ind w:left="0"/>
      </w:pPr>
    </w:p>
    <w:p w:rsidR="00393B54" w:rsidRDefault="00574D45">
      <w:pPr>
        <w:pStyle w:val="BodyText"/>
        <w:tabs>
          <w:tab w:val="left" w:leader="dot" w:pos="8063"/>
        </w:tabs>
        <w:ind w:right="2007"/>
      </w:pPr>
      <w:r>
        <w:t>New                    scale                    is                    1:                    100.000</w:t>
      </w:r>
      <w:r>
        <w:rPr>
          <w:spacing w:val="1"/>
        </w:rPr>
        <w:t xml:space="preserve"> </w:t>
      </w:r>
      <w:r>
        <w:t>Method…</w:t>
      </w:r>
      <w:r>
        <w:tab/>
      </w:r>
      <w:r>
        <w:rPr>
          <w:spacing w:val="-1"/>
        </w:rPr>
        <w:t>1</w:t>
      </w:r>
      <w:r>
        <w:rPr>
          <w:spacing w:val="-14"/>
        </w:rPr>
        <w:t xml:space="preserve"> </w:t>
      </w:r>
      <w:r>
        <w:rPr>
          <w:spacing w:val="-1"/>
        </w:rPr>
        <w:t>mk</w:t>
      </w:r>
    </w:p>
    <w:p w:rsidR="00393B54" w:rsidRDefault="00574D45">
      <w:pPr>
        <w:pStyle w:val="BodyText"/>
        <w:tabs>
          <w:tab w:val="left" w:leader="dot" w:pos="8127"/>
        </w:tabs>
        <w:spacing w:before="1"/>
      </w:pPr>
      <w:r>
        <w:t>Answer…</w:t>
      </w:r>
      <w:r>
        <w:tab/>
        <w:t>1mk</w:t>
      </w:r>
    </w:p>
    <w:p w:rsidR="00393B54" w:rsidRDefault="00574D45">
      <w:pPr>
        <w:pStyle w:val="Heading1"/>
        <w:numPr>
          <w:ilvl w:val="0"/>
          <w:numId w:val="108"/>
        </w:numPr>
        <w:tabs>
          <w:tab w:val="left" w:pos="965"/>
        </w:tabs>
        <w:spacing w:before="5"/>
      </w:pPr>
      <w:r>
        <w:t>Relation</w:t>
      </w:r>
      <w:r>
        <w:rPr>
          <w:spacing w:val="-2"/>
        </w:rPr>
        <w:t xml:space="preserve"> </w:t>
      </w:r>
      <w:r>
        <w:t>ship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drainage</w:t>
      </w:r>
    </w:p>
    <w:p w:rsidR="00393B54" w:rsidRDefault="00574D45">
      <w:pPr>
        <w:pStyle w:val="BodyText"/>
        <w:ind w:right="1313"/>
      </w:pPr>
      <w:r>
        <w:t>Ridges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form a</w:t>
      </w:r>
      <w:r>
        <w:rPr>
          <w:spacing w:val="-1"/>
        </w:rPr>
        <w:t xml:space="preserve"> </w:t>
      </w:r>
      <w:r>
        <w:t>divide or</w:t>
      </w:r>
      <w:r>
        <w:rPr>
          <w:spacing w:val="-3"/>
        </w:rPr>
        <w:t xml:space="preserve"> </w:t>
      </w:r>
      <w:r>
        <w:t>watershed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rivers</w:t>
      </w:r>
      <w:r>
        <w:rPr>
          <w:spacing w:val="-1"/>
        </w:rPr>
        <w:t xml:space="preserve"> </w:t>
      </w:r>
      <w:r>
        <w:t>flowing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direction</w:t>
      </w:r>
      <w:r>
        <w:rPr>
          <w:spacing w:val="-57"/>
        </w:rPr>
        <w:t xml:space="preserve"> </w:t>
      </w:r>
      <w:r>
        <w:t>Lowland areas are gently sloping with numerous broad valley filled with streams</w:t>
      </w:r>
      <w:r>
        <w:rPr>
          <w:spacing w:val="1"/>
        </w:rPr>
        <w:t xml:space="preserve"> </w:t>
      </w:r>
      <w:r>
        <w:t>Lowlands</w:t>
      </w:r>
      <w:r>
        <w:rPr>
          <w:spacing w:val="1"/>
        </w:rPr>
        <w:t xml:space="preserve"> </w:t>
      </w:r>
      <w:r>
        <w:t>and broad valleys have</w:t>
      </w:r>
      <w:r>
        <w:rPr>
          <w:spacing w:val="-1"/>
        </w:rPr>
        <w:t xml:space="preserve"> </w:t>
      </w:r>
      <w:r>
        <w:t>swamps.</w:t>
      </w:r>
    </w:p>
    <w:p w:rsidR="00393B54" w:rsidRDefault="00574D45">
      <w:pPr>
        <w:pStyle w:val="BodyText"/>
        <w:ind w:right="723"/>
      </w:pPr>
      <w:r>
        <w:t>Most</w:t>
      </w:r>
      <w:r>
        <w:rPr>
          <w:spacing w:val="-2"/>
        </w:rPr>
        <w:t xml:space="preserve"> </w:t>
      </w:r>
      <w:r>
        <w:t>rivers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lowland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trellised</w:t>
      </w:r>
      <w:r>
        <w:rPr>
          <w:spacing w:val="-1"/>
        </w:rPr>
        <w:t xml:space="preserve"> </w:t>
      </w:r>
      <w:r>
        <w:t>drainage</w:t>
      </w:r>
      <w:r>
        <w:rPr>
          <w:spacing w:val="-2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serunyabi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lwabiwojolo</w:t>
      </w:r>
      <w:r>
        <w:rPr>
          <w:spacing w:val="-57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slopes or</w:t>
      </w:r>
      <w:r>
        <w:rPr>
          <w:spacing w:val="-1"/>
        </w:rPr>
        <w:t xml:space="preserve"> </w:t>
      </w:r>
      <w:r>
        <w:t>highlands are</w:t>
      </w:r>
      <w:r>
        <w:rPr>
          <w:spacing w:val="-1"/>
        </w:rPr>
        <w:t xml:space="preserve"> </w:t>
      </w:r>
      <w:r>
        <w:t>well drained</w:t>
      </w:r>
    </w:p>
    <w:p w:rsidR="00393B54" w:rsidRDefault="00574D45">
      <w:pPr>
        <w:pStyle w:val="BodyText"/>
      </w:pPr>
      <w:r>
        <w:t>Highland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dominated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rivers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dendritic</w:t>
      </w:r>
      <w:r>
        <w:rPr>
          <w:spacing w:val="-1"/>
        </w:rPr>
        <w:t xml:space="preserve"> </w:t>
      </w:r>
      <w:r>
        <w:t>pattern</w:t>
      </w:r>
    </w:p>
    <w:p w:rsidR="00393B54" w:rsidRDefault="00574D45">
      <w:pPr>
        <w:pStyle w:val="Heading1"/>
        <w:tabs>
          <w:tab w:val="left" w:leader="dot" w:pos="8526"/>
        </w:tabs>
        <w:spacing w:before="2" w:line="240" w:lineRule="auto"/>
      </w:pPr>
      <w:r>
        <w:t>Any</w:t>
      </w:r>
      <w:r>
        <w:rPr>
          <w:spacing w:val="-2"/>
        </w:rPr>
        <w:t xml:space="preserve"> </w:t>
      </w:r>
      <w:r>
        <w:t>3x1…</w:t>
      </w:r>
      <w:r>
        <w:tab/>
        <w:t>03mks</w:t>
      </w:r>
    </w:p>
    <w:p w:rsidR="00393B54" w:rsidRDefault="00574D45">
      <w:pPr>
        <w:pStyle w:val="ListParagraph"/>
        <w:numPr>
          <w:ilvl w:val="0"/>
          <w:numId w:val="108"/>
        </w:numPr>
        <w:tabs>
          <w:tab w:val="left" w:pos="994"/>
        </w:tabs>
        <w:spacing w:before="2" w:line="237" w:lineRule="auto"/>
        <w:ind w:left="720" w:right="4493" w:firstLine="0"/>
        <w:rPr>
          <w:sz w:val="24"/>
        </w:rPr>
      </w:pPr>
      <w:r>
        <w:rPr>
          <w:b/>
          <w:sz w:val="24"/>
        </w:rPr>
        <w:t>(i) settlement patterns found in the area include;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Scattered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dispersed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sunga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lukonge.</w:t>
      </w:r>
      <w:r>
        <w:rPr>
          <w:spacing w:val="-57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settlement for example</w:t>
      </w:r>
      <w:r>
        <w:rPr>
          <w:spacing w:val="-2"/>
          <w:sz w:val="24"/>
        </w:rPr>
        <w:t xml:space="preserve"> </w:t>
      </w:r>
      <w:r>
        <w:rPr>
          <w:sz w:val="24"/>
        </w:rPr>
        <w:t>at Debeza.</w:t>
      </w:r>
    </w:p>
    <w:p w:rsidR="00393B54" w:rsidRDefault="00574D45">
      <w:pPr>
        <w:pStyle w:val="BodyText"/>
        <w:spacing w:before="2"/>
      </w:pPr>
      <w:r>
        <w:t>Nucleated/ clustered/ grouped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Nyegeza.</w:t>
      </w:r>
    </w:p>
    <w:p w:rsidR="00393B54" w:rsidRDefault="00574D45">
      <w:pPr>
        <w:pStyle w:val="Heading1"/>
        <w:tabs>
          <w:tab w:val="left" w:leader="dot" w:pos="8346"/>
        </w:tabs>
        <w:spacing w:before="5"/>
      </w:pPr>
      <w:r>
        <w:t>Any</w:t>
      </w:r>
      <w:r>
        <w:rPr>
          <w:spacing w:val="-2"/>
        </w:rPr>
        <w:t xml:space="preserve"> </w:t>
      </w:r>
      <w:r>
        <w:t>3x1…</w:t>
      </w:r>
      <w:r>
        <w:tab/>
        <w:t>03mks</w:t>
      </w:r>
    </w:p>
    <w:p w:rsidR="00393B54" w:rsidRDefault="00574D45">
      <w:pPr>
        <w:ind w:left="720" w:right="2767"/>
        <w:rPr>
          <w:sz w:val="24"/>
        </w:rPr>
      </w:pPr>
      <w:r>
        <w:rPr>
          <w:sz w:val="24"/>
        </w:rPr>
        <w:t>(ii)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Factors 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influenced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settlement</w:t>
      </w:r>
      <w:r>
        <w:rPr>
          <w:spacing w:val="-2"/>
          <w:sz w:val="24"/>
        </w:rPr>
        <w:t xml:space="preserve"> </w:t>
      </w:r>
      <w:r>
        <w:rPr>
          <w:sz w:val="24"/>
        </w:rPr>
        <w:t>pattern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above.</w:t>
      </w:r>
      <w:r>
        <w:rPr>
          <w:spacing w:val="-57"/>
          <w:sz w:val="24"/>
        </w:rPr>
        <w:t xml:space="preserve"> </w:t>
      </w:r>
      <w:r>
        <w:rPr>
          <w:sz w:val="24"/>
        </w:rPr>
        <w:t>Relief.</w:t>
      </w:r>
      <w:r>
        <w:rPr>
          <w:spacing w:val="-1"/>
          <w:sz w:val="24"/>
        </w:rPr>
        <w:t xml:space="preserve"> </w:t>
      </w:r>
      <w:r>
        <w:rPr>
          <w:sz w:val="24"/>
        </w:rPr>
        <w:t>Ridges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unsettled or</w:t>
      </w:r>
      <w:r>
        <w:rPr>
          <w:spacing w:val="-2"/>
          <w:sz w:val="24"/>
        </w:rPr>
        <w:t xml:space="preserve"> </w:t>
      </w:r>
      <w:r>
        <w:rPr>
          <w:sz w:val="24"/>
        </w:rPr>
        <w:t>avoided</w:t>
      </w:r>
    </w:p>
    <w:p w:rsidR="00393B54" w:rsidRDefault="00574D45">
      <w:pPr>
        <w:pStyle w:val="BodyText"/>
        <w:ind w:right="1645"/>
      </w:pPr>
      <w:r>
        <w:t>Drainage;</w:t>
      </w:r>
      <w:r>
        <w:rPr>
          <w:spacing w:val="-2"/>
        </w:rPr>
        <w:t xml:space="preserve"> </w:t>
      </w:r>
      <w:r>
        <w:t>settlements</w:t>
      </w:r>
      <w:r>
        <w:rPr>
          <w:spacing w:val="-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swampy</w:t>
      </w:r>
      <w:r>
        <w:rPr>
          <w:spacing w:val="-4"/>
        </w:rPr>
        <w:t xml:space="preserve"> </w:t>
      </w:r>
      <w:r>
        <w:t>areas.</w:t>
      </w:r>
      <w:r>
        <w:rPr>
          <w:spacing w:val="-1"/>
        </w:rPr>
        <w:t xml:space="preserve"> </w:t>
      </w:r>
      <w:r>
        <w:t>River</w:t>
      </w:r>
      <w:r>
        <w:rPr>
          <w:spacing w:val="-1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banks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avoided.</w:t>
      </w:r>
      <w:r>
        <w:rPr>
          <w:spacing w:val="-57"/>
        </w:rPr>
        <w:t xml:space="preserve"> </w:t>
      </w:r>
      <w:r>
        <w:t>Vegetation.</w:t>
      </w:r>
      <w:r>
        <w:rPr>
          <w:spacing w:val="-1"/>
        </w:rPr>
        <w:t xml:space="preserve"> </w:t>
      </w:r>
      <w:r>
        <w:t>Forested</w:t>
      </w:r>
      <w:r>
        <w:rPr>
          <w:spacing w:val="1"/>
        </w:rPr>
        <w:t xml:space="preserve"> </w:t>
      </w:r>
      <w:r>
        <w:t>areas are</w:t>
      </w:r>
      <w:r>
        <w:rPr>
          <w:spacing w:val="1"/>
        </w:rPr>
        <w:t xml:space="preserve"> </w:t>
      </w:r>
      <w:r>
        <w:t>avoided</w:t>
      </w:r>
    </w:p>
    <w:p w:rsidR="00393B54" w:rsidRDefault="00574D45">
      <w:pPr>
        <w:pStyle w:val="BodyText"/>
      </w:pPr>
      <w:r>
        <w:t>Communication. Linear</w:t>
      </w:r>
      <w:r>
        <w:rPr>
          <w:spacing w:val="-1"/>
        </w:rPr>
        <w:t xml:space="preserve"> </w:t>
      </w:r>
      <w:r>
        <w:t>settlements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attracted</w:t>
      </w:r>
      <w:r>
        <w:rPr>
          <w:spacing w:val="-2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roads,</w:t>
      </w:r>
      <w:r>
        <w:rPr>
          <w:spacing w:val="-1"/>
        </w:rPr>
        <w:t xml:space="preserve"> </w:t>
      </w:r>
      <w:r>
        <w:t>foot</w:t>
      </w:r>
      <w:r>
        <w:rPr>
          <w:spacing w:val="-1"/>
        </w:rPr>
        <w:t xml:space="preserve"> </w:t>
      </w:r>
      <w:r>
        <w:t>tracks</w:t>
      </w:r>
    </w:p>
    <w:p w:rsidR="00393B54" w:rsidRDefault="00574D45">
      <w:pPr>
        <w:pStyle w:val="Heading1"/>
        <w:tabs>
          <w:tab w:val="left" w:leader="dot" w:pos="8286"/>
        </w:tabs>
        <w:spacing w:before="3"/>
      </w:pPr>
      <w:r>
        <w:t>Any</w:t>
      </w:r>
      <w:r>
        <w:rPr>
          <w:spacing w:val="-2"/>
        </w:rPr>
        <w:t xml:space="preserve"> </w:t>
      </w:r>
      <w:r>
        <w:t>3x2…</w:t>
      </w:r>
      <w:r>
        <w:tab/>
        <w:t>06mks.</w:t>
      </w:r>
    </w:p>
    <w:p w:rsidR="00393B54" w:rsidRDefault="00574D45">
      <w:pPr>
        <w:pStyle w:val="BodyText"/>
        <w:spacing w:line="274" w:lineRule="exact"/>
      </w:pPr>
      <w:r>
        <w:t>Explanation</w:t>
      </w:r>
      <w:r>
        <w:rPr>
          <w:spacing w:val="-1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emphasized.</w:t>
      </w:r>
    </w:p>
    <w:p w:rsidR="00393B54" w:rsidRDefault="00574D45">
      <w:pPr>
        <w:pStyle w:val="Heading1"/>
        <w:spacing w:before="5"/>
        <w:ind w:left="0" w:right="3400"/>
        <w:jc w:val="right"/>
      </w:pPr>
      <w:r>
        <w:t>0r</w:t>
      </w:r>
      <w:r>
        <w:rPr>
          <w:spacing w:val="-4"/>
        </w:rPr>
        <w:t xml:space="preserve"> </w:t>
      </w:r>
      <w:r>
        <w:t>photographic</w:t>
      </w:r>
      <w:r>
        <w:rPr>
          <w:spacing w:val="-3"/>
        </w:rPr>
        <w:t xml:space="preserve"> </w:t>
      </w:r>
      <w:r>
        <w:t>interpretation</w:t>
      </w:r>
    </w:p>
    <w:p w:rsidR="00393B54" w:rsidRDefault="00574D45">
      <w:pPr>
        <w:pStyle w:val="ListParagraph"/>
        <w:numPr>
          <w:ilvl w:val="0"/>
          <w:numId w:val="109"/>
        </w:numPr>
        <w:tabs>
          <w:tab w:val="left" w:pos="262"/>
        </w:tabs>
        <w:spacing w:line="274" w:lineRule="exact"/>
        <w:ind w:right="3470" w:hanging="982"/>
        <w:jc w:val="right"/>
        <w:rPr>
          <w:sz w:val="24"/>
        </w:rPr>
      </w:pPr>
      <w:r>
        <w:rPr>
          <w:sz w:val="24"/>
        </w:rPr>
        <w:t>Landscape</w:t>
      </w:r>
      <w:r>
        <w:rPr>
          <w:spacing w:val="-3"/>
          <w:sz w:val="24"/>
        </w:rPr>
        <w:t xml:space="preserve"> </w:t>
      </w:r>
      <w:r>
        <w:rPr>
          <w:sz w:val="24"/>
        </w:rPr>
        <w:t>sketch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5"/>
          <w:sz w:val="24"/>
        </w:rPr>
        <w:t xml:space="preserve"> </w:t>
      </w:r>
      <w:r>
        <w:rPr>
          <w:sz w:val="24"/>
        </w:rPr>
        <w:t>physiographic</w:t>
      </w:r>
      <w:r>
        <w:rPr>
          <w:spacing w:val="-2"/>
          <w:sz w:val="24"/>
        </w:rPr>
        <w:t xml:space="preserve"> </w:t>
      </w:r>
      <w:r>
        <w:rPr>
          <w:sz w:val="24"/>
        </w:rPr>
        <w:t>regions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land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</w:p>
    <w:p w:rsidR="00393B54" w:rsidRDefault="00393B54">
      <w:pPr>
        <w:spacing w:line="274" w:lineRule="exact"/>
        <w:jc w:val="right"/>
        <w:rPr>
          <w:sz w:val="24"/>
        </w:rPr>
        <w:sectPr w:rsidR="00393B54">
          <w:headerReference w:type="default" r:id="rId347"/>
          <w:footerReference w:type="default" r:id="rId348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tabs>
          <w:tab w:val="left" w:leader="dot" w:pos="8564"/>
        </w:tabs>
      </w:pPr>
      <w:r>
        <w:lastRenderedPageBreak/>
        <w:t>Complete</w:t>
      </w:r>
      <w:r>
        <w:rPr>
          <w:spacing w:val="-1"/>
        </w:rPr>
        <w:t xml:space="preserve"> </w:t>
      </w:r>
      <w:r>
        <w:t>title…</w:t>
      </w:r>
      <w:r>
        <w:tab/>
        <w:t>1mk</w:t>
      </w:r>
    </w:p>
    <w:p w:rsidR="00393B54" w:rsidRDefault="00574D45">
      <w:pPr>
        <w:pStyle w:val="BodyText"/>
        <w:tabs>
          <w:tab w:val="left" w:leader="dot" w:pos="8572"/>
        </w:tabs>
      </w:pPr>
      <w:r>
        <w:t>Complete</w:t>
      </w:r>
      <w:r>
        <w:rPr>
          <w:spacing w:val="-2"/>
        </w:rPr>
        <w:t xml:space="preserve"> </w:t>
      </w:r>
      <w:r>
        <w:t>frame…</w:t>
      </w:r>
      <w:r>
        <w:tab/>
        <w:t>1mk</w:t>
      </w:r>
    </w:p>
    <w:p w:rsidR="00393B54" w:rsidRDefault="00574D45">
      <w:pPr>
        <w:pStyle w:val="BodyText"/>
        <w:tabs>
          <w:tab w:val="left" w:leader="dot" w:pos="8679"/>
        </w:tabs>
      </w:pPr>
      <w:r>
        <w:t>Key/</w:t>
      </w:r>
      <w:r>
        <w:rPr>
          <w:spacing w:val="-1"/>
        </w:rPr>
        <w:t xml:space="preserve"> </w:t>
      </w:r>
      <w:r>
        <w:t>labeling</w:t>
      </w:r>
      <w:r>
        <w:tab/>
        <w:t>1mk</w:t>
      </w:r>
    </w:p>
    <w:p w:rsidR="00393B54" w:rsidRDefault="00574D45">
      <w:pPr>
        <w:pStyle w:val="BodyText"/>
        <w:tabs>
          <w:tab w:val="left" w:leader="dot" w:pos="6567"/>
        </w:tabs>
        <w:ind w:right="557"/>
      </w:pPr>
      <w:r>
        <w:t>Two</w:t>
      </w:r>
      <w:r>
        <w:rPr>
          <w:spacing w:val="-3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(hills/highlands,</w:t>
      </w:r>
      <w:r>
        <w:rPr>
          <w:spacing w:val="-2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slopes,</w:t>
      </w:r>
      <w:r>
        <w:rPr>
          <w:spacing w:val="-1"/>
        </w:rPr>
        <w:t xml:space="preserve"> </w:t>
      </w:r>
      <w:r>
        <w:t>gentle</w:t>
      </w:r>
      <w:r>
        <w:rPr>
          <w:spacing w:val="-3"/>
        </w:rPr>
        <w:t xml:space="preserve"> </w:t>
      </w:r>
      <w:r>
        <w:t>slopes,</w:t>
      </w:r>
      <w:r>
        <w:rPr>
          <w:spacing w:val="-1"/>
        </w:rPr>
        <w:t xml:space="preserve"> </w:t>
      </w:r>
      <w:r>
        <w:t>lowlands/</w:t>
      </w:r>
      <w:r>
        <w:rPr>
          <w:spacing w:val="-1"/>
        </w:rPr>
        <w:t xml:space="preserve"> </w:t>
      </w:r>
      <w:r>
        <w:t>valleys,</w:t>
      </w:r>
      <w:r>
        <w:rPr>
          <w:spacing w:val="-1"/>
        </w:rPr>
        <w:t xml:space="preserve"> </w:t>
      </w:r>
      <w:r>
        <w:t>saddles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cols</w:t>
      </w:r>
      <w:r>
        <w:tab/>
        <w:t>2mks</w:t>
      </w:r>
    </w:p>
    <w:p w:rsidR="00393B54" w:rsidRDefault="00574D45">
      <w:pPr>
        <w:pStyle w:val="BodyText"/>
        <w:tabs>
          <w:tab w:val="left" w:leader="dot" w:pos="7947"/>
        </w:tabs>
      </w:pPr>
      <w:r>
        <w:t>Land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(agriculture,</w:t>
      </w:r>
      <w:r>
        <w:rPr>
          <w:spacing w:val="-3"/>
        </w:rPr>
        <w:t xml:space="preserve"> </w:t>
      </w:r>
      <w:r>
        <w:t>settlement,</w:t>
      </w:r>
      <w:r>
        <w:rPr>
          <w:spacing w:val="-3"/>
        </w:rPr>
        <w:t xml:space="preserve"> </w:t>
      </w:r>
      <w:r>
        <w:t>forestry/trees)…</w:t>
      </w:r>
      <w:r>
        <w:tab/>
        <w:t>2mks</w:t>
      </w:r>
    </w:p>
    <w:p w:rsidR="00393B54" w:rsidRDefault="00574D45">
      <w:pPr>
        <w:pStyle w:val="Heading1"/>
        <w:numPr>
          <w:ilvl w:val="0"/>
          <w:numId w:val="109"/>
        </w:numPr>
        <w:tabs>
          <w:tab w:val="left" w:pos="995"/>
        </w:tabs>
        <w:spacing w:before="5"/>
        <w:ind w:left="994" w:hanging="275"/>
      </w:pPr>
      <w:r>
        <w:t>(i)</w:t>
      </w:r>
      <w:r>
        <w:rPr>
          <w:spacing w:val="56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description</w:t>
      </w:r>
    </w:p>
    <w:p w:rsidR="00393B54" w:rsidRDefault="00574D45">
      <w:pPr>
        <w:pStyle w:val="BodyText"/>
        <w:ind w:right="6487"/>
      </w:pP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ridge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ground</w:t>
      </w:r>
      <w:r>
        <w:rPr>
          <w:spacing w:val="-57"/>
        </w:rPr>
        <w:t xml:space="preserve"> </w:t>
      </w:r>
      <w:r>
        <w:t>Ridges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steep slopes</w:t>
      </w:r>
    </w:p>
    <w:p w:rsidR="00393B54" w:rsidRDefault="00574D45">
      <w:pPr>
        <w:pStyle w:val="BodyText"/>
        <w:ind w:right="4282"/>
      </w:pPr>
      <w:r>
        <w:t>Saddles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cols</w:t>
      </w:r>
      <w:r>
        <w:rPr>
          <w:spacing w:val="-2"/>
        </w:rPr>
        <w:t xml:space="preserve"> </w:t>
      </w:r>
      <w:r>
        <w:t>exist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highlands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 ground</w:t>
      </w:r>
      <w:r>
        <w:rPr>
          <w:spacing w:val="-57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 exist in highlands</w:t>
      </w:r>
    </w:p>
    <w:p w:rsidR="00393B54" w:rsidRDefault="00574D45">
      <w:pPr>
        <w:pStyle w:val="BodyText"/>
        <w:ind w:right="4106"/>
      </w:pP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broad</w:t>
      </w:r>
      <w:r>
        <w:rPr>
          <w:spacing w:val="-1"/>
        </w:rPr>
        <w:t xml:space="preserve"> </w:t>
      </w:r>
      <w:r>
        <w:t>valley/</w:t>
      </w:r>
      <w:r>
        <w:rPr>
          <w:spacing w:val="-1"/>
        </w:rPr>
        <w:t xml:space="preserve"> </w:t>
      </w:r>
      <w:r>
        <w:t>plain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middle and</w:t>
      </w:r>
      <w:r>
        <w:rPr>
          <w:spacing w:val="-1"/>
        </w:rPr>
        <w:t xml:space="preserve"> </w:t>
      </w:r>
      <w:r>
        <w:t>fore</w:t>
      </w:r>
      <w:r>
        <w:rPr>
          <w:spacing w:val="-1"/>
        </w:rPr>
        <w:t xml:space="preserve"> </w:t>
      </w:r>
      <w:r>
        <w:t>ground</w:t>
      </w:r>
      <w:r>
        <w:rPr>
          <w:spacing w:val="-5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 gentle</w:t>
      </w:r>
      <w:r>
        <w:rPr>
          <w:spacing w:val="-1"/>
        </w:rPr>
        <w:t xml:space="preserve"> </w:t>
      </w:r>
      <w:r>
        <w:t>slopes</w:t>
      </w:r>
    </w:p>
    <w:p w:rsidR="00393B54" w:rsidRDefault="00574D45">
      <w:pPr>
        <w:pStyle w:val="BodyText"/>
        <w:ind w:right="2420"/>
      </w:pPr>
      <w:r>
        <w:t>Upland/</w:t>
      </w:r>
      <w:r>
        <w:rPr>
          <w:spacing w:val="-1"/>
        </w:rPr>
        <w:t xml:space="preserve"> </w:t>
      </w:r>
      <w:r>
        <w:t>hilly</w:t>
      </w:r>
      <w:r>
        <w:rPr>
          <w:spacing w:val="-6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back</w:t>
      </w:r>
      <w:r>
        <w:rPr>
          <w:spacing w:val="2"/>
        </w:rPr>
        <w:t xml:space="preserve"> </w:t>
      </w:r>
      <w:r>
        <w:t>ground</w:t>
      </w:r>
      <w:r>
        <w:rPr>
          <w:spacing w:val="-2"/>
        </w:rPr>
        <w:t xml:space="preserve"> </w:t>
      </w:r>
      <w:r>
        <w:t>and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 and</w:t>
      </w:r>
      <w:r>
        <w:rPr>
          <w:spacing w:val="-1"/>
        </w:rPr>
        <w:t xml:space="preserve"> </w:t>
      </w:r>
      <w:r>
        <w:t>left middle ground</w:t>
      </w:r>
      <w:r>
        <w:rPr>
          <w:spacing w:val="-57"/>
        </w:rPr>
        <w:t xml:space="preserve"> </w:t>
      </w:r>
      <w:r>
        <w:t>Conical</w:t>
      </w:r>
      <w:r>
        <w:rPr>
          <w:spacing w:val="-1"/>
        </w:rPr>
        <w:t xml:space="preserve"> </w:t>
      </w:r>
      <w:r>
        <w:t xml:space="preserve">hills </w:t>
      </w:r>
      <w:r>
        <w:t>exist in the</w:t>
      </w:r>
      <w:r>
        <w:rPr>
          <w:spacing w:val="-3"/>
        </w:rPr>
        <w:t xml:space="preserve"> </w:t>
      </w:r>
      <w:r>
        <w:t>highlands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ground.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west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East</w:t>
      </w:r>
      <w:r>
        <w:rPr>
          <w:spacing w:val="-1"/>
        </w:rPr>
        <w:t xml:space="preserve"> </w:t>
      </w:r>
      <w:r>
        <w:t>is higher</w:t>
      </w:r>
      <w:r>
        <w:rPr>
          <w:spacing w:val="-1"/>
        </w:rPr>
        <w:t xml:space="preserve"> </w:t>
      </w:r>
      <w:r>
        <w:t>than the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central part.</w:t>
      </w:r>
    </w:p>
    <w:p w:rsidR="00393B54" w:rsidRDefault="00574D45">
      <w:pPr>
        <w:tabs>
          <w:tab w:val="left" w:leader="dot" w:pos="7868"/>
        </w:tabs>
        <w:ind w:left="720"/>
        <w:rPr>
          <w:sz w:val="24"/>
        </w:rPr>
      </w:pP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3x1…</w:t>
      </w:r>
      <w:r>
        <w:rPr>
          <w:b/>
          <w:sz w:val="24"/>
        </w:rPr>
        <w:tab/>
      </w:r>
      <w:r>
        <w:rPr>
          <w:sz w:val="24"/>
        </w:rPr>
        <w:t>03mks</w:t>
      </w:r>
    </w:p>
    <w:p w:rsidR="00393B54" w:rsidRDefault="00574D45">
      <w:pPr>
        <w:pStyle w:val="Heading1"/>
        <w:spacing w:before="3"/>
      </w:pPr>
      <w:r>
        <w:t>(ii)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ships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relief and</w:t>
      </w:r>
      <w:r>
        <w:rPr>
          <w:spacing w:val="-1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uses</w:t>
      </w:r>
    </w:p>
    <w:p w:rsidR="00393B54" w:rsidRDefault="00574D45">
      <w:pPr>
        <w:pStyle w:val="BodyText"/>
        <w:spacing w:line="274" w:lineRule="exact"/>
      </w:pPr>
      <w:r>
        <w:t>Steep</w:t>
      </w:r>
      <w:r>
        <w:rPr>
          <w:spacing w:val="-1"/>
        </w:rPr>
        <w:t xml:space="preserve"> </w:t>
      </w:r>
      <w:r>
        <w:t>slopes have</w:t>
      </w:r>
      <w:r>
        <w:rPr>
          <w:spacing w:val="-1"/>
        </w:rPr>
        <w:t xml:space="preserve"> </w:t>
      </w:r>
      <w:r>
        <w:t>been used for</w:t>
      </w:r>
      <w:r>
        <w:rPr>
          <w:spacing w:val="-2"/>
        </w:rPr>
        <w:t xml:space="preserve"> </w:t>
      </w:r>
      <w:r>
        <w:t>forestry</w:t>
      </w:r>
    </w:p>
    <w:p w:rsidR="00393B54" w:rsidRDefault="00574D45">
      <w:pPr>
        <w:pStyle w:val="BodyText"/>
        <w:ind w:right="5139"/>
      </w:pPr>
      <w:r>
        <w:t>Gentle</w:t>
      </w:r>
      <w:r>
        <w:rPr>
          <w:spacing w:val="-4"/>
        </w:rPr>
        <w:t xml:space="preserve"> </w:t>
      </w:r>
      <w:r>
        <w:t>slopes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forestry</w:t>
      </w:r>
      <w:r>
        <w:rPr>
          <w:spacing w:val="-57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broad</w:t>
      </w:r>
      <w:r>
        <w:rPr>
          <w:spacing w:val="2"/>
        </w:rPr>
        <w:t xml:space="preserve"> </w:t>
      </w:r>
      <w:r>
        <w:t>valley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plain</w:t>
      </w:r>
    </w:p>
    <w:p w:rsidR="00393B54" w:rsidRDefault="00574D45">
      <w:pPr>
        <w:pStyle w:val="BodyText"/>
      </w:pPr>
      <w:r>
        <w:t>The</w:t>
      </w:r>
      <w:r>
        <w:rPr>
          <w:spacing w:val="-3"/>
        </w:rPr>
        <w:t xml:space="preserve"> </w:t>
      </w:r>
      <w:r>
        <w:t>gentle</w:t>
      </w:r>
      <w:r>
        <w:rPr>
          <w:spacing w:val="-1"/>
        </w:rPr>
        <w:t xml:space="preserve"> </w:t>
      </w:r>
      <w:r>
        <w:t>slopes have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been used for settlement</w:t>
      </w:r>
    </w:p>
    <w:p w:rsidR="00393B54" w:rsidRDefault="00574D45">
      <w:pPr>
        <w:pStyle w:val="Heading1"/>
        <w:tabs>
          <w:tab w:val="left" w:leader="dot" w:pos="7446"/>
        </w:tabs>
        <w:spacing w:before="5" w:line="240" w:lineRule="auto"/>
      </w:pPr>
      <w:r>
        <w:t>Any</w:t>
      </w:r>
      <w:r>
        <w:rPr>
          <w:spacing w:val="-2"/>
        </w:rPr>
        <w:t xml:space="preserve"> </w:t>
      </w:r>
      <w:r>
        <w:t>3x2…</w:t>
      </w:r>
      <w:r>
        <w:tab/>
        <w:t>06mks</w:t>
      </w:r>
    </w:p>
    <w:p w:rsidR="00393B54" w:rsidRDefault="00574D45">
      <w:pPr>
        <w:pStyle w:val="ListParagraph"/>
        <w:numPr>
          <w:ilvl w:val="0"/>
          <w:numId w:val="109"/>
        </w:numPr>
        <w:tabs>
          <w:tab w:val="left" w:pos="967"/>
        </w:tabs>
        <w:spacing w:line="274" w:lineRule="exact"/>
        <w:ind w:left="966" w:hanging="247"/>
        <w:rPr>
          <w:b/>
          <w:sz w:val="24"/>
        </w:rPr>
      </w:pPr>
      <w:r>
        <w:rPr>
          <w:b/>
          <w:sz w:val="24"/>
        </w:rPr>
        <w:t>Problems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people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living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area</w:t>
      </w:r>
    </w:p>
    <w:p w:rsidR="00393B54" w:rsidRDefault="00574D45">
      <w:pPr>
        <w:pStyle w:val="BodyText"/>
        <w:ind w:right="123"/>
      </w:pPr>
      <w:r>
        <w:t>Limited land for settlement and cultivation/ agriculture due to steep slopes or</w:t>
      </w:r>
      <w:r>
        <w:t xml:space="preserve"> hilly nature of the area.</w:t>
      </w:r>
      <w:r>
        <w:rPr>
          <w:spacing w:val="-57"/>
        </w:rPr>
        <w:t xml:space="preserve"> </w:t>
      </w:r>
      <w:r>
        <w:t>Soil erosion affects the upper and lower slopes since agriculture is concentrated in valleys where</w:t>
      </w:r>
      <w:r>
        <w:rPr>
          <w:spacing w:val="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fertile.</w:t>
      </w:r>
    </w:p>
    <w:p w:rsidR="00393B54" w:rsidRDefault="00574D45">
      <w:pPr>
        <w:pStyle w:val="BodyText"/>
      </w:pPr>
      <w:r>
        <w:t>Difficult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machinery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rugged nature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relief.</w:t>
      </w:r>
    </w:p>
    <w:p w:rsidR="00393B54" w:rsidRDefault="00574D45">
      <w:pPr>
        <w:pStyle w:val="BodyText"/>
        <w:ind w:right="1602"/>
      </w:pPr>
      <w:r>
        <w:t>Flooding evidenced by broad valleys or low lying</w:t>
      </w:r>
      <w:r>
        <w:t xml:space="preserve"> area in the middle and fore ground.</w:t>
      </w:r>
      <w:r>
        <w:rPr>
          <w:spacing w:val="-58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transport or</w:t>
      </w:r>
      <w:r>
        <w:rPr>
          <w:spacing w:val="-1"/>
        </w:rPr>
        <w:t xml:space="preserve"> </w:t>
      </w:r>
      <w:r>
        <w:t>inaccessibility</w:t>
      </w:r>
      <w:r>
        <w:rPr>
          <w:spacing w:val="-5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mountainous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the relief.</w:t>
      </w:r>
    </w:p>
    <w:p w:rsidR="00393B54" w:rsidRDefault="00574D45">
      <w:pPr>
        <w:pStyle w:val="BodyText"/>
      </w:pPr>
      <w:r>
        <w:t>Poor</w:t>
      </w:r>
      <w:r>
        <w:rPr>
          <w:spacing w:val="-1"/>
        </w:rPr>
        <w:t xml:space="preserve"> </w:t>
      </w:r>
      <w:r>
        <w:t>visibility</w:t>
      </w:r>
      <w:r>
        <w:rPr>
          <w:spacing w:val="-9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fog formation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valleys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hills</w:t>
      </w:r>
    </w:p>
    <w:p w:rsidR="00393B54" w:rsidRDefault="00574D45">
      <w:pPr>
        <w:pStyle w:val="BodyText"/>
        <w:ind w:right="3343"/>
      </w:pPr>
      <w:r>
        <w:t>Cold</w:t>
      </w:r>
      <w:r>
        <w:rPr>
          <w:spacing w:val="-2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hills</w:t>
      </w:r>
      <w:r>
        <w:rPr>
          <w:spacing w:val="-1"/>
        </w:rPr>
        <w:t xml:space="preserve"> </w:t>
      </w:r>
      <w:r>
        <w:t>discourages</w:t>
      </w:r>
      <w:r>
        <w:rPr>
          <w:spacing w:val="-2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agriculture.</w:t>
      </w:r>
      <w:r>
        <w:rPr>
          <w:spacing w:val="-57"/>
        </w:rPr>
        <w:t xml:space="preserve"> </w:t>
      </w:r>
      <w:r>
        <w:t>Occurrence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land slides</w:t>
      </w:r>
      <w:r>
        <w:rPr>
          <w:spacing w:val="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steep slopes.</w:t>
      </w:r>
    </w:p>
    <w:p w:rsidR="00393B54" w:rsidRDefault="00574D45">
      <w:pPr>
        <w:pStyle w:val="BodyText"/>
      </w:pPr>
      <w:r>
        <w:t>Cold</w:t>
      </w:r>
      <w:r>
        <w:rPr>
          <w:spacing w:val="-2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hours.</w:t>
      </w:r>
    </w:p>
    <w:p w:rsidR="00393B54" w:rsidRDefault="00574D45">
      <w:pPr>
        <w:pStyle w:val="BodyText"/>
        <w:ind w:right="4292"/>
      </w:pPr>
      <w:r>
        <w:t>Diseases such as pneumonia because of cold conditions.</w:t>
      </w:r>
      <w:r>
        <w:rPr>
          <w:spacing w:val="1"/>
        </w:rPr>
        <w:t xml:space="preserve"> </w:t>
      </w:r>
      <w:r>
        <w:t>Poor</w:t>
      </w:r>
      <w:r>
        <w:rPr>
          <w:spacing w:val="-1"/>
        </w:rPr>
        <w:t xml:space="preserve"> </w:t>
      </w:r>
      <w:r>
        <w:t>visibility</w:t>
      </w:r>
      <w:r>
        <w:rPr>
          <w:spacing w:val="-8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fog formation results into</w:t>
      </w:r>
      <w:r>
        <w:rPr>
          <w:spacing w:val="-1"/>
        </w:rPr>
        <w:t xml:space="preserve"> </w:t>
      </w:r>
      <w:r>
        <w:t>accidents.</w:t>
      </w:r>
    </w:p>
    <w:p w:rsidR="00393B54" w:rsidRDefault="00574D45">
      <w:pPr>
        <w:pStyle w:val="BodyText"/>
      </w:pPr>
      <w:r>
        <w:t>Frost</w:t>
      </w:r>
      <w:r>
        <w:rPr>
          <w:spacing w:val="-2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valleys</w:t>
      </w:r>
      <w:r>
        <w:rPr>
          <w:spacing w:val="-2"/>
        </w:rPr>
        <w:t xml:space="preserve"> </w:t>
      </w:r>
      <w:r>
        <w:t>discourage growth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such as</w:t>
      </w:r>
      <w:r>
        <w:rPr>
          <w:spacing w:val="3"/>
        </w:rPr>
        <w:t xml:space="preserve"> </w:t>
      </w:r>
      <w:r>
        <w:t>cotton.</w:t>
      </w:r>
    </w:p>
    <w:p w:rsidR="00393B54" w:rsidRDefault="00574D45">
      <w:pPr>
        <w:pStyle w:val="Heading1"/>
        <w:tabs>
          <w:tab w:val="left" w:leader="dot" w:pos="7839"/>
        </w:tabs>
        <w:spacing w:line="240" w:lineRule="auto"/>
        <w:rPr>
          <w:b w:val="0"/>
        </w:rPr>
      </w:pPr>
      <w:r>
        <w:t>Problems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evidence</w:t>
      </w:r>
      <w:r>
        <w:rPr>
          <w:spacing w:val="-2"/>
        </w:rPr>
        <w:t xml:space="preserve"> </w:t>
      </w:r>
      <w:r>
        <w:t>3x2</w:t>
      </w:r>
      <w:r>
        <w:tab/>
      </w:r>
      <w:r>
        <w:rPr>
          <w:b w:val="0"/>
        </w:rPr>
        <w:t>06mks</w:t>
      </w:r>
    </w:p>
    <w:p w:rsidR="00393B54" w:rsidRDefault="00574D45">
      <w:pPr>
        <w:pStyle w:val="ListParagraph"/>
        <w:numPr>
          <w:ilvl w:val="0"/>
          <w:numId w:val="109"/>
        </w:numPr>
        <w:tabs>
          <w:tab w:val="left" w:pos="995"/>
        </w:tabs>
        <w:ind w:left="720" w:right="2929" w:firstLine="0"/>
        <w:rPr>
          <w:sz w:val="24"/>
        </w:rPr>
      </w:pP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highland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hills</w:t>
      </w:r>
      <w:r>
        <w:rPr>
          <w:spacing w:val="-1"/>
          <w:sz w:val="24"/>
        </w:rPr>
        <w:t xml:space="preserve"> </w:t>
      </w:r>
      <w:r>
        <w:rPr>
          <w:sz w:val="24"/>
        </w:rPr>
        <w:t>separated by</w:t>
      </w:r>
      <w:r>
        <w:rPr>
          <w:spacing w:val="-6"/>
          <w:sz w:val="24"/>
        </w:rPr>
        <w:t xml:space="preserve"> </w:t>
      </w:r>
      <w:r>
        <w:rPr>
          <w:sz w:val="24"/>
        </w:rPr>
        <w:t>broad</w:t>
      </w:r>
      <w:r>
        <w:rPr>
          <w:spacing w:val="-1"/>
          <w:sz w:val="24"/>
        </w:rPr>
        <w:t xml:space="preserve"> </w:t>
      </w:r>
      <w:r>
        <w:rPr>
          <w:sz w:val="24"/>
        </w:rPr>
        <w:t>valleys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example:</w:t>
      </w:r>
      <w:r>
        <w:rPr>
          <w:spacing w:val="-57"/>
          <w:sz w:val="24"/>
        </w:rPr>
        <w:t xml:space="preserve"> </w:t>
      </w:r>
      <w:r>
        <w:rPr>
          <w:sz w:val="24"/>
        </w:rPr>
        <w:t>Kigezi</w:t>
      </w:r>
      <w:r>
        <w:rPr>
          <w:spacing w:val="-1"/>
          <w:sz w:val="24"/>
        </w:rPr>
        <w:t xml:space="preserve"> </w:t>
      </w:r>
      <w:r>
        <w:rPr>
          <w:sz w:val="24"/>
        </w:rPr>
        <w:t>highlands/ kabale/</w:t>
      </w:r>
      <w:r>
        <w:rPr>
          <w:spacing w:val="2"/>
          <w:sz w:val="24"/>
        </w:rPr>
        <w:t xml:space="preserve"> </w:t>
      </w:r>
      <w:r>
        <w:rPr>
          <w:sz w:val="24"/>
        </w:rPr>
        <w:t>kisoro</w:t>
      </w:r>
    </w:p>
    <w:p w:rsidR="00393B54" w:rsidRDefault="00574D45">
      <w:pPr>
        <w:pStyle w:val="BodyText"/>
        <w:ind w:right="7721"/>
      </w:pPr>
      <w:r>
        <w:t>Kenya highlands</w:t>
      </w:r>
      <w:r>
        <w:rPr>
          <w:spacing w:val="1"/>
        </w:rPr>
        <w:t xml:space="preserve"> </w:t>
      </w:r>
      <w:r>
        <w:t>Mbale/ Kapchorwa</w:t>
      </w:r>
      <w:r>
        <w:rPr>
          <w:spacing w:val="1"/>
        </w:rPr>
        <w:t xml:space="preserve"> </w:t>
      </w:r>
      <w:r>
        <w:t>Kasese/</w:t>
      </w:r>
      <w:r>
        <w:rPr>
          <w:spacing w:val="-15"/>
        </w:rPr>
        <w:t xml:space="preserve"> </w:t>
      </w:r>
      <w:r>
        <w:t>Bundyibugyo</w:t>
      </w:r>
    </w:p>
    <w:p w:rsidR="00393B54" w:rsidRDefault="00574D45">
      <w:pPr>
        <w:pStyle w:val="BodyText"/>
      </w:pPr>
      <w:r>
        <w:t>Mbeya/</w:t>
      </w:r>
      <w:r>
        <w:rPr>
          <w:spacing w:val="-1"/>
        </w:rPr>
        <w:t xml:space="preserve"> </w:t>
      </w:r>
      <w:r>
        <w:t>southern</w:t>
      </w:r>
      <w:r>
        <w:rPr>
          <w:spacing w:val="-1"/>
        </w:rPr>
        <w:t xml:space="preserve"> </w:t>
      </w:r>
      <w:r>
        <w:t>highlands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Tanzania.</w:t>
      </w:r>
    </w:p>
    <w:p w:rsidR="00393B54" w:rsidRDefault="00574D45">
      <w:pPr>
        <w:pStyle w:val="Heading1"/>
        <w:spacing w:before="4"/>
      </w:pPr>
      <w:r>
        <w:t>Reasons</w:t>
      </w:r>
    </w:p>
    <w:p w:rsidR="00393B54" w:rsidRDefault="00574D45">
      <w:pPr>
        <w:pStyle w:val="BodyText"/>
        <w:ind w:right="7721"/>
      </w:pPr>
      <w:r>
        <w:t>Highlands/</w:t>
      </w:r>
      <w:r>
        <w:rPr>
          <w:spacing w:val="-15"/>
        </w:rPr>
        <w:t xml:space="preserve"> </w:t>
      </w:r>
      <w:r>
        <w:t>mountains</w:t>
      </w:r>
      <w:r>
        <w:rPr>
          <w:spacing w:val="-57"/>
        </w:rPr>
        <w:t xml:space="preserve"> </w:t>
      </w:r>
      <w:r>
        <w:t>Broad valleys</w:t>
      </w:r>
      <w:r>
        <w:rPr>
          <w:spacing w:val="1"/>
        </w:rPr>
        <w:t xml:space="preserve"> </w:t>
      </w:r>
      <w:r>
        <w:t>Forested</w:t>
      </w:r>
      <w:r>
        <w:rPr>
          <w:spacing w:val="-1"/>
        </w:rPr>
        <w:t xml:space="preserve"> </w:t>
      </w:r>
      <w:r>
        <w:t>slopes</w:t>
      </w:r>
    </w:p>
    <w:p w:rsidR="00393B54" w:rsidRDefault="00574D45">
      <w:pPr>
        <w:pStyle w:val="BodyText"/>
      </w:pPr>
      <w:r>
        <w:t>Crops</w:t>
      </w:r>
      <w:r>
        <w:rPr>
          <w:spacing w:val="-1"/>
        </w:rPr>
        <w:t xml:space="preserve"> </w:t>
      </w:r>
      <w:r>
        <w:t>grown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slopes</w:t>
      </w:r>
    </w:p>
    <w:p w:rsidR="00393B54" w:rsidRDefault="00393B54">
      <w:pPr>
        <w:sectPr w:rsidR="00393B54">
          <w:headerReference w:type="default" r:id="rId349"/>
          <w:footerReference w:type="default" r:id="rId350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tabs>
          <w:tab w:val="left" w:leader="dot" w:pos="8145"/>
        </w:tabs>
        <w:spacing w:before="200"/>
        <w:ind w:right="813"/>
      </w:pPr>
      <w:r>
        <w:lastRenderedPageBreak/>
        <w:t xml:space="preserve">Settlement                             on                             gentle    </w:t>
      </w:r>
      <w:r>
        <w:t xml:space="preserve">                         slops</w:t>
      </w:r>
      <w:r>
        <w:rPr>
          <w:spacing w:val="1"/>
        </w:rPr>
        <w:t xml:space="preserve"> </w:t>
      </w:r>
      <w:r>
        <w:t>Area</w:t>
      </w:r>
      <w:r>
        <w:tab/>
      </w:r>
      <w:r>
        <w:rPr>
          <w:spacing w:val="-2"/>
        </w:rPr>
        <w:t>01mk</w:t>
      </w:r>
    </w:p>
    <w:p w:rsidR="00393B54" w:rsidRDefault="00574D45">
      <w:pPr>
        <w:pStyle w:val="BodyText"/>
        <w:tabs>
          <w:tab w:val="left" w:leader="dot" w:pos="8203"/>
        </w:tabs>
      </w:pPr>
      <w:r>
        <w:t>Reason…</w:t>
      </w:r>
      <w:r>
        <w:tab/>
        <w:t>01mk</w:t>
      </w:r>
    </w:p>
    <w:p w:rsidR="00393B54" w:rsidRDefault="00574D45">
      <w:pPr>
        <w:pStyle w:val="Heading1"/>
        <w:tabs>
          <w:tab w:val="left" w:leader="dot" w:pos="8406"/>
        </w:tabs>
        <w:spacing w:before="5" w:line="240" w:lineRule="auto"/>
      </w:pPr>
      <w:r>
        <w:t>Total…</w:t>
      </w:r>
      <w:r>
        <w:tab/>
        <w:t>25mks</w:t>
      </w:r>
    </w:p>
    <w:p w:rsidR="00393B54" w:rsidRDefault="00574D45">
      <w:pPr>
        <w:spacing w:line="274" w:lineRule="exact"/>
        <w:ind w:left="4061"/>
        <w:rPr>
          <w:b/>
          <w:sz w:val="24"/>
        </w:rPr>
      </w:pPr>
      <w:r>
        <w:rPr>
          <w:b/>
          <w:sz w:val="24"/>
        </w:rPr>
        <w:t>RUBANDA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EXTRACT</w:t>
      </w:r>
    </w:p>
    <w:p w:rsidR="00393B54" w:rsidRDefault="00574D45">
      <w:pPr>
        <w:pStyle w:val="BodyText"/>
        <w:tabs>
          <w:tab w:val="left" w:leader="dot" w:pos="7739"/>
        </w:tabs>
      </w:pPr>
      <w:r>
        <w:rPr>
          <w:b/>
        </w:rPr>
        <w:t>1.</w:t>
      </w:r>
      <w:r>
        <w:rPr>
          <w:b/>
          <w:spacing w:val="-1"/>
        </w:rPr>
        <w:t xml:space="preserve"> </w:t>
      </w:r>
      <w:r>
        <w:rPr>
          <w:b/>
        </w:rPr>
        <w:t>a)</w:t>
      </w:r>
      <w:r>
        <w:rPr>
          <w:b/>
          <w:spacing w:val="-1"/>
        </w:rPr>
        <w:t xml:space="preserve"> </w:t>
      </w:r>
      <w:r>
        <w:rPr>
          <w:b/>
        </w:rPr>
        <w:t>(i)</w:t>
      </w:r>
      <w:r>
        <w:rPr>
          <w:b/>
          <w:spacing w:val="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Nyarurambi</w:t>
      </w:r>
      <w:r>
        <w:rPr>
          <w:spacing w:val="-1"/>
        </w:rPr>
        <w:t xml:space="preserve"> </w:t>
      </w:r>
      <w:r>
        <w:t>secondary</w:t>
      </w:r>
      <w:r>
        <w:rPr>
          <w:spacing w:val="-5"/>
        </w:rPr>
        <w:t xml:space="preserve"> </w:t>
      </w:r>
      <w:r>
        <w:t>trigonometrical</w:t>
      </w:r>
      <w:r>
        <w:rPr>
          <w:spacing w:val="-1"/>
        </w:rPr>
        <w:t xml:space="preserve"> </w:t>
      </w:r>
      <w:r>
        <w:t>station is</w:t>
      </w:r>
      <w:r>
        <w:rPr>
          <w:spacing w:val="-1"/>
        </w:rPr>
        <w:t xml:space="preserve"> </w:t>
      </w:r>
      <w:r>
        <w:t>092629/</w:t>
      </w:r>
      <w:r>
        <w:rPr>
          <w:spacing w:val="-57"/>
        </w:rPr>
        <w:t xml:space="preserve"> </w:t>
      </w:r>
      <w:r>
        <w:t>091630…</w:t>
      </w:r>
      <w:r>
        <w:tab/>
        <w:t>1mk</w:t>
      </w:r>
    </w:p>
    <w:p w:rsidR="00393B54" w:rsidRDefault="00574D45">
      <w:pPr>
        <w:pStyle w:val="BodyText"/>
        <w:tabs>
          <w:tab w:val="left" w:leader="dot" w:pos="8357"/>
        </w:tabs>
      </w:pPr>
      <w:r>
        <w:t>(ii)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man-made</w:t>
      </w:r>
      <w:r>
        <w:rPr>
          <w:spacing w:val="-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GR 124718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culvert/</w:t>
      </w:r>
      <w:r>
        <w:rPr>
          <w:spacing w:val="-1"/>
        </w:rPr>
        <w:t xml:space="preserve"> </w:t>
      </w:r>
      <w:r>
        <w:t>road…</w:t>
      </w:r>
      <w:r>
        <w:tab/>
        <w:t>1mk</w:t>
      </w:r>
    </w:p>
    <w:p w:rsidR="00393B54" w:rsidRDefault="00574D45">
      <w:pPr>
        <w:pStyle w:val="BodyText"/>
        <w:tabs>
          <w:tab w:val="left" w:leader="dot" w:pos="8373"/>
        </w:tabs>
        <w:ind w:right="416"/>
      </w:pPr>
      <w:r>
        <w:rPr>
          <w:b/>
        </w:rPr>
        <w:t>b)</w:t>
      </w:r>
      <w:r>
        <w:rPr>
          <w:b/>
          <w:spacing w:val="-1"/>
        </w:rPr>
        <w:t xml:space="preserve"> </w:t>
      </w:r>
      <w:r>
        <w:rPr>
          <w:b/>
        </w:rPr>
        <w:t>(i)</w:t>
      </w:r>
      <w:r>
        <w:rPr>
          <w:b/>
          <w:spacing w:val="59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sketch map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Rubanda</w:t>
      </w:r>
      <w:r>
        <w:rPr>
          <w:spacing w:val="-1"/>
        </w:rPr>
        <w:t xml:space="preserve"> </w:t>
      </w:r>
      <w:r>
        <w:t>2½</w:t>
      </w:r>
      <w:r>
        <w:rPr>
          <w:spacing w:val="-1"/>
        </w:rPr>
        <w:t xml:space="preserve"> </w:t>
      </w:r>
      <w:r>
        <w:t>times showing</w:t>
      </w:r>
      <w:r>
        <w:rPr>
          <w:spacing w:val="-4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and human</w:t>
      </w:r>
      <w:r>
        <w:rPr>
          <w:spacing w:val="-1"/>
        </w:rPr>
        <w:t xml:space="preserve"> </w:t>
      </w:r>
      <w:r>
        <w:t>features.</w:t>
      </w:r>
      <w:r>
        <w:rPr>
          <w:spacing w:val="-57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relief</w:t>
      </w:r>
      <w:r>
        <w:rPr>
          <w:spacing w:val="6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(highlands,</w:t>
      </w:r>
      <w:r>
        <w:rPr>
          <w:spacing w:val="5"/>
        </w:rPr>
        <w:t xml:space="preserve"> </w:t>
      </w:r>
      <w:r>
        <w:t>upland,</w:t>
      </w:r>
      <w:r>
        <w:rPr>
          <w:spacing w:val="5"/>
        </w:rPr>
        <w:t xml:space="preserve"> </w:t>
      </w:r>
      <w:r>
        <w:t>highland/</w:t>
      </w:r>
      <w:r>
        <w:rPr>
          <w:spacing w:val="7"/>
        </w:rPr>
        <w:t xml:space="preserve"> </w:t>
      </w:r>
      <w:r>
        <w:t>hilly</w:t>
      </w:r>
      <w:r>
        <w:rPr>
          <w:spacing w:val="-1"/>
        </w:rPr>
        <w:t xml:space="preserve"> </w:t>
      </w:r>
      <w:r>
        <w:t>region,</w:t>
      </w:r>
      <w:r>
        <w:rPr>
          <w:spacing w:val="5"/>
        </w:rPr>
        <w:t xml:space="preserve"> </w:t>
      </w:r>
      <w:r>
        <w:t>lowland/</w:t>
      </w:r>
      <w:r>
        <w:rPr>
          <w:spacing w:val="5"/>
        </w:rPr>
        <w:t xml:space="preserve"> </w:t>
      </w:r>
      <w:r>
        <w:t>basin</w:t>
      </w:r>
      <w:r>
        <w:rPr>
          <w:spacing w:val="1"/>
        </w:rPr>
        <w:t xml:space="preserve"> </w:t>
      </w:r>
      <w:r>
        <w:t>region)…</w:t>
      </w:r>
      <w:r>
        <w:tab/>
        <w:t>2mks</w:t>
      </w:r>
    </w:p>
    <w:p w:rsidR="00393B54" w:rsidRDefault="00574D45">
      <w:pPr>
        <w:pStyle w:val="BodyText"/>
        <w:tabs>
          <w:tab w:val="left" w:leader="dot" w:pos="8312"/>
        </w:tabs>
      </w:pPr>
      <w:r>
        <w:t>Forest</w:t>
      </w:r>
      <w:r>
        <w:rPr>
          <w:spacing w:val="-3"/>
        </w:rPr>
        <w:t xml:space="preserve"> </w:t>
      </w:r>
      <w:r>
        <w:t>reserve</w:t>
      </w:r>
      <w:r>
        <w:tab/>
        <w:t>1mk</w:t>
      </w:r>
    </w:p>
    <w:p w:rsidR="00393B54" w:rsidRDefault="00574D45">
      <w:pPr>
        <w:pStyle w:val="BodyText"/>
        <w:tabs>
          <w:tab w:val="left" w:leader="dot" w:pos="8185"/>
        </w:tabs>
      </w:pPr>
      <w:r>
        <w:t>All</w:t>
      </w:r>
      <w:r>
        <w:rPr>
          <w:spacing w:val="-3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loose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roads…</w:t>
      </w:r>
      <w:r>
        <w:tab/>
        <w:t>1mk</w:t>
      </w:r>
    </w:p>
    <w:p w:rsidR="00393B54" w:rsidRDefault="00574D45">
      <w:pPr>
        <w:pStyle w:val="BodyText"/>
        <w:tabs>
          <w:tab w:val="left" w:leader="dot" w:pos="8444"/>
        </w:tabs>
      </w:pPr>
      <w:r>
        <w:t>Lake</w:t>
      </w:r>
      <w:r>
        <w:rPr>
          <w:spacing w:val="-2"/>
        </w:rPr>
        <w:t xml:space="preserve"> </w:t>
      </w:r>
      <w:r>
        <w:t>Bunyonyi…</w:t>
      </w:r>
      <w:r>
        <w:tab/>
        <w:t>1mk</w:t>
      </w:r>
    </w:p>
    <w:p w:rsidR="00393B54" w:rsidRDefault="00574D45">
      <w:pPr>
        <w:pStyle w:val="BodyText"/>
        <w:tabs>
          <w:tab w:val="left" w:leader="dot" w:pos="8057"/>
        </w:tabs>
      </w:pPr>
      <w:r>
        <w:t>Rivers</w:t>
      </w:r>
      <w:r>
        <w:rPr>
          <w:spacing w:val="-3"/>
        </w:rPr>
        <w:t xml:space="preserve"> </w:t>
      </w:r>
      <w:r>
        <w:t>kyeni,</w:t>
      </w:r>
      <w:r>
        <w:rPr>
          <w:spacing w:val="-2"/>
        </w:rPr>
        <w:t xml:space="preserve"> </w:t>
      </w:r>
      <w:r>
        <w:t>kitagata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Nangara</w:t>
      </w:r>
      <w:r>
        <w:tab/>
        <w:t>03mk</w:t>
      </w:r>
    </w:p>
    <w:p w:rsidR="00393B54" w:rsidRDefault="00574D45">
      <w:pPr>
        <w:pStyle w:val="BodyText"/>
        <w:tabs>
          <w:tab w:val="left" w:leader="dot" w:pos="8613"/>
        </w:tabs>
      </w:pPr>
      <w:r>
        <w:t>Title</w:t>
      </w:r>
      <w:r>
        <w:tab/>
        <w:t>01mk</w:t>
      </w:r>
    </w:p>
    <w:p w:rsidR="00393B54" w:rsidRDefault="00574D45">
      <w:pPr>
        <w:pStyle w:val="BodyText"/>
        <w:tabs>
          <w:tab w:val="left" w:leader="dot" w:pos="8547"/>
        </w:tabs>
      </w:pPr>
      <w:r>
        <w:t>Campass…</w:t>
      </w:r>
      <w:r>
        <w:tab/>
        <w:t>01mk</w:t>
      </w:r>
    </w:p>
    <w:p w:rsidR="00393B54" w:rsidRDefault="00574D45">
      <w:pPr>
        <w:pStyle w:val="BodyText"/>
        <w:tabs>
          <w:tab w:val="left" w:leader="dot" w:pos="8533"/>
        </w:tabs>
      </w:pPr>
      <w:r>
        <w:t>Frame…</w:t>
      </w:r>
      <w:r>
        <w:tab/>
        <w:t>01mk</w:t>
      </w:r>
    </w:p>
    <w:p w:rsidR="00393B54" w:rsidRDefault="00574D45">
      <w:pPr>
        <w:pStyle w:val="BodyText"/>
        <w:tabs>
          <w:tab w:val="left" w:leader="dot" w:pos="8593"/>
        </w:tabs>
      </w:pPr>
      <w:r>
        <w:t>Labeling</w:t>
      </w:r>
      <w:r>
        <w:tab/>
        <w:t>01mk</w:t>
      </w:r>
    </w:p>
    <w:p w:rsidR="00393B54" w:rsidRDefault="00574D45">
      <w:pPr>
        <w:pStyle w:val="Heading1"/>
        <w:spacing w:before="3" w:line="240" w:lineRule="auto"/>
      </w:pPr>
      <w:r>
        <w:t>(ii)</w:t>
      </w:r>
      <w:r>
        <w:rPr>
          <w:spacing w:val="-2"/>
        </w:rPr>
        <w:t xml:space="preserve"> </w:t>
      </w:r>
      <w:r>
        <w:t>Calculation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scale</w:t>
      </w:r>
    </w:p>
    <w:p w:rsidR="00393B54" w:rsidRDefault="00574D45">
      <w:pPr>
        <w:spacing w:before="39"/>
        <w:ind w:left="561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176</w:t>
      </w:r>
    </w:p>
    <w:p w:rsidR="00393B54" w:rsidRDefault="00393B54">
      <w:pPr>
        <w:rPr>
          <w:rFonts w:ascii="Calibri"/>
        </w:rPr>
        <w:sectPr w:rsidR="00393B54">
          <w:headerReference w:type="default" r:id="rId351"/>
          <w:footerReference w:type="default" r:id="rId352"/>
          <w:pgSz w:w="12240" w:h="15840"/>
          <w:pgMar w:top="680" w:right="1680" w:bottom="1040" w:left="0" w:header="0" w:footer="860" w:gutter="0"/>
          <w:cols w:num="2" w:space="720" w:equalWidth="0">
            <w:col w:w="9508" w:space="40"/>
            <w:col w:w="1012"/>
          </w:cols>
        </w:sectPr>
      </w:pPr>
    </w:p>
    <w:tbl>
      <w:tblPr>
        <w:tblW w:w="0" w:type="auto"/>
        <w:tblInd w:w="67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9"/>
        <w:gridCol w:w="1634"/>
        <w:gridCol w:w="1050"/>
        <w:gridCol w:w="1045"/>
      </w:tblGrid>
      <w:tr w:rsidR="00393B54">
        <w:trPr>
          <w:trHeight w:val="317"/>
        </w:trPr>
        <w:tc>
          <w:tcPr>
            <w:tcW w:w="2369" w:type="dxa"/>
          </w:tcPr>
          <w:p w:rsidR="00393B54" w:rsidRDefault="00574D45">
            <w:pPr>
              <w:pStyle w:val="TableParagraph"/>
              <w:tabs>
                <w:tab w:val="left" w:pos="650"/>
              </w:tabs>
              <w:spacing w:line="272" w:lineRule="exact"/>
              <w:ind w:left="50"/>
              <w:rPr>
                <w:sz w:val="24"/>
              </w:rPr>
            </w:pPr>
            <w:r>
              <w:rPr>
                <w:b/>
                <w:sz w:val="24"/>
                <w:u w:val="thick"/>
              </w:rPr>
              <w:lastRenderedPageBreak/>
              <w:t>1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÷ 2½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z w:val="24"/>
                <w:vertAlign w:val="superscript"/>
              </w:rPr>
              <w:t>5</w:t>
            </w:r>
            <w:r>
              <w:rPr>
                <w:sz w:val="24"/>
              </w:rPr>
              <w:t xml:space="preserve">/ 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)</w:t>
            </w:r>
          </w:p>
        </w:tc>
        <w:tc>
          <w:tcPr>
            <w:tcW w:w="1634" w:type="dxa"/>
          </w:tcPr>
          <w:p w:rsidR="00393B54" w:rsidRDefault="00574D45">
            <w:pPr>
              <w:pStyle w:val="TableParagraph"/>
              <w:tabs>
                <w:tab w:val="left" w:pos="539"/>
              </w:tabs>
              <w:spacing w:line="272" w:lineRule="exact"/>
              <w:ind w:left="59"/>
              <w:rPr>
                <w:sz w:val="24"/>
              </w:rPr>
            </w:pPr>
            <w:r>
              <w:rPr>
                <w:sz w:val="24"/>
                <w:u w:val="single"/>
              </w:rPr>
              <w:t>1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2  </w:t>
            </w:r>
            <w:r>
              <w:rPr>
                <w:sz w:val="24"/>
              </w:rPr>
              <w:t xml:space="preserve">   =</w:t>
            </w:r>
          </w:p>
        </w:tc>
        <w:tc>
          <w:tcPr>
            <w:tcW w:w="1050" w:type="dxa"/>
          </w:tcPr>
          <w:p w:rsidR="00393B54" w:rsidRDefault="00574D45">
            <w:pPr>
              <w:pStyle w:val="TableParagraph"/>
              <w:tabs>
                <w:tab w:val="left" w:pos="542"/>
              </w:tabs>
              <w:spacing w:line="272" w:lineRule="exact"/>
              <w:ind w:left="0" w:right="152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2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045" w:type="dxa"/>
          </w:tcPr>
          <w:p w:rsidR="00393B54" w:rsidRDefault="00574D45">
            <w:pPr>
              <w:pStyle w:val="TableParagraph"/>
              <w:spacing w:line="272" w:lineRule="exact"/>
              <w:ind w:left="146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1</w:t>
            </w:r>
          </w:p>
        </w:tc>
      </w:tr>
      <w:tr w:rsidR="00393B54">
        <w:trPr>
          <w:trHeight w:val="539"/>
        </w:trPr>
        <w:tc>
          <w:tcPr>
            <w:tcW w:w="2369" w:type="dxa"/>
          </w:tcPr>
          <w:p w:rsidR="00393B54" w:rsidRDefault="00574D45">
            <w:pPr>
              <w:pStyle w:val="TableParagraph"/>
              <w:spacing w:line="230" w:lineRule="exact"/>
              <w:ind w:left="50"/>
              <w:rPr>
                <w:sz w:val="24"/>
              </w:rPr>
            </w:pPr>
            <w:r>
              <w:rPr>
                <w:sz w:val="24"/>
              </w:rPr>
              <w:t>50000</w:t>
            </w:r>
          </w:p>
          <w:p w:rsidR="00393B54" w:rsidRDefault="00574D45">
            <w:pPr>
              <w:pStyle w:val="TableParagraph"/>
              <w:spacing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1: </w:t>
            </w:r>
            <w:r>
              <w:rPr>
                <w:sz w:val="24"/>
              </w:rPr>
              <w:t>125.000</w:t>
            </w:r>
          </w:p>
        </w:tc>
        <w:tc>
          <w:tcPr>
            <w:tcW w:w="1634" w:type="dxa"/>
          </w:tcPr>
          <w:p w:rsidR="00393B54" w:rsidRDefault="00574D45">
            <w:pPr>
              <w:pStyle w:val="TableParagraph"/>
              <w:tabs>
                <w:tab w:val="left" w:pos="860"/>
              </w:tabs>
              <w:spacing w:line="230" w:lineRule="exact"/>
              <w:ind w:left="21"/>
              <w:rPr>
                <w:sz w:val="24"/>
              </w:rPr>
            </w:pPr>
            <w:r>
              <w:rPr>
                <w:sz w:val="24"/>
              </w:rPr>
              <w:t>50000</w:t>
            </w:r>
            <w:r>
              <w:rPr>
                <w:sz w:val="24"/>
              </w:rPr>
              <w:tab/>
              <w:t>5</w:t>
            </w:r>
          </w:p>
        </w:tc>
        <w:tc>
          <w:tcPr>
            <w:tcW w:w="1050" w:type="dxa"/>
          </w:tcPr>
          <w:p w:rsidR="00393B54" w:rsidRDefault="00574D45">
            <w:pPr>
              <w:pStyle w:val="TableParagraph"/>
              <w:spacing w:line="230" w:lineRule="exact"/>
              <w:ind w:left="0" w:right="142"/>
              <w:jc w:val="right"/>
              <w:rPr>
                <w:sz w:val="24"/>
              </w:rPr>
            </w:pPr>
            <w:r>
              <w:rPr>
                <w:sz w:val="24"/>
              </w:rPr>
              <w:t>250000</w:t>
            </w:r>
          </w:p>
        </w:tc>
        <w:tc>
          <w:tcPr>
            <w:tcW w:w="1045" w:type="dxa"/>
          </w:tcPr>
          <w:p w:rsidR="00393B54" w:rsidRDefault="00574D45">
            <w:pPr>
              <w:pStyle w:val="TableParagraph"/>
              <w:spacing w:line="230" w:lineRule="exact"/>
              <w:ind w:left="217"/>
              <w:rPr>
                <w:sz w:val="24"/>
              </w:rPr>
            </w:pPr>
            <w:r>
              <w:rPr>
                <w:sz w:val="24"/>
              </w:rPr>
              <w:t>125.000</w:t>
            </w:r>
          </w:p>
        </w:tc>
      </w:tr>
    </w:tbl>
    <w:p w:rsidR="00393B54" w:rsidRDefault="00574D45">
      <w:pPr>
        <w:pStyle w:val="BodyText"/>
        <w:tabs>
          <w:tab w:val="left" w:leader="dot" w:pos="8185"/>
        </w:tabs>
        <w:spacing w:line="242" w:lineRule="exact"/>
      </w:pPr>
      <w:r>
        <w:t>Method…</w:t>
      </w:r>
      <w:r>
        <w:tab/>
        <w:t>01mk</w:t>
      </w:r>
    </w:p>
    <w:p w:rsidR="00393B54" w:rsidRDefault="00574D45">
      <w:pPr>
        <w:pStyle w:val="BodyText"/>
        <w:tabs>
          <w:tab w:val="left" w:leader="dot" w:pos="8246"/>
        </w:tabs>
      </w:pPr>
      <w:r>
        <w:t>Answer…</w:t>
      </w:r>
      <w:r>
        <w:tab/>
        <w:t>01mk</w:t>
      </w:r>
    </w:p>
    <w:p w:rsidR="00393B54" w:rsidRDefault="00574D45">
      <w:pPr>
        <w:pStyle w:val="ListParagraph"/>
        <w:numPr>
          <w:ilvl w:val="0"/>
          <w:numId w:val="57"/>
        </w:numPr>
        <w:tabs>
          <w:tab w:val="left" w:pos="966"/>
          <w:tab w:val="left" w:leader="dot" w:pos="7916"/>
        </w:tabs>
        <w:ind w:left="965" w:hanging="246"/>
        <w:rPr>
          <w:sz w:val="24"/>
        </w:rPr>
      </w:pPr>
      <w:r>
        <w:rPr>
          <w:b/>
          <w:sz w:val="24"/>
        </w:rPr>
        <w:t>(i)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trellis</w:t>
      </w:r>
      <w:r>
        <w:rPr>
          <w:spacing w:val="-1"/>
          <w:sz w:val="24"/>
        </w:rPr>
        <w:t xml:space="preserve"> </w:t>
      </w:r>
      <w:r>
        <w:rPr>
          <w:sz w:val="24"/>
        </w:rPr>
        <w:t>drainage</w:t>
      </w:r>
      <w:r>
        <w:rPr>
          <w:spacing w:val="-2"/>
          <w:sz w:val="24"/>
        </w:rPr>
        <w:t xml:space="preserve"> </w:t>
      </w:r>
      <w:r>
        <w:rPr>
          <w:sz w:val="24"/>
        </w:rPr>
        <w:t>pattern/</w:t>
      </w:r>
      <w:r>
        <w:rPr>
          <w:spacing w:val="-1"/>
          <w:sz w:val="24"/>
        </w:rPr>
        <w:t xml:space="preserve"> </w:t>
      </w:r>
      <w:r>
        <w:rPr>
          <w:sz w:val="24"/>
        </w:rPr>
        <w:t>rectangular</w:t>
      </w:r>
      <w:r>
        <w:rPr>
          <w:sz w:val="24"/>
        </w:rPr>
        <w:tab/>
        <w:t>1mk</w:t>
      </w:r>
    </w:p>
    <w:p w:rsidR="00393B54" w:rsidRDefault="00574D45">
      <w:pPr>
        <w:pStyle w:val="BodyText"/>
      </w:pPr>
      <w:r>
        <w:t>(ii)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trellis/</w:t>
      </w:r>
      <w:r>
        <w:rPr>
          <w:spacing w:val="-2"/>
        </w:rPr>
        <w:t xml:space="preserve"> </w:t>
      </w:r>
      <w:r>
        <w:t>rectangular</w:t>
      </w:r>
      <w:r>
        <w:rPr>
          <w:spacing w:val="-3"/>
        </w:rPr>
        <w:t xml:space="preserve"> </w:t>
      </w:r>
      <w:r>
        <w:t>pattern.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423" w:firstLine="0"/>
        <w:rPr>
          <w:sz w:val="24"/>
        </w:rPr>
      </w:pPr>
      <w:r>
        <w:rPr>
          <w:sz w:val="24"/>
        </w:rPr>
        <w:t>Tributaries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stream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angles. Soft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bands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eroded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ones</w:t>
      </w:r>
      <w:r>
        <w:rPr>
          <w:spacing w:val="-1"/>
          <w:sz w:val="24"/>
        </w:rPr>
        <w:t xml:space="preserve"> </w:t>
      </w:r>
      <w:r>
        <w:rPr>
          <w:sz w:val="24"/>
        </w:rPr>
        <w:t>remain</w:t>
      </w:r>
      <w:r>
        <w:rPr>
          <w:spacing w:val="-57"/>
          <w:sz w:val="24"/>
        </w:rPr>
        <w:t xml:space="preserve"> </w:t>
      </w:r>
      <w:r>
        <w:rPr>
          <w:sz w:val="24"/>
        </w:rPr>
        <w:t>resistant.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529" w:firstLine="0"/>
        <w:rPr>
          <w:sz w:val="24"/>
        </w:rPr>
      </w:pP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minor</w:t>
      </w:r>
      <w:r>
        <w:rPr>
          <w:spacing w:val="-1"/>
          <w:sz w:val="24"/>
        </w:rPr>
        <w:t xml:space="preserve"> </w:t>
      </w:r>
      <w:r>
        <w:rPr>
          <w:sz w:val="24"/>
        </w:rPr>
        <w:t>streams flow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accordance</w:t>
      </w:r>
      <w:r>
        <w:rPr>
          <w:spacing w:val="-2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slope</w:t>
      </w:r>
      <w:r>
        <w:rPr>
          <w:spacing w:val="-1"/>
          <w:sz w:val="24"/>
        </w:rPr>
        <w:t xml:space="preserve"> </w:t>
      </w:r>
      <w:r>
        <w:rPr>
          <w:sz w:val="24"/>
        </w:rPr>
        <w:t>direction. Obsquent</w:t>
      </w:r>
      <w:r>
        <w:rPr>
          <w:spacing w:val="-1"/>
          <w:sz w:val="24"/>
        </w:rPr>
        <w:t xml:space="preserve"> </w:t>
      </w:r>
      <w:r>
        <w:rPr>
          <w:sz w:val="24"/>
        </w:rPr>
        <w:t>streams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opposite</w:t>
      </w:r>
      <w:r>
        <w:rPr>
          <w:spacing w:val="-1"/>
          <w:sz w:val="24"/>
        </w:rPr>
        <w:t xml:space="preserve"> </w:t>
      </w:r>
      <w:r>
        <w:rPr>
          <w:sz w:val="24"/>
        </w:rPr>
        <w:t>direction to the</w:t>
      </w:r>
      <w:r>
        <w:rPr>
          <w:spacing w:val="-1"/>
          <w:sz w:val="24"/>
        </w:rPr>
        <w:t xml:space="preserve"> </w:t>
      </w:r>
      <w:r>
        <w:rPr>
          <w:sz w:val="24"/>
        </w:rPr>
        <w:t>slope joining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streams at right</w:t>
      </w:r>
      <w:r>
        <w:rPr>
          <w:spacing w:val="-1"/>
          <w:sz w:val="24"/>
        </w:rPr>
        <w:t xml:space="preserve"> </w:t>
      </w:r>
      <w:r>
        <w:rPr>
          <w:sz w:val="24"/>
        </w:rPr>
        <w:t>angles.</w:t>
      </w:r>
    </w:p>
    <w:p w:rsidR="00393B54" w:rsidRDefault="00574D45">
      <w:pPr>
        <w:pStyle w:val="Heading1"/>
        <w:spacing w:before="5"/>
      </w:pPr>
      <w:r>
        <w:t>Factors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include;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402" w:firstLine="0"/>
        <w:rPr>
          <w:sz w:val="24"/>
        </w:rPr>
      </w:pPr>
      <w:r>
        <w:rPr>
          <w:sz w:val="24"/>
        </w:rPr>
        <w:t>Variation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rock</w:t>
      </w:r>
      <w:r>
        <w:rPr>
          <w:spacing w:val="-1"/>
          <w:sz w:val="24"/>
        </w:rPr>
        <w:t xml:space="preserve"> </w:t>
      </w:r>
      <w:r>
        <w:rPr>
          <w:sz w:val="24"/>
        </w:rPr>
        <w:t>resistance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heterogeneous</w:t>
      </w:r>
      <w:r>
        <w:rPr>
          <w:spacing w:val="-1"/>
          <w:sz w:val="24"/>
        </w:rPr>
        <w:t xml:space="preserve"> </w:t>
      </w:r>
      <w:r>
        <w:rPr>
          <w:sz w:val="24"/>
        </w:rPr>
        <w:t>rocks</w:t>
      </w:r>
      <w:r>
        <w:rPr>
          <w:spacing w:val="-1"/>
          <w:sz w:val="24"/>
        </w:rPr>
        <w:t xml:space="preserve"> </w:t>
      </w:r>
      <w:r>
        <w:rPr>
          <w:sz w:val="24"/>
        </w:rPr>
        <w:t>in alternating</w:t>
      </w:r>
      <w:r>
        <w:rPr>
          <w:spacing w:val="-3"/>
          <w:sz w:val="24"/>
        </w:rPr>
        <w:t xml:space="preserve"> </w:t>
      </w:r>
      <w:r>
        <w:rPr>
          <w:sz w:val="24"/>
        </w:rPr>
        <w:t>hard and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2"/>
          <w:sz w:val="24"/>
        </w:rPr>
        <w:t xml:space="preserve"> </w:t>
      </w:r>
      <w:r>
        <w:rPr>
          <w:sz w:val="24"/>
        </w:rPr>
        <w:t>rocks</w:t>
      </w:r>
      <w:r>
        <w:rPr>
          <w:spacing w:val="-57"/>
          <w:sz w:val="24"/>
        </w:rPr>
        <w:t xml:space="preserve"> </w:t>
      </w:r>
      <w:r>
        <w:rPr>
          <w:sz w:val="24"/>
        </w:rPr>
        <w:t>lying</w:t>
      </w:r>
      <w:r>
        <w:rPr>
          <w:spacing w:val="-4"/>
          <w:sz w:val="24"/>
        </w:rPr>
        <w:t xml:space="preserve"> </w:t>
      </w:r>
      <w:r>
        <w:rPr>
          <w:sz w:val="24"/>
        </w:rPr>
        <w:t>at right angel to the</w:t>
      </w:r>
      <w:r>
        <w:rPr>
          <w:spacing w:val="1"/>
          <w:sz w:val="24"/>
        </w:rPr>
        <w:t xml:space="preserve"> </w:t>
      </w:r>
      <w:r>
        <w:rPr>
          <w:sz w:val="24"/>
        </w:rPr>
        <w:t>general slope.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Develops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gently</w:t>
      </w:r>
      <w:r>
        <w:rPr>
          <w:spacing w:val="-6"/>
          <w:sz w:val="24"/>
        </w:rPr>
        <w:t xml:space="preserve"> </w:t>
      </w:r>
      <w:r>
        <w:rPr>
          <w:sz w:val="24"/>
        </w:rPr>
        <w:t>sloping</w:t>
      </w:r>
      <w:r>
        <w:rPr>
          <w:spacing w:val="-4"/>
          <w:sz w:val="24"/>
        </w:rPr>
        <w:t xml:space="preserve"> </w:t>
      </w:r>
      <w:r>
        <w:rPr>
          <w:sz w:val="24"/>
        </w:rPr>
        <w:t>landscape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Heavy</w:t>
      </w:r>
      <w:r>
        <w:rPr>
          <w:spacing w:val="-6"/>
          <w:sz w:val="24"/>
        </w:rPr>
        <w:t xml:space="preserve"> </w:t>
      </w:r>
      <w:r>
        <w:rPr>
          <w:sz w:val="24"/>
        </w:rPr>
        <w:t>rainfall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rivers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catchment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fault</w:t>
      </w:r>
      <w:r>
        <w:rPr>
          <w:spacing w:val="-1"/>
          <w:sz w:val="24"/>
        </w:rPr>
        <w:t xml:space="preserve"> </w:t>
      </w:r>
      <w:r>
        <w:rPr>
          <w:sz w:val="24"/>
        </w:rPr>
        <w:t>zones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River</w:t>
      </w:r>
      <w:r>
        <w:rPr>
          <w:spacing w:val="-3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place.</w:t>
      </w:r>
    </w:p>
    <w:p w:rsidR="00393B54" w:rsidRDefault="00574D45">
      <w:pPr>
        <w:pStyle w:val="Heading1"/>
        <w:tabs>
          <w:tab w:val="left" w:leader="dot" w:pos="8074"/>
        </w:tabs>
        <w:spacing w:line="240" w:lineRule="auto"/>
      </w:pPr>
      <w:r>
        <w:t>Any 4 pointsx1</w:t>
      </w:r>
      <w:r>
        <w:tab/>
        <w:t>04mks</w:t>
      </w:r>
    </w:p>
    <w:p w:rsidR="00393B54" w:rsidRDefault="00574D45">
      <w:pPr>
        <w:pStyle w:val="ListParagraph"/>
        <w:numPr>
          <w:ilvl w:val="0"/>
          <w:numId w:val="57"/>
        </w:numPr>
        <w:tabs>
          <w:tab w:val="left" w:pos="995"/>
        </w:tabs>
        <w:spacing w:before="3" w:line="274" w:lineRule="exact"/>
        <w:ind w:left="994" w:hanging="275"/>
        <w:rPr>
          <w:b/>
          <w:sz w:val="24"/>
        </w:rPr>
      </w:pPr>
      <w:r>
        <w:rPr>
          <w:b/>
          <w:sz w:val="24"/>
        </w:rPr>
        <w:t>Problems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people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living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area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-</w:t>
      </w:r>
      <w:r>
        <w:t>limited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slopes,</w:t>
      </w:r>
      <w:r>
        <w:rPr>
          <w:spacing w:val="-1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reserves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permanent</w:t>
      </w:r>
      <w:r>
        <w:rPr>
          <w:spacing w:val="-1"/>
        </w:rPr>
        <w:t xml:space="preserve"> </w:t>
      </w:r>
      <w:r>
        <w:t>swamps</w:t>
      </w:r>
    </w:p>
    <w:p w:rsidR="00393B54" w:rsidRDefault="00574D45">
      <w:pPr>
        <w:pStyle w:val="BodyText"/>
      </w:pPr>
      <w:r>
        <w:t>-limited</w:t>
      </w:r>
      <w:r>
        <w:rPr>
          <w:spacing w:val="-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land</w:t>
      </w:r>
      <w:r>
        <w:rPr>
          <w:spacing w:val="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t>dissected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landscape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streams</w:t>
      </w:r>
    </w:p>
    <w:p w:rsidR="00393B54" w:rsidRDefault="00574D45">
      <w:pPr>
        <w:pStyle w:val="BodyText"/>
      </w:pPr>
      <w:r>
        <w:t>-Remoteness-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areas/ settlements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away</w:t>
      </w:r>
      <w:r>
        <w:rPr>
          <w:spacing w:val="-6"/>
        </w:rPr>
        <w:t xml:space="preserve"> </w:t>
      </w:r>
      <w:r>
        <w:t>from communication</w:t>
      </w:r>
      <w:r>
        <w:rPr>
          <w:spacing w:val="-1"/>
        </w:rPr>
        <w:t xml:space="preserve"> </w:t>
      </w:r>
      <w:r>
        <w:t>lines.</w:t>
      </w:r>
    </w:p>
    <w:p w:rsidR="00393B54" w:rsidRDefault="00574D45">
      <w:pPr>
        <w:pStyle w:val="BodyText"/>
        <w:ind w:right="591"/>
      </w:pPr>
      <w:r>
        <w:t>-Difficult</w:t>
      </w:r>
      <w:r>
        <w:rPr>
          <w:spacing w:val="-1"/>
        </w:rPr>
        <w:t xml:space="preserve"> </w:t>
      </w:r>
      <w:r>
        <w:t>transport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swampy</w:t>
      </w:r>
      <w:r>
        <w:rPr>
          <w:spacing w:val="-6"/>
        </w:rPr>
        <w:t xml:space="preserve"> </w:t>
      </w:r>
      <w:r>
        <w:t>valleys. Roads</w:t>
      </w:r>
      <w:r>
        <w:rPr>
          <w:spacing w:val="-1"/>
        </w:rPr>
        <w:t xml:space="preserve"> </w:t>
      </w:r>
      <w:r>
        <w:t>are too winding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57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slopes.</w:t>
      </w:r>
    </w:p>
    <w:p w:rsidR="00393B54" w:rsidRDefault="00574D45">
      <w:pPr>
        <w:pStyle w:val="BodyText"/>
      </w:pPr>
      <w:r>
        <w:t>-Soil</w:t>
      </w:r>
      <w:r>
        <w:rPr>
          <w:spacing w:val="-2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 steep</w:t>
      </w:r>
      <w:r>
        <w:rPr>
          <w:spacing w:val="-1"/>
        </w:rPr>
        <w:t xml:space="preserve"> </w:t>
      </w:r>
      <w:r>
        <w:t>slopes</w:t>
      </w:r>
    </w:p>
    <w:p w:rsidR="00393B54" w:rsidRDefault="00574D45">
      <w:pPr>
        <w:pStyle w:val="BodyText"/>
      </w:pPr>
      <w:r>
        <w:t>-Land</w:t>
      </w:r>
      <w:r>
        <w:rPr>
          <w:spacing w:val="-1"/>
        </w:rPr>
        <w:t xml:space="preserve"> </w:t>
      </w:r>
      <w:r>
        <w:t>slides</w:t>
      </w:r>
      <w:r>
        <w:rPr>
          <w:spacing w:val="-1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 steep</w:t>
      </w:r>
      <w:r>
        <w:rPr>
          <w:spacing w:val="1"/>
        </w:rPr>
        <w:t xml:space="preserve"> </w:t>
      </w:r>
      <w:r>
        <w:t>sloping</w:t>
      </w:r>
      <w:r>
        <w:rPr>
          <w:spacing w:val="-4"/>
        </w:rPr>
        <w:t xml:space="preserve"> </w:t>
      </w:r>
      <w:r>
        <w:t>land</w:t>
      </w:r>
    </w:p>
    <w:p w:rsidR="00393B54" w:rsidRDefault="00574D45">
      <w:pPr>
        <w:pStyle w:val="BodyText"/>
      </w:pPr>
      <w:r>
        <w:t>-Flooding</w:t>
      </w:r>
      <w:r>
        <w:rPr>
          <w:spacing w:val="-4"/>
        </w:rPr>
        <w:t xml:space="preserve"> </w:t>
      </w:r>
      <w:r>
        <w:t>in valleys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lowlands</w:t>
      </w:r>
    </w:p>
    <w:p w:rsidR="00393B54" w:rsidRDefault="00574D45">
      <w:pPr>
        <w:pStyle w:val="BodyText"/>
      </w:pPr>
      <w:r>
        <w:t>-Destruction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life and</w:t>
      </w:r>
      <w:r>
        <w:rPr>
          <w:spacing w:val="-1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wild</w:t>
      </w:r>
      <w:r>
        <w:rPr>
          <w:spacing w:val="-1"/>
        </w:rPr>
        <w:t xml:space="preserve"> </w:t>
      </w:r>
      <w:r>
        <w:t>animals in game</w:t>
      </w:r>
      <w:r>
        <w:rPr>
          <w:spacing w:val="-1"/>
        </w:rPr>
        <w:t xml:space="preserve"> </w:t>
      </w:r>
      <w:r>
        <w:t>parks and forest reserves.</w:t>
      </w:r>
    </w:p>
    <w:p w:rsidR="00393B54" w:rsidRDefault="00393B54">
      <w:p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  <w:spacing w:before="200"/>
      </w:pPr>
      <w:r>
        <w:lastRenderedPageBreak/>
        <w:t>-Water</w:t>
      </w:r>
      <w:r>
        <w:rPr>
          <w:spacing w:val="-3"/>
        </w:rPr>
        <w:t xml:space="preserve"> </w:t>
      </w:r>
      <w:r>
        <w:t>borne</w:t>
      </w:r>
      <w:r>
        <w:rPr>
          <w:spacing w:val="-2"/>
        </w:rPr>
        <w:t xml:space="preserve"> </w:t>
      </w:r>
      <w:r>
        <w:t>diseases/</w:t>
      </w:r>
      <w:r>
        <w:rPr>
          <w:spacing w:val="-1"/>
        </w:rPr>
        <w:t xml:space="preserve"> </w:t>
      </w:r>
      <w:r>
        <w:t>insect</w:t>
      </w:r>
      <w:r>
        <w:rPr>
          <w:spacing w:val="-1"/>
        </w:rPr>
        <w:t xml:space="preserve"> </w:t>
      </w:r>
      <w:r>
        <w:t>borne</w:t>
      </w:r>
      <w:r>
        <w:rPr>
          <w:spacing w:val="-3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bilharzias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malaria.</w:t>
      </w:r>
    </w:p>
    <w:p w:rsidR="00393B54" w:rsidRDefault="00574D45">
      <w:pPr>
        <w:pStyle w:val="Heading1"/>
        <w:tabs>
          <w:tab w:val="left" w:leader="dot" w:pos="7839"/>
        </w:tabs>
        <w:spacing w:line="244" w:lineRule="auto"/>
        <w:ind w:right="38"/>
      </w:pPr>
      <w:r>
        <w:t>Problems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evidence</w:t>
      </w:r>
      <w:r>
        <w:rPr>
          <w:spacing w:val="-2"/>
        </w:rPr>
        <w:t xml:space="preserve"> </w:t>
      </w:r>
      <w:r>
        <w:t>4x1</w:t>
      </w:r>
      <w:r>
        <w:tab/>
      </w:r>
      <w:r>
        <w:rPr>
          <w:b w:val="0"/>
          <w:spacing w:val="-1"/>
        </w:rPr>
        <w:t>04mks.</w:t>
      </w:r>
      <w:r>
        <w:rPr>
          <w:b w:val="0"/>
          <w:spacing w:val="-57"/>
        </w:rPr>
        <w:t xml:space="preserve"> </w:t>
      </w:r>
      <w:r>
        <w:t>0R</w:t>
      </w:r>
    </w:p>
    <w:p w:rsidR="00393B54" w:rsidRDefault="00574D45">
      <w:pPr>
        <w:spacing w:before="39"/>
        <w:ind w:left="720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177</w:t>
      </w:r>
    </w:p>
    <w:p w:rsidR="00393B54" w:rsidRDefault="00393B54">
      <w:pPr>
        <w:rPr>
          <w:rFonts w:ascii="Calibri"/>
        </w:rPr>
        <w:sectPr w:rsidR="00393B54">
          <w:headerReference w:type="default" r:id="rId353"/>
          <w:footerReference w:type="default" r:id="rId354"/>
          <w:pgSz w:w="12240" w:h="15840"/>
          <w:pgMar w:top="680" w:right="1680" w:bottom="1040" w:left="0" w:header="0" w:footer="860" w:gutter="0"/>
          <w:cols w:num="2" w:space="720" w:equalWidth="0">
            <w:col w:w="8580" w:space="808"/>
            <w:col w:w="1172"/>
          </w:cols>
        </w:sectPr>
      </w:pPr>
    </w:p>
    <w:p w:rsidR="00393B54" w:rsidRDefault="00574D45">
      <w:pPr>
        <w:pStyle w:val="Heading1"/>
        <w:spacing w:line="268" w:lineRule="exact"/>
        <w:ind w:left="3456"/>
      </w:pPr>
      <w:r>
        <w:lastRenderedPageBreak/>
        <w:t>PHOTOGRAPHIC</w:t>
      </w:r>
      <w:r>
        <w:rPr>
          <w:spacing w:val="-4"/>
        </w:rPr>
        <w:t xml:space="preserve"> </w:t>
      </w:r>
      <w:r>
        <w:t>INTERPRETATION</w:t>
      </w:r>
    </w:p>
    <w:p w:rsidR="00393B54" w:rsidRDefault="00574D45">
      <w:pPr>
        <w:pStyle w:val="ListParagraph"/>
        <w:numPr>
          <w:ilvl w:val="0"/>
          <w:numId w:val="110"/>
        </w:numPr>
        <w:tabs>
          <w:tab w:val="left" w:pos="980"/>
          <w:tab w:val="left" w:leader="dot" w:pos="7493"/>
        </w:tabs>
        <w:ind w:right="1290" w:firstLine="0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landscape</w:t>
      </w:r>
      <w:r>
        <w:rPr>
          <w:spacing w:val="-1"/>
          <w:sz w:val="24"/>
        </w:rPr>
        <w:t xml:space="preserve"> </w:t>
      </w:r>
      <w:r>
        <w:rPr>
          <w:sz w:val="24"/>
        </w:rPr>
        <w:t>sketch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4"/>
          <w:sz w:val="24"/>
        </w:rPr>
        <w:t xml:space="preserve"> </w:t>
      </w:r>
      <w:r>
        <w:rPr>
          <w:sz w:val="24"/>
        </w:rPr>
        <w:t>two physiographic</w:t>
      </w:r>
      <w:r>
        <w:rPr>
          <w:spacing w:val="-2"/>
          <w:sz w:val="24"/>
        </w:rPr>
        <w:t xml:space="preserve"> </w:t>
      </w:r>
      <w:r>
        <w:rPr>
          <w:sz w:val="24"/>
        </w:rPr>
        <w:t>regions and</w:t>
      </w:r>
      <w:r>
        <w:rPr>
          <w:spacing w:val="-1"/>
          <w:sz w:val="24"/>
        </w:rPr>
        <w:t xml:space="preserve"> </w:t>
      </w:r>
      <w:r>
        <w:rPr>
          <w:sz w:val="24"/>
        </w:rPr>
        <w:t>land use</w:t>
      </w:r>
      <w:r>
        <w:rPr>
          <w:spacing w:val="-2"/>
          <w:sz w:val="24"/>
        </w:rPr>
        <w:t xml:space="preserve"> </w:t>
      </w:r>
      <w:r>
        <w:rPr>
          <w:sz w:val="24"/>
        </w:rPr>
        <w:t>types.</w:t>
      </w:r>
      <w:r>
        <w:rPr>
          <w:spacing w:val="-57"/>
          <w:sz w:val="24"/>
        </w:rPr>
        <w:t xml:space="preserve"> </w:t>
      </w:r>
      <w:r>
        <w:rPr>
          <w:sz w:val="24"/>
        </w:rPr>
        <w:t>Marginal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information-</w:t>
      </w:r>
      <w:r>
        <w:rPr>
          <w:spacing w:val="-2"/>
          <w:sz w:val="24"/>
        </w:rPr>
        <w:t xml:space="preserve"> </w:t>
      </w:r>
      <w:r>
        <w:rPr>
          <w:sz w:val="24"/>
        </w:rPr>
        <w:t>title,</w:t>
      </w:r>
      <w:r>
        <w:rPr>
          <w:spacing w:val="-1"/>
          <w:sz w:val="24"/>
        </w:rPr>
        <w:t xml:space="preserve"> </w:t>
      </w:r>
      <w:r>
        <w:rPr>
          <w:sz w:val="24"/>
        </w:rPr>
        <w:t>frame and</w:t>
      </w:r>
      <w:r>
        <w:rPr>
          <w:spacing w:val="-2"/>
          <w:sz w:val="24"/>
        </w:rPr>
        <w:t xml:space="preserve"> </w:t>
      </w:r>
      <w:r>
        <w:rPr>
          <w:sz w:val="24"/>
        </w:rPr>
        <w:t>labeling/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z w:val="24"/>
        </w:rPr>
        <w:tab/>
        <w:t>03mks</w:t>
      </w:r>
    </w:p>
    <w:p w:rsidR="00393B54" w:rsidRDefault="00574D45">
      <w:pPr>
        <w:pStyle w:val="BodyText"/>
        <w:tabs>
          <w:tab w:val="left" w:leader="dot" w:pos="7516"/>
        </w:tabs>
      </w:pPr>
      <w:r>
        <w:t>Regions</w:t>
      </w:r>
      <w:r>
        <w:rPr>
          <w:spacing w:val="-1"/>
        </w:rPr>
        <w:t xml:space="preserve"> </w:t>
      </w:r>
      <w:r>
        <w:t>(highlands/ upland/ hills,</w:t>
      </w:r>
      <w:r>
        <w:rPr>
          <w:spacing w:val="-1"/>
        </w:rPr>
        <w:t xml:space="preserve"> </w:t>
      </w:r>
      <w:r>
        <w:t>valley</w:t>
      </w:r>
      <w:r>
        <w:rPr>
          <w:spacing w:val="-9"/>
        </w:rPr>
        <w:t xml:space="preserve"> </w:t>
      </w:r>
      <w:r>
        <w:t>or lowland)…</w:t>
      </w:r>
      <w:r>
        <w:tab/>
        <w:t>02mks</w:t>
      </w:r>
    </w:p>
    <w:p w:rsidR="00393B54" w:rsidRDefault="00574D45">
      <w:pPr>
        <w:pStyle w:val="BodyText"/>
        <w:tabs>
          <w:tab w:val="left" w:leader="dot" w:pos="7536"/>
        </w:tabs>
      </w:pPr>
      <w:r>
        <w:t>Land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(forestry,</w:t>
      </w:r>
      <w:r>
        <w:rPr>
          <w:spacing w:val="-2"/>
        </w:rPr>
        <w:t xml:space="preserve"> </w:t>
      </w:r>
      <w:r>
        <w:t>transport,</w:t>
      </w:r>
      <w:r>
        <w:rPr>
          <w:spacing w:val="-2"/>
        </w:rPr>
        <w:t xml:space="preserve"> </w:t>
      </w:r>
      <w:r>
        <w:t>settlement,</w:t>
      </w:r>
      <w:r>
        <w:rPr>
          <w:spacing w:val="-1"/>
        </w:rPr>
        <w:t xml:space="preserve"> </w:t>
      </w:r>
      <w:r>
        <w:t>agriculture)…</w:t>
      </w:r>
      <w:r>
        <w:tab/>
        <w:t>03mks</w:t>
      </w:r>
    </w:p>
    <w:p w:rsidR="00393B54" w:rsidRDefault="00574D45">
      <w:pPr>
        <w:pStyle w:val="ListParagraph"/>
        <w:numPr>
          <w:ilvl w:val="0"/>
          <w:numId w:val="110"/>
        </w:numPr>
        <w:tabs>
          <w:tab w:val="left" w:pos="995"/>
          <w:tab w:val="left" w:leader="dot" w:pos="8139"/>
        </w:tabs>
        <w:ind w:left="994" w:hanging="275"/>
        <w:rPr>
          <w:sz w:val="24"/>
        </w:rPr>
      </w:pPr>
      <w:r>
        <w:rPr>
          <w:b/>
          <w:sz w:val="24"/>
        </w:rPr>
        <w:t>(</w:t>
      </w:r>
      <w:r>
        <w:rPr>
          <w:sz w:val="24"/>
        </w:rPr>
        <w:t>i</w:t>
      </w:r>
      <w:r>
        <w:rPr>
          <w:b/>
          <w:sz w:val="24"/>
        </w:rPr>
        <w:t>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mist/</w:t>
      </w:r>
      <w:r>
        <w:rPr>
          <w:spacing w:val="-1"/>
          <w:sz w:val="24"/>
        </w:rPr>
        <w:t xml:space="preserve"> </w:t>
      </w:r>
      <w:r>
        <w:rPr>
          <w:sz w:val="24"/>
        </w:rPr>
        <w:t>fog</w:t>
      </w:r>
      <w:r>
        <w:rPr>
          <w:sz w:val="24"/>
        </w:rPr>
        <w:tab/>
        <w:t>01mk</w:t>
      </w:r>
    </w:p>
    <w:p w:rsidR="00393B54" w:rsidRDefault="00574D45">
      <w:pPr>
        <w:pStyle w:val="Heading1"/>
        <w:spacing w:line="240" w:lineRule="auto"/>
      </w:pPr>
      <w:r>
        <w:rPr>
          <w:b w:val="0"/>
        </w:rPr>
        <w:t>(</w:t>
      </w:r>
      <w:r>
        <w:t>ii)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climatic condition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(b)</w:t>
      </w:r>
      <w:r>
        <w:rPr>
          <w:spacing w:val="-1"/>
        </w:rPr>
        <w:t xml:space="preserve"> </w:t>
      </w:r>
      <w:r>
        <w:t>above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522" w:firstLine="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climatic</w:t>
      </w:r>
      <w:r>
        <w:rPr>
          <w:spacing w:val="-1"/>
          <w:sz w:val="24"/>
        </w:rPr>
        <w:t xml:space="preserve"> </w:t>
      </w:r>
      <w:r>
        <w:rPr>
          <w:sz w:val="24"/>
        </w:rPr>
        <w:t>condition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hilly/</w:t>
      </w:r>
      <w:r>
        <w:rPr>
          <w:spacing w:val="-1"/>
          <w:sz w:val="24"/>
        </w:rPr>
        <w:t xml:space="preserve"> </w:t>
      </w:r>
      <w:r>
        <w:rPr>
          <w:sz w:val="24"/>
        </w:rPr>
        <w:t>highland region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a clear and</w:t>
      </w:r>
      <w:r>
        <w:rPr>
          <w:spacing w:val="-1"/>
          <w:sz w:val="24"/>
        </w:rPr>
        <w:t xml:space="preserve"> </w:t>
      </w:r>
      <w:r>
        <w:rPr>
          <w:sz w:val="24"/>
        </w:rPr>
        <w:t>calm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consequence</w:t>
      </w:r>
      <w:r>
        <w:rPr>
          <w:spacing w:val="-2"/>
          <w:sz w:val="24"/>
        </w:rPr>
        <w:t xml:space="preserve"> </w:t>
      </w:r>
      <w:r>
        <w:rPr>
          <w:sz w:val="24"/>
        </w:rPr>
        <w:t>of temperature</w:t>
      </w:r>
      <w:r>
        <w:rPr>
          <w:spacing w:val="-1"/>
          <w:sz w:val="24"/>
        </w:rPr>
        <w:t xml:space="preserve"> </w:t>
      </w:r>
      <w:r>
        <w:rPr>
          <w:sz w:val="24"/>
        </w:rPr>
        <w:t>inversion.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time,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2"/>
          <w:sz w:val="24"/>
        </w:rPr>
        <w:t xml:space="preserve"> </w:t>
      </w:r>
      <w:r>
        <w:rPr>
          <w:sz w:val="24"/>
        </w:rPr>
        <w:t>insolation</w:t>
      </w:r>
      <w:r>
        <w:rPr>
          <w:spacing w:val="-1"/>
          <w:sz w:val="24"/>
        </w:rPr>
        <w:t xml:space="preserve"> </w:t>
      </w:r>
      <w:r>
        <w:rPr>
          <w:sz w:val="24"/>
        </w:rPr>
        <w:t>is received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intense</w:t>
      </w:r>
      <w:r>
        <w:rPr>
          <w:spacing w:val="-2"/>
          <w:sz w:val="24"/>
        </w:rPr>
        <w:t xml:space="preserve"> </w:t>
      </w:r>
      <w:r>
        <w:rPr>
          <w:sz w:val="24"/>
        </w:rPr>
        <w:t>heating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slopes/</w:t>
      </w:r>
      <w:r>
        <w:rPr>
          <w:spacing w:val="-1"/>
          <w:sz w:val="24"/>
        </w:rPr>
        <w:t xml:space="preserve"> </w:t>
      </w:r>
      <w:r>
        <w:rPr>
          <w:sz w:val="24"/>
        </w:rPr>
        <w:t>land surfaces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and rapid</w:t>
      </w:r>
      <w:r>
        <w:rPr>
          <w:spacing w:val="-1"/>
          <w:sz w:val="24"/>
        </w:rPr>
        <w:t xml:space="preserve"> </w:t>
      </w:r>
      <w:r>
        <w:rPr>
          <w:sz w:val="24"/>
        </w:rPr>
        <w:t>cooling</w:t>
      </w:r>
      <w:r>
        <w:rPr>
          <w:spacing w:val="-3"/>
          <w:sz w:val="24"/>
        </w:rPr>
        <w:t xml:space="preserve"> </w:t>
      </w:r>
      <w:r>
        <w:rPr>
          <w:sz w:val="24"/>
        </w:rPr>
        <w:t>occur at</w:t>
      </w:r>
      <w:r>
        <w:rPr>
          <w:spacing w:val="-1"/>
          <w:sz w:val="24"/>
        </w:rPr>
        <w:t xml:space="preserve"> </w:t>
      </w:r>
      <w:r>
        <w:rPr>
          <w:sz w:val="24"/>
        </w:rPr>
        <w:t>night on hill/</w:t>
      </w:r>
      <w:r>
        <w:rPr>
          <w:spacing w:val="-1"/>
          <w:sz w:val="24"/>
        </w:rPr>
        <w:t xml:space="preserve"> </w:t>
      </w:r>
      <w:r>
        <w:rPr>
          <w:sz w:val="24"/>
        </w:rPr>
        <w:t>mountain tops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Heavy/</w:t>
      </w:r>
      <w:r>
        <w:rPr>
          <w:spacing w:val="-1"/>
          <w:sz w:val="24"/>
        </w:rPr>
        <w:t xml:space="preserve"> </w:t>
      </w:r>
      <w:r>
        <w:rPr>
          <w:sz w:val="24"/>
        </w:rPr>
        <w:t>cool</w:t>
      </w:r>
      <w:r>
        <w:rPr>
          <w:spacing w:val="-1"/>
          <w:sz w:val="24"/>
        </w:rPr>
        <w:t xml:space="preserve"> </w:t>
      </w:r>
      <w:r>
        <w:rPr>
          <w:sz w:val="24"/>
        </w:rPr>
        <w:t>dense</w:t>
      </w:r>
      <w:r>
        <w:rPr>
          <w:spacing w:val="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descends the</w:t>
      </w:r>
      <w:r>
        <w:rPr>
          <w:spacing w:val="-2"/>
          <w:sz w:val="24"/>
        </w:rPr>
        <w:t xml:space="preserve"> </w:t>
      </w:r>
      <w:r>
        <w:rPr>
          <w:sz w:val="24"/>
        </w:rPr>
        <w:t>valley</w:t>
      </w:r>
      <w:r>
        <w:rPr>
          <w:spacing w:val="-5"/>
          <w:sz w:val="24"/>
        </w:rPr>
        <w:t xml:space="preserve"> </w:t>
      </w:r>
      <w:r>
        <w:rPr>
          <w:sz w:val="24"/>
        </w:rPr>
        <w:t>and collects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hollow,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Displacing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warmer</w:t>
      </w:r>
      <w:r>
        <w:rPr>
          <w:spacing w:val="-1"/>
          <w:sz w:val="24"/>
        </w:rPr>
        <w:t xml:space="preserve"> </w:t>
      </w:r>
      <w:r>
        <w:rPr>
          <w:sz w:val="24"/>
        </w:rPr>
        <w:t>lighter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levels.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  <w:tab w:val="left" w:leader="dot" w:pos="5207"/>
        </w:tabs>
        <w:ind w:right="195" w:firstLine="0"/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edges/</w:t>
      </w:r>
      <w:r>
        <w:rPr>
          <w:spacing w:val="-1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cool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warm</w:t>
      </w:r>
      <w:r>
        <w:rPr>
          <w:spacing w:val="-1"/>
          <w:sz w:val="24"/>
        </w:rPr>
        <w:t xml:space="preserve"> </w:t>
      </w:r>
      <w:r>
        <w:rPr>
          <w:sz w:val="24"/>
        </w:rPr>
        <w:t>air, mixing</w:t>
      </w:r>
      <w:r>
        <w:rPr>
          <w:spacing w:val="-3"/>
          <w:sz w:val="24"/>
        </w:rPr>
        <w:t xml:space="preserve"> </w:t>
      </w:r>
      <w:r>
        <w:rPr>
          <w:sz w:val="24"/>
        </w:rPr>
        <w:t>occurs</w:t>
      </w:r>
      <w:r>
        <w:rPr>
          <w:spacing w:val="1"/>
          <w:sz w:val="24"/>
        </w:rPr>
        <w:t xml:space="preserve"> </w:t>
      </w:r>
      <w:r>
        <w:rPr>
          <w:sz w:val="24"/>
        </w:rPr>
        <w:t>resulting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rFonts w:ascii="Wingdings" w:hAnsi="Wingdings"/>
          <w:sz w:val="24"/>
        </w:rPr>
        <w:t></w:t>
      </w:r>
      <w:r>
        <w:rPr>
          <w:sz w:val="24"/>
        </w:rPr>
        <w:t>condensation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lower</w:t>
      </w:r>
      <w:r>
        <w:rPr>
          <w:spacing w:val="-57"/>
          <w:sz w:val="24"/>
        </w:rPr>
        <w:t xml:space="preserve"> </w:t>
      </w:r>
      <w:r>
        <w:rPr>
          <w:sz w:val="24"/>
        </w:rPr>
        <w:t>levels forming</w:t>
      </w:r>
      <w:r>
        <w:rPr>
          <w:spacing w:val="-1"/>
          <w:sz w:val="24"/>
        </w:rPr>
        <w:t xml:space="preserve"> </w:t>
      </w:r>
      <w:r>
        <w:rPr>
          <w:sz w:val="24"/>
        </w:rPr>
        <w:t>fog</w:t>
      </w:r>
      <w:r>
        <w:rPr>
          <w:spacing w:val="-3"/>
          <w:sz w:val="24"/>
        </w:rPr>
        <w:t xml:space="preserve"> </w:t>
      </w:r>
      <w:r>
        <w:rPr>
          <w:sz w:val="24"/>
        </w:rPr>
        <w:t>or mist…</w:t>
      </w:r>
      <w:r>
        <w:rPr>
          <w:sz w:val="24"/>
        </w:rPr>
        <w:tab/>
        <w:t>06mks.</w:t>
      </w:r>
    </w:p>
    <w:p w:rsidR="00393B54" w:rsidRDefault="00574D45">
      <w:pPr>
        <w:pStyle w:val="Heading1"/>
        <w:numPr>
          <w:ilvl w:val="0"/>
          <w:numId w:val="110"/>
        </w:numPr>
        <w:tabs>
          <w:tab w:val="left" w:pos="966"/>
        </w:tabs>
        <w:spacing w:before="3"/>
        <w:ind w:left="965" w:hanging="246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problems faced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photograph.</w:t>
      </w:r>
    </w:p>
    <w:p w:rsidR="00393B54" w:rsidRDefault="00574D45">
      <w:pPr>
        <w:pStyle w:val="BodyText"/>
        <w:ind w:right="141"/>
      </w:pPr>
      <w:r>
        <w:t>Limited</w:t>
      </w:r>
      <w:r>
        <w:rPr>
          <w:spacing w:val="-1"/>
        </w:rPr>
        <w:t xml:space="preserve"> </w:t>
      </w:r>
      <w:r>
        <w:t>land for</w:t>
      </w:r>
      <w:r>
        <w:rPr>
          <w:spacing w:val="-2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and cultivation/</w:t>
      </w:r>
      <w:r>
        <w:rPr>
          <w:spacing w:val="-1"/>
        </w:rPr>
        <w:t xml:space="preserve"> </w:t>
      </w:r>
      <w:r>
        <w:t>agriculture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steep</w:t>
      </w:r>
      <w:r>
        <w:rPr>
          <w:spacing w:val="-1"/>
        </w:rPr>
        <w:t xml:space="preserve"> </w:t>
      </w:r>
      <w:r>
        <w:t>slopes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hilly</w:t>
      </w:r>
      <w:r>
        <w:rPr>
          <w:spacing w:val="-5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area.</w:t>
      </w:r>
      <w:r>
        <w:rPr>
          <w:spacing w:val="-57"/>
        </w:rPr>
        <w:t xml:space="preserve"> </w:t>
      </w:r>
      <w:r>
        <w:t>Soil erosion</w:t>
      </w:r>
      <w:r>
        <w:t xml:space="preserve"> affects the upper and lower slopes since agriculture is concentrated in valleys where</w:t>
      </w:r>
      <w:r>
        <w:rPr>
          <w:spacing w:val="1"/>
        </w:rPr>
        <w:t xml:space="preserve"> </w:t>
      </w:r>
      <w:r>
        <w:t>soils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fertile.</w:t>
      </w:r>
    </w:p>
    <w:p w:rsidR="00393B54" w:rsidRDefault="00574D45">
      <w:pPr>
        <w:pStyle w:val="BodyText"/>
      </w:pPr>
      <w:r>
        <w:t>Difficult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machinery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rugged nature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relief.</w:t>
      </w:r>
    </w:p>
    <w:p w:rsidR="00393B54" w:rsidRDefault="00574D45">
      <w:pPr>
        <w:pStyle w:val="BodyText"/>
        <w:ind w:right="1602"/>
      </w:pPr>
      <w:r>
        <w:t>Flooding evidenced by broad valleys or low lying area in the middle and fore ground.</w:t>
      </w:r>
      <w:r>
        <w:rPr>
          <w:spacing w:val="-58"/>
        </w:rPr>
        <w:t xml:space="preserve"> </w:t>
      </w:r>
      <w:r>
        <w:t>Di</w:t>
      </w:r>
      <w:r>
        <w:t>fficult</w:t>
      </w:r>
      <w:r>
        <w:rPr>
          <w:spacing w:val="-1"/>
        </w:rPr>
        <w:t xml:space="preserve"> </w:t>
      </w:r>
      <w:r>
        <w:t>transport or</w:t>
      </w:r>
      <w:r>
        <w:rPr>
          <w:spacing w:val="-1"/>
        </w:rPr>
        <w:t xml:space="preserve"> </w:t>
      </w:r>
      <w:r>
        <w:t>inaccessibility</w:t>
      </w:r>
      <w:r>
        <w:rPr>
          <w:spacing w:val="-5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mountainous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the relief.</w:t>
      </w:r>
    </w:p>
    <w:p w:rsidR="00393B54" w:rsidRDefault="00574D45">
      <w:pPr>
        <w:pStyle w:val="BodyText"/>
      </w:pPr>
      <w:r>
        <w:t>Poor</w:t>
      </w:r>
      <w:r>
        <w:rPr>
          <w:spacing w:val="-1"/>
        </w:rPr>
        <w:t xml:space="preserve"> </w:t>
      </w:r>
      <w:r>
        <w:t>visibility</w:t>
      </w:r>
      <w:r>
        <w:rPr>
          <w:spacing w:val="-9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fog formation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valleys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hills</w:t>
      </w:r>
    </w:p>
    <w:p w:rsidR="00393B54" w:rsidRDefault="00574D45">
      <w:pPr>
        <w:pStyle w:val="BodyText"/>
        <w:ind w:right="3343"/>
      </w:pPr>
      <w:r>
        <w:t>Cold</w:t>
      </w:r>
      <w:r>
        <w:rPr>
          <w:spacing w:val="-2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hills</w:t>
      </w:r>
      <w:r>
        <w:rPr>
          <w:spacing w:val="-1"/>
        </w:rPr>
        <w:t xml:space="preserve"> </w:t>
      </w:r>
      <w:r>
        <w:t>discourages</w:t>
      </w:r>
      <w:r>
        <w:rPr>
          <w:spacing w:val="-2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agriculture.</w:t>
      </w:r>
      <w:r>
        <w:rPr>
          <w:spacing w:val="-57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 land slides</w:t>
      </w:r>
      <w:r>
        <w:rPr>
          <w:spacing w:val="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steep slopes.</w:t>
      </w:r>
    </w:p>
    <w:p w:rsidR="00393B54" w:rsidRDefault="00574D45">
      <w:pPr>
        <w:pStyle w:val="BodyText"/>
      </w:pPr>
      <w:r>
        <w:t>Cold</w:t>
      </w:r>
      <w:r>
        <w:rPr>
          <w:spacing w:val="-2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hours.</w:t>
      </w:r>
    </w:p>
    <w:p w:rsidR="00393B54" w:rsidRDefault="00574D45">
      <w:pPr>
        <w:pStyle w:val="BodyText"/>
        <w:ind w:right="4292"/>
      </w:pPr>
      <w:r>
        <w:t>Diseases such as pneumonia because of cold conditions.</w:t>
      </w:r>
      <w:r>
        <w:rPr>
          <w:spacing w:val="1"/>
        </w:rPr>
        <w:t xml:space="preserve"> </w:t>
      </w:r>
      <w:r>
        <w:t>Poor</w:t>
      </w:r>
      <w:r>
        <w:rPr>
          <w:spacing w:val="-1"/>
        </w:rPr>
        <w:t xml:space="preserve"> </w:t>
      </w:r>
      <w:r>
        <w:t>visibility</w:t>
      </w:r>
      <w:r>
        <w:rPr>
          <w:spacing w:val="-8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fog formation results into</w:t>
      </w:r>
      <w:r>
        <w:rPr>
          <w:spacing w:val="-1"/>
        </w:rPr>
        <w:t xml:space="preserve"> </w:t>
      </w:r>
      <w:r>
        <w:t>accidents.</w:t>
      </w:r>
    </w:p>
    <w:p w:rsidR="00393B54" w:rsidRDefault="00574D45">
      <w:pPr>
        <w:pStyle w:val="BodyText"/>
      </w:pPr>
      <w:r>
        <w:t>Frost</w:t>
      </w:r>
      <w:r>
        <w:rPr>
          <w:spacing w:val="-2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valleys</w:t>
      </w:r>
      <w:r>
        <w:rPr>
          <w:spacing w:val="-1"/>
        </w:rPr>
        <w:t xml:space="preserve"> </w:t>
      </w:r>
      <w:r>
        <w:t>discourage</w:t>
      </w:r>
      <w:r>
        <w:rPr>
          <w:spacing w:val="-1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crops</w:t>
      </w:r>
      <w:r>
        <w:rPr>
          <w:spacing w:val="-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cotton.</w:t>
      </w:r>
    </w:p>
    <w:p w:rsidR="00393B54" w:rsidRDefault="00574D45">
      <w:pPr>
        <w:pStyle w:val="Heading1"/>
        <w:tabs>
          <w:tab w:val="left" w:leader="dot" w:pos="7839"/>
        </w:tabs>
        <w:spacing w:line="240" w:lineRule="auto"/>
        <w:rPr>
          <w:b w:val="0"/>
        </w:rPr>
      </w:pPr>
      <w:r>
        <w:t>Problems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evidence</w:t>
      </w:r>
      <w:r>
        <w:rPr>
          <w:spacing w:val="-2"/>
        </w:rPr>
        <w:t xml:space="preserve"> </w:t>
      </w:r>
      <w:r>
        <w:t>8x1</w:t>
      </w:r>
      <w:r>
        <w:tab/>
      </w:r>
      <w:r>
        <w:rPr>
          <w:b w:val="0"/>
        </w:rPr>
        <w:t>08mks</w:t>
      </w:r>
    </w:p>
    <w:p w:rsidR="00393B54" w:rsidRDefault="00574D45">
      <w:pPr>
        <w:pStyle w:val="ListParagraph"/>
        <w:numPr>
          <w:ilvl w:val="0"/>
          <w:numId w:val="110"/>
        </w:numPr>
        <w:tabs>
          <w:tab w:val="left" w:pos="995"/>
        </w:tabs>
        <w:ind w:right="1314" w:firstLine="0"/>
        <w:rPr>
          <w:sz w:val="24"/>
        </w:rPr>
      </w:pP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highland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hills</w:t>
      </w:r>
      <w:r>
        <w:rPr>
          <w:spacing w:val="-1"/>
          <w:sz w:val="24"/>
        </w:rPr>
        <w:t xml:space="preserve"> </w:t>
      </w:r>
      <w:r>
        <w:rPr>
          <w:sz w:val="24"/>
        </w:rPr>
        <w:t>separated by</w:t>
      </w:r>
      <w:r>
        <w:rPr>
          <w:spacing w:val="-6"/>
          <w:sz w:val="24"/>
        </w:rPr>
        <w:t xml:space="preserve"> </w:t>
      </w:r>
      <w:r>
        <w:rPr>
          <w:sz w:val="24"/>
        </w:rPr>
        <w:t>broad valleys/</w:t>
      </w:r>
      <w:r>
        <w:rPr>
          <w:spacing w:val="-1"/>
          <w:sz w:val="24"/>
        </w:rPr>
        <w:t xml:space="preserve"> </w:t>
      </w:r>
      <w:r>
        <w:rPr>
          <w:sz w:val="24"/>
        </w:rPr>
        <w:t>hollows/</w:t>
      </w:r>
      <w:r>
        <w:rPr>
          <w:spacing w:val="-1"/>
          <w:sz w:val="24"/>
        </w:rPr>
        <w:t xml:space="preserve"> </w:t>
      </w:r>
      <w:r>
        <w:rPr>
          <w:sz w:val="24"/>
        </w:rPr>
        <w:t>basins 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example:</w:t>
      </w:r>
      <w:r>
        <w:rPr>
          <w:spacing w:val="-57"/>
          <w:sz w:val="24"/>
        </w:rPr>
        <w:t xml:space="preserve"> </w:t>
      </w:r>
      <w:r>
        <w:rPr>
          <w:sz w:val="24"/>
        </w:rPr>
        <w:t>Kigezi</w:t>
      </w:r>
      <w:r>
        <w:rPr>
          <w:spacing w:val="-1"/>
          <w:sz w:val="24"/>
        </w:rPr>
        <w:t xml:space="preserve"> </w:t>
      </w:r>
      <w:r>
        <w:rPr>
          <w:sz w:val="24"/>
        </w:rPr>
        <w:t>highlands/ kabale/</w:t>
      </w:r>
      <w:r>
        <w:rPr>
          <w:spacing w:val="2"/>
          <w:sz w:val="24"/>
        </w:rPr>
        <w:t xml:space="preserve"> </w:t>
      </w:r>
      <w:r>
        <w:rPr>
          <w:sz w:val="24"/>
        </w:rPr>
        <w:t>kisoro</w:t>
      </w:r>
    </w:p>
    <w:p w:rsidR="00393B54" w:rsidRDefault="00574D45">
      <w:pPr>
        <w:pStyle w:val="BodyText"/>
      </w:pPr>
      <w:r>
        <w:t>Kenya</w:t>
      </w:r>
      <w:r>
        <w:rPr>
          <w:spacing w:val="-3"/>
        </w:rPr>
        <w:t xml:space="preserve"> </w:t>
      </w:r>
      <w:r>
        <w:t>highlands</w:t>
      </w:r>
    </w:p>
    <w:p w:rsidR="00393B54" w:rsidRDefault="00574D45">
      <w:pPr>
        <w:pStyle w:val="BodyText"/>
        <w:ind w:right="5054"/>
      </w:pPr>
      <w:r>
        <w:t>Mountain</w:t>
      </w:r>
      <w:r>
        <w:rPr>
          <w:spacing w:val="-4"/>
        </w:rPr>
        <w:t xml:space="preserve"> </w:t>
      </w:r>
      <w:r>
        <w:t>Elgon</w:t>
      </w:r>
      <w:r>
        <w:rPr>
          <w:spacing w:val="-3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Mbale/</w:t>
      </w:r>
      <w:r>
        <w:rPr>
          <w:spacing w:val="-4"/>
        </w:rPr>
        <w:t xml:space="preserve"> </w:t>
      </w:r>
      <w:r>
        <w:t>Kapchorwa</w:t>
      </w:r>
      <w:r>
        <w:rPr>
          <w:spacing w:val="-57"/>
        </w:rPr>
        <w:t xml:space="preserve"> </w:t>
      </w:r>
      <w:r>
        <w:t>Kasese/</w:t>
      </w:r>
      <w:r>
        <w:rPr>
          <w:spacing w:val="1"/>
        </w:rPr>
        <w:t xml:space="preserve"> </w:t>
      </w:r>
      <w:r>
        <w:t>Bundyibugyo</w:t>
      </w:r>
    </w:p>
    <w:p w:rsidR="00393B54" w:rsidRDefault="00574D45">
      <w:pPr>
        <w:pStyle w:val="BodyText"/>
        <w:ind w:right="5964"/>
      </w:pPr>
      <w:r>
        <w:t>Mbeya/</w:t>
      </w:r>
      <w:r>
        <w:rPr>
          <w:spacing w:val="-5"/>
        </w:rPr>
        <w:t xml:space="preserve"> </w:t>
      </w:r>
      <w:r>
        <w:t>southern</w:t>
      </w:r>
      <w:r>
        <w:rPr>
          <w:spacing w:val="-4"/>
        </w:rPr>
        <w:t xml:space="preserve"> </w:t>
      </w:r>
      <w:r>
        <w:t>highlands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Tanzania.</w:t>
      </w:r>
      <w:r>
        <w:rPr>
          <w:spacing w:val="-57"/>
        </w:rPr>
        <w:t xml:space="preserve"> </w:t>
      </w:r>
      <w:r>
        <w:t>Mountain</w:t>
      </w:r>
      <w:r>
        <w:rPr>
          <w:spacing w:val="-1"/>
        </w:rPr>
        <w:t xml:space="preserve"> </w:t>
      </w:r>
      <w:r>
        <w:t>Kilimanjaro e.t.c</w:t>
      </w:r>
    </w:p>
    <w:p w:rsidR="00393B54" w:rsidRDefault="00574D45">
      <w:pPr>
        <w:pStyle w:val="Heading1"/>
        <w:spacing w:before="4"/>
      </w:pPr>
      <w:r>
        <w:t>Reasons</w:t>
      </w:r>
    </w:p>
    <w:p w:rsidR="00393B54" w:rsidRDefault="00574D45">
      <w:pPr>
        <w:pStyle w:val="BodyText"/>
        <w:ind w:right="6457"/>
      </w:pPr>
      <w:r>
        <w:t>Highlands/</w:t>
      </w:r>
      <w:r>
        <w:rPr>
          <w:spacing w:val="-6"/>
        </w:rPr>
        <w:t xml:space="preserve"> </w:t>
      </w:r>
      <w:r>
        <w:t>mountains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marked</w:t>
      </w:r>
      <w:r>
        <w:rPr>
          <w:spacing w:val="-57"/>
        </w:rPr>
        <w:t xml:space="preserve"> </w:t>
      </w:r>
      <w:r>
        <w:t>Broad</w:t>
      </w:r>
      <w:r>
        <w:rPr>
          <w:spacing w:val="-1"/>
        </w:rPr>
        <w:t xml:space="preserve"> </w:t>
      </w:r>
      <w:r>
        <w:t>valleys and</w:t>
      </w:r>
    </w:p>
    <w:p w:rsidR="00393B54" w:rsidRDefault="00574D45">
      <w:pPr>
        <w:pStyle w:val="BodyText"/>
        <w:ind w:right="6081"/>
      </w:pPr>
      <w:r>
        <w:t>Occasional</w:t>
      </w:r>
      <w:r>
        <w:rPr>
          <w:spacing w:val="-4"/>
        </w:rPr>
        <w:t xml:space="preserve"> </w:t>
      </w:r>
      <w:r>
        <w:t>occurrence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mist.</w:t>
      </w:r>
      <w:r>
        <w:rPr>
          <w:spacing w:val="-57"/>
        </w:rPr>
        <w:t xml:space="preserve"> </w:t>
      </w:r>
      <w:r>
        <w:t>Forested</w:t>
      </w:r>
      <w:r>
        <w:rPr>
          <w:spacing w:val="-1"/>
        </w:rPr>
        <w:t xml:space="preserve"> </w:t>
      </w:r>
      <w:r>
        <w:t>slopes.</w:t>
      </w:r>
    </w:p>
    <w:p w:rsidR="00393B54" w:rsidRDefault="00574D45">
      <w:pPr>
        <w:pStyle w:val="BodyText"/>
        <w:tabs>
          <w:tab w:val="left" w:leader="dot" w:pos="8145"/>
        </w:tabs>
        <w:ind w:right="1867"/>
      </w:pPr>
      <w:r>
        <w:t>Settlement                            on                            gentle                            slopes.</w:t>
      </w:r>
      <w:r>
        <w:rPr>
          <w:spacing w:val="1"/>
        </w:rPr>
        <w:t xml:space="preserve"> </w:t>
      </w:r>
      <w:r>
        <w:t>Area</w:t>
      </w:r>
      <w:r>
        <w:tab/>
      </w:r>
      <w:r>
        <w:rPr>
          <w:spacing w:val="-2"/>
        </w:rPr>
        <w:t>01mk</w:t>
      </w:r>
    </w:p>
    <w:p w:rsidR="00393B54" w:rsidRDefault="00574D45">
      <w:pPr>
        <w:pStyle w:val="BodyText"/>
        <w:tabs>
          <w:tab w:val="left" w:leader="dot" w:pos="8206"/>
        </w:tabs>
      </w:pPr>
      <w:r>
        <w:t>Reason…</w:t>
      </w:r>
      <w:r>
        <w:tab/>
        <w:t>01mk</w:t>
      </w:r>
    </w:p>
    <w:p w:rsidR="00393B54" w:rsidRDefault="00574D45">
      <w:pPr>
        <w:pStyle w:val="Heading1"/>
        <w:tabs>
          <w:tab w:val="left" w:leader="dot" w:pos="8406"/>
        </w:tabs>
        <w:spacing w:before="2" w:line="240" w:lineRule="auto"/>
      </w:pPr>
      <w:r>
        <w:t>Total…</w:t>
      </w:r>
      <w:r>
        <w:tab/>
        <w:t>25mks.</w:t>
      </w:r>
    </w:p>
    <w:p w:rsidR="00393B54" w:rsidRDefault="00574D45">
      <w:pPr>
        <w:ind w:left="3523"/>
        <w:rPr>
          <w:b/>
          <w:sz w:val="24"/>
        </w:rPr>
      </w:pPr>
      <w:r>
        <w:rPr>
          <w:b/>
          <w:sz w:val="24"/>
        </w:rPr>
        <w:t>MAP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EXTRACT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KABERAMAIDO</w:t>
      </w:r>
    </w:p>
    <w:p w:rsidR="00393B54" w:rsidRDefault="00393B54">
      <w:pPr>
        <w:rPr>
          <w:sz w:val="24"/>
        </w:r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BodyText"/>
        <w:tabs>
          <w:tab w:val="left" w:leader="dot" w:pos="7895"/>
        </w:tabs>
      </w:pPr>
      <w:r>
        <w:lastRenderedPageBreak/>
        <w:t>(ii)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 made feature</w:t>
      </w:r>
      <w:r>
        <w:rPr>
          <w:spacing w:val="-2"/>
        </w:rPr>
        <w:t xml:space="preserve"> </w:t>
      </w:r>
      <w:r>
        <w:t>found at</w:t>
      </w:r>
      <w:r>
        <w:rPr>
          <w:spacing w:val="1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269048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dam…</w:t>
      </w:r>
      <w:r>
        <w:tab/>
        <w:t>01mk</w:t>
      </w:r>
    </w:p>
    <w:p w:rsidR="00393B54" w:rsidRDefault="00574D45">
      <w:pPr>
        <w:pStyle w:val="ListParagraph"/>
        <w:numPr>
          <w:ilvl w:val="0"/>
          <w:numId w:val="111"/>
        </w:numPr>
        <w:tabs>
          <w:tab w:val="left" w:pos="980"/>
          <w:tab w:val="left" w:leader="dot" w:pos="6972"/>
        </w:tabs>
        <w:ind w:right="706" w:firstLine="0"/>
        <w:rPr>
          <w:sz w:val="24"/>
        </w:rPr>
      </w:pPr>
      <w:r>
        <w:rPr>
          <w:sz w:val="24"/>
        </w:rPr>
        <w:t>(i)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bearing</w:t>
      </w:r>
      <w:r>
        <w:rPr>
          <w:spacing w:val="-4"/>
          <w:sz w:val="24"/>
        </w:rPr>
        <w:t xml:space="preserve"> </w:t>
      </w:r>
      <w:r>
        <w:rPr>
          <w:sz w:val="24"/>
        </w:rPr>
        <w:t>of Chwagere</w:t>
      </w:r>
      <w:r>
        <w:rPr>
          <w:spacing w:val="-1"/>
          <w:sz w:val="24"/>
        </w:rPr>
        <w:t xml:space="preserve"> </w:t>
      </w:r>
      <w:r>
        <w:rPr>
          <w:sz w:val="24"/>
        </w:rPr>
        <w:t>ginnery</w:t>
      </w:r>
      <w:r>
        <w:rPr>
          <w:spacing w:val="-5"/>
          <w:sz w:val="24"/>
        </w:rPr>
        <w:t xml:space="preserve"> </w:t>
      </w:r>
      <w:r>
        <w:rPr>
          <w:sz w:val="24"/>
        </w:rPr>
        <w:t>from secondary</w:t>
      </w:r>
      <w:r>
        <w:rPr>
          <w:spacing w:val="-6"/>
          <w:sz w:val="24"/>
        </w:rPr>
        <w:t xml:space="preserve"> </w:t>
      </w:r>
      <w:r>
        <w:rPr>
          <w:sz w:val="24"/>
        </w:rPr>
        <w:t>trigonometrical station</w:t>
      </w:r>
      <w:r>
        <w:rPr>
          <w:spacing w:val="-1"/>
          <w:sz w:val="24"/>
        </w:rPr>
        <w:t xml:space="preserve"> </w:t>
      </w:r>
      <w:r>
        <w:rPr>
          <w:sz w:val="24"/>
        </w:rPr>
        <w:t>at grid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-57"/>
          <w:sz w:val="24"/>
        </w:rPr>
        <w:t xml:space="preserve"> </w:t>
      </w:r>
      <w:r>
        <w:rPr>
          <w:sz w:val="24"/>
        </w:rPr>
        <w:t>168957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325</w:t>
      </w:r>
      <w:r>
        <w:rPr>
          <w:sz w:val="24"/>
          <w:vertAlign w:val="superscript"/>
        </w:rPr>
        <w:t>0.</w:t>
      </w:r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accept between</w:t>
      </w:r>
      <w:r>
        <w:rPr>
          <w:spacing w:val="-1"/>
          <w:sz w:val="24"/>
        </w:rPr>
        <w:t xml:space="preserve"> </w:t>
      </w:r>
      <w:r>
        <w:rPr>
          <w:sz w:val="24"/>
        </w:rPr>
        <w:t>323</w:t>
      </w:r>
      <w:r>
        <w:rPr>
          <w:sz w:val="24"/>
          <w:vertAlign w:val="superscript"/>
        </w:rPr>
        <w:t>0</w:t>
      </w:r>
      <w:r>
        <w:rPr>
          <w:sz w:val="24"/>
        </w:rPr>
        <w:t>-----327</w:t>
      </w:r>
      <w:r>
        <w:rPr>
          <w:sz w:val="24"/>
          <w:vertAlign w:val="superscript"/>
        </w:rPr>
        <w:t>0</w:t>
      </w:r>
      <w:r>
        <w:rPr>
          <w:sz w:val="24"/>
        </w:rPr>
        <w:t>)…</w:t>
      </w:r>
      <w:r>
        <w:rPr>
          <w:sz w:val="24"/>
        </w:rPr>
        <w:tab/>
        <w:t>1mk</w:t>
      </w:r>
    </w:p>
    <w:p w:rsidR="00393B54" w:rsidRDefault="00574D45">
      <w:pPr>
        <w:pStyle w:val="BodyText"/>
        <w:tabs>
          <w:tab w:val="left" w:leader="dot" w:pos="3205"/>
        </w:tabs>
        <w:ind w:right="3479"/>
      </w:pPr>
      <w:r>
        <w:t>(ii) amplitude of relief is the highest altitude minus lowest altitude</w:t>
      </w:r>
      <w:r>
        <w:rPr>
          <w:spacing w:val="-58"/>
        </w:rPr>
        <w:t xml:space="preserve"> </w:t>
      </w:r>
      <w:r>
        <w:t>Highest…</w:t>
      </w:r>
      <w:r>
        <w:tab/>
        <w:t>3700</w:t>
      </w:r>
      <w:r>
        <w:rPr>
          <w:spacing w:val="-1"/>
        </w:rPr>
        <w:t xml:space="preserve"> </w:t>
      </w:r>
      <w:r>
        <w:t>ft</w:t>
      </w:r>
    </w:p>
    <w:p w:rsidR="00393B54" w:rsidRDefault="00574D45">
      <w:pPr>
        <w:pStyle w:val="BodyText"/>
        <w:tabs>
          <w:tab w:val="left" w:leader="dot" w:pos="3224"/>
        </w:tabs>
      </w:pPr>
      <w:r>
        <w:t>Lowest…</w:t>
      </w:r>
      <w:r>
        <w:tab/>
        <w:t>3450</w:t>
      </w:r>
      <w:r>
        <w:rPr>
          <w:spacing w:val="-1"/>
        </w:rPr>
        <w:t xml:space="preserve"> </w:t>
      </w:r>
      <w:r>
        <w:t>ft</w:t>
      </w:r>
    </w:p>
    <w:p w:rsidR="00393B54" w:rsidRDefault="00574D45">
      <w:pPr>
        <w:pStyle w:val="BodyText"/>
      </w:pPr>
      <w:r>
        <w:t>Therefore</w:t>
      </w:r>
      <w:r>
        <w:rPr>
          <w:spacing w:val="-3"/>
        </w:rPr>
        <w:t xml:space="preserve"> </w:t>
      </w:r>
      <w:r>
        <w:t>3700 ft-3450</w:t>
      </w:r>
      <w:r>
        <w:rPr>
          <w:spacing w:val="-1"/>
        </w:rPr>
        <w:t xml:space="preserve"> </w:t>
      </w:r>
      <w:r>
        <w:t>ft =</w:t>
      </w:r>
      <w:r>
        <w:rPr>
          <w:spacing w:val="-1"/>
        </w:rPr>
        <w:t xml:space="preserve"> </w:t>
      </w:r>
      <w:r>
        <w:t>250 ft</w:t>
      </w:r>
    </w:p>
    <w:p w:rsidR="00393B54" w:rsidRDefault="00574D45">
      <w:pPr>
        <w:pStyle w:val="BodyText"/>
        <w:tabs>
          <w:tab w:val="left" w:leader="dot" w:pos="8606"/>
        </w:tabs>
      </w:pPr>
      <w:r>
        <w:t>Method</w:t>
      </w:r>
      <w:r>
        <w:tab/>
        <w:t>01mk</w:t>
      </w:r>
    </w:p>
    <w:p w:rsidR="00393B54" w:rsidRDefault="00574D45">
      <w:pPr>
        <w:pStyle w:val="BodyText"/>
        <w:tabs>
          <w:tab w:val="left" w:leader="dot" w:pos="8426"/>
        </w:tabs>
      </w:pPr>
      <w:r>
        <w:t>Answer…</w:t>
      </w:r>
      <w:r>
        <w:tab/>
        <w:t>01mk</w:t>
      </w:r>
    </w:p>
    <w:p w:rsidR="00393B54" w:rsidRDefault="00574D45">
      <w:pPr>
        <w:pStyle w:val="ListParagraph"/>
        <w:numPr>
          <w:ilvl w:val="0"/>
          <w:numId w:val="111"/>
        </w:numPr>
        <w:tabs>
          <w:tab w:val="left" w:pos="965"/>
        </w:tabs>
        <w:ind w:left="964" w:hanging="24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cross-section drawn 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the following</w:t>
      </w:r>
    </w:p>
    <w:p w:rsidR="00393B54" w:rsidRDefault="00574D45">
      <w:pPr>
        <w:pStyle w:val="BodyText"/>
        <w:tabs>
          <w:tab w:val="left" w:leader="dot" w:pos="7766"/>
        </w:tabs>
        <w:ind w:right="2248"/>
        <w:rPr>
          <w:b/>
        </w:rPr>
      </w:pPr>
      <w:r>
        <w:t>Marginal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title,</w:t>
      </w:r>
      <w:r>
        <w:rPr>
          <w:spacing w:val="1"/>
        </w:rPr>
        <w:t xml:space="preserve"> </w:t>
      </w:r>
      <w:r>
        <w:t>vertical</w:t>
      </w:r>
      <w:r>
        <w:rPr>
          <w:spacing w:val="60"/>
        </w:rPr>
        <w:t xml:space="preserve"> </w:t>
      </w:r>
      <w:r>
        <w:t>scale,</w:t>
      </w:r>
      <w:r>
        <w:rPr>
          <w:spacing w:val="60"/>
        </w:rPr>
        <w:t xml:space="preserve"> </w:t>
      </w:r>
      <w:r>
        <w:t>horizontal</w:t>
      </w:r>
      <w:r>
        <w:rPr>
          <w:spacing w:val="60"/>
        </w:rPr>
        <w:t xml:space="preserve"> </w:t>
      </w:r>
      <w:r>
        <w:t>distance,</w:t>
      </w:r>
      <w:r>
        <w:rPr>
          <w:spacing w:val="1"/>
        </w:rPr>
        <w:t xml:space="preserve"> </w:t>
      </w:r>
      <w:r>
        <w:t>shading</w:t>
      </w:r>
      <w:r>
        <w:tab/>
      </w:r>
      <w:r>
        <w:rPr>
          <w:b/>
          <w:spacing w:val="-2"/>
        </w:rPr>
        <w:t>4mks</w:t>
      </w:r>
    </w:p>
    <w:p w:rsidR="00393B54" w:rsidRDefault="00574D45">
      <w:pPr>
        <w:pStyle w:val="BodyText"/>
        <w:tabs>
          <w:tab w:val="left" w:leader="dot" w:pos="7311"/>
        </w:tabs>
      </w:pPr>
      <w:r>
        <w:t>Features</w:t>
      </w:r>
      <w:r>
        <w:rPr>
          <w:spacing w:val="-1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positions@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is</w:t>
      </w:r>
      <w:r>
        <w:tab/>
      </w:r>
      <w:r>
        <w:rPr>
          <w:b/>
        </w:rPr>
        <w:t>1x5</w:t>
      </w:r>
      <w:r>
        <w:t>…05mks</w:t>
      </w:r>
    </w:p>
    <w:p w:rsidR="00393B54" w:rsidRDefault="00574D45">
      <w:pPr>
        <w:pStyle w:val="BodyText"/>
        <w:ind w:right="295"/>
      </w:pPr>
      <w:r>
        <w:t>A</w:t>
      </w:r>
      <w:r>
        <w:rPr>
          <w:spacing w:val="-2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kaberamaido</w:t>
      </w:r>
      <w:r>
        <w:rPr>
          <w:spacing w:val="-1"/>
        </w:rPr>
        <w:t xml:space="preserve"> </w:t>
      </w:r>
      <w:r>
        <w:t>road</w:t>
      </w:r>
      <w:r>
        <w:rPr>
          <w:spacing w:val="-2"/>
        </w:rPr>
        <w:t xml:space="preserve"> </w:t>
      </w:r>
      <w:r>
        <w:t>junction</w:t>
      </w:r>
      <w:r>
        <w:rPr>
          <w:spacing w:val="-1"/>
        </w:rPr>
        <w:t xml:space="preserve"> </w:t>
      </w:r>
      <w:r>
        <w:t>(GR</w:t>
      </w:r>
      <w:r>
        <w:rPr>
          <w:spacing w:val="-2"/>
        </w:rPr>
        <w:t xml:space="preserve"> </w:t>
      </w:r>
      <w:r>
        <w:t>175950)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Kalito</w:t>
      </w:r>
      <w:r>
        <w:rPr>
          <w:spacing w:val="-2"/>
        </w:rPr>
        <w:t xml:space="preserve"> </w:t>
      </w:r>
      <w:r>
        <w:t>dam</w:t>
      </w:r>
      <w:r>
        <w:rPr>
          <w:spacing w:val="-1"/>
        </w:rPr>
        <w:t xml:space="preserve"> </w:t>
      </w:r>
      <w:r>
        <w:t>(GR</w:t>
      </w:r>
      <w:r>
        <w:rPr>
          <w:spacing w:val="-1"/>
        </w:rPr>
        <w:t xml:space="preserve"> </w:t>
      </w:r>
      <w:r>
        <w:t>189016)</w:t>
      </w:r>
      <w:r>
        <w:rPr>
          <w:spacing w:val="-2"/>
        </w:rPr>
        <w:t xml:space="preserve"> </w:t>
      </w:r>
      <w:r>
        <w:t>showing</w:t>
      </w:r>
      <w:r>
        <w:rPr>
          <w:spacing w:val="-57"/>
        </w:rPr>
        <w:t xml:space="preserve"> </w:t>
      </w:r>
      <w:r>
        <w:t>man-made</w:t>
      </w:r>
      <w:r>
        <w:rPr>
          <w:spacing w:val="-3"/>
        </w:rPr>
        <w:t xml:space="preserve"> </w:t>
      </w:r>
      <w:r>
        <w:t>features.</w:t>
      </w:r>
    </w:p>
    <w:p w:rsidR="00393B54" w:rsidRDefault="00574D45">
      <w:pPr>
        <w:pStyle w:val="Heading1"/>
        <w:numPr>
          <w:ilvl w:val="0"/>
          <w:numId w:val="111"/>
        </w:numPr>
        <w:tabs>
          <w:tab w:val="left" w:pos="995"/>
        </w:tabs>
        <w:spacing w:before="6"/>
        <w:ind w:left="994" w:hanging="275"/>
      </w:pPr>
      <w:r>
        <w:t>(i)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landscape</w:t>
      </w:r>
      <w:r>
        <w:rPr>
          <w:spacing w:val="-2"/>
        </w:rPr>
        <w:t xml:space="preserve"> </w:t>
      </w:r>
      <w:r>
        <w:t>is</w:t>
      </w:r>
    </w:p>
    <w:p w:rsidR="00393B54" w:rsidRDefault="00574D45">
      <w:pPr>
        <w:pStyle w:val="BodyText"/>
        <w:ind w:right="6633"/>
      </w:pPr>
      <w:r>
        <w:t>Generally</w:t>
      </w:r>
      <w:r>
        <w:rPr>
          <w:spacing w:val="-9"/>
        </w:rPr>
        <w:t xml:space="preserve"> </w:t>
      </w:r>
      <w:r>
        <w:t>flat/</w:t>
      </w:r>
      <w:r>
        <w:rPr>
          <w:spacing w:val="-6"/>
        </w:rPr>
        <w:t xml:space="preserve"> </w:t>
      </w:r>
      <w:r>
        <w:t>peneplain/</w:t>
      </w:r>
      <w:r>
        <w:rPr>
          <w:spacing w:val="-4"/>
        </w:rPr>
        <w:t xml:space="preserve"> </w:t>
      </w:r>
      <w:r>
        <w:t>plateau</w:t>
      </w:r>
      <w:r>
        <w:rPr>
          <w:spacing w:val="-57"/>
        </w:rPr>
        <w:t xml:space="preserve"> </w:t>
      </w:r>
      <w:r>
        <w:t>Highest elevation is 3700 ft</w:t>
      </w:r>
      <w:r>
        <w:rPr>
          <w:spacing w:val="1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elevation is</w:t>
      </w:r>
      <w:r>
        <w:rPr>
          <w:spacing w:val="-1"/>
        </w:rPr>
        <w:t xml:space="preserve"> </w:t>
      </w:r>
      <w:r>
        <w:t>3450</w:t>
      </w:r>
      <w:r>
        <w:rPr>
          <w:spacing w:val="2"/>
        </w:rPr>
        <w:t xml:space="preserve"> </w:t>
      </w:r>
      <w:r>
        <w:t>ft</w:t>
      </w:r>
    </w:p>
    <w:p w:rsidR="00393B54" w:rsidRDefault="00574D45">
      <w:pPr>
        <w:pStyle w:val="BodyText"/>
        <w:ind w:right="6124"/>
      </w:pPr>
      <w:r>
        <w:t>Amplitude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relief</w:t>
      </w:r>
      <w:r>
        <w:rPr>
          <w:spacing w:val="-3"/>
        </w:rPr>
        <w:t xml:space="preserve"> </w:t>
      </w:r>
      <w:r>
        <w:t>3700-3450=</w:t>
      </w:r>
      <w:r>
        <w:rPr>
          <w:spacing w:val="-4"/>
        </w:rPr>
        <w:t xml:space="preserve"> </w:t>
      </w:r>
      <w:r>
        <w:t>250</w:t>
      </w:r>
      <w:r>
        <w:rPr>
          <w:spacing w:val="-3"/>
        </w:rPr>
        <w:t xml:space="preserve"> </w:t>
      </w:r>
      <w:r>
        <w:t>ft</w:t>
      </w:r>
      <w:r>
        <w:rPr>
          <w:spacing w:val="-57"/>
        </w:rPr>
        <w:t xml:space="preserve"> </w:t>
      </w:r>
      <w:r>
        <w:t>Broad</w:t>
      </w:r>
      <w:r>
        <w:rPr>
          <w:spacing w:val="-2"/>
        </w:rPr>
        <w:t xml:space="preserve"> </w:t>
      </w:r>
      <w:r>
        <w:t>valleys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Abalang</w:t>
      </w:r>
    </w:p>
    <w:p w:rsidR="00393B54" w:rsidRDefault="00574D45">
      <w:pPr>
        <w:pStyle w:val="BodyText"/>
        <w:ind w:right="4928"/>
      </w:pPr>
      <w:r>
        <w:t>Isolated/ scattered</w:t>
      </w:r>
      <w:r>
        <w:t xml:space="preserve"> hills in the north such as Acinga</w:t>
      </w:r>
      <w:r>
        <w:rPr>
          <w:spacing w:val="-57"/>
        </w:rPr>
        <w:t xml:space="preserve"> </w:t>
      </w:r>
      <w:r>
        <w:t>Dissected</w:t>
      </w:r>
      <w:r>
        <w:rPr>
          <w:spacing w:val="-1"/>
        </w:rPr>
        <w:t xml:space="preserve"> </w:t>
      </w:r>
      <w:r>
        <w:t>plateau</w:t>
      </w:r>
    </w:p>
    <w:p w:rsidR="00393B54" w:rsidRDefault="00574D45">
      <w:pPr>
        <w:pStyle w:val="BodyText"/>
      </w:pPr>
      <w:r>
        <w:t>Gentle</w:t>
      </w:r>
      <w:r>
        <w:rPr>
          <w:spacing w:val="-2"/>
        </w:rPr>
        <w:t xml:space="preserve"> </w:t>
      </w:r>
      <w:r>
        <w:t>slopes</w:t>
      </w:r>
    </w:p>
    <w:p w:rsidR="00393B54" w:rsidRDefault="00574D45">
      <w:pPr>
        <w:pStyle w:val="BodyText"/>
        <w:ind w:right="4614"/>
      </w:pPr>
      <w:r>
        <w:t>The land gently slopes from North East to South West</w:t>
      </w:r>
      <w:r>
        <w:rPr>
          <w:spacing w:val="-58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hills such as Acinga</w:t>
      </w:r>
    </w:p>
    <w:p w:rsidR="00393B54" w:rsidRDefault="00574D45">
      <w:pPr>
        <w:pStyle w:val="BodyText"/>
        <w:ind w:right="6686"/>
      </w:pPr>
      <w:r>
        <w:t>Conical</w:t>
      </w:r>
      <w:r>
        <w:rPr>
          <w:spacing w:val="-5"/>
        </w:rPr>
        <w:t xml:space="preserve"> </w:t>
      </w:r>
      <w:r>
        <w:t>hill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Acinga.</w:t>
      </w:r>
      <w:r>
        <w:rPr>
          <w:spacing w:val="-57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 spurs</w:t>
      </w:r>
    </w:p>
    <w:p w:rsidR="00393B54" w:rsidRDefault="00574D45">
      <w:pPr>
        <w:pStyle w:val="BodyText"/>
      </w:pPr>
      <w:r>
        <w:t>Lowland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West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East</w:t>
      </w:r>
    </w:p>
    <w:p w:rsidR="00393B54" w:rsidRDefault="00574D45">
      <w:pPr>
        <w:pStyle w:val="BodyText"/>
        <w:tabs>
          <w:tab w:val="left" w:leader="dot" w:pos="8512"/>
        </w:tabs>
      </w:pPr>
      <w:r>
        <w:t>Any</w:t>
      </w:r>
      <w:r>
        <w:rPr>
          <w:spacing w:val="-5"/>
        </w:rPr>
        <w:t xml:space="preserve"> </w:t>
      </w:r>
      <w:r>
        <w:t>4x1…</w:t>
      </w:r>
      <w:r>
        <w:tab/>
        <w:t>04mks</w:t>
      </w:r>
    </w:p>
    <w:p w:rsidR="00393B54" w:rsidRDefault="00574D45">
      <w:pPr>
        <w:pStyle w:val="Heading1"/>
        <w:spacing w:line="240" w:lineRule="auto"/>
      </w:pPr>
      <w:r>
        <w:rPr>
          <w:b w:val="0"/>
        </w:rPr>
        <w:t>(ii)</w:t>
      </w:r>
      <w:r>
        <w:rPr>
          <w:b w:val="0"/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landscape</w:t>
      </w:r>
    </w:p>
    <w:p w:rsidR="00393B54" w:rsidRDefault="00574D45">
      <w:pPr>
        <w:pStyle w:val="BodyText"/>
        <w:ind w:right="849"/>
      </w:pPr>
      <w:r>
        <w:t>The</w:t>
      </w:r>
      <w:r>
        <w:rPr>
          <w:spacing w:val="-3"/>
        </w:rPr>
        <w:t xml:space="preserve"> </w:t>
      </w:r>
      <w:r>
        <w:t>landscape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denudation. 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prolonged</w:t>
      </w:r>
      <w:r>
        <w:rPr>
          <w:spacing w:val="-1"/>
        </w:rPr>
        <w:t xml:space="preserve"> </w:t>
      </w:r>
      <w:r>
        <w:t>denudation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sustainable</w:t>
      </w:r>
      <w:r>
        <w:rPr>
          <w:spacing w:val="-2"/>
        </w:rPr>
        <w:t xml:space="preserve"> </w:t>
      </w:r>
      <w:r>
        <w:t>erosion</w:t>
      </w:r>
      <w:r>
        <w:rPr>
          <w:spacing w:val="-57"/>
        </w:rPr>
        <w:t xml:space="preserve"> </w:t>
      </w:r>
      <w:r>
        <w:t>processes.</w:t>
      </w:r>
    </w:p>
    <w:p w:rsidR="00393B54" w:rsidRDefault="00574D45">
      <w:pPr>
        <w:pStyle w:val="BodyText"/>
      </w:pPr>
      <w:r>
        <w:t>Erosion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surface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with varying</w:t>
      </w:r>
      <w:r>
        <w:rPr>
          <w:spacing w:val="-1"/>
        </w:rPr>
        <w:t xml:space="preserve"> </w:t>
      </w:r>
      <w:r>
        <w:t>resistance.</w:t>
      </w:r>
    </w:p>
    <w:p w:rsidR="00393B54" w:rsidRDefault="00574D45">
      <w:pPr>
        <w:pStyle w:val="BodyText"/>
        <w:ind w:right="1692"/>
      </w:pPr>
      <w:r>
        <w:t>Resistant</w:t>
      </w:r>
      <w:r>
        <w:rPr>
          <w:spacing w:val="-2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Inselbergs while</w:t>
      </w:r>
      <w:r>
        <w:rPr>
          <w:spacing w:val="-1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rocks</w:t>
      </w:r>
      <w:r>
        <w:rPr>
          <w:spacing w:val="-1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peneplain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deposition</w:t>
      </w:r>
      <w:r>
        <w:rPr>
          <w:spacing w:val="-57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form on soft rocks by</w:t>
      </w:r>
      <w:r>
        <w:rPr>
          <w:spacing w:val="-5"/>
        </w:rPr>
        <w:t xml:space="preserve"> </w:t>
      </w:r>
      <w:r>
        <w:t>rivers</w:t>
      </w:r>
    </w:p>
    <w:p w:rsidR="00393B54" w:rsidRDefault="00574D45">
      <w:pPr>
        <w:pStyle w:val="BodyText"/>
        <w:tabs>
          <w:tab w:val="left" w:leader="dot" w:pos="8572"/>
        </w:tabs>
      </w:pPr>
      <w:r>
        <w:t>Any</w:t>
      </w:r>
      <w:r>
        <w:rPr>
          <w:spacing w:val="-5"/>
        </w:rPr>
        <w:t xml:space="preserve"> </w:t>
      </w:r>
      <w:r>
        <w:t>3x1…</w:t>
      </w:r>
      <w:r>
        <w:tab/>
        <w:t>03mks</w:t>
      </w:r>
    </w:p>
    <w:p w:rsidR="00393B54" w:rsidRDefault="00574D45">
      <w:pPr>
        <w:pStyle w:val="Heading1"/>
        <w:numPr>
          <w:ilvl w:val="0"/>
          <w:numId w:val="111"/>
        </w:numPr>
        <w:tabs>
          <w:tab w:val="left" w:pos="966"/>
        </w:tabs>
        <w:spacing w:before="3"/>
        <w:ind w:left="965" w:hanging="246"/>
      </w:pPr>
      <w:r>
        <w:t>Relation</w:t>
      </w:r>
      <w:r>
        <w:rPr>
          <w:spacing w:val="-2"/>
        </w:rPr>
        <w:t xml:space="preserve"> </w:t>
      </w:r>
      <w:r>
        <w:t>ship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drainage</w:t>
      </w:r>
    </w:p>
    <w:p w:rsidR="00393B54" w:rsidRDefault="00574D45">
      <w:pPr>
        <w:pStyle w:val="BodyText"/>
        <w:ind w:right="3751"/>
      </w:pPr>
      <w:r>
        <w:t>Broad</w:t>
      </w:r>
      <w:r>
        <w:rPr>
          <w:spacing w:val="-3"/>
        </w:rPr>
        <w:t xml:space="preserve"> </w:t>
      </w:r>
      <w:r>
        <w:t>valleys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occupied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permanent</w:t>
      </w:r>
      <w:r>
        <w:rPr>
          <w:spacing w:val="-2"/>
        </w:rPr>
        <w:t xml:space="preserve"> </w:t>
      </w:r>
      <w:r>
        <w:t>swamps</w:t>
      </w:r>
      <w:r>
        <w:rPr>
          <w:spacing w:val="-57"/>
        </w:rPr>
        <w:t xml:space="preserve"> </w:t>
      </w:r>
      <w:r>
        <w:t>Valleys</w:t>
      </w:r>
      <w:r>
        <w:rPr>
          <w:spacing w:val="-1"/>
        </w:rPr>
        <w:t xml:space="preserve"> </w:t>
      </w:r>
      <w:r>
        <w:t>occupied by</w:t>
      </w:r>
      <w:r>
        <w:rPr>
          <w:spacing w:val="-3"/>
        </w:rPr>
        <w:t xml:space="preserve"> </w:t>
      </w:r>
      <w:r>
        <w:t>rivers such as</w:t>
      </w:r>
      <w:r>
        <w:rPr>
          <w:spacing w:val="2"/>
        </w:rPr>
        <w:t xml:space="preserve"> </w:t>
      </w:r>
      <w:r>
        <w:t>Awimon</w:t>
      </w:r>
    </w:p>
    <w:p w:rsidR="00393B54" w:rsidRDefault="00574D45">
      <w:pPr>
        <w:pStyle w:val="BodyText"/>
        <w:ind w:right="4687"/>
      </w:pPr>
      <w:r>
        <w:t>Lowlands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poorly</w:t>
      </w:r>
      <w:r>
        <w:rPr>
          <w:spacing w:val="-7"/>
        </w:rPr>
        <w:t xml:space="preserve"> </w:t>
      </w:r>
      <w:r>
        <w:t>drained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North West</w:t>
      </w:r>
      <w:r>
        <w:rPr>
          <w:spacing w:val="-57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slopes are</w:t>
      </w:r>
      <w:r>
        <w:rPr>
          <w:spacing w:val="-1"/>
        </w:rPr>
        <w:t xml:space="preserve"> </w:t>
      </w:r>
      <w:r>
        <w:t>well drained</w:t>
      </w:r>
    </w:p>
    <w:p w:rsidR="00393B54" w:rsidRDefault="00574D45">
      <w:pPr>
        <w:pStyle w:val="BodyText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shed/ divide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East and</w:t>
      </w:r>
      <w:r>
        <w:rPr>
          <w:spacing w:val="-1"/>
        </w:rPr>
        <w:t xml:space="preserve"> </w:t>
      </w:r>
      <w:r>
        <w:t>west of</w:t>
      </w:r>
      <w:r>
        <w:rPr>
          <w:spacing w:val="-1"/>
        </w:rPr>
        <w:t xml:space="preserve"> </w:t>
      </w:r>
      <w:r>
        <w:t>the map</w:t>
      </w:r>
    </w:p>
    <w:p w:rsidR="00393B54" w:rsidRDefault="00574D45">
      <w:pPr>
        <w:pStyle w:val="BodyText"/>
        <w:ind w:right="2050"/>
      </w:pPr>
      <w:r>
        <w:t>Rivers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higher slopes/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Abalang</w:t>
      </w:r>
      <w:r>
        <w:rPr>
          <w:spacing w:val="-4"/>
        </w:rPr>
        <w:t xml:space="preserve"> </w:t>
      </w:r>
      <w:r>
        <w:t>tributaries</w:t>
      </w:r>
      <w:r>
        <w:rPr>
          <w:spacing w:val="-57"/>
        </w:rPr>
        <w:t xml:space="preserve"> </w:t>
      </w:r>
      <w:r>
        <w:t>Narrow</w:t>
      </w:r>
      <w:r>
        <w:rPr>
          <w:spacing w:val="-1"/>
        </w:rPr>
        <w:t xml:space="preserve"> </w:t>
      </w:r>
      <w:r>
        <w:t>valleys are</w:t>
      </w:r>
      <w:r>
        <w:rPr>
          <w:spacing w:val="-1"/>
        </w:rPr>
        <w:t xml:space="preserve"> </w:t>
      </w:r>
      <w:r>
        <w:t>occupied by</w:t>
      </w:r>
      <w:r>
        <w:rPr>
          <w:spacing w:val="-5"/>
        </w:rPr>
        <w:t xml:space="preserve"> </w:t>
      </w:r>
      <w:r>
        <w:t>streams</w:t>
      </w:r>
      <w:r>
        <w:t>/ rivers.</w:t>
      </w:r>
    </w:p>
    <w:p w:rsidR="00393B54" w:rsidRDefault="00574D45">
      <w:pPr>
        <w:pStyle w:val="BodyText"/>
      </w:pPr>
      <w:r>
        <w:t>Dams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valleys.</w:t>
      </w:r>
    </w:p>
    <w:p w:rsidR="00393B54" w:rsidRDefault="00574D45">
      <w:pPr>
        <w:pStyle w:val="BodyText"/>
        <w:tabs>
          <w:tab w:val="left" w:leader="dot" w:pos="9112"/>
        </w:tabs>
      </w:pPr>
      <w:r>
        <w:t>Any</w:t>
      </w:r>
      <w:r>
        <w:rPr>
          <w:spacing w:val="-5"/>
        </w:rPr>
        <w:t xml:space="preserve"> </w:t>
      </w:r>
      <w:r>
        <w:t>4x1…</w:t>
      </w:r>
      <w:r>
        <w:tab/>
        <w:t>04mks</w:t>
      </w:r>
    </w:p>
    <w:p w:rsidR="00393B54" w:rsidRDefault="00574D45">
      <w:pPr>
        <w:tabs>
          <w:tab w:val="left" w:leader="dot" w:pos="8367"/>
        </w:tabs>
        <w:ind w:left="720"/>
        <w:rPr>
          <w:b/>
          <w:sz w:val="24"/>
        </w:rPr>
      </w:pPr>
      <w:r>
        <w:rPr>
          <w:sz w:val="24"/>
        </w:rPr>
        <w:t>Total</w:t>
      </w:r>
      <w:r>
        <w:rPr>
          <w:sz w:val="24"/>
        </w:rPr>
        <w:tab/>
      </w:r>
      <w:r>
        <w:rPr>
          <w:b/>
          <w:sz w:val="24"/>
        </w:rPr>
        <w:t>25mks</w:t>
      </w:r>
    </w:p>
    <w:p w:rsidR="00393B54" w:rsidRDefault="00574D45">
      <w:pPr>
        <w:pStyle w:val="Heading1"/>
        <w:spacing w:before="3" w:line="240" w:lineRule="auto"/>
      </w:pPr>
      <w:r>
        <w:t>0R</w:t>
      </w:r>
    </w:p>
    <w:p w:rsidR="00393B54" w:rsidRDefault="00393B54">
      <w:pPr>
        <w:sectPr w:rsidR="00393B54">
          <w:headerReference w:type="default" r:id="rId355"/>
          <w:footerReference w:type="default" r:id="rId356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112"/>
        </w:numPr>
        <w:tabs>
          <w:tab w:val="left" w:pos="980"/>
        </w:tabs>
        <w:ind w:right="2071" w:firstLine="0"/>
        <w:rPr>
          <w:sz w:val="24"/>
        </w:rPr>
      </w:pPr>
      <w:r>
        <w:rPr>
          <w:b/>
          <w:sz w:val="24"/>
        </w:rPr>
        <w:lastRenderedPageBreak/>
        <w:t xml:space="preserve">A </w:t>
      </w:r>
      <w:r>
        <w:rPr>
          <w:sz w:val="24"/>
        </w:rPr>
        <w:t xml:space="preserve">landscape sketch of the photograph </w:t>
      </w:r>
      <w:r>
        <w:rPr>
          <w:sz w:val="24"/>
        </w:rPr>
        <w:t>showing relief landforms and land uses.</w:t>
      </w:r>
      <w:r>
        <w:rPr>
          <w:spacing w:val="-57"/>
          <w:sz w:val="24"/>
        </w:rPr>
        <w:t xml:space="preserve"> </w:t>
      </w:r>
      <w:r>
        <w:rPr>
          <w:sz w:val="24"/>
        </w:rPr>
        <w:t>Diagram</w:t>
      </w:r>
    </w:p>
    <w:p w:rsidR="00393B54" w:rsidRDefault="00574D45">
      <w:pPr>
        <w:pStyle w:val="BodyText"/>
        <w:tabs>
          <w:tab w:val="left" w:leader="dot" w:pos="7493"/>
        </w:tabs>
      </w:pPr>
      <w:r>
        <w:t>Marginal</w:t>
      </w:r>
      <w:r>
        <w:rPr>
          <w:spacing w:val="-2"/>
        </w:rPr>
        <w:t xml:space="preserve"> </w:t>
      </w:r>
      <w:r>
        <w:t>information-</w:t>
      </w:r>
      <w:r>
        <w:rPr>
          <w:spacing w:val="-2"/>
        </w:rPr>
        <w:t xml:space="preserve"> </w:t>
      </w:r>
      <w:r>
        <w:t>title,</w:t>
      </w:r>
      <w:r>
        <w:rPr>
          <w:spacing w:val="-1"/>
        </w:rPr>
        <w:t xml:space="preserve"> </w:t>
      </w:r>
      <w:r>
        <w:t>frame and</w:t>
      </w:r>
      <w:r>
        <w:rPr>
          <w:spacing w:val="-2"/>
        </w:rPr>
        <w:t xml:space="preserve"> </w:t>
      </w:r>
      <w:r>
        <w:t>labeling/</w:t>
      </w:r>
      <w:r>
        <w:rPr>
          <w:spacing w:val="-1"/>
        </w:rPr>
        <w:t xml:space="preserve"> </w:t>
      </w:r>
      <w:r>
        <w:t>key</w:t>
      </w:r>
      <w:r>
        <w:tab/>
        <w:t>03mks</w:t>
      </w:r>
    </w:p>
    <w:p w:rsidR="00393B54" w:rsidRDefault="00574D45">
      <w:pPr>
        <w:pStyle w:val="BodyText"/>
        <w:ind w:right="2245"/>
      </w:pPr>
      <w:r>
        <w:t>Relief</w:t>
      </w:r>
      <w:r>
        <w:rPr>
          <w:spacing w:val="-4"/>
        </w:rPr>
        <w:t xml:space="preserve"> </w:t>
      </w:r>
      <w:r>
        <w:t>landforms</w:t>
      </w:r>
      <w:r>
        <w:rPr>
          <w:spacing w:val="-4"/>
        </w:rPr>
        <w:t xml:space="preserve"> </w:t>
      </w:r>
      <w:r>
        <w:t>(hill;</w:t>
      </w:r>
      <w:r>
        <w:rPr>
          <w:spacing w:val="-4"/>
        </w:rPr>
        <w:t xml:space="preserve"> </w:t>
      </w:r>
      <w:r>
        <w:t>steep</w:t>
      </w:r>
      <w:r>
        <w:rPr>
          <w:spacing w:val="-4"/>
        </w:rPr>
        <w:t xml:space="preserve"> </w:t>
      </w:r>
      <w:r>
        <w:t>slopes,</w:t>
      </w:r>
      <w:r>
        <w:rPr>
          <w:spacing w:val="-2"/>
        </w:rPr>
        <w:t xml:space="preserve"> </w:t>
      </w:r>
      <w:r>
        <w:t>gentle</w:t>
      </w:r>
      <w:r>
        <w:rPr>
          <w:spacing w:val="-5"/>
        </w:rPr>
        <w:t xml:space="preserve"> </w:t>
      </w:r>
      <w:r>
        <w:t>slopes,</w:t>
      </w:r>
      <w:r>
        <w:rPr>
          <w:spacing w:val="-2"/>
        </w:rPr>
        <w:t xml:space="preserve"> </w:t>
      </w:r>
      <w:r>
        <w:t>valley/lowland)….03mks</w:t>
      </w:r>
      <w:r>
        <w:rPr>
          <w:spacing w:val="-57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types (forestry/trees,</w:t>
      </w:r>
      <w:r>
        <w:rPr>
          <w:spacing w:val="-1"/>
        </w:rPr>
        <w:t xml:space="preserve"> </w:t>
      </w:r>
      <w:r>
        <w:t>transport/roads, settlement/</w:t>
      </w:r>
      <w:r>
        <w:rPr>
          <w:spacing w:val="-1"/>
        </w:rPr>
        <w:t xml:space="preserve"> </w:t>
      </w:r>
      <w:r>
        <w:t>houses,</w:t>
      </w:r>
    </w:p>
    <w:p w:rsidR="00393B54" w:rsidRDefault="00574D45">
      <w:pPr>
        <w:pStyle w:val="BodyText"/>
        <w:tabs>
          <w:tab w:val="left" w:leader="dot" w:pos="8000"/>
        </w:tabs>
      </w:pPr>
      <w:r>
        <w:t>agriculture</w:t>
      </w:r>
      <w:r>
        <w:tab/>
        <w:t>03mks</w:t>
      </w:r>
    </w:p>
    <w:p w:rsidR="00393B54" w:rsidRDefault="00574D45">
      <w:pPr>
        <w:pStyle w:val="ListParagraph"/>
        <w:numPr>
          <w:ilvl w:val="0"/>
          <w:numId w:val="112"/>
        </w:numPr>
        <w:tabs>
          <w:tab w:val="left" w:pos="995"/>
          <w:tab w:val="left" w:leader="dot" w:pos="7929"/>
        </w:tabs>
        <w:ind w:right="650" w:firstLine="0"/>
        <w:rPr>
          <w:sz w:val="24"/>
        </w:rPr>
      </w:pPr>
      <w:r>
        <w:rPr>
          <w:b/>
          <w:sz w:val="24"/>
        </w:rPr>
        <w:t>Processes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landform/</w:t>
      </w:r>
      <w:r>
        <w:rPr>
          <w:spacing w:val="-1"/>
          <w:sz w:val="24"/>
        </w:rPr>
        <w:t xml:space="preserve"> </w:t>
      </w:r>
      <w:r>
        <w:rPr>
          <w:sz w:val="24"/>
        </w:rPr>
        <w:t>relief</w:t>
      </w:r>
      <w:r>
        <w:rPr>
          <w:spacing w:val="-1"/>
          <w:sz w:val="24"/>
        </w:rPr>
        <w:t xml:space="preserve"> </w:t>
      </w:r>
      <w:r>
        <w:rPr>
          <w:sz w:val="24"/>
        </w:rPr>
        <w:t>landform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foreground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photograph.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landform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identified/</w:t>
      </w:r>
      <w:r>
        <w:rPr>
          <w:spacing w:val="-1"/>
          <w:sz w:val="24"/>
        </w:rPr>
        <w:t xml:space="preserve"> </w:t>
      </w:r>
      <w:r>
        <w:rPr>
          <w:sz w:val="24"/>
        </w:rPr>
        <w:t>named.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valley/</w:t>
      </w:r>
      <w:r>
        <w:rPr>
          <w:spacing w:val="-1"/>
          <w:sz w:val="24"/>
        </w:rPr>
        <w:t xml:space="preserve"> </w:t>
      </w:r>
      <w:r>
        <w:rPr>
          <w:sz w:val="24"/>
        </w:rPr>
        <w:t>lowland…</w:t>
      </w:r>
      <w:r>
        <w:rPr>
          <w:sz w:val="24"/>
        </w:rPr>
        <w:tab/>
        <w:t>1mk</w:t>
      </w:r>
    </w:p>
    <w:p w:rsidR="00393B54" w:rsidRDefault="00574D45">
      <w:pPr>
        <w:pStyle w:val="BodyText"/>
        <w:ind w:right="2375"/>
      </w:pPr>
      <w:r>
        <w:t xml:space="preserve">Explain the processes responsible for the development of the valley/ </w:t>
      </w:r>
      <w:r>
        <w:t>lowland.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valley/ lowland is a</w:t>
      </w:r>
      <w:r>
        <w:rPr>
          <w:spacing w:val="-2"/>
        </w:rPr>
        <w:t xml:space="preserve"> </w:t>
      </w:r>
      <w:r>
        <w:t>result of the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denudation.</w:t>
      </w:r>
    </w:p>
    <w:p w:rsidR="00393B54" w:rsidRDefault="00574D45">
      <w:pPr>
        <w:pStyle w:val="BodyText"/>
        <w:ind w:right="1011"/>
      </w:pPr>
      <w:r>
        <w:t>Weathering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rocks took</w:t>
      </w:r>
      <w:r>
        <w:rPr>
          <w:spacing w:val="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hill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slopes by</w:t>
      </w:r>
      <w:r>
        <w:rPr>
          <w:spacing w:val="-6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physical and chemical</w:t>
      </w:r>
      <w:r>
        <w:rPr>
          <w:spacing w:val="-1"/>
        </w:rPr>
        <w:t xml:space="preserve"> </w:t>
      </w:r>
      <w:r>
        <w:t>means.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weathered</w:t>
      </w:r>
      <w:r>
        <w:rPr>
          <w:spacing w:val="2"/>
        </w:rPr>
        <w:t xml:space="preserve"> </w:t>
      </w:r>
      <w:r>
        <w:t>rocks on the</w:t>
      </w:r>
      <w:r>
        <w:rPr>
          <w:spacing w:val="-1"/>
        </w:rPr>
        <w:t xml:space="preserve"> </w:t>
      </w:r>
      <w:r>
        <w:t>hill and</w:t>
      </w:r>
      <w:r>
        <w:rPr>
          <w:spacing w:val="-1"/>
        </w:rPr>
        <w:t xml:space="preserve"> </w:t>
      </w:r>
      <w:r>
        <w:t>slopes were eroded by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water.</w:t>
      </w:r>
    </w:p>
    <w:p w:rsidR="00393B54" w:rsidRDefault="00574D45">
      <w:pPr>
        <w:pStyle w:val="BodyText"/>
      </w:pPr>
      <w:r>
        <w:t>Running</w:t>
      </w:r>
      <w:r>
        <w:rPr>
          <w:spacing w:val="-3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transported the</w:t>
      </w:r>
      <w:r>
        <w:rPr>
          <w:spacing w:val="-1"/>
        </w:rPr>
        <w:t xml:space="preserve"> </w:t>
      </w:r>
      <w:r>
        <w:t>eroded</w:t>
      </w:r>
      <w:r>
        <w:rPr>
          <w:spacing w:val="1"/>
        </w:rPr>
        <w:t xml:space="preserve"> </w:t>
      </w:r>
      <w:r>
        <w:t>rock debris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slope</w:t>
      </w:r>
    </w:p>
    <w:p w:rsidR="00393B54" w:rsidRDefault="00574D45">
      <w:pPr>
        <w:pStyle w:val="BodyText"/>
        <w:ind w:right="800"/>
      </w:pPr>
      <w:r>
        <w:t>Deposition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eroded</w:t>
      </w:r>
      <w:r>
        <w:rPr>
          <w:spacing w:val="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which were</w:t>
      </w:r>
      <w:r>
        <w:rPr>
          <w:spacing w:val="-3"/>
        </w:rPr>
        <w:t xml:space="preserve"> </w:t>
      </w:r>
      <w:r>
        <w:t>transported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took place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valley/</w:t>
      </w:r>
      <w:r>
        <w:rPr>
          <w:spacing w:val="-1"/>
        </w:rPr>
        <w:t xml:space="preserve"> </w:t>
      </w:r>
      <w:r>
        <w:t>lowland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hill hence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landform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fore ground.</w:t>
      </w:r>
    </w:p>
    <w:p w:rsidR="00393B54" w:rsidRDefault="00574D45">
      <w:pPr>
        <w:pStyle w:val="BodyText"/>
        <w:tabs>
          <w:tab w:val="left" w:leader="dot" w:pos="8480"/>
        </w:tabs>
      </w:pPr>
      <w:r>
        <w:t>Max</w:t>
      </w:r>
      <w:r>
        <w:tab/>
        <w:t>04mks</w:t>
      </w:r>
    </w:p>
    <w:p w:rsidR="00393B54" w:rsidRDefault="00574D45">
      <w:pPr>
        <w:pStyle w:val="Heading1"/>
        <w:numPr>
          <w:ilvl w:val="0"/>
          <w:numId w:val="112"/>
        </w:numPr>
        <w:tabs>
          <w:tab w:val="left" w:pos="966"/>
        </w:tabs>
        <w:spacing w:before="1"/>
        <w:ind w:left="965" w:hanging="246"/>
      </w:pPr>
      <w:r>
        <w:t>Relationship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relief and</w:t>
      </w:r>
      <w:r>
        <w:rPr>
          <w:spacing w:val="-2"/>
        </w:rPr>
        <w:t xml:space="preserve"> </w:t>
      </w:r>
      <w:r>
        <w:t>land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photograph.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805" w:firstLine="0"/>
        <w:rPr>
          <w:sz w:val="24"/>
        </w:rPr>
      </w:pPr>
      <w:r>
        <w:rPr>
          <w:sz w:val="24"/>
        </w:rPr>
        <w:t>Forests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trees 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planted on</w:t>
      </w:r>
      <w:r>
        <w:rPr>
          <w:spacing w:val="-1"/>
          <w:sz w:val="24"/>
        </w:rPr>
        <w:t xml:space="preserve"> </w:t>
      </w:r>
      <w:r>
        <w:rPr>
          <w:sz w:val="24"/>
        </w:rPr>
        <w:t>steep slopes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hills to</w:t>
      </w:r>
      <w:r>
        <w:rPr>
          <w:spacing w:val="-1"/>
          <w:sz w:val="24"/>
        </w:rPr>
        <w:t xml:space="preserve"> </w:t>
      </w:r>
      <w:r>
        <w:rPr>
          <w:sz w:val="24"/>
        </w:rPr>
        <w:t>protect the</w:t>
      </w:r>
      <w:r>
        <w:rPr>
          <w:spacing w:val="-2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from erosion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604" w:firstLine="0"/>
        <w:rPr>
          <w:sz w:val="24"/>
        </w:rPr>
      </w:pPr>
      <w:r>
        <w:rPr>
          <w:sz w:val="24"/>
        </w:rPr>
        <w:t>Settlement</w:t>
      </w:r>
      <w:r>
        <w:rPr>
          <w:spacing w:val="-1"/>
          <w:sz w:val="24"/>
        </w:rPr>
        <w:t xml:space="preserve"> </w:t>
      </w:r>
      <w:r>
        <w:rPr>
          <w:sz w:val="24"/>
        </w:rPr>
        <w:t>exists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and on</w:t>
      </w:r>
      <w:r>
        <w:rPr>
          <w:spacing w:val="-1"/>
          <w:sz w:val="24"/>
        </w:rPr>
        <w:t xml:space="preserve"> </w:t>
      </w:r>
      <w:r>
        <w:rPr>
          <w:sz w:val="24"/>
        </w:rPr>
        <w:t>hill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gentle</w:t>
      </w:r>
      <w:r>
        <w:rPr>
          <w:spacing w:val="1"/>
          <w:sz w:val="24"/>
        </w:rPr>
        <w:t xml:space="preserve"> </w:t>
      </w:r>
      <w:r>
        <w:rPr>
          <w:sz w:val="24"/>
        </w:rPr>
        <w:t>gradient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construction.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291" w:firstLine="0"/>
        <w:rPr>
          <w:sz w:val="24"/>
        </w:rPr>
      </w:pPr>
      <w:r>
        <w:rPr>
          <w:sz w:val="24"/>
        </w:rPr>
        <w:t>Agriculture/</w:t>
      </w:r>
      <w:r>
        <w:rPr>
          <w:spacing w:val="-2"/>
          <w:sz w:val="24"/>
        </w:rPr>
        <w:t xml:space="preserve"> </w:t>
      </w:r>
      <w:r>
        <w:rPr>
          <w:sz w:val="24"/>
        </w:rPr>
        <w:t>crop cultivation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2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valley/</w:t>
      </w:r>
      <w:r>
        <w:rPr>
          <w:spacing w:val="-2"/>
          <w:sz w:val="24"/>
        </w:rPr>
        <w:t xml:space="preserve"> </w:t>
      </w:r>
      <w:r>
        <w:rPr>
          <w:sz w:val="24"/>
        </w:rPr>
        <w:t>lowland/</w:t>
      </w:r>
      <w:r>
        <w:rPr>
          <w:spacing w:val="1"/>
          <w:sz w:val="24"/>
        </w:rPr>
        <w:t xml:space="preserve"> </w:t>
      </w:r>
      <w:r>
        <w:rPr>
          <w:sz w:val="24"/>
        </w:rPr>
        <w:t>gentle</w:t>
      </w:r>
      <w:r>
        <w:rPr>
          <w:spacing w:val="-3"/>
          <w:sz w:val="24"/>
        </w:rPr>
        <w:t xml:space="preserve"> </w:t>
      </w:r>
      <w:r>
        <w:rPr>
          <w:sz w:val="24"/>
        </w:rPr>
        <w:t>slopes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alluvial</w:t>
      </w:r>
      <w:r>
        <w:rPr>
          <w:spacing w:val="-57"/>
          <w:sz w:val="24"/>
        </w:rPr>
        <w:t xml:space="preserve"> </w:t>
      </w:r>
      <w:r>
        <w:rPr>
          <w:sz w:val="24"/>
        </w:rPr>
        <w:t>soils support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236" w:firstLine="0"/>
        <w:rPr>
          <w:sz w:val="24"/>
        </w:rPr>
      </w:pPr>
      <w:r>
        <w:rPr>
          <w:sz w:val="24"/>
        </w:rPr>
        <w:t>Roads have been constructed on gentle slopes; where the gentle gradient/ slopes ease movement o</w:t>
      </w:r>
      <w:r>
        <w:rPr>
          <w:sz w:val="24"/>
        </w:rPr>
        <w:t>f</w:t>
      </w:r>
      <w:r>
        <w:rPr>
          <w:spacing w:val="-57"/>
          <w:sz w:val="24"/>
        </w:rPr>
        <w:t xml:space="preserve"> </w:t>
      </w:r>
      <w:r>
        <w:rPr>
          <w:sz w:val="24"/>
        </w:rPr>
        <w:t>people,</w:t>
      </w:r>
      <w:r>
        <w:rPr>
          <w:spacing w:val="-1"/>
          <w:sz w:val="24"/>
        </w:rPr>
        <w:t xml:space="preserve"> </w:t>
      </w:r>
      <w:r>
        <w:rPr>
          <w:sz w:val="24"/>
        </w:rPr>
        <w:t>vehicles</w:t>
      </w:r>
      <w:r>
        <w:rPr>
          <w:spacing w:val="2"/>
          <w:sz w:val="24"/>
        </w:rPr>
        <w:t xml:space="preserve"> </w:t>
      </w:r>
      <w:r>
        <w:rPr>
          <w:sz w:val="24"/>
        </w:rPr>
        <w:t>e.t.c</w:t>
      </w:r>
    </w:p>
    <w:p w:rsidR="00393B54" w:rsidRDefault="00574D45">
      <w:pPr>
        <w:pStyle w:val="BodyText"/>
        <w:tabs>
          <w:tab w:val="left" w:leader="dot" w:pos="6432"/>
        </w:tabs>
      </w:pPr>
      <w:r>
        <w:t>Any</w:t>
      </w:r>
      <w:r>
        <w:rPr>
          <w:spacing w:val="-5"/>
        </w:rPr>
        <w:t xml:space="preserve"> </w:t>
      </w:r>
      <w:r>
        <w:t>valid relation ship and explanation 2x4…</w:t>
      </w:r>
      <w:r>
        <w:tab/>
        <w:t>08mks</w:t>
      </w:r>
    </w:p>
    <w:p w:rsidR="00393B54" w:rsidRDefault="00574D45">
      <w:pPr>
        <w:pStyle w:val="Heading1"/>
        <w:numPr>
          <w:ilvl w:val="0"/>
          <w:numId w:val="112"/>
        </w:numPr>
        <w:tabs>
          <w:tab w:val="left" w:pos="995"/>
        </w:tabs>
        <w:spacing w:before="3"/>
        <w:ind w:left="994" w:hanging="275"/>
      </w:pPr>
      <w:r>
        <w:t>Areas;</w:t>
      </w:r>
    </w:p>
    <w:p w:rsidR="00393B54" w:rsidRDefault="00574D45">
      <w:pPr>
        <w:pStyle w:val="BodyText"/>
        <w:spacing w:line="274" w:lineRule="exact"/>
      </w:pPr>
      <w:r>
        <w:t>Kondoa</w:t>
      </w:r>
      <w:r>
        <w:rPr>
          <w:spacing w:val="-3"/>
        </w:rPr>
        <w:t xml:space="preserve"> </w:t>
      </w:r>
      <w:r>
        <w:t>district of</w:t>
      </w:r>
      <w:r>
        <w:rPr>
          <w:spacing w:val="-1"/>
        </w:rPr>
        <w:t xml:space="preserve"> </w:t>
      </w:r>
      <w:r>
        <w:t>Tanzania</w:t>
      </w:r>
    </w:p>
    <w:p w:rsidR="00393B54" w:rsidRDefault="00574D45">
      <w:pPr>
        <w:pStyle w:val="BodyText"/>
        <w:ind w:right="5201"/>
      </w:pPr>
      <w:r>
        <w:t>South western Uganda in Kigezi/ kabale areas</w:t>
      </w:r>
      <w:r>
        <w:rPr>
          <w:spacing w:val="1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Uganda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Buganda,</w:t>
      </w:r>
      <w:r>
        <w:rPr>
          <w:spacing w:val="-2"/>
        </w:rPr>
        <w:t xml:space="preserve"> </w:t>
      </w:r>
      <w:r>
        <w:t>Jinja</w:t>
      </w:r>
      <w:r>
        <w:rPr>
          <w:spacing w:val="-4"/>
        </w:rPr>
        <w:t xml:space="preserve"> </w:t>
      </w:r>
      <w:r>
        <w:t>e.t.c</w:t>
      </w:r>
      <w:r>
        <w:rPr>
          <w:spacing w:val="-57"/>
        </w:rPr>
        <w:t xml:space="preserve"> </w:t>
      </w:r>
      <w:r>
        <w:t>Kabarole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Heading1"/>
        <w:spacing w:before="5"/>
      </w:pPr>
      <w:r>
        <w:t>Reasons;</w:t>
      </w:r>
    </w:p>
    <w:p w:rsidR="00393B54" w:rsidRDefault="00574D45">
      <w:pPr>
        <w:pStyle w:val="BodyText"/>
        <w:ind w:right="6554"/>
      </w:pPr>
      <w:r>
        <w:t>Presence of broad valleys</w:t>
      </w:r>
      <w:r>
        <w:rPr>
          <w:spacing w:val="1"/>
        </w:rPr>
        <w:t xml:space="preserve"> </w:t>
      </w:r>
      <w:r>
        <w:t>Existence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undulating</w:t>
      </w:r>
      <w:r>
        <w:rPr>
          <w:spacing w:val="-7"/>
        </w:rPr>
        <w:t xml:space="preserve"> </w:t>
      </w:r>
      <w:r>
        <w:t>landscape</w:t>
      </w:r>
      <w:r>
        <w:rPr>
          <w:spacing w:val="-57"/>
        </w:rPr>
        <w:t xml:space="preserve"> </w:t>
      </w:r>
      <w:r>
        <w:t>Presence of dissected plateau</w:t>
      </w:r>
      <w:r>
        <w:rPr>
          <w:spacing w:val="1"/>
        </w:rPr>
        <w:t xml:space="preserve"> </w:t>
      </w:r>
      <w:r>
        <w:t>Hilly topography/ landscape</w:t>
      </w:r>
      <w:r>
        <w:rPr>
          <w:spacing w:val="1"/>
        </w:rPr>
        <w:t xml:space="preserve"> </w:t>
      </w:r>
      <w:r>
        <w:t>Settlement</w:t>
      </w:r>
      <w:r>
        <w:rPr>
          <w:spacing w:val="13"/>
        </w:rPr>
        <w:t xml:space="preserve"> </w:t>
      </w:r>
      <w:r>
        <w:t>exist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valleys</w:t>
      </w:r>
      <w:r>
        <w:rPr>
          <w:spacing w:val="1"/>
        </w:rPr>
        <w:t xml:space="preserve"> </w:t>
      </w:r>
      <w:r>
        <w:t>Planted</w:t>
      </w:r>
      <w:r>
        <w:rPr>
          <w:spacing w:val="-1"/>
        </w:rPr>
        <w:t xml:space="preserve"> </w:t>
      </w:r>
      <w:r>
        <w:t>forests on slopes.</w:t>
      </w:r>
    </w:p>
    <w:p w:rsidR="00393B54" w:rsidRDefault="00574D45">
      <w:pPr>
        <w:tabs>
          <w:tab w:val="left" w:leader="dot" w:pos="7946"/>
        </w:tabs>
        <w:ind w:left="720"/>
        <w:rPr>
          <w:sz w:val="24"/>
        </w:rPr>
      </w:pPr>
      <w:r>
        <w:rPr>
          <w:b/>
          <w:sz w:val="24"/>
        </w:rPr>
        <w:t>Area</w:t>
      </w:r>
      <w:r>
        <w:rPr>
          <w:b/>
          <w:sz w:val="24"/>
        </w:rPr>
        <w:tab/>
      </w:r>
      <w:r>
        <w:rPr>
          <w:sz w:val="24"/>
        </w:rPr>
        <w:t>1mk</w:t>
      </w:r>
    </w:p>
    <w:p w:rsidR="00393B54" w:rsidRDefault="00574D45">
      <w:pPr>
        <w:pStyle w:val="Heading1"/>
        <w:tabs>
          <w:tab w:val="left" w:leader="dot" w:pos="7947"/>
        </w:tabs>
        <w:spacing w:before="3" w:line="240" w:lineRule="auto"/>
      </w:pPr>
      <w:r>
        <w:t>Reason</w:t>
      </w:r>
      <w:r>
        <w:tab/>
        <w:t>1mk</w:t>
      </w:r>
    </w:p>
    <w:p w:rsidR="00393B54" w:rsidRDefault="00574D45">
      <w:pPr>
        <w:tabs>
          <w:tab w:val="left" w:leader="dot" w:pos="7986"/>
        </w:tabs>
        <w:ind w:left="720"/>
        <w:rPr>
          <w:b/>
          <w:sz w:val="24"/>
        </w:rPr>
      </w:pPr>
      <w:r>
        <w:rPr>
          <w:b/>
          <w:sz w:val="24"/>
        </w:rPr>
        <w:t>Total…</w:t>
      </w:r>
      <w:r>
        <w:rPr>
          <w:b/>
          <w:sz w:val="24"/>
        </w:rPr>
        <w:tab/>
        <w:t>25mks</w:t>
      </w:r>
    </w:p>
    <w:p w:rsidR="00393B54" w:rsidRDefault="00574D45">
      <w:pPr>
        <w:pStyle w:val="Heading1"/>
        <w:ind w:left="4004"/>
      </w:pPr>
      <w:r>
        <w:t>MAP</w:t>
      </w:r>
      <w:r>
        <w:rPr>
          <w:spacing w:val="-3"/>
        </w:rPr>
        <w:t xml:space="preserve"> </w:t>
      </w:r>
      <w:r>
        <w:t>EXTRACT OF</w:t>
      </w:r>
      <w:r>
        <w:rPr>
          <w:spacing w:val="-3"/>
        </w:rPr>
        <w:t xml:space="preserve"> </w:t>
      </w:r>
      <w:r>
        <w:t>KIJURA</w:t>
      </w:r>
    </w:p>
    <w:p w:rsidR="00393B54" w:rsidRDefault="00574D45">
      <w:pPr>
        <w:pStyle w:val="BodyText"/>
        <w:spacing w:line="274" w:lineRule="exact"/>
      </w:pP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a)</w:t>
      </w:r>
      <w:r>
        <w:rPr>
          <w:b/>
          <w:spacing w:val="-2"/>
        </w:rPr>
        <w:t xml:space="preserve"> </w:t>
      </w:r>
      <w:r>
        <w:t>the grid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of fort</w:t>
      </w:r>
      <w:r>
        <w:rPr>
          <w:spacing w:val="-1"/>
        </w:rPr>
        <w:t xml:space="preserve"> </w:t>
      </w:r>
      <w:r>
        <w:t>waver tree</w:t>
      </w:r>
      <w:r>
        <w:rPr>
          <w:spacing w:val="-2"/>
        </w:rPr>
        <w:t xml:space="preserve"> </w:t>
      </w:r>
      <w:r>
        <w:t>is 116874/</w:t>
      </w:r>
      <w:r>
        <w:rPr>
          <w:spacing w:val="-1"/>
        </w:rPr>
        <w:t xml:space="preserve"> </w:t>
      </w:r>
      <w:r>
        <w:t>115875/</w:t>
      </w:r>
      <w:r>
        <w:rPr>
          <w:spacing w:val="-1"/>
        </w:rPr>
        <w:t xml:space="preserve"> </w:t>
      </w:r>
      <w:r>
        <w:t>117873….01mk</w:t>
      </w:r>
    </w:p>
    <w:p w:rsidR="00393B54" w:rsidRDefault="00574D45">
      <w:pPr>
        <w:pStyle w:val="BodyText"/>
      </w:pPr>
      <w:r>
        <w:t>(ii)</w:t>
      </w:r>
      <w:r>
        <w:rPr>
          <w:spacing w:val="-1"/>
        </w:rPr>
        <w:t xml:space="preserve"> </w:t>
      </w:r>
      <w:r>
        <w:t>Drainage</w:t>
      </w:r>
      <w:r>
        <w:rPr>
          <w:spacing w:val="-2"/>
        </w:rPr>
        <w:t xml:space="preserve"> </w:t>
      </w:r>
      <w:r>
        <w:t>feature found</w:t>
      </w:r>
      <w:r>
        <w:rPr>
          <w:spacing w:val="-1"/>
        </w:rPr>
        <w:t xml:space="preserve"> </w:t>
      </w:r>
      <w:r>
        <w:t>at grid reference</w:t>
      </w:r>
      <w:r>
        <w:rPr>
          <w:spacing w:val="-1"/>
        </w:rPr>
        <w:t xml:space="preserve"> </w:t>
      </w:r>
      <w:r>
        <w:t>144013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pond/ lake/</w:t>
      </w:r>
      <w:r>
        <w:rPr>
          <w:spacing w:val="-1"/>
        </w:rPr>
        <w:t xml:space="preserve"> </w:t>
      </w:r>
      <w:r>
        <w:t>swamp..1mk</w:t>
      </w:r>
    </w:p>
    <w:p w:rsidR="00393B54" w:rsidRDefault="00574D45">
      <w:pPr>
        <w:pStyle w:val="BodyText"/>
      </w:pPr>
      <w:r>
        <w:rPr>
          <w:b/>
        </w:rPr>
        <w:t>b)</w:t>
      </w:r>
      <w:r>
        <w:rPr>
          <w:b/>
          <w:spacing w:val="-1"/>
        </w:rPr>
        <w:t xml:space="preserve"> </w:t>
      </w:r>
      <w:r>
        <w:rPr>
          <w:b/>
        </w:rPr>
        <w:t>Area</w:t>
      </w:r>
      <w:r>
        <w:rPr>
          <w:b/>
          <w:spacing w:val="-1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Itwara</w:t>
      </w:r>
      <w:r>
        <w:rPr>
          <w:spacing w:val="-3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reserve</w:t>
      </w:r>
    </w:p>
    <w:p w:rsidR="00393B54" w:rsidRDefault="00574D45">
      <w:pPr>
        <w:pStyle w:val="BodyText"/>
        <w:ind w:right="3253"/>
      </w:pPr>
      <w:r>
        <w:t>Area=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squares+</w:t>
      </w:r>
      <w:r>
        <w:rPr>
          <w:spacing w:val="-3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incomplete</w:t>
      </w:r>
      <w:r>
        <w:rPr>
          <w:spacing w:val="-2"/>
        </w:rPr>
        <w:t xml:space="preserve"> </w:t>
      </w:r>
      <w:r>
        <w:t>squares÷</w:t>
      </w:r>
      <w:r>
        <w:rPr>
          <w:spacing w:val="-2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Therefore,</w:t>
      </w:r>
    </w:p>
    <w:p w:rsidR="00393B54" w:rsidRDefault="00574D45">
      <w:pPr>
        <w:pStyle w:val="BodyText"/>
      </w:pP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complete squares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28</w:t>
      </w:r>
    </w:p>
    <w:p w:rsidR="00393B54" w:rsidRDefault="00574D45">
      <w:pPr>
        <w:pStyle w:val="BodyText"/>
        <w:tabs>
          <w:tab w:val="left" w:pos="6551"/>
        </w:tabs>
      </w:pPr>
      <w:r>
        <w:t>No. of</w:t>
      </w:r>
      <w:r>
        <w:rPr>
          <w:spacing w:val="-3"/>
        </w:rPr>
        <w:t xml:space="preserve"> </w:t>
      </w:r>
      <w:r>
        <w:t>i</w:t>
      </w:r>
      <w:r>
        <w:t>ncomplete</w:t>
      </w:r>
      <w:r>
        <w:rPr>
          <w:spacing w:val="-1"/>
        </w:rPr>
        <w:t xml:space="preserve"> </w:t>
      </w:r>
      <w:r>
        <w:t xml:space="preserve">squares= </w:t>
      </w:r>
      <w:r>
        <w:rPr>
          <w:u w:val="single"/>
        </w:rPr>
        <w:t xml:space="preserve">55 </w:t>
      </w:r>
      <w:r>
        <w:t xml:space="preserve">  =</w:t>
      </w:r>
      <w:r>
        <w:rPr>
          <w:spacing w:val="-1"/>
        </w:rPr>
        <w:t xml:space="preserve"> </w:t>
      </w:r>
      <w:r>
        <w:t>27.5 there</w:t>
      </w:r>
      <w:r>
        <w:rPr>
          <w:spacing w:val="-1"/>
        </w:rPr>
        <w:t xml:space="preserve"> </w:t>
      </w:r>
      <w:r>
        <w:t>fore</w:t>
      </w:r>
      <w:r>
        <w:rPr>
          <w:spacing w:val="1"/>
        </w:rPr>
        <w:t xml:space="preserve"> </w:t>
      </w:r>
      <w:r>
        <w:t>28+27.5</w:t>
      </w:r>
      <w:r>
        <w:tab/>
        <w:t>=</w:t>
      </w:r>
      <w:r>
        <w:rPr>
          <w:spacing w:val="1"/>
        </w:rPr>
        <w:t xml:space="preserve"> </w:t>
      </w:r>
      <w:r>
        <w:t>55.5</w:t>
      </w:r>
      <w:r>
        <w:rPr>
          <w:rFonts w:ascii="Wingdings" w:hAnsi="Wingdings"/>
        </w:rPr>
        <w:t></w:t>
      </w:r>
      <w:r>
        <w:t>56km</w:t>
      </w:r>
      <w:r>
        <w:rPr>
          <w:vertAlign w:val="superscript"/>
        </w:rPr>
        <w:t>2</w:t>
      </w:r>
    </w:p>
    <w:p w:rsidR="00393B54" w:rsidRDefault="00393B54">
      <w:pPr>
        <w:sectPr w:rsidR="00393B54">
          <w:headerReference w:type="default" r:id="rId357"/>
          <w:footerReference w:type="default" r:id="rId358"/>
          <w:pgSz w:w="12240" w:h="15840"/>
          <w:pgMar w:top="116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spacing w:before="200"/>
        <w:ind w:left="3720"/>
      </w:pPr>
      <w:r>
        <w:lastRenderedPageBreak/>
        <w:t>2</w:t>
      </w:r>
    </w:p>
    <w:p w:rsidR="00393B54" w:rsidRDefault="00574D45">
      <w:pPr>
        <w:pStyle w:val="Heading1"/>
        <w:spacing w:before="4"/>
      </w:pPr>
      <w:r>
        <w:t>0r</w:t>
      </w:r>
    </w:p>
    <w:p w:rsidR="00393B54" w:rsidRDefault="00574D45">
      <w:pPr>
        <w:pStyle w:val="BodyText"/>
        <w:spacing w:line="244" w:lineRule="exact"/>
      </w:pPr>
      <w:r>
        <w:t>Full</w:t>
      </w:r>
      <w:r>
        <w:rPr>
          <w:spacing w:val="-1"/>
        </w:rPr>
        <w:t xml:space="preserve"> </w:t>
      </w:r>
      <w:r>
        <w:t>squares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28</w:t>
      </w:r>
    </w:p>
    <w:p w:rsidR="00393B54" w:rsidRDefault="00574D45">
      <w:pPr>
        <w:spacing w:before="39"/>
        <w:ind w:left="720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180</w:t>
      </w:r>
    </w:p>
    <w:p w:rsidR="00393B54" w:rsidRDefault="00393B54">
      <w:pPr>
        <w:rPr>
          <w:rFonts w:ascii="Calibri"/>
        </w:rPr>
        <w:sectPr w:rsidR="00393B54">
          <w:headerReference w:type="default" r:id="rId359"/>
          <w:footerReference w:type="default" r:id="rId360"/>
          <w:pgSz w:w="12240" w:h="15840"/>
          <w:pgMar w:top="680" w:right="1680" w:bottom="1040" w:left="0" w:header="0" w:footer="860" w:gutter="0"/>
          <w:cols w:num="2" w:space="720" w:equalWidth="0">
            <w:col w:w="3881" w:space="5507"/>
            <w:col w:w="1172"/>
          </w:cols>
        </w:sectPr>
      </w:pPr>
    </w:p>
    <w:p w:rsidR="00393B54" w:rsidRDefault="00574D45">
      <w:pPr>
        <w:pStyle w:val="BodyText"/>
        <w:tabs>
          <w:tab w:val="left" w:pos="2594"/>
        </w:tabs>
        <w:spacing w:before="30"/>
      </w:pPr>
      <w:r>
        <w:lastRenderedPageBreak/>
        <w:t>Incomplete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>79</w:t>
      </w:r>
      <w:r>
        <w:tab/>
        <w:t>=</w:t>
      </w:r>
      <w:r>
        <w:rPr>
          <w:spacing w:val="-1"/>
        </w:rPr>
        <w:t xml:space="preserve"> </w:t>
      </w:r>
      <w:r>
        <w:t>39.5 therefore 28+39.5</w:t>
      </w:r>
      <w:r>
        <w:rPr>
          <w:spacing w:val="2"/>
        </w:rPr>
        <w:t xml:space="preserve"> </w:t>
      </w:r>
      <w:r>
        <w:t>= 67.5</w:t>
      </w:r>
      <w:r>
        <w:rPr>
          <w:rFonts w:ascii="Wingdings" w:hAnsi="Wingdings"/>
        </w:rPr>
        <w:t></w:t>
      </w:r>
      <w:r>
        <w:t>68 km</w:t>
      </w:r>
      <w:r>
        <w:rPr>
          <w:vertAlign w:val="superscript"/>
        </w:rPr>
        <w:t>2</w:t>
      </w:r>
    </w:p>
    <w:p w:rsidR="00393B54" w:rsidRDefault="00574D45">
      <w:pPr>
        <w:pStyle w:val="BodyText"/>
        <w:ind w:left="2220"/>
      </w:pPr>
      <w:r>
        <w:t>2</w:t>
      </w:r>
    </w:p>
    <w:p w:rsidR="00393B54" w:rsidRDefault="00574D45">
      <w:pPr>
        <w:tabs>
          <w:tab w:val="left" w:leader="hyphen" w:pos="3552"/>
        </w:tabs>
        <w:ind w:left="720"/>
        <w:rPr>
          <w:sz w:val="24"/>
        </w:rPr>
      </w:pPr>
      <w:r>
        <w:rPr>
          <w:b/>
          <w:sz w:val="24"/>
        </w:rPr>
        <w:t>Accept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54 </w:t>
      </w:r>
      <w:r>
        <w:rPr>
          <w:sz w:val="24"/>
        </w:rPr>
        <w:t>km</w:t>
      </w:r>
      <w:r>
        <w:rPr>
          <w:sz w:val="24"/>
          <w:vertAlign w:val="superscript"/>
        </w:rPr>
        <w:t>2</w:t>
      </w:r>
      <w:r>
        <w:rPr>
          <w:position w:val="11"/>
          <w:sz w:val="24"/>
        </w:rPr>
        <w:tab/>
      </w:r>
      <w:r>
        <w:rPr>
          <w:sz w:val="24"/>
        </w:rPr>
        <w:t>69</w:t>
      </w:r>
      <w:r>
        <w:rPr>
          <w:spacing w:val="1"/>
          <w:sz w:val="24"/>
        </w:rPr>
        <w:t xml:space="preserve"> </w:t>
      </w:r>
      <w:r>
        <w:rPr>
          <w:sz w:val="24"/>
        </w:rPr>
        <w:t>km</w:t>
      </w:r>
      <w:r>
        <w:rPr>
          <w:sz w:val="24"/>
          <w:vertAlign w:val="superscript"/>
        </w:rPr>
        <w:t>2</w:t>
      </w:r>
    </w:p>
    <w:p w:rsidR="00393B54" w:rsidRDefault="00574D45">
      <w:pPr>
        <w:pStyle w:val="BodyText"/>
        <w:tabs>
          <w:tab w:val="left" w:leader="dot" w:pos="7600"/>
        </w:tabs>
      </w:pPr>
      <w:r>
        <w:rPr>
          <w:b/>
        </w:rPr>
        <w:t>M</w:t>
      </w:r>
      <w:r>
        <w:t>ethod…</w:t>
      </w:r>
      <w:r>
        <w:tab/>
        <w:t>01mk</w:t>
      </w:r>
    </w:p>
    <w:p w:rsidR="00393B54" w:rsidRDefault="00574D45">
      <w:pPr>
        <w:pStyle w:val="BodyText"/>
        <w:tabs>
          <w:tab w:val="left" w:leader="dot" w:pos="7526"/>
        </w:tabs>
      </w:pPr>
      <w:r>
        <w:t>Answer…</w:t>
      </w:r>
      <w:r>
        <w:tab/>
        <w:t>01mk</w:t>
      </w:r>
    </w:p>
    <w:p w:rsidR="00393B54" w:rsidRDefault="00574D45">
      <w:pPr>
        <w:pStyle w:val="Heading1"/>
        <w:numPr>
          <w:ilvl w:val="0"/>
          <w:numId w:val="113"/>
        </w:numPr>
        <w:tabs>
          <w:tab w:val="left" w:pos="966"/>
        </w:tabs>
        <w:spacing w:before="5"/>
      </w:pPr>
      <w:r>
        <w:t>A</w:t>
      </w:r>
      <w:r>
        <w:rPr>
          <w:spacing w:val="-4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sketch map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kijura</w:t>
      </w:r>
      <w:r>
        <w:rPr>
          <w:spacing w:val="-1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features</w:t>
      </w:r>
    </w:p>
    <w:p w:rsidR="00393B54" w:rsidRDefault="00574D45">
      <w:pPr>
        <w:pStyle w:val="BodyText"/>
        <w:tabs>
          <w:tab w:val="left" w:leader="dot" w:pos="7577"/>
          <w:tab w:val="left" w:leader="dot" w:pos="7653"/>
        </w:tabs>
        <w:ind w:right="2264"/>
      </w:pPr>
      <w:r>
        <w:t>Marginal</w:t>
      </w:r>
      <w:r>
        <w:rPr>
          <w:spacing w:val="-2"/>
        </w:rPr>
        <w:t xml:space="preserve"> </w:t>
      </w:r>
      <w:r>
        <w:t>information…</w:t>
      </w:r>
      <w:r>
        <w:tab/>
      </w:r>
      <w:r>
        <w:tab/>
      </w:r>
      <w:r>
        <w:rPr>
          <w:spacing w:val="-1"/>
        </w:rPr>
        <w:t>04mks</w:t>
      </w:r>
      <w:r>
        <w:rPr>
          <w:spacing w:val="-5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physiographic</w:t>
      </w:r>
      <w:r>
        <w:rPr>
          <w:spacing w:val="-2"/>
        </w:rPr>
        <w:t xml:space="preserve"> </w:t>
      </w:r>
      <w:r>
        <w:t>regions…</w:t>
      </w:r>
      <w:r>
        <w:tab/>
        <w:t>02mks</w:t>
      </w:r>
    </w:p>
    <w:p w:rsidR="00393B54" w:rsidRDefault="00574D45">
      <w:pPr>
        <w:pStyle w:val="BodyText"/>
        <w:tabs>
          <w:tab w:val="left" w:leader="dot" w:pos="7811"/>
        </w:tabs>
      </w:pPr>
      <w:r>
        <w:t>Rivers</w:t>
      </w:r>
      <w:r>
        <w:rPr>
          <w:spacing w:val="-2"/>
        </w:rPr>
        <w:t xml:space="preserve"> </w:t>
      </w:r>
      <w:r>
        <w:t>(should be</w:t>
      </w:r>
      <w:r>
        <w:rPr>
          <w:spacing w:val="-2"/>
        </w:rPr>
        <w:t xml:space="preserve"> </w:t>
      </w:r>
      <w:r>
        <w:t>named)…</w:t>
      </w:r>
      <w:r>
        <w:tab/>
        <w:t>02mks</w:t>
      </w:r>
    </w:p>
    <w:p w:rsidR="00393B54" w:rsidRDefault="00574D45">
      <w:pPr>
        <w:pStyle w:val="BodyText"/>
        <w:tabs>
          <w:tab w:val="left" w:leader="dot" w:pos="7719"/>
        </w:tabs>
      </w:pPr>
      <w:r>
        <w:t>Agricultural</w:t>
      </w:r>
      <w:r>
        <w:rPr>
          <w:spacing w:val="-1"/>
        </w:rPr>
        <w:t xml:space="preserve"> </w:t>
      </w:r>
      <w:r>
        <w:t>plantations,</w:t>
      </w:r>
      <w:r>
        <w:rPr>
          <w:spacing w:val="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one</w:t>
      </w:r>
      <w:r>
        <w:tab/>
        <w:t>01mk</w:t>
      </w:r>
    </w:p>
    <w:p w:rsidR="00393B54" w:rsidRDefault="00574D45">
      <w:pPr>
        <w:pStyle w:val="BodyText"/>
        <w:tabs>
          <w:tab w:val="left" w:leader="dot" w:pos="7794"/>
        </w:tabs>
      </w:pPr>
      <w:r>
        <w:t>Itwara</w:t>
      </w:r>
      <w:r>
        <w:rPr>
          <w:spacing w:val="-2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reserve</w:t>
      </w:r>
      <w:r>
        <w:tab/>
        <w:t>01mk</w:t>
      </w:r>
    </w:p>
    <w:p w:rsidR="00393B54" w:rsidRDefault="00574D45">
      <w:pPr>
        <w:pStyle w:val="BodyText"/>
        <w:tabs>
          <w:tab w:val="left" w:leader="dot" w:pos="7784"/>
        </w:tabs>
      </w:pPr>
      <w:r>
        <w:t>Road</w:t>
      </w:r>
      <w:r>
        <w:rPr>
          <w:spacing w:val="-2"/>
        </w:rPr>
        <w:t xml:space="preserve"> </w:t>
      </w:r>
      <w:r>
        <w:t>(all</w:t>
      </w:r>
      <w:r>
        <w:rPr>
          <w:spacing w:val="-1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loose</w:t>
      </w:r>
      <w:r>
        <w:rPr>
          <w:spacing w:val="-2"/>
        </w:rPr>
        <w:t xml:space="preserve"> </w:t>
      </w:r>
      <w:r>
        <w:t>surface)…</w:t>
      </w:r>
      <w:r>
        <w:tab/>
        <w:t>01mk</w:t>
      </w:r>
    </w:p>
    <w:p w:rsidR="00393B54" w:rsidRDefault="00574D45">
      <w:pPr>
        <w:pStyle w:val="ListParagraph"/>
        <w:numPr>
          <w:ilvl w:val="0"/>
          <w:numId w:val="113"/>
        </w:numPr>
        <w:tabs>
          <w:tab w:val="left" w:pos="994"/>
        </w:tabs>
        <w:ind w:left="993" w:hanging="274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 xml:space="preserve"> </w:t>
      </w:r>
      <w:r>
        <w:rPr>
          <w:sz w:val="24"/>
        </w:rPr>
        <w:t>settlement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map are;</w:t>
      </w:r>
    </w:p>
    <w:p w:rsidR="00393B54" w:rsidRDefault="00574D45">
      <w:pPr>
        <w:pStyle w:val="BodyText"/>
        <w:ind w:right="538"/>
      </w:pPr>
      <w:r>
        <w:t>Nucleated/ grouped/</w:t>
      </w:r>
      <w:r>
        <w:rPr>
          <w:spacing w:val="-1"/>
        </w:rPr>
        <w:t xml:space="preserve"> </w:t>
      </w:r>
      <w:r>
        <w:t>clustered</w:t>
      </w:r>
      <w:r>
        <w:rPr>
          <w:spacing w:val="-2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agricultura</w:t>
      </w:r>
      <w:r>
        <w:t>l</w:t>
      </w:r>
      <w:r>
        <w:rPr>
          <w:spacing w:val="-1"/>
        </w:rPr>
        <w:t xml:space="preserve"> </w:t>
      </w:r>
      <w:r>
        <w:t>estates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fort</w:t>
      </w:r>
      <w:r>
        <w:rPr>
          <w:spacing w:val="-2"/>
        </w:rPr>
        <w:t xml:space="preserve"> </w:t>
      </w:r>
      <w:r>
        <w:t>waver</w:t>
      </w:r>
      <w:r>
        <w:rPr>
          <w:spacing w:val="-1"/>
        </w:rPr>
        <w:t xml:space="preserve"> </w:t>
      </w:r>
      <w:r>
        <w:t>tree</w:t>
      </w:r>
      <w:r>
        <w:rPr>
          <w:spacing w:val="-57"/>
        </w:rPr>
        <w:t xml:space="preserve"> </w:t>
      </w:r>
      <w:r>
        <w:t>estate,</w:t>
      </w:r>
      <w:r>
        <w:rPr>
          <w:spacing w:val="-1"/>
        </w:rPr>
        <w:t xml:space="preserve"> </w:t>
      </w:r>
      <w:r>
        <w:t>Nsororo,</w:t>
      </w:r>
      <w:r>
        <w:rPr>
          <w:spacing w:val="2"/>
        </w:rPr>
        <w:t xml:space="preserve"> </w:t>
      </w:r>
      <w:r>
        <w:t>Buhunga</w:t>
      </w:r>
      <w:r>
        <w:rPr>
          <w:spacing w:val="1"/>
        </w:rPr>
        <w:t xml:space="preserve"> </w:t>
      </w:r>
      <w:r>
        <w:t>estates e.t.c</w:t>
      </w:r>
    </w:p>
    <w:p w:rsidR="00393B54" w:rsidRDefault="00574D45">
      <w:pPr>
        <w:pStyle w:val="BodyText"/>
        <w:ind w:right="1025"/>
      </w:pPr>
      <w:r>
        <w:t>Linear</w:t>
      </w:r>
      <w:r>
        <w:rPr>
          <w:spacing w:val="-2"/>
        </w:rPr>
        <w:t xml:space="preserve"> </w:t>
      </w:r>
      <w:r>
        <w:t>settlements</w:t>
      </w:r>
      <w:r>
        <w:rPr>
          <w:spacing w:val="-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 all</w:t>
      </w:r>
      <w:r>
        <w:rPr>
          <w:spacing w:val="-1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and dry</w:t>
      </w:r>
      <w:r>
        <w:rPr>
          <w:spacing w:val="-4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surface roads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foot</w:t>
      </w:r>
      <w:r>
        <w:rPr>
          <w:spacing w:val="-1"/>
        </w:rPr>
        <w:t xml:space="preserve"> </w:t>
      </w:r>
      <w:r>
        <w:t>paths</w:t>
      </w:r>
      <w:r>
        <w:rPr>
          <w:spacing w:val="-57"/>
        </w:rPr>
        <w:t xml:space="preserve"> </w:t>
      </w:r>
      <w:r>
        <w:t>Dispersed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scattered settlements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south of</w:t>
      </w:r>
      <w:r>
        <w:rPr>
          <w:spacing w:val="-1"/>
        </w:rPr>
        <w:t xml:space="preserve"> </w:t>
      </w:r>
      <w:r>
        <w:t>Nyakabale</w:t>
      </w:r>
      <w:r>
        <w:rPr>
          <w:spacing w:val="1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and other areas.</w:t>
      </w:r>
    </w:p>
    <w:p w:rsidR="00393B54" w:rsidRDefault="00574D45">
      <w:pPr>
        <w:pStyle w:val="BodyText"/>
      </w:pPr>
      <w:r>
        <w:t>Grid/</w:t>
      </w:r>
      <w:r>
        <w:rPr>
          <w:spacing w:val="-1"/>
        </w:rPr>
        <w:t xml:space="preserve"> </w:t>
      </w:r>
      <w:r>
        <w:t>planned settlements</w:t>
      </w:r>
      <w:r>
        <w:rPr>
          <w:spacing w:val="-1"/>
        </w:rPr>
        <w:t xml:space="preserve"> </w:t>
      </w:r>
      <w:r>
        <w:t>at Nsororo</w:t>
      </w:r>
      <w:r>
        <w:rPr>
          <w:spacing w:val="-1"/>
        </w:rPr>
        <w:t xml:space="preserve"> </w:t>
      </w:r>
      <w:r>
        <w:t>factory</w:t>
      </w:r>
      <w:r>
        <w:rPr>
          <w:spacing w:val="-5"/>
        </w:rPr>
        <w:t xml:space="preserve"> </w:t>
      </w:r>
      <w:r>
        <w:t>waver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estate.</w:t>
      </w:r>
    </w:p>
    <w:p w:rsidR="00393B54" w:rsidRDefault="00574D45">
      <w:pPr>
        <w:pStyle w:val="BodyText"/>
        <w:tabs>
          <w:tab w:val="left" w:leader="dot" w:pos="8107"/>
        </w:tabs>
      </w:pPr>
      <w:r>
        <w:t>Any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and evidence/ area</w:t>
      </w:r>
      <w:r>
        <w:rPr>
          <w:spacing w:val="1"/>
        </w:rPr>
        <w:t xml:space="preserve"> </w:t>
      </w:r>
      <w:r>
        <w:t>x2…</w:t>
      </w:r>
      <w:r>
        <w:tab/>
        <w:t>04mks</w:t>
      </w:r>
    </w:p>
    <w:p w:rsidR="00393B54" w:rsidRDefault="00574D45">
      <w:pPr>
        <w:pStyle w:val="BodyText"/>
      </w:pPr>
      <w:r>
        <w:t>(ii)</w:t>
      </w:r>
      <w:r>
        <w:rPr>
          <w:spacing w:val="-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which have</w:t>
      </w:r>
      <w:r>
        <w:rPr>
          <w:spacing w:val="-2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settlement distribution</w:t>
      </w:r>
      <w:r>
        <w:rPr>
          <w:spacing w:val="-1"/>
        </w:rPr>
        <w:t xml:space="preserve"> </w:t>
      </w:r>
      <w:r>
        <w:t>include;</w:t>
      </w:r>
    </w:p>
    <w:p w:rsidR="00393B54" w:rsidRDefault="00574D45">
      <w:pPr>
        <w:pStyle w:val="Heading1"/>
        <w:spacing w:before="3"/>
      </w:pPr>
      <w:r>
        <w:t>Relief.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undulating/ dissected</w:t>
      </w:r>
      <w:r>
        <w:rPr>
          <w:spacing w:val="-1"/>
          <w:sz w:val="24"/>
        </w:rPr>
        <w:t xml:space="preserve"> </w:t>
      </w:r>
      <w:r>
        <w:rPr>
          <w:sz w:val="24"/>
        </w:rPr>
        <w:t>plateau</w:t>
      </w:r>
      <w:r>
        <w:rPr>
          <w:spacing w:val="-1"/>
          <w:sz w:val="24"/>
        </w:rPr>
        <w:t xml:space="preserve"> </w:t>
      </w:r>
      <w:r>
        <w:rPr>
          <w:sz w:val="24"/>
        </w:rPr>
        <w:t>is gently</w:t>
      </w:r>
      <w:r>
        <w:rPr>
          <w:spacing w:val="-6"/>
          <w:sz w:val="24"/>
        </w:rPr>
        <w:t xml:space="preserve"> </w:t>
      </w:r>
      <w:r>
        <w:rPr>
          <w:sz w:val="24"/>
        </w:rPr>
        <w:t>sloping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allows settlement</w:t>
      </w:r>
    </w:p>
    <w:p w:rsidR="00393B54" w:rsidRDefault="00574D45">
      <w:pPr>
        <w:pStyle w:val="BodyText"/>
        <w:ind w:right="608"/>
      </w:pPr>
      <w:r>
        <w:t>The</w:t>
      </w:r>
      <w:r>
        <w:rPr>
          <w:spacing w:val="-3"/>
        </w:rPr>
        <w:t xml:space="preserve"> </w:t>
      </w:r>
      <w:r>
        <w:t>steep</w:t>
      </w:r>
      <w:r>
        <w:rPr>
          <w:spacing w:val="-1"/>
        </w:rPr>
        <w:t xml:space="preserve"> </w:t>
      </w:r>
      <w:r>
        <w:t>slopes</w:t>
      </w:r>
      <w:r>
        <w:rPr>
          <w:spacing w:val="-1"/>
        </w:rPr>
        <w:t xml:space="preserve"> </w:t>
      </w:r>
      <w:r>
        <w:t>discourage</w:t>
      </w:r>
      <w:r>
        <w:rPr>
          <w:spacing w:val="-1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 difficult</w:t>
      </w:r>
      <w:r>
        <w:rPr>
          <w:spacing w:val="-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and movements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landslides,</w:t>
      </w:r>
      <w:r>
        <w:rPr>
          <w:spacing w:val="-1"/>
        </w:rPr>
        <w:t xml:space="preserve"> </w:t>
      </w:r>
      <w:r>
        <w:t>erosion e.t.c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3"/>
        </w:tabs>
        <w:spacing w:before="1"/>
        <w:ind w:left="832" w:hanging="113"/>
        <w:rPr>
          <w:sz w:val="24"/>
        </w:rPr>
      </w:pPr>
      <w:r>
        <w:rPr>
          <w:sz w:val="24"/>
        </w:rPr>
        <w:t>Lowlands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north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avoided for</w:t>
      </w:r>
      <w:r>
        <w:rPr>
          <w:spacing w:val="-3"/>
          <w:sz w:val="24"/>
        </w:rPr>
        <w:t xml:space="preserve"> </w:t>
      </w:r>
      <w:r>
        <w:rPr>
          <w:sz w:val="24"/>
        </w:rPr>
        <w:t>settlement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fear of</w:t>
      </w:r>
      <w:r>
        <w:rPr>
          <w:spacing w:val="-3"/>
          <w:sz w:val="24"/>
        </w:rPr>
        <w:t xml:space="preserve"> </w:t>
      </w:r>
      <w:r>
        <w:rPr>
          <w:sz w:val="24"/>
        </w:rPr>
        <w:t>floods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Deep/</w:t>
      </w:r>
      <w:r>
        <w:rPr>
          <w:spacing w:val="-2"/>
          <w:sz w:val="24"/>
        </w:rPr>
        <w:t xml:space="preserve"> </w:t>
      </w:r>
      <w:r>
        <w:rPr>
          <w:sz w:val="24"/>
        </w:rPr>
        <w:t>narrow</w:t>
      </w:r>
      <w:r>
        <w:rPr>
          <w:spacing w:val="-3"/>
          <w:sz w:val="24"/>
        </w:rPr>
        <w:t xml:space="preserve"> </w:t>
      </w:r>
      <w:r>
        <w:rPr>
          <w:sz w:val="24"/>
        </w:rPr>
        <w:t>valleys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avoided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settlement</w:t>
      </w:r>
    </w:p>
    <w:p w:rsidR="00393B54" w:rsidRDefault="00574D45">
      <w:pPr>
        <w:pStyle w:val="Heading1"/>
        <w:spacing w:before="5"/>
      </w:pPr>
      <w:r>
        <w:t>Drainage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Rivers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z w:val="24"/>
        </w:rPr>
        <w:t xml:space="preserve"> steep</w:t>
      </w:r>
      <w:r>
        <w:rPr>
          <w:spacing w:val="-1"/>
          <w:sz w:val="24"/>
        </w:rPr>
        <w:t xml:space="preserve"> </w:t>
      </w:r>
      <w:r>
        <w:rPr>
          <w:sz w:val="24"/>
        </w:rPr>
        <w:t>banks are</w:t>
      </w:r>
      <w:r>
        <w:rPr>
          <w:spacing w:val="-3"/>
          <w:sz w:val="24"/>
        </w:rPr>
        <w:t xml:space="preserve"> </w:t>
      </w:r>
      <w:r>
        <w:rPr>
          <w:sz w:val="24"/>
        </w:rPr>
        <w:t>avoided for</w:t>
      </w:r>
      <w:r>
        <w:rPr>
          <w:spacing w:val="-3"/>
          <w:sz w:val="24"/>
        </w:rPr>
        <w:t xml:space="preserve"> </w:t>
      </w:r>
      <w:r>
        <w:rPr>
          <w:sz w:val="24"/>
        </w:rPr>
        <w:t>settlement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drained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settled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Poorly</w:t>
      </w:r>
      <w:r>
        <w:rPr>
          <w:spacing w:val="-9"/>
          <w:sz w:val="24"/>
        </w:rPr>
        <w:t xml:space="preserve"> </w:t>
      </w:r>
      <w:r>
        <w:rPr>
          <w:sz w:val="24"/>
        </w:rPr>
        <w:t>drained</w:t>
      </w:r>
      <w:r>
        <w:rPr>
          <w:spacing w:val="1"/>
          <w:sz w:val="24"/>
        </w:rPr>
        <w:t xml:space="preserve"> </w:t>
      </w:r>
      <w:r>
        <w:rPr>
          <w:sz w:val="24"/>
        </w:rPr>
        <w:t>areas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north are</w:t>
      </w:r>
      <w:r>
        <w:rPr>
          <w:spacing w:val="-2"/>
          <w:sz w:val="24"/>
        </w:rPr>
        <w:t xml:space="preserve"> </w:t>
      </w:r>
      <w:r>
        <w:rPr>
          <w:sz w:val="24"/>
        </w:rPr>
        <w:t>not settled</w:t>
      </w:r>
    </w:p>
    <w:p w:rsidR="00393B54" w:rsidRDefault="00574D45">
      <w:pPr>
        <w:pStyle w:val="Heading1"/>
        <w:spacing w:before="5"/>
      </w:pPr>
      <w:r>
        <w:t>Transport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right="752" w:firstLine="0"/>
        <w:rPr>
          <w:sz w:val="24"/>
        </w:rPr>
      </w:pP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of loose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roads, dry</w:t>
      </w:r>
      <w:r>
        <w:rPr>
          <w:spacing w:val="-5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roads and foot paths attract settlements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57"/>
          <w:sz w:val="24"/>
        </w:rPr>
        <w:t xml:space="preserve"> </w:t>
      </w:r>
      <w:r>
        <w:rPr>
          <w:sz w:val="24"/>
        </w:rPr>
        <w:t>movement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West,</w:t>
      </w:r>
      <w:r>
        <w:rPr>
          <w:spacing w:val="-1"/>
          <w:sz w:val="24"/>
        </w:rPr>
        <w:t xml:space="preserve"> </w:t>
      </w:r>
      <w:r>
        <w:rPr>
          <w:sz w:val="24"/>
        </w:rPr>
        <w:t>North,</w:t>
      </w:r>
      <w:r>
        <w:rPr>
          <w:spacing w:val="-1"/>
          <w:sz w:val="24"/>
        </w:rPr>
        <w:t xml:space="preserve"> </w:t>
      </w:r>
      <w:r>
        <w:rPr>
          <w:sz w:val="24"/>
        </w:rPr>
        <w:t>East e.t.c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transport routes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settled.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remoteness.</w:t>
      </w:r>
    </w:p>
    <w:p w:rsidR="00393B54" w:rsidRDefault="00574D45">
      <w:pPr>
        <w:pStyle w:val="Heading1"/>
        <w:spacing w:before="2"/>
      </w:pPr>
      <w:r>
        <w:t>Government</w:t>
      </w:r>
      <w:r>
        <w:rPr>
          <w:spacing w:val="-2"/>
        </w:rPr>
        <w:t xml:space="preserve"> </w:t>
      </w:r>
      <w:r>
        <w:t>policy</w:t>
      </w:r>
    </w:p>
    <w:p w:rsidR="00393B54" w:rsidRDefault="00574D45">
      <w:pPr>
        <w:pStyle w:val="BodyText"/>
        <w:spacing w:line="274" w:lineRule="exact"/>
      </w:pPr>
      <w:r>
        <w:t>Gazetting</w:t>
      </w:r>
      <w:r>
        <w:rPr>
          <w:spacing w:val="-4"/>
        </w:rPr>
        <w:t xml:space="preserve"> </w:t>
      </w:r>
      <w:r>
        <w:t>of Itwara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Toro</w:t>
      </w:r>
      <w:r>
        <w:rPr>
          <w:spacing w:val="-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reserves</w:t>
      </w:r>
      <w:r>
        <w:rPr>
          <w:spacing w:val="-2"/>
        </w:rPr>
        <w:t xml:space="preserve"> </w:t>
      </w:r>
      <w:r>
        <w:t>restrict/</w:t>
      </w:r>
      <w:r>
        <w:rPr>
          <w:spacing w:val="-1"/>
        </w:rPr>
        <w:t xml:space="preserve"> </w:t>
      </w:r>
      <w:r>
        <w:t>discourage</w:t>
      </w:r>
      <w:r>
        <w:rPr>
          <w:spacing w:val="-3"/>
        </w:rPr>
        <w:t xml:space="preserve"> </w:t>
      </w:r>
      <w:r>
        <w:t>settlement.</w:t>
      </w:r>
    </w:p>
    <w:p w:rsidR="00393B54" w:rsidRDefault="00574D45">
      <w:pPr>
        <w:spacing w:before="1"/>
        <w:ind w:left="720"/>
        <w:rPr>
          <w:sz w:val="24"/>
        </w:rPr>
      </w:pPr>
      <w:r>
        <w:rPr>
          <w:b/>
          <w:sz w:val="24"/>
        </w:rPr>
        <w:t>Social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services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schools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bores</w:t>
      </w:r>
      <w:r>
        <w:rPr>
          <w:spacing w:val="-1"/>
          <w:sz w:val="24"/>
        </w:rPr>
        <w:t xml:space="preserve"> </w:t>
      </w:r>
      <w:r>
        <w:rPr>
          <w:sz w:val="24"/>
        </w:rPr>
        <w:t>holes attract</w:t>
      </w:r>
      <w:r>
        <w:rPr>
          <w:spacing w:val="-2"/>
          <w:sz w:val="24"/>
        </w:rPr>
        <w:t xml:space="preserve"> </w:t>
      </w:r>
      <w:r>
        <w:rPr>
          <w:sz w:val="24"/>
        </w:rPr>
        <w:t>settlement.</w:t>
      </w:r>
    </w:p>
    <w:p w:rsidR="00393B54" w:rsidRDefault="00574D45">
      <w:pPr>
        <w:pStyle w:val="BodyText"/>
        <w:tabs>
          <w:tab w:val="left" w:leader="dot" w:pos="8032"/>
        </w:tabs>
      </w:pPr>
      <w:r>
        <w:t>Any</w:t>
      </w:r>
      <w:r>
        <w:rPr>
          <w:spacing w:val="-5"/>
        </w:rPr>
        <w:t xml:space="preserve"> </w:t>
      </w:r>
      <w:r>
        <w:t>3x2…</w:t>
      </w:r>
      <w:r>
        <w:tab/>
        <w:t>06mks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  <w:tab w:val="left" w:leader="dot" w:pos="8458"/>
        </w:tabs>
        <w:ind w:left="830"/>
        <w:rPr>
          <w:sz w:val="24"/>
        </w:rPr>
      </w:pPr>
      <w:r>
        <w:rPr>
          <w:b/>
          <w:sz w:val="24"/>
        </w:rPr>
        <w:t>Total…</w:t>
      </w:r>
      <w:r>
        <w:rPr>
          <w:b/>
          <w:sz w:val="24"/>
        </w:rPr>
        <w:tab/>
        <w:t>25</w:t>
      </w:r>
      <w:r>
        <w:rPr>
          <w:sz w:val="24"/>
        </w:rPr>
        <w:t>mks</w:t>
      </w:r>
    </w:p>
    <w:p w:rsidR="00393B54" w:rsidRDefault="00574D45">
      <w:pPr>
        <w:pStyle w:val="Heading1"/>
        <w:spacing w:before="5" w:line="240" w:lineRule="auto"/>
      </w:pPr>
      <w:r>
        <w:t>0R</w:t>
      </w:r>
    </w:p>
    <w:p w:rsidR="00393B54" w:rsidRDefault="00574D45">
      <w:pPr>
        <w:ind w:left="3456"/>
        <w:rPr>
          <w:b/>
          <w:sz w:val="24"/>
        </w:rPr>
      </w:pPr>
      <w:r>
        <w:rPr>
          <w:b/>
          <w:sz w:val="24"/>
        </w:rPr>
        <w:t>PHOTOGRAPHIC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INTERPRETATION</w:t>
      </w:r>
    </w:p>
    <w:p w:rsidR="00393B54" w:rsidRDefault="00574D45">
      <w:pPr>
        <w:pStyle w:val="Heading1"/>
        <w:spacing w:line="240" w:lineRule="auto"/>
      </w:pPr>
      <w:r>
        <w:t>A</w:t>
      </w:r>
      <w:r>
        <w:rPr>
          <w:spacing w:val="-2"/>
        </w:rPr>
        <w:t xml:space="preserve"> </w:t>
      </w:r>
      <w:r>
        <w:t>landscape</w:t>
      </w:r>
      <w:r>
        <w:rPr>
          <w:spacing w:val="-3"/>
        </w:rPr>
        <w:t xml:space="preserve"> </w:t>
      </w:r>
      <w:r>
        <w:t>sketch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photograph</w:t>
      </w:r>
      <w:r>
        <w:rPr>
          <w:spacing w:val="-2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relief regions,</w:t>
      </w:r>
      <w:r>
        <w:rPr>
          <w:spacing w:val="-2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vegetation types and settled area.</w:t>
      </w:r>
    </w:p>
    <w:p w:rsidR="00393B54" w:rsidRDefault="00574D45">
      <w:pPr>
        <w:pStyle w:val="BodyText"/>
        <w:tabs>
          <w:tab w:val="left" w:leader="dot" w:pos="7173"/>
        </w:tabs>
        <w:spacing w:line="271" w:lineRule="exact"/>
      </w:pPr>
      <w:r>
        <w:t>Marginal</w:t>
      </w:r>
      <w:r>
        <w:rPr>
          <w:spacing w:val="-2"/>
        </w:rPr>
        <w:t xml:space="preserve"> </w:t>
      </w:r>
      <w:r>
        <w:t>information…</w:t>
      </w:r>
      <w:r>
        <w:tab/>
        <w:t>03mks</w:t>
      </w:r>
    </w:p>
    <w:p w:rsidR="00393B54" w:rsidRDefault="00574D45">
      <w:pPr>
        <w:pStyle w:val="BodyText"/>
        <w:tabs>
          <w:tab w:val="left" w:leader="dot" w:pos="7352"/>
        </w:tabs>
      </w:pPr>
      <w:r>
        <w:t>Relief</w:t>
      </w:r>
      <w:r>
        <w:rPr>
          <w:spacing w:val="-2"/>
        </w:rPr>
        <w:t xml:space="preserve"> </w:t>
      </w:r>
      <w:r>
        <w:t>regions…</w:t>
      </w:r>
      <w:r>
        <w:tab/>
        <w:t>04mks</w:t>
      </w:r>
    </w:p>
    <w:p w:rsidR="00393B54" w:rsidRDefault="00574D45">
      <w:pPr>
        <w:pStyle w:val="BodyText"/>
        <w:tabs>
          <w:tab w:val="left" w:leader="dot" w:pos="7259"/>
        </w:tabs>
      </w:pPr>
      <w:r>
        <w:t>Vegetation</w:t>
      </w:r>
      <w:r>
        <w:rPr>
          <w:spacing w:val="-3"/>
        </w:rPr>
        <w:t xml:space="preserve"> </w:t>
      </w:r>
      <w:r>
        <w:t>types…</w:t>
      </w:r>
      <w:r>
        <w:tab/>
        <w:t>02mks</w:t>
      </w:r>
    </w:p>
    <w:p w:rsidR="00393B54" w:rsidRDefault="00574D45">
      <w:pPr>
        <w:pStyle w:val="BodyText"/>
        <w:tabs>
          <w:tab w:val="left" w:leader="dot" w:pos="7364"/>
        </w:tabs>
      </w:pPr>
      <w:r>
        <w:t>Settled</w:t>
      </w:r>
      <w:r>
        <w:rPr>
          <w:spacing w:val="-2"/>
        </w:rPr>
        <w:t xml:space="preserve"> </w:t>
      </w:r>
      <w:r>
        <w:t>area</w:t>
      </w:r>
      <w:r>
        <w:tab/>
        <w:t>01mk</w:t>
      </w:r>
    </w:p>
    <w:p w:rsidR="00393B54" w:rsidRDefault="00393B54">
      <w:pPr>
        <w:sectPr w:rsidR="00393B54">
          <w:type w:val="continuous"/>
          <w:pgSz w:w="12240" w:h="15840"/>
          <w:pgMar w:top="640" w:right="1680" w:bottom="280" w:left="0" w:header="720" w:footer="720" w:gutter="0"/>
          <w:cols w:space="720"/>
        </w:sectPr>
      </w:pPr>
    </w:p>
    <w:p w:rsidR="00393B54" w:rsidRDefault="00574D45">
      <w:pPr>
        <w:pStyle w:val="Heading1"/>
        <w:numPr>
          <w:ilvl w:val="0"/>
          <w:numId w:val="114"/>
        </w:numPr>
        <w:tabs>
          <w:tab w:val="left" w:pos="966"/>
        </w:tabs>
        <w:spacing w:before="5"/>
      </w:pPr>
      <w:r>
        <w:lastRenderedPageBreak/>
        <w:t>(i)</w:t>
      </w:r>
      <w:r>
        <w:rPr>
          <w:spacing w:val="-2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favored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establishment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fish ponds</w:t>
      </w:r>
    </w:p>
    <w:p w:rsidR="00393B54" w:rsidRDefault="00574D45">
      <w:pPr>
        <w:pStyle w:val="BodyText"/>
        <w:spacing w:line="274" w:lineRule="exact"/>
      </w:pPr>
      <w:r>
        <w:t>Availability</w:t>
      </w:r>
      <w:r>
        <w:rPr>
          <w:spacing w:val="-6"/>
        </w:rPr>
        <w:t xml:space="preserve"> </w:t>
      </w:r>
      <w:r>
        <w:t>of water,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habitat</w:t>
      </w:r>
      <w:r>
        <w:rPr>
          <w:spacing w:val="-1"/>
        </w:rPr>
        <w:t xml:space="preserve"> </w:t>
      </w:r>
      <w:r>
        <w:t>for fish</w:t>
      </w:r>
    </w:p>
    <w:p w:rsidR="00393B54" w:rsidRDefault="00574D45">
      <w:pPr>
        <w:pStyle w:val="BodyText"/>
        <w:ind w:right="4182"/>
      </w:pPr>
      <w:r>
        <w:t>Broad</w:t>
      </w:r>
      <w:r>
        <w:rPr>
          <w:spacing w:val="-2"/>
        </w:rPr>
        <w:t xml:space="preserve"> </w:t>
      </w:r>
      <w:r>
        <w:t>valleys/</w:t>
      </w:r>
      <w:r>
        <w:rPr>
          <w:spacing w:val="-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lying</w:t>
      </w:r>
      <w:r>
        <w:rPr>
          <w:spacing w:val="-2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Clayey</w:t>
      </w:r>
      <w:r>
        <w:rPr>
          <w:spacing w:val="-6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soil that retain water</w:t>
      </w:r>
      <w:r>
        <w:rPr>
          <w:spacing w:val="-1"/>
        </w:rPr>
        <w:t xml:space="preserve"> </w:t>
      </w:r>
      <w:r>
        <w:t>in ponds</w:t>
      </w:r>
    </w:p>
    <w:p w:rsidR="00393B54" w:rsidRDefault="00574D45">
      <w:pPr>
        <w:pStyle w:val="BodyText"/>
        <w:ind w:right="1623"/>
      </w:pPr>
      <w:r>
        <w:t>Ampl</w:t>
      </w:r>
      <w:r>
        <w:t>e rainfall to provide water due to trees and highland in the back ground</w:t>
      </w:r>
      <w:r>
        <w:rPr>
          <w:spacing w:val="1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of capital</w:t>
      </w:r>
      <w:r>
        <w:rPr>
          <w:spacing w:val="-1"/>
        </w:rPr>
        <w:t xml:space="preserve"> </w:t>
      </w:r>
      <w:r>
        <w:t>to dig</w:t>
      </w:r>
      <w:r>
        <w:rPr>
          <w:spacing w:val="-3"/>
        </w:rPr>
        <w:t xml:space="preserve"> </w:t>
      </w:r>
      <w:r>
        <w:t>ponds, fence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area and buying</w:t>
      </w:r>
      <w:r>
        <w:rPr>
          <w:spacing w:val="-2"/>
        </w:rPr>
        <w:t xml:space="preserve"> </w:t>
      </w:r>
      <w:r>
        <w:t>fish fries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e.t.c</w:t>
      </w:r>
      <w:r>
        <w:rPr>
          <w:spacing w:val="-57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of labor to construct the</w:t>
      </w:r>
      <w:r>
        <w:rPr>
          <w:spacing w:val="-1"/>
        </w:rPr>
        <w:t xml:space="preserve"> </w:t>
      </w:r>
      <w:r>
        <w:t>ponds and harvest fish</w:t>
      </w:r>
    </w:p>
    <w:p w:rsidR="00393B54" w:rsidRDefault="00574D45">
      <w:pPr>
        <w:pStyle w:val="BodyText"/>
      </w:pPr>
      <w:r>
        <w:t>Availability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market for</w:t>
      </w:r>
      <w:r>
        <w:rPr>
          <w:spacing w:val="-1"/>
        </w:rPr>
        <w:t xml:space="preserve"> </w:t>
      </w:r>
      <w:r>
        <w:t>fish</w:t>
      </w:r>
    </w:p>
    <w:p w:rsidR="00393B54" w:rsidRDefault="00574D45">
      <w:pPr>
        <w:pStyle w:val="BodyText"/>
        <w:ind w:right="1015"/>
      </w:pPr>
      <w:r>
        <w:t>Government</w:t>
      </w:r>
      <w:r>
        <w:rPr>
          <w:spacing w:val="-1"/>
        </w:rPr>
        <w:t xml:space="preserve"> </w:t>
      </w:r>
      <w:r>
        <w:t>policy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encouraging</w:t>
      </w:r>
      <w:r>
        <w:rPr>
          <w:spacing w:val="-4"/>
        </w:rPr>
        <w:t xml:space="preserve"> </w:t>
      </w:r>
      <w:r>
        <w:t>fish farming as</w:t>
      </w:r>
      <w:r>
        <w:rPr>
          <w:spacing w:val="-1"/>
        </w:rPr>
        <w:t xml:space="preserve"> </w:t>
      </w:r>
      <w:r>
        <w:t>a source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food and house</w:t>
      </w:r>
      <w:r>
        <w:rPr>
          <w:spacing w:val="-1"/>
        </w:rPr>
        <w:t xml:space="preserve"> </w:t>
      </w:r>
      <w:r>
        <w:t>hold income.</w:t>
      </w:r>
      <w:r>
        <w:rPr>
          <w:spacing w:val="-57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of land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construction of</w:t>
      </w:r>
      <w:r>
        <w:rPr>
          <w:spacing w:val="2"/>
        </w:rPr>
        <w:t xml:space="preserve"> </w:t>
      </w:r>
      <w:r>
        <w:t>ponds</w:t>
      </w:r>
    </w:p>
    <w:p w:rsidR="00393B54" w:rsidRDefault="00574D45">
      <w:pPr>
        <w:pStyle w:val="BodyText"/>
        <w:tabs>
          <w:tab w:val="left" w:leader="dot" w:pos="8152"/>
        </w:tabs>
      </w:pPr>
      <w:r>
        <w:t>Any</w:t>
      </w:r>
      <w:r>
        <w:rPr>
          <w:spacing w:val="-5"/>
        </w:rPr>
        <w:t xml:space="preserve"> </w:t>
      </w:r>
      <w:r>
        <w:t>4x2…</w:t>
      </w:r>
      <w:r>
        <w:tab/>
        <w:t>06mks</w:t>
      </w:r>
    </w:p>
    <w:p w:rsidR="00393B54" w:rsidRDefault="00574D45">
      <w:pPr>
        <w:ind w:left="720" w:right="4864"/>
        <w:rPr>
          <w:sz w:val="24"/>
        </w:rPr>
      </w:pPr>
      <w:r>
        <w:rPr>
          <w:sz w:val="24"/>
        </w:rPr>
        <w:t>(ii)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people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vital protein/ diet</w:t>
      </w:r>
    </w:p>
    <w:p w:rsidR="00393B54" w:rsidRDefault="00574D45">
      <w:pPr>
        <w:pStyle w:val="BodyText"/>
        <w:ind w:right="6033"/>
      </w:pPr>
      <w:r>
        <w:t xml:space="preserve">Provides employment to </w:t>
      </w:r>
      <w:r>
        <w:t>the population</w:t>
      </w:r>
      <w:r>
        <w:rPr>
          <w:spacing w:val="-58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income to</w:t>
      </w:r>
      <w:r>
        <w:rPr>
          <w:spacing w:val="-1"/>
        </w:rPr>
        <w:t xml:space="preserve"> </w:t>
      </w:r>
      <w:r>
        <w:t>fish</w:t>
      </w:r>
      <w:r>
        <w:rPr>
          <w:spacing w:val="2"/>
        </w:rPr>
        <w:t xml:space="preserve"> </w:t>
      </w:r>
      <w:r>
        <w:t>farmers</w:t>
      </w:r>
    </w:p>
    <w:p w:rsidR="00393B54" w:rsidRDefault="00574D45">
      <w:pPr>
        <w:pStyle w:val="BodyText"/>
        <w:spacing w:before="1"/>
        <w:ind w:right="3061"/>
      </w:pPr>
      <w:r>
        <w:t>Source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revenue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taxing</w:t>
      </w:r>
      <w:r>
        <w:rPr>
          <w:spacing w:val="-4"/>
        </w:rPr>
        <w:t xml:space="preserve"> </w:t>
      </w:r>
      <w:r>
        <w:t>fish</w:t>
      </w:r>
      <w:r>
        <w:rPr>
          <w:spacing w:val="2"/>
        </w:rPr>
        <w:t xml:space="preserve"> </w:t>
      </w:r>
      <w:r>
        <w:t>farmers’</w:t>
      </w:r>
      <w:r>
        <w:rPr>
          <w:spacing w:val="-1"/>
        </w:rPr>
        <w:t xml:space="preserve"> </w:t>
      </w:r>
      <w:r>
        <w:t>e.t.c</w:t>
      </w:r>
      <w:r>
        <w:rPr>
          <w:spacing w:val="-57"/>
        </w:rPr>
        <w:t xml:space="preserve"> </w:t>
      </w:r>
      <w:r>
        <w:t>Promotes</w:t>
      </w:r>
      <w:r>
        <w:rPr>
          <w:spacing w:val="-1"/>
        </w:rPr>
        <w:t xml:space="preserve"> </w:t>
      </w:r>
      <w:r>
        <w:t>sustainable management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</w:p>
    <w:p w:rsidR="00393B54" w:rsidRDefault="00574D45">
      <w:pPr>
        <w:pStyle w:val="BodyText"/>
        <w:ind w:right="5517"/>
      </w:pPr>
      <w:r>
        <w:t>Demonstration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modernization</w:t>
      </w:r>
      <w:r>
        <w:rPr>
          <w:spacing w:val="-5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and research purposes</w:t>
      </w:r>
    </w:p>
    <w:p w:rsidR="00393B54" w:rsidRDefault="00574D45">
      <w:pPr>
        <w:pStyle w:val="BodyText"/>
        <w:ind w:right="6300"/>
      </w:pPr>
      <w:r>
        <w:t>Source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purposes</w:t>
      </w:r>
      <w:r>
        <w:rPr>
          <w:spacing w:val="-57"/>
        </w:rPr>
        <w:t xml:space="preserve"> </w:t>
      </w:r>
      <w:r>
        <w:t>Tourism</w:t>
      </w:r>
      <w:r>
        <w:rPr>
          <w:spacing w:val="-1"/>
        </w:rPr>
        <w:t xml:space="preserve"> </w:t>
      </w:r>
      <w:r>
        <w:t>e.t.c</w:t>
      </w:r>
    </w:p>
    <w:p w:rsidR="00393B54" w:rsidRDefault="00574D45">
      <w:pPr>
        <w:pStyle w:val="BodyText"/>
        <w:tabs>
          <w:tab w:val="left" w:leader="dot" w:pos="7852"/>
        </w:tabs>
      </w:pPr>
      <w:r>
        <w:t>Any</w:t>
      </w:r>
      <w:r>
        <w:rPr>
          <w:spacing w:val="-5"/>
        </w:rPr>
        <w:t xml:space="preserve"> </w:t>
      </w:r>
      <w:r>
        <w:t>3x2…</w:t>
      </w:r>
      <w:r>
        <w:tab/>
        <w:t>06mks</w:t>
      </w:r>
    </w:p>
    <w:p w:rsidR="00393B54" w:rsidRDefault="00574D45">
      <w:pPr>
        <w:pStyle w:val="Heading1"/>
        <w:numPr>
          <w:ilvl w:val="0"/>
          <w:numId w:val="114"/>
        </w:numPr>
        <w:tabs>
          <w:tab w:val="left" w:pos="995"/>
        </w:tabs>
        <w:spacing w:before="5"/>
        <w:ind w:left="994" w:hanging="275"/>
      </w:pPr>
      <w:r>
        <w:t>Area</w:t>
      </w:r>
      <w:r>
        <w:rPr>
          <w:spacing w:val="-2"/>
        </w:rPr>
        <w:t xml:space="preserve"> </w:t>
      </w:r>
      <w:r>
        <w:t>in East</w:t>
      </w:r>
      <w:r>
        <w:rPr>
          <w:spacing w:val="-1"/>
        </w:rPr>
        <w:t xml:space="preserve"> </w:t>
      </w:r>
      <w:r>
        <w:t>Africa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photograph</w:t>
      </w:r>
      <w:r>
        <w:rPr>
          <w:spacing w:val="-1"/>
        </w:rPr>
        <w:t xml:space="preserve"> </w:t>
      </w:r>
      <w:r>
        <w:t>could 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taken;</w:t>
      </w:r>
    </w:p>
    <w:p w:rsidR="00393B54" w:rsidRDefault="00574D45">
      <w:pPr>
        <w:pStyle w:val="BodyText"/>
        <w:spacing w:line="274" w:lineRule="exact"/>
      </w:pPr>
      <w:r>
        <w:t>Area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mountainous/ hilly</w:t>
      </w:r>
    </w:p>
    <w:p w:rsidR="00393B54" w:rsidRDefault="00574D45">
      <w:pPr>
        <w:pStyle w:val="BodyText"/>
        <w:ind w:right="2591"/>
      </w:pP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broad</w:t>
      </w:r>
      <w:r>
        <w:rPr>
          <w:spacing w:val="-1"/>
        </w:rPr>
        <w:t xml:space="preserve"> </w:t>
      </w:r>
      <w:r>
        <w:t>valleys occupied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wet</w:t>
      </w:r>
      <w:r>
        <w:rPr>
          <w:spacing w:val="-1"/>
        </w:rPr>
        <w:t xml:space="preserve"> </w:t>
      </w:r>
      <w:r>
        <w:t>lands and</w:t>
      </w:r>
      <w:r>
        <w:rPr>
          <w:spacing w:val="-1"/>
        </w:rPr>
        <w:t xml:space="preserve"> </w:t>
      </w:r>
      <w:r>
        <w:t>tall</w:t>
      </w:r>
      <w:r>
        <w:rPr>
          <w:spacing w:val="-1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example;</w:t>
      </w:r>
      <w:r>
        <w:rPr>
          <w:spacing w:val="-57"/>
        </w:rPr>
        <w:t xml:space="preserve"> </w:t>
      </w:r>
      <w:r>
        <w:t>Kigezi</w:t>
      </w:r>
      <w:r>
        <w:rPr>
          <w:spacing w:val="-1"/>
        </w:rPr>
        <w:t xml:space="preserve"> </w:t>
      </w:r>
      <w:r>
        <w:t>highlands</w:t>
      </w:r>
    </w:p>
    <w:p w:rsidR="00393B54" w:rsidRDefault="00574D45">
      <w:pPr>
        <w:pStyle w:val="BodyText"/>
        <w:ind w:right="5898"/>
      </w:pPr>
      <w:r>
        <w:t>Ntungamo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south</w:t>
      </w:r>
      <w:r>
        <w:rPr>
          <w:spacing w:val="-2"/>
        </w:rPr>
        <w:t xml:space="preserve"> </w:t>
      </w:r>
      <w:r>
        <w:t>western</w:t>
      </w:r>
      <w:r>
        <w:rPr>
          <w:spacing w:val="-4"/>
        </w:rPr>
        <w:t xml:space="preserve"> </w:t>
      </w:r>
      <w:r>
        <w:t>Uganda</w:t>
      </w:r>
      <w:r>
        <w:rPr>
          <w:spacing w:val="-57"/>
        </w:rPr>
        <w:t xml:space="preserve"> </w:t>
      </w:r>
      <w:r>
        <w:t>Mbale</w:t>
      </w:r>
      <w:r>
        <w:rPr>
          <w:spacing w:val="-3"/>
        </w:rPr>
        <w:t xml:space="preserve"> </w:t>
      </w:r>
      <w:r>
        <w:t>district eastern</w:t>
      </w:r>
      <w:r>
        <w:rPr>
          <w:spacing w:val="2"/>
        </w:rPr>
        <w:t xml:space="preserve"> </w:t>
      </w:r>
      <w:r>
        <w:t>Uganda</w:t>
      </w:r>
    </w:p>
    <w:p w:rsidR="00393B54" w:rsidRDefault="00574D45">
      <w:pPr>
        <w:pStyle w:val="BodyText"/>
      </w:pPr>
      <w:r>
        <w:t>Eldoret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Kenya</w:t>
      </w:r>
    </w:p>
    <w:p w:rsidR="00393B54" w:rsidRDefault="00574D45">
      <w:pPr>
        <w:pStyle w:val="BodyText"/>
        <w:tabs>
          <w:tab w:val="left" w:leader="dot" w:pos="8212"/>
        </w:tabs>
        <w:ind w:right="1799"/>
      </w:pPr>
      <w:r>
        <w:t xml:space="preserve">Arusha               </w:t>
      </w:r>
      <w:r>
        <w:rPr>
          <w:spacing w:val="1"/>
        </w:rPr>
        <w:t xml:space="preserve"> </w:t>
      </w:r>
      <w:r>
        <w:t>in                 Tanzania                 (chagga                 area.)</w:t>
      </w:r>
      <w:r>
        <w:rPr>
          <w:spacing w:val="1"/>
        </w:rPr>
        <w:t xml:space="preserve"> </w:t>
      </w:r>
      <w:r>
        <w:t>Any1x1…</w:t>
      </w:r>
      <w:r>
        <w:tab/>
      </w:r>
      <w:r>
        <w:rPr>
          <w:spacing w:val="-2"/>
        </w:rPr>
        <w:t>01mk</w:t>
      </w:r>
    </w:p>
    <w:p w:rsidR="00393B54" w:rsidRDefault="00574D45">
      <w:pPr>
        <w:pStyle w:val="Heading1"/>
        <w:tabs>
          <w:tab w:val="left" w:leader="dot" w:pos="7986"/>
        </w:tabs>
        <w:spacing w:before="5" w:line="240" w:lineRule="auto"/>
      </w:pPr>
      <w:r>
        <w:t>Total…</w:t>
      </w:r>
      <w:r>
        <w:tab/>
        <w:t>25mks</w:t>
      </w:r>
    </w:p>
    <w:p w:rsidR="00393B54" w:rsidRDefault="00574D45">
      <w:pPr>
        <w:spacing w:line="274" w:lineRule="exact"/>
        <w:ind w:left="3901"/>
        <w:rPr>
          <w:b/>
          <w:sz w:val="24"/>
        </w:rPr>
      </w:pPr>
      <w:r>
        <w:rPr>
          <w:b/>
          <w:sz w:val="24"/>
        </w:rPr>
        <w:t>KIGOROBYA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EXTRACT</w:t>
      </w:r>
    </w:p>
    <w:p w:rsidR="00393B54" w:rsidRDefault="00574D45">
      <w:pPr>
        <w:pStyle w:val="BodyText"/>
        <w:tabs>
          <w:tab w:val="left" w:leader="dot" w:pos="7896"/>
        </w:tabs>
        <w:spacing w:line="274" w:lineRule="exact"/>
      </w:pP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a)</w:t>
      </w:r>
      <w:r>
        <w:rPr>
          <w:b/>
          <w:spacing w:val="-2"/>
        </w:rPr>
        <w:t xml:space="preserve"> </w:t>
      </w:r>
      <w:r>
        <w:t>(i)</w:t>
      </w:r>
      <w:r>
        <w:rPr>
          <w:spacing w:val="53"/>
        </w:rPr>
        <w:t xml:space="preserve"> </w:t>
      </w:r>
      <w:r>
        <w:t>the grid reference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bore</w:t>
      </w:r>
      <w:r>
        <w:rPr>
          <w:spacing w:val="-3"/>
        </w:rPr>
        <w:t xml:space="preserve"> </w:t>
      </w:r>
      <w:r>
        <w:t>hole</w:t>
      </w:r>
      <w:r>
        <w:rPr>
          <w:spacing w:val="-1"/>
        </w:rPr>
        <w:t xml:space="preserve"> </w:t>
      </w:r>
      <w:r>
        <w:t>at kiryawanga</w:t>
      </w:r>
      <w:r>
        <w:rPr>
          <w:spacing w:val="-2"/>
        </w:rPr>
        <w:t xml:space="preserve"> </w:t>
      </w:r>
      <w:r>
        <w:t>is 144838…</w:t>
      </w:r>
      <w:r>
        <w:tab/>
        <w:t>01mk</w:t>
      </w:r>
    </w:p>
    <w:p w:rsidR="00393B54" w:rsidRDefault="00574D45">
      <w:pPr>
        <w:pStyle w:val="BodyText"/>
      </w:pPr>
      <w:r>
        <w:t>(ii)</w:t>
      </w:r>
      <w:r>
        <w:rPr>
          <w:spacing w:val="-1"/>
        </w:rPr>
        <w:t xml:space="preserve"> </w:t>
      </w:r>
      <w:r>
        <w:t>Drainage</w:t>
      </w:r>
      <w:r>
        <w:rPr>
          <w:spacing w:val="-2"/>
        </w:rPr>
        <w:t xml:space="preserve"> </w:t>
      </w:r>
      <w:r>
        <w:t>feature at</w:t>
      </w:r>
      <w:r>
        <w:rPr>
          <w:spacing w:val="-1"/>
        </w:rPr>
        <w:t xml:space="preserve"> </w:t>
      </w:r>
      <w:r>
        <w:t>grid reference</w:t>
      </w:r>
      <w:r>
        <w:rPr>
          <w:spacing w:val="-2"/>
        </w:rPr>
        <w:t xml:space="preserve"> </w:t>
      </w:r>
      <w:r>
        <w:t>289684 is</w:t>
      </w:r>
      <w:r>
        <w:rPr>
          <w:spacing w:val="-1"/>
        </w:rPr>
        <w:t xml:space="preserve"> </w:t>
      </w:r>
      <w:r>
        <w:t>river</w:t>
      </w:r>
      <w:r>
        <w:rPr>
          <w:spacing w:val="-2"/>
        </w:rPr>
        <w:t xml:space="preserve"> </w:t>
      </w:r>
      <w:r>
        <w:t>confluence/</w:t>
      </w:r>
      <w:r>
        <w:rPr>
          <w:spacing w:val="-1"/>
        </w:rPr>
        <w:t xml:space="preserve"> </w:t>
      </w:r>
      <w:r>
        <w:t>river……01mk</w:t>
      </w:r>
    </w:p>
    <w:p w:rsidR="00393B54" w:rsidRDefault="00574D45">
      <w:pPr>
        <w:pStyle w:val="ListParagraph"/>
        <w:numPr>
          <w:ilvl w:val="0"/>
          <w:numId w:val="115"/>
        </w:numPr>
        <w:tabs>
          <w:tab w:val="left" w:pos="1054"/>
          <w:tab w:val="left" w:leader="dot" w:pos="6604"/>
        </w:tabs>
        <w:ind w:right="979" w:firstLine="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dry</w:t>
      </w:r>
      <w:r>
        <w:rPr>
          <w:spacing w:val="-4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road</w:t>
      </w:r>
      <w:r>
        <w:rPr>
          <w:spacing w:val="-1"/>
          <w:sz w:val="24"/>
        </w:rPr>
        <w:t xml:space="preserve"> </w:t>
      </w:r>
      <w:r>
        <w:rPr>
          <w:sz w:val="24"/>
        </w:rPr>
        <w:t>from kitoba</w:t>
      </w:r>
      <w:r>
        <w:rPr>
          <w:spacing w:val="-1"/>
          <w:sz w:val="24"/>
        </w:rPr>
        <w:t xml:space="preserve"> </w:t>
      </w:r>
      <w:r>
        <w:rPr>
          <w:sz w:val="24"/>
        </w:rPr>
        <w:t>T.C</w:t>
      </w:r>
      <w:r>
        <w:rPr>
          <w:spacing w:val="-1"/>
          <w:sz w:val="24"/>
        </w:rPr>
        <w:t xml:space="preserve"> </w:t>
      </w:r>
      <w:r>
        <w:rPr>
          <w:sz w:val="24"/>
        </w:rPr>
        <w:t>road</w:t>
      </w:r>
      <w:r>
        <w:rPr>
          <w:spacing w:val="-1"/>
          <w:sz w:val="24"/>
        </w:rPr>
        <w:t xml:space="preserve"> </w:t>
      </w:r>
      <w:r>
        <w:rPr>
          <w:sz w:val="24"/>
        </w:rPr>
        <w:t>junction</w:t>
      </w:r>
      <w:r>
        <w:rPr>
          <w:spacing w:val="-1"/>
          <w:sz w:val="24"/>
        </w:rPr>
        <w:t xml:space="preserve"> </w:t>
      </w:r>
      <w:r>
        <w:rPr>
          <w:sz w:val="24"/>
        </w:rPr>
        <w:t>(Grid reference</w:t>
      </w:r>
      <w:r>
        <w:rPr>
          <w:spacing w:val="-57"/>
          <w:sz w:val="24"/>
        </w:rPr>
        <w:t xml:space="preserve"> </w:t>
      </w:r>
      <w:r>
        <w:rPr>
          <w:sz w:val="24"/>
        </w:rPr>
        <w:t>212686)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21km.</w:t>
      </w:r>
      <w:r>
        <w:rPr>
          <w:spacing w:val="-1"/>
          <w:sz w:val="24"/>
        </w:rPr>
        <w:t xml:space="preserve"> </w:t>
      </w:r>
      <w:r>
        <w:rPr>
          <w:sz w:val="24"/>
        </w:rPr>
        <w:t>accept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19-------------23km…</w:t>
      </w:r>
      <w:r>
        <w:rPr>
          <w:sz w:val="24"/>
        </w:rPr>
        <w:tab/>
        <w:t>02km</w:t>
      </w:r>
    </w:p>
    <w:p w:rsidR="00393B54" w:rsidRDefault="00574D45">
      <w:pPr>
        <w:pStyle w:val="ListParagraph"/>
        <w:numPr>
          <w:ilvl w:val="0"/>
          <w:numId w:val="115"/>
        </w:numPr>
        <w:tabs>
          <w:tab w:val="left" w:pos="965"/>
        </w:tabs>
        <w:ind w:right="223" w:firstLine="0"/>
        <w:rPr>
          <w:sz w:val="24"/>
        </w:rPr>
      </w:pPr>
      <w:r>
        <w:rPr>
          <w:sz w:val="24"/>
        </w:rPr>
        <w:t>A cross section of kigorobya along Northing 67 between Easting 17 and 25 showing physical and</w:t>
      </w:r>
      <w:r>
        <w:rPr>
          <w:spacing w:val="-57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:rsidR="00393B54" w:rsidRDefault="00574D45">
      <w:pPr>
        <w:pStyle w:val="BodyText"/>
        <w:spacing w:before="1"/>
      </w:pPr>
      <w:r>
        <w:t>Diagram</w:t>
      </w:r>
    </w:p>
    <w:p w:rsidR="00393B54" w:rsidRDefault="00574D45">
      <w:pPr>
        <w:pStyle w:val="BodyText"/>
        <w:tabs>
          <w:tab w:val="left" w:leader="dot" w:pos="4893"/>
        </w:tabs>
        <w:ind w:right="5117"/>
      </w:pPr>
      <w:r>
        <w:t>Marginal                                      information</w:t>
      </w:r>
      <w:r>
        <w:rPr>
          <w:spacing w:val="1"/>
        </w:rPr>
        <w:t xml:space="preserve"> </w:t>
      </w:r>
      <w:r>
        <w:t>Title</w:t>
      </w:r>
      <w:r>
        <w:tab/>
      </w:r>
      <w:r>
        <w:rPr>
          <w:spacing w:val="-2"/>
        </w:rPr>
        <w:t>01mk</w:t>
      </w:r>
    </w:p>
    <w:p w:rsidR="00393B54" w:rsidRDefault="00574D45">
      <w:pPr>
        <w:pStyle w:val="BodyText"/>
        <w:tabs>
          <w:tab w:val="left" w:leader="dot" w:pos="4852"/>
        </w:tabs>
      </w:pPr>
      <w:r>
        <w:t>Vertical</w:t>
      </w:r>
      <w:r>
        <w:rPr>
          <w:spacing w:val="-2"/>
        </w:rPr>
        <w:t xml:space="preserve"> </w:t>
      </w:r>
      <w:r>
        <w:t>scale…</w:t>
      </w:r>
      <w:r>
        <w:tab/>
        <w:t>01mk</w:t>
      </w:r>
    </w:p>
    <w:p w:rsidR="00393B54" w:rsidRDefault="00574D45">
      <w:pPr>
        <w:pStyle w:val="BodyText"/>
        <w:tabs>
          <w:tab w:val="left" w:leader="dot" w:pos="4751"/>
        </w:tabs>
      </w:pPr>
      <w:r>
        <w:t>Horizontal</w:t>
      </w:r>
      <w:r>
        <w:rPr>
          <w:spacing w:val="-2"/>
        </w:rPr>
        <w:t xml:space="preserve"> </w:t>
      </w:r>
      <w:r>
        <w:t>distance</w:t>
      </w:r>
      <w:r>
        <w:tab/>
      </w:r>
      <w:r>
        <w:t>01mk</w:t>
      </w:r>
    </w:p>
    <w:p w:rsidR="00393B54" w:rsidRDefault="00574D45">
      <w:pPr>
        <w:pStyle w:val="BodyText"/>
        <w:tabs>
          <w:tab w:val="left" w:leader="dot" w:pos="4806"/>
        </w:tabs>
      </w:pPr>
      <w:r>
        <w:t>Shading</w:t>
      </w:r>
      <w:r>
        <w:tab/>
        <w:t>01mk</w:t>
      </w:r>
    </w:p>
    <w:p w:rsidR="00393B54" w:rsidRDefault="00574D45">
      <w:pPr>
        <w:pStyle w:val="BodyText"/>
        <w:tabs>
          <w:tab w:val="left" w:leader="dot" w:pos="4774"/>
        </w:tabs>
      </w:pPr>
      <w:r>
        <w:t>Features…</w:t>
      </w:r>
      <w:r>
        <w:tab/>
        <w:t>07mks</w:t>
      </w:r>
    </w:p>
    <w:p w:rsidR="00393B54" w:rsidRDefault="00574D45">
      <w:pPr>
        <w:pStyle w:val="Heading1"/>
        <w:numPr>
          <w:ilvl w:val="0"/>
          <w:numId w:val="115"/>
        </w:numPr>
        <w:tabs>
          <w:tab w:val="left" w:pos="994"/>
        </w:tabs>
        <w:spacing w:line="240" w:lineRule="auto"/>
        <w:ind w:left="993" w:hanging="274"/>
      </w:pPr>
      <w:r>
        <w:rPr>
          <w:b w:val="0"/>
        </w:rPr>
        <w:t>(i)</w:t>
      </w:r>
      <w:r>
        <w:rPr>
          <w:b w:val="0"/>
          <w:spacing w:val="-3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relief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is 4750</w:t>
      </w:r>
      <w:r>
        <w:rPr>
          <w:spacing w:val="-1"/>
          <w:sz w:val="24"/>
        </w:rPr>
        <w:t xml:space="preserve"> </w:t>
      </w:r>
      <w:r>
        <w:rPr>
          <w:sz w:val="24"/>
        </w:rPr>
        <w:t>ft above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level t</w:t>
      </w:r>
      <w:r>
        <w:rPr>
          <w:spacing w:val="-1"/>
          <w:sz w:val="24"/>
        </w:rPr>
        <w:t xml:space="preserve"> </w:t>
      </w:r>
      <w:r>
        <w:rPr>
          <w:sz w:val="24"/>
        </w:rPr>
        <w:t>Rwensoga</w:t>
      </w:r>
      <w:r>
        <w:rPr>
          <w:spacing w:val="-1"/>
          <w:sz w:val="24"/>
        </w:rPr>
        <w:t xml:space="preserve"> </w:t>
      </w:r>
      <w:r>
        <w:rPr>
          <w:sz w:val="24"/>
        </w:rPr>
        <w:t>hill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3"/>
        </w:tabs>
        <w:ind w:left="832" w:hanging="113"/>
        <w:rPr>
          <w:sz w:val="24"/>
        </w:rPr>
      </w:pP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3300</w:t>
      </w:r>
      <w:r>
        <w:rPr>
          <w:spacing w:val="-1"/>
          <w:sz w:val="24"/>
        </w:rPr>
        <w:t xml:space="preserve"> </w:t>
      </w:r>
      <w:r>
        <w:rPr>
          <w:sz w:val="24"/>
        </w:rPr>
        <w:t>ft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-1"/>
          <w:sz w:val="24"/>
        </w:rPr>
        <w:t xml:space="preserve"> </w:t>
      </w:r>
      <w:r>
        <w:rPr>
          <w:sz w:val="24"/>
        </w:rPr>
        <w:t>West</w:t>
      </w:r>
    </w:p>
    <w:p w:rsidR="00393B54" w:rsidRDefault="00393B54">
      <w:pPr>
        <w:rPr>
          <w:sz w:val="24"/>
        </w:rPr>
        <w:sectPr w:rsidR="00393B54">
          <w:headerReference w:type="default" r:id="rId361"/>
          <w:footerReference w:type="default" r:id="rId362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lastRenderedPageBreak/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numerous</w:t>
      </w:r>
      <w:r>
        <w:rPr>
          <w:spacing w:val="-1"/>
          <w:sz w:val="24"/>
        </w:rPr>
        <w:t xml:space="preserve"> </w:t>
      </w:r>
      <w:r>
        <w:rPr>
          <w:sz w:val="24"/>
        </w:rPr>
        <w:t>conical</w:t>
      </w:r>
      <w:r>
        <w:rPr>
          <w:spacing w:val="-1"/>
          <w:sz w:val="24"/>
        </w:rPr>
        <w:t xml:space="preserve"> </w:t>
      </w:r>
      <w:r>
        <w:rPr>
          <w:sz w:val="24"/>
        </w:rPr>
        <w:t>hills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mbiwe,</w:t>
      </w:r>
      <w:r>
        <w:rPr>
          <w:spacing w:val="-1"/>
          <w:sz w:val="24"/>
        </w:rPr>
        <w:t xml:space="preserve"> </w:t>
      </w:r>
      <w:r>
        <w:rPr>
          <w:sz w:val="24"/>
        </w:rPr>
        <w:t>kaburungi,</w:t>
      </w:r>
      <w:r>
        <w:rPr>
          <w:spacing w:val="-1"/>
          <w:sz w:val="24"/>
        </w:rPr>
        <w:t xml:space="preserve"> </w:t>
      </w:r>
      <w:r>
        <w:rPr>
          <w:sz w:val="24"/>
        </w:rPr>
        <w:t>kibegenya e.t.c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ridges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kitoba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Ridges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steep</w:t>
      </w:r>
      <w:r>
        <w:rPr>
          <w:spacing w:val="-1"/>
          <w:sz w:val="24"/>
        </w:rPr>
        <w:t xml:space="preserve"> </w:t>
      </w:r>
      <w:r>
        <w:rPr>
          <w:sz w:val="24"/>
        </w:rPr>
        <w:t>slopes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numerous </w:t>
      </w:r>
      <w:r>
        <w:rPr>
          <w:sz w:val="24"/>
        </w:rPr>
        <w:t>narrow</w:t>
      </w:r>
      <w:r>
        <w:rPr>
          <w:spacing w:val="-3"/>
          <w:sz w:val="24"/>
        </w:rPr>
        <w:t xml:space="preserve"> </w:t>
      </w:r>
      <w:r>
        <w:rPr>
          <w:sz w:val="24"/>
        </w:rPr>
        <w:t>valleys in the</w:t>
      </w:r>
      <w:r>
        <w:rPr>
          <w:spacing w:val="-2"/>
          <w:sz w:val="24"/>
        </w:rPr>
        <w:t xml:space="preserve"> </w:t>
      </w:r>
      <w:r>
        <w:rPr>
          <w:sz w:val="24"/>
        </w:rPr>
        <w:t>south-</w:t>
      </w:r>
      <w:r>
        <w:rPr>
          <w:spacing w:val="1"/>
          <w:sz w:val="24"/>
        </w:rPr>
        <w:t xml:space="preserve"> </w:t>
      </w:r>
      <w:r>
        <w:rPr>
          <w:sz w:val="24"/>
        </w:rPr>
        <w:t>East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Broad</w:t>
      </w:r>
      <w:r>
        <w:rPr>
          <w:spacing w:val="-2"/>
          <w:sz w:val="24"/>
        </w:rPr>
        <w:t xml:space="preserve"> </w:t>
      </w:r>
      <w:r>
        <w:rPr>
          <w:sz w:val="24"/>
        </w:rPr>
        <w:t>valleys exist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waki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Dissected</w:t>
      </w:r>
      <w:r>
        <w:rPr>
          <w:spacing w:val="-1"/>
          <w:sz w:val="24"/>
        </w:rPr>
        <w:t xml:space="preserve"> </w:t>
      </w:r>
      <w:r>
        <w:rPr>
          <w:sz w:val="24"/>
        </w:rPr>
        <w:t>plateau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west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west</w:t>
      </w:r>
      <w:r>
        <w:rPr>
          <w:spacing w:val="-1"/>
          <w:sz w:val="24"/>
        </w:rPr>
        <w:t xml:space="preserve"> </w:t>
      </w:r>
      <w:r>
        <w:rPr>
          <w:sz w:val="24"/>
        </w:rPr>
        <w:t>have gentle</w:t>
      </w:r>
      <w:r>
        <w:rPr>
          <w:spacing w:val="-2"/>
          <w:sz w:val="24"/>
        </w:rPr>
        <w:t xml:space="preserve"> </w:t>
      </w:r>
      <w:r>
        <w:rPr>
          <w:sz w:val="24"/>
        </w:rPr>
        <w:t>slopes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spurs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Saddles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cols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upland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Uplands/</w:t>
      </w:r>
      <w:r>
        <w:rPr>
          <w:spacing w:val="-1"/>
          <w:sz w:val="24"/>
        </w:rPr>
        <w:t xml:space="preserve"> </w:t>
      </w:r>
      <w:r>
        <w:rPr>
          <w:sz w:val="24"/>
        </w:rPr>
        <w:t>hilly</w:t>
      </w:r>
      <w:r>
        <w:rPr>
          <w:spacing w:val="-6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slopes to the</w:t>
      </w:r>
      <w:r>
        <w:rPr>
          <w:spacing w:val="-1"/>
          <w:sz w:val="24"/>
        </w:rPr>
        <w:t xml:space="preserve"> </w:t>
      </w:r>
      <w:r>
        <w:rPr>
          <w:sz w:val="24"/>
        </w:rPr>
        <w:t>North West/ West</w:t>
      </w:r>
    </w:p>
    <w:p w:rsidR="00393B54" w:rsidRDefault="00574D45">
      <w:pPr>
        <w:pStyle w:val="ListParagraph"/>
        <w:numPr>
          <w:ilvl w:val="0"/>
          <w:numId w:val="103"/>
        </w:numPr>
        <w:tabs>
          <w:tab w:val="left" w:pos="831"/>
        </w:tabs>
        <w:ind w:left="83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South</w:t>
      </w:r>
      <w:r>
        <w:rPr>
          <w:spacing w:val="-1"/>
          <w:sz w:val="24"/>
        </w:rPr>
        <w:t xml:space="preserve"> </w:t>
      </w:r>
      <w:r>
        <w:rPr>
          <w:sz w:val="24"/>
        </w:rPr>
        <w:t>Western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is higher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North</w:t>
      </w:r>
      <w:r>
        <w:rPr>
          <w:spacing w:val="1"/>
          <w:sz w:val="24"/>
        </w:rPr>
        <w:t xml:space="preserve"> </w:t>
      </w:r>
      <w:r>
        <w:rPr>
          <w:sz w:val="24"/>
        </w:rPr>
        <w:t>West.</w:t>
      </w:r>
    </w:p>
    <w:p w:rsidR="00393B54" w:rsidRDefault="00574D45">
      <w:pPr>
        <w:pStyle w:val="BodyText"/>
        <w:tabs>
          <w:tab w:val="left" w:leader="dot" w:pos="8033"/>
        </w:tabs>
      </w:pPr>
      <w:r>
        <w:t>Any</w:t>
      </w:r>
      <w:r>
        <w:rPr>
          <w:spacing w:val="-5"/>
        </w:rPr>
        <w:t xml:space="preserve"> </w:t>
      </w:r>
      <w:r>
        <w:t>4x1…</w:t>
      </w:r>
      <w:r>
        <w:tab/>
        <w:t>04mks</w:t>
      </w:r>
    </w:p>
    <w:p w:rsidR="00393B54" w:rsidRDefault="00574D45">
      <w:pPr>
        <w:pStyle w:val="BodyText"/>
        <w:ind w:right="4421"/>
      </w:pPr>
      <w:r>
        <w:t>(ii) Gentle slope for example around kitoba are settled</w:t>
      </w:r>
      <w:r>
        <w:rPr>
          <w:spacing w:val="1"/>
        </w:rPr>
        <w:t xml:space="preserve"> </w:t>
      </w:r>
      <w:r>
        <w:t>Gentle slopes have been used for road construction</w:t>
      </w:r>
      <w:r>
        <w:rPr>
          <w:spacing w:val="1"/>
        </w:rPr>
        <w:t xml:space="preserve"> </w:t>
      </w:r>
      <w:r>
        <w:t>Steep slopes around kayanja have been used for fo</w:t>
      </w:r>
      <w:r>
        <w:t>restry</w:t>
      </w:r>
      <w:r>
        <w:rPr>
          <w:spacing w:val="-57"/>
        </w:rPr>
        <w:t xml:space="preserve"> </w:t>
      </w:r>
      <w:r>
        <w:t>Gentle slopes to the north have been used for forestry</w:t>
      </w:r>
      <w:r>
        <w:rPr>
          <w:spacing w:val="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plantations are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gentle</w:t>
      </w:r>
      <w:r>
        <w:rPr>
          <w:spacing w:val="-1"/>
        </w:rPr>
        <w:t xml:space="preserve"> </w:t>
      </w:r>
      <w:r>
        <w:t>slopes</w:t>
      </w:r>
    </w:p>
    <w:p w:rsidR="00393B54" w:rsidRDefault="00574D45">
      <w:pPr>
        <w:pStyle w:val="BodyText"/>
        <w:spacing w:before="1"/>
        <w:ind w:right="5089"/>
      </w:pPr>
      <w:r>
        <w:t>County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boundaries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valleys</w:t>
      </w:r>
      <w:r>
        <w:rPr>
          <w:spacing w:val="-57"/>
        </w:rPr>
        <w:t xml:space="preserve"> </w:t>
      </w:r>
      <w:r>
        <w:t>Bore</w:t>
      </w:r>
      <w:r>
        <w:rPr>
          <w:spacing w:val="-2"/>
        </w:rPr>
        <w:t xml:space="preserve"> </w:t>
      </w:r>
      <w:r>
        <w:t>holes are</w:t>
      </w:r>
      <w:r>
        <w:rPr>
          <w:spacing w:val="-1"/>
        </w:rPr>
        <w:t xml:space="preserve"> </w:t>
      </w:r>
      <w:r>
        <w:t>in gentle slopes.</w:t>
      </w:r>
    </w:p>
    <w:p w:rsidR="00393B54" w:rsidRDefault="00574D45">
      <w:pPr>
        <w:pStyle w:val="Heading1"/>
        <w:spacing w:before="5"/>
      </w:pPr>
      <w:r>
        <w:t>N.b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how land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influence.</w:t>
      </w:r>
    </w:p>
    <w:p w:rsidR="00393B54" w:rsidRDefault="00574D45">
      <w:pPr>
        <w:pStyle w:val="BodyText"/>
        <w:tabs>
          <w:tab w:val="left" w:leader="dot" w:pos="7852"/>
        </w:tabs>
        <w:spacing w:line="274" w:lineRule="exact"/>
      </w:pPr>
      <w:r>
        <w:t>Any</w:t>
      </w:r>
      <w:r>
        <w:rPr>
          <w:spacing w:val="-5"/>
        </w:rPr>
        <w:t xml:space="preserve"> </w:t>
      </w:r>
      <w:r>
        <w:t>3x2…</w:t>
      </w:r>
      <w:r>
        <w:tab/>
        <w:t>06mks</w:t>
      </w:r>
    </w:p>
    <w:p w:rsidR="00393B54" w:rsidRDefault="00574D45">
      <w:pPr>
        <w:pStyle w:val="Heading1"/>
        <w:tabs>
          <w:tab w:val="left" w:leader="dot" w:pos="7986"/>
        </w:tabs>
        <w:spacing w:before="5" w:line="240" w:lineRule="auto"/>
      </w:pPr>
      <w:r>
        <w:t>Total…</w:t>
      </w:r>
      <w:r>
        <w:tab/>
        <w:t>25mks</w:t>
      </w:r>
    </w:p>
    <w:p w:rsidR="00393B54" w:rsidRDefault="00574D45">
      <w:pPr>
        <w:ind w:left="720"/>
        <w:rPr>
          <w:b/>
          <w:sz w:val="24"/>
        </w:rPr>
      </w:pPr>
      <w:r>
        <w:rPr>
          <w:b/>
          <w:sz w:val="24"/>
        </w:rPr>
        <w:t>0r</w:t>
      </w:r>
    </w:p>
    <w:p w:rsidR="00393B54" w:rsidRDefault="00574D45">
      <w:pPr>
        <w:pStyle w:val="Heading1"/>
        <w:ind w:left="3456"/>
      </w:pPr>
      <w:r>
        <w:t>PHOTOGRAPHIC</w:t>
      </w:r>
      <w:r>
        <w:rPr>
          <w:spacing w:val="-3"/>
        </w:rPr>
        <w:t xml:space="preserve"> </w:t>
      </w:r>
      <w:r>
        <w:t>INTERPRETATION</w:t>
      </w:r>
    </w:p>
    <w:p w:rsidR="00393B54" w:rsidRDefault="00574D45">
      <w:pPr>
        <w:pStyle w:val="ListParagraph"/>
        <w:numPr>
          <w:ilvl w:val="0"/>
          <w:numId w:val="116"/>
        </w:numPr>
        <w:tabs>
          <w:tab w:val="left" w:pos="980"/>
        </w:tabs>
        <w:ind w:right="558" w:firstLine="0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landscape</w:t>
      </w:r>
      <w:r>
        <w:rPr>
          <w:spacing w:val="-2"/>
          <w:sz w:val="24"/>
        </w:rPr>
        <w:t xml:space="preserve"> </w:t>
      </w:r>
      <w:r>
        <w:rPr>
          <w:sz w:val="24"/>
        </w:rPr>
        <w:t>sketch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photograph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4"/>
          <w:sz w:val="24"/>
        </w:rPr>
        <w:t xml:space="preserve"> </w:t>
      </w:r>
      <w:r>
        <w:rPr>
          <w:sz w:val="24"/>
        </w:rPr>
        <w:t>relief</w:t>
      </w:r>
      <w:r>
        <w:rPr>
          <w:spacing w:val="-1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vegetation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and settlement.</w:t>
      </w:r>
      <w:r>
        <w:rPr>
          <w:spacing w:val="-57"/>
          <w:sz w:val="24"/>
        </w:rPr>
        <w:t xml:space="preserve"> </w:t>
      </w:r>
      <w:r>
        <w:rPr>
          <w:sz w:val="24"/>
        </w:rPr>
        <w:t>Diagram</w:t>
      </w:r>
    </w:p>
    <w:p w:rsidR="00393B54" w:rsidRDefault="00574D45">
      <w:pPr>
        <w:pStyle w:val="BodyText"/>
        <w:tabs>
          <w:tab w:val="left" w:leader="dot" w:pos="7353"/>
        </w:tabs>
      </w:pPr>
      <w:r>
        <w:t>Marginal</w:t>
      </w:r>
      <w:r>
        <w:rPr>
          <w:spacing w:val="-2"/>
        </w:rPr>
        <w:t xml:space="preserve"> </w:t>
      </w:r>
      <w:r>
        <w:t>information…</w:t>
      </w:r>
      <w:r>
        <w:tab/>
        <w:t>03mks</w:t>
      </w:r>
    </w:p>
    <w:p w:rsidR="00393B54" w:rsidRDefault="00574D45">
      <w:pPr>
        <w:pStyle w:val="BodyText"/>
        <w:tabs>
          <w:tab w:val="left" w:leader="dot" w:pos="7605"/>
        </w:tabs>
      </w:pPr>
      <w:r>
        <w:t>Relief…</w:t>
      </w:r>
      <w:r>
        <w:tab/>
        <w:t>02mks</w:t>
      </w:r>
    </w:p>
    <w:p w:rsidR="00393B54" w:rsidRDefault="00574D45">
      <w:pPr>
        <w:pStyle w:val="BodyText"/>
        <w:tabs>
          <w:tab w:val="left" w:leader="dot" w:pos="7225"/>
        </w:tabs>
      </w:pPr>
      <w:r>
        <w:t>Vegetation</w:t>
      </w:r>
      <w:r>
        <w:rPr>
          <w:spacing w:val="-4"/>
        </w:rPr>
        <w:t xml:space="preserve"> </w:t>
      </w:r>
      <w:r>
        <w:t>(grass,</w:t>
      </w:r>
      <w:r>
        <w:rPr>
          <w:spacing w:val="-5"/>
        </w:rPr>
        <w:t xml:space="preserve"> </w:t>
      </w:r>
      <w:r>
        <w:t>trees,</w:t>
      </w:r>
      <w:r>
        <w:rPr>
          <w:spacing w:val="-2"/>
        </w:rPr>
        <w:t xml:space="preserve"> </w:t>
      </w:r>
      <w:r>
        <w:t>forests,</w:t>
      </w:r>
      <w:r>
        <w:rPr>
          <w:spacing w:val="-4"/>
        </w:rPr>
        <w:t xml:space="preserve"> </w:t>
      </w:r>
      <w:r>
        <w:t>woodland)…</w:t>
      </w:r>
      <w:r>
        <w:tab/>
        <w:t>02mks</w:t>
      </w:r>
    </w:p>
    <w:p w:rsidR="00393B54" w:rsidRDefault="00574D45">
      <w:pPr>
        <w:pStyle w:val="BodyText"/>
        <w:tabs>
          <w:tab w:val="left" w:leader="dot" w:pos="7626"/>
        </w:tabs>
      </w:pPr>
      <w:r>
        <w:t>Settlement…</w:t>
      </w:r>
      <w:r>
        <w:tab/>
      </w:r>
      <w:r>
        <w:t>01mk</w:t>
      </w:r>
    </w:p>
    <w:p w:rsidR="00393B54" w:rsidRDefault="00574D45">
      <w:pPr>
        <w:pStyle w:val="Heading1"/>
        <w:spacing w:before="3"/>
      </w:pPr>
      <w:r>
        <w:t>N.b</w:t>
      </w:r>
      <w:r>
        <w:rPr>
          <w:spacing w:val="-3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savannah</w:t>
      </w:r>
      <w:r>
        <w:rPr>
          <w:spacing w:val="-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broad.</w:t>
      </w:r>
    </w:p>
    <w:p w:rsidR="00393B54" w:rsidRDefault="00574D45">
      <w:pPr>
        <w:pStyle w:val="ListParagraph"/>
        <w:numPr>
          <w:ilvl w:val="0"/>
          <w:numId w:val="116"/>
        </w:numPr>
        <w:tabs>
          <w:tab w:val="left" w:pos="994"/>
          <w:tab w:val="left" w:leader="dot" w:pos="4918"/>
        </w:tabs>
        <w:ind w:right="386" w:firstLine="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economic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4"/>
          <w:sz w:val="24"/>
        </w:rPr>
        <w:t xml:space="preserve"> </w:t>
      </w:r>
      <w:r>
        <w:rPr>
          <w:sz w:val="24"/>
        </w:rPr>
        <w:t>taking</w:t>
      </w:r>
      <w:r>
        <w:rPr>
          <w:spacing w:val="-3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fore</w:t>
      </w:r>
      <w:r>
        <w:rPr>
          <w:spacing w:val="-1"/>
          <w:sz w:val="24"/>
        </w:rPr>
        <w:t xml:space="preserve"> </w:t>
      </w:r>
      <w:r>
        <w:rPr>
          <w:sz w:val="24"/>
        </w:rPr>
        <w:t>ground is</w:t>
      </w:r>
      <w:r>
        <w:rPr>
          <w:spacing w:val="-1"/>
          <w:sz w:val="24"/>
        </w:rPr>
        <w:t xml:space="preserve"> </w:t>
      </w:r>
      <w:r>
        <w:rPr>
          <w:sz w:val="24"/>
        </w:rPr>
        <w:t>livestock rearing/</w:t>
      </w:r>
      <w:r>
        <w:rPr>
          <w:spacing w:val="-1"/>
          <w:sz w:val="24"/>
        </w:rPr>
        <w:t xml:space="preserve"> </w:t>
      </w:r>
      <w:r>
        <w:rPr>
          <w:sz w:val="24"/>
        </w:rPr>
        <w:t>diary</w:t>
      </w:r>
      <w:r>
        <w:rPr>
          <w:spacing w:val="-3"/>
          <w:sz w:val="24"/>
        </w:rPr>
        <w:t xml:space="preserve"> </w:t>
      </w:r>
      <w:r>
        <w:rPr>
          <w:sz w:val="24"/>
        </w:rPr>
        <w:t>farming/</w:t>
      </w:r>
      <w:r>
        <w:rPr>
          <w:spacing w:val="-1"/>
          <w:sz w:val="24"/>
        </w:rPr>
        <w:t xml:space="preserve"> </w:t>
      </w:r>
      <w:r>
        <w:rPr>
          <w:sz w:val="24"/>
        </w:rPr>
        <w:t>animal</w:t>
      </w:r>
      <w:r>
        <w:rPr>
          <w:spacing w:val="-57"/>
          <w:sz w:val="24"/>
        </w:rPr>
        <w:t xml:space="preserve"> </w:t>
      </w:r>
      <w:r>
        <w:rPr>
          <w:sz w:val="24"/>
        </w:rPr>
        <w:t>rearing/</w:t>
      </w:r>
      <w:r>
        <w:rPr>
          <w:spacing w:val="-3"/>
          <w:sz w:val="24"/>
        </w:rPr>
        <w:t xml:space="preserve"> </w:t>
      </w:r>
      <w:r>
        <w:rPr>
          <w:sz w:val="24"/>
        </w:rPr>
        <w:t>ranching/</w:t>
      </w:r>
      <w:r>
        <w:rPr>
          <w:spacing w:val="-2"/>
          <w:sz w:val="24"/>
        </w:rPr>
        <w:t xml:space="preserve"> </w:t>
      </w:r>
      <w:r>
        <w:rPr>
          <w:sz w:val="24"/>
        </w:rPr>
        <w:t>pastoralism…</w:t>
      </w:r>
      <w:r>
        <w:rPr>
          <w:sz w:val="24"/>
        </w:rPr>
        <w:tab/>
        <w:t>01mk</w:t>
      </w:r>
    </w:p>
    <w:p w:rsidR="00393B54" w:rsidRDefault="00574D45">
      <w:pPr>
        <w:pStyle w:val="Heading1"/>
        <w:spacing w:before="2"/>
      </w:pPr>
      <w:r>
        <w:t>N.b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identification in b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c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wrong.</w:t>
      </w:r>
    </w:p>
    <w:p w:rsidR="00393B54" w:rsidRDefault="00574D45">
      <w:pPr>
        <w:pStyle w:val="ListParagraph"/>
        <w:numPr>
          <w:ilvl w:val="0"/>
          <w:numId w:val="116"/>
        </w:numPr>
        <w:tabs>
          <w:tab w:val="left" w:pos="966"/>
        </w:tabs>
        <w:ind w:right="1191" w:firstLine="0"/>
        <w:rPr>
          <w:sz w:val="24"/>
        </w:rPr>
      </w:pPr>
      <w:r>
        <w:rPr>
          <w:b/>
          <w:sz w:val="24"/>
        </w:rPr>
        <w:t>(i)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factors</w:t>
      </w:r>
      <w:r>
        <w:rPr>
          <w:spacing w:val="1"/>
          <w:sz w:val="24"/>
        </w:rPr>
        <w:t xml:space="preserve"> </w:t>
      </w:r>
      <w:r>
        <w:rPr>
          <w:sz w:val="24"/>
        </w:rPr>
        <w:t>which have</w:t>
      </w:r>
      <w:r>
        <w:rPr>
          <w:spacing w:val="-2"/>
          <w:sz w:val="24"/>
        </w:rPr>
        <w:t xml:space="preserve"> </w:t>
      </w:r>
      <w:r>
        <w:rPr>
          <w:sz w:val="24"/>
        </w:rPr>
        <w:t>favored the economic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identified in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include;</w:t>
      </w:r>
      <w:r>
        <w:rPr>
          <w:spacing w:val="-57"/>
          <w:sz w:val="24"/>
        </w:rPr>
        <w:t xml:space="preserve"> </w:t>
      </w:r>
      <w:r>
        <w:rPr>
          <w:sz w:val="24"/>
        </w:rPr>
        <w:t>Flat/</w:t>
      </w:r>
      <w:r>
        <w:rPr>
          <w:spacing w:val="-1"/>
          <w:sz w:val="24"/>
        </w:rPr>
        <w:t xml:space="preserve"> </w:t>
      </w:r>
      <w:r>
        <w:rPr>
          <w:sz w:val="24"/>
        </w:rPr>
        <w:t>low land/ plain land that allows easy</w:t>
      </w:r>
      <w:r>
        <w:rPr>
          <w:spacing w:val="-6"/>
          <w:sz w:val="24"/>
        </w:rPr>
        <w:t xml:space="preserve"> </w:t>
      </w:r>
      <w:r>
        <w:rPr>
          <w:sz w:val="24"/>
        </w:rPr>
        <w:t>movement of animals</w:t>
      </w:r>
    </w:p>
    <w:p w:rsidR="00393B54" w:rsidRDefault="00574D45">
      <w:pPr>
        <w:pStyle w:val="BodyText"/>
        <w:ind w:right="1675"/>
      </w:pPr>
      <w:r>
        <w:t>Availability of water for animals from the channel in the middle ground and troughs.</w:t>
      </w:r>
      <w:r>
        <w:rPr>
          <w:spacing w:val="-58"/>
        </w:rPr>
        <w:t xml:space="preserve"> </w:t>
      </w:r>
      <w:r>
        <w:t>Conducive</w:t>
      </w:r>
      <w:r>
        <w:rPr>
          <w:spacing w:val="-1"/>
        </w:rPr>
        <w:t xml:space="preserve"> </w:t>
      </w:r>
      <w:r>
        <w:t xml:space="preserve">climatic </w:t>
      </w:r>
      <w:r>
        <w:t>conditions for</w:t>
      </w:r>
      <w:r>
        <w:rPr>
          <w:spacing w:val="-1"/>
        </w:rPr>
        <w:t xml:space="preserve"> </w:t>
      </w:r>
      <w:r>
        <w:t>animals and pasture</w:t>
      </w:r>
      <w:r>
        <w:rPr>
          <w:spacing w:val="-2"/>
        </w:rPr>
        <w:t xml:space="preserve"> </w:t>
      </w:r>
      <w:r>
        <w:t>growth</w:t>
      </w:r>
    </w:p>
    <w:p w:rsidR="00393B54" w:rsidRDefault="00574D45">
      <w:pPr>
        <w:pStyle w:val="BodyText"/>
        <w:ind w:right="959"/>
      </w:pPr>
      <w:r>
        <w:t>Labor</w:t>
      </w:r>
      <w:r>
        <w:rPr>
          <w:spacing w:val="-1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undertake</w:t>
      </w:r>
      <w:r>
        <w:rPr>
          <w:spacing w:val="-2"/>
        </w:rPr>
        <w:t xml:space="preserve"> </w:t>
      </w:r>
      <w:r>
        <w:t>the activity</w:t>
      </w:r>
      <w:r>
        <w:rPr>
          <w:spacing w:val="-4"/>
        </w:rPr>
        <w:t xml:space="preserve"> </w:t>
      </w:r>
      <w:r>
        <w:t>from settlements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middle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ground.</w:t>
      </w:r>
      <w:r>
        <w:rPr>
          <w:spacing w:val="-57"/>
        </w:rPr>
        <w:t xml:space="preserve"> </w:t>
      </w:r>
      <w:r>
        <w:t>Pastures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animals due</w:t>
      </w:r>
      <w:r>
        <w:rPr>
          <w:spacing w:val="1"/>
        </w:rPr>
        <w:t xml:space="preserve"> </w:t>
      </w:r>
      <w:r>
        <w:t>to grass in the</w:t>
      </w:r>
      <w:r>
        <w:rPr>
          <w:spacing w:val="1"/>
        </w:rPr>
        <w:t xml:space="preserve"> </w:t>
      </w:r>
      <w:r>
        <w:t>fore ground</w:t>
      </w:r>
    </w:p>
    <w:p w:rsidR="00393B54" w:rsidRDefault="00574D45">
      <w:pPr>
        <w:pStyle w:val="BodyText"/>
        <w:ind w:right="2610"/>
      </w:pPr>
      <w:r>
        <w:t>Availability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capital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buying</w:t>
      </w:r>
      <w:r>
        <w:rPr>
          <w:spacing w:val="-4"/>
        </w:rPr>
        <w:t xml:space="preserve"> </w:t>
      </w:r>
      <w:r>
        <w:t>exotic</w:t>
      </w:r>
      <w:r>
        <w:rPr>
          <w:spacing w:val="-2"/>
        </w:rPr>
        <w:t xml:space="preserve"> </w:t>
      </w:r>
      <w:r>
        <w:t>animal breeds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swamp </w:t>
      </w:r>
      <w:r>
        <w:t>draining</w:t>
      </w:r>
      <w:r>
        <w:rPr>
          <w:spacing w:val="-57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of Extensive</w:t>
      </w:r>
      <w:r>
        <w:rPr>
          <w:spacing w:val="-1"/>
        </w:rPr>
        <w:t xml:space="preserve"> </w:t>
      </w:r>
      <w:r>
        <w:t>land for</w:t>
      </w:r>
      <w:r>
        <w:rPr>
          <w:spacing w:val="-1"/>
        </w:rPr>
        <w:t xml:space="preserve"> </w:t>
      </w:r>
      <w:r>
        <w:t>animal rearing</w:t>
      </w:r>
    </w:p>
    <w:p w:rsidR="00393B54" w:rsidRDefault="00574D45">
      <w:pPr>
        <w:pStyle w:val="BodyText"/>
        <w:ind w:right="4120"/>
      </w:pPr>
      <w:r>
        <w:t>Favorable</w:t>
      </w:r>
      <w:r>
        <w:rPr>
          <w:spacing w:val="-1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policy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modernization</w:t>
      </w:r>
      <w:r>
        <w:rPr>
          <w:spacing w:val="-57"/>
        </w:rPr>
        <w:t xml:space="preserve"> </w:t>
      </w:r>
      <w:r>
        <w:t>Trees for provision of shade and poles for fencing the land</w:t>
      </w:r>
      <w:r>
        <w:rPr>
          <w:spacing w:val="1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of market for animal products</w:t>
      </w:r>
    </w:p>
    <w:p w:rsidR="00393B54" w:rsidRDefault="00574D45">
      <w:pPr>
        <w:pStyle w:val="BodyText"/>
      </w:pPr>
      <w:r>
        <w:t>Easy</w:t>
      </w:r>
      <w:r>
        <w:rPr>
          <w:spacing w:val="-5"/>
        </w:rPr>
        <w:t xml:space="preserve"> </w:t>
      </w:r>
      <w:r>
        <w:t>transport/ accessibility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area</w:t>
      </w:r>
    </w:p>
    <w:p w:rsidR="00393B54" w:rsidRDefault="00574D45">
      <w:pPr>
        <w:pStyle w:val="BodyText"/>
        <w:tabs>
          <w:tab w:val="left" w:leader="dot" w:pos="8505"/>
        </w:tabs>
        <w:ind w:right="1412"/>
      </w:pPr>
      <w:r>
        <w:t xml:space="preserve">Trenches  </w:t>
      </w:r>
      <w:r>
        <w:rPr>
          <w:spacing w:val="1"/>
        </w:rPr>
        <w:t xml:space="preserve"> </w:t>
      </w:r>
      <w:r>
        <w:t xml:space="preserve">for  </w:t>
      </w:r>
      <w:r>
        <w:rPr>
          <w:spacing w:val="1"/>
        </w:rPr>
        <w:t xml:space="preserve"> </w:t>
      </w:r>
      <w:r>
        <w:t>water    draining   excess    water    to    avoid    floods.</w:t>
      </w:r>
      <w:r>
        <w:rPr>
          <w:spacing w:val="1"/>
        </w:rPr>
        <w:t xml:space="preserve"> </w:t>
      </w:r>
      <w:r>
        <w:t>Factors…..4x1…</w:t>
      </w:r>
      <w:r>
        <w:tab/>
      </w:r>
      <w:r>
        <w:rPr>
          <w:spacing w:val="-1"/>
        </w:rPr>
        <w:t>04mks</w:t>
      </w:r>
    </w:p>
    <w:p w:rsidR="00393B54" w:rsidRDefault="00393B54">
      <w:pPr>
        <w:sectPr w:rsidR="00393B54">
          <w:headerReference w:type="default" r:id="rId363"/>
          <w:footerReference w:type="default" r:id="rId364"/>
          <w:pgSz w:w="12240" w:h="15840"/>
          <w:pgMar w:top="1140" w:right="1680" w:bottom="1040" w:left="0" w:header="763" w:footer="860" w:gutter="0"/>
          <w:cols w:space="720"/>
        </w:sectPr>
      </w:pPr>
    </w:p>
    <w:p w:rsidR="00393B54" w:rsidRDefault="00574D45">
      <w:pPr>
        <w:pStyle w:val="BodyText"/>
        <w:tabs>
          <w:tab w:val="left" w:leader="dot" w:pos="8439"/>
        </w:tabs>
        <w:spacing w:before="200"/>
      </w:pPr>
      <w:r>
        <w:lastRenderedPageBreak/>
        <w:t>Description..4x1…</w:t>
      </w:r>
      <w:r>
        <w:tab/>
      </w:r>
      <w:r>
        <w:t>04mks</w:t>
      </w:r>
    </w:p>
    <w:p w:rsidR="00393B54" w:rsidRDefault="00574D45">
      <w:pPr>
        <w:pStyle w:val="BodyText"/>
      </w:pPr>
      <w:r>
        <w:rPr>
          <w:b/>
        </w:rPr>
        <w:t>(ii)</w:t>
      </w:r>
      <w:r>
        <w:t>Impact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in (b)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environment.</w:t>
      </w:r>
    </w:p>
    <w:p w:rsidR="00393B54" w:rsidRDefault="00574D45">
      <w:pPr>
        <w:pStyle w:val="BodyText"/>
        <w:ind w:right="1483"/>
      </w:pPr>
      <w:r>
        <w:t>Destruction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vegetation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replacing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pasture</w:t>
      </w:r>
      <w:r>
        <w:rPr>
          <w:spacing w:val="-1"/>
        </w:rPr>
        <w:t xml:space="preserve"> </w:t>
      </w:r>
      <w:r>
        <w:t>grass</w:t>
      </w:r>
      <w:r>
        <w:rPr>
          <w:spacing w:val="-57"/>
        </w:rPr>
        <w:t xml:space="preserve"> </w:t>
      </w:r>
      <w:r>
        <w:t>Drainage channels lower</w:t>
      </w:r>
      <w:r>
        <w:rPr>
          <w:spacing w:val="1"/>
        </w:rPr>
        <w:t xml:space="preserve"> </w:t>
      </w:r>
      <w:r>
        <w:t>the water</w:t>
      </w:r>
      <w:r>
        <w:rPr>
          <w:spacing w:val="-2"/>
        </w:rPr>
        <w:t xml:space="preserve"> </w:t>
      </w:r>
      <w:r>
        <w:t>table</w:t>
      </w:r>
    </w:p>
    <w:p w:rsidR="00393B54" w:rsidRDefault="00574D45">
      <w:pPr>
        <w:pStyle w:val="BodyText"/>
        <w:ind w:right="4519"/>
      </w:pPr>
      <w:r>
        <w:t>Habitat destruction for aquatic organisms</w:t>
      </w:r>
      <w:r>
        <w:rPr>
          <w:spacing w:val="1"/>
        </w:rPr>
        <w:t xml:space="preserve"> </w:t>
      </w:r>
      <w:r>
        <w:t>Animal</w:t>
      </w:r>
      <w:r>
        <w:rPr>
          <w:spacing w:val="-4"/>
        </w:rPr>
        <w:t xml:space="preserve"> </w:t>
      </w:r>
      <w:r>
        <w:t>trampling</w:t>
      </w:r>
      <w:r>
        <w:rPr>
          <w:spacing w:val="-5"/>
        </w:rPr>
        <w:t xml:space="preserve"> </w:t>
      </w:r>
      <w:r>
        <w:t>leads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compaction</w:t>
      </w:r>
    </w:p>
    <w:p w:rsidR="00393B54" w:rsidRDefault="00574D45">
      <w:pPr>
        <w:pStyle w:val="BodyText"/>
        <w:ind w:right="-7"/>
      </w:pPr>
      <w:r>
        <w:t>Destruction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reduction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rain</w:t>
      </w:r>
      <w:r>
        <w:rPr>
          <w:spacing w:val="-1"/>
        </w:rPr>
        <w:t xml:space="preserve"> </w:t>
      </w:r>
      <w:r>
        <w:t>fall,</w:t>
      </w:r>
      <w:r>
        <w:rPr>
          <w:spacing w:val="-1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desertification</w:t>
      </w:r>
      <w:r>
        <w:rPr>
          <w:spacing w:val="-57"/>
        </w:rPr>
        <w:t xml:space="preserve"> </w:t>
      </w:r>
      <w:r>
        <w:t>Over grazing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troughs may</w:t>
      </w:r>
      <w:r>
        <w:rPr>
          <w:spacing w:val="-3"/>
        </w:rPr>
        <w:t xml:space="preserve"> </w:t>
      </w:r>
      <w:r>
        <w:t>expose</w:t>
      </w:r>
      <w:r>
        <w:rPr>
          <w:spacing w:val="-1"/>
        </w:rPr>
        <w:t xml:space="preserve"> </w:t>
      </w:r>
      <w:r>
        <w:t>soil to erosion</w:t>
      </w:r>
    </w:p>
    <w:p w:rsidR="00393B54" w:rsidRDefault="00574D45">
      <w:pPr>
        <w:pStyle w:val="BodyText"/>
        <w:ind w:right="3190"/>
      </w:pPr>
      <w:r>
        <w:t>Cow dug however helps in soil fertility improvement</w:t>
      </w:r>
      <w:r>
        <w:rPr>
          <w:spacing w:val="1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conservation by</w:t>
      </w:r>
      <w:r>
        <w:rPr>
          <w:spacing w:val="-6"/>
        </w:rPr>
        <w:t xml:space="preserve"> </w:t>
      </w:r>
      <w:r>
        <w:t>main</w:t>
      </w:r>
      <w:r>
        <w:t>taining</w:t>
      </w:r>
      <w:r>
        <w:rPr>
          <w:spacing w:val="-3"/>
        </w:rPr>
        <w:t xml:space="preserve"> </w:t>
      </w:r>
      <w:r>
        <w:t>pasture and trees e.t.c</w:t>
      </w:r>
    </w:p>
    <w:p w:rsidR="00393B54" w:rsidRDefault="00574D45">
      <w:pPr>
        <w:pStyle w:val="Heading1"/>
        <w:tabs>
          <w:tab w:val="left" w:leader="dot" w:pos="7148"/>
        </w:tabs>
        <w:spacing w:before="5"/>
      </w:pPr>
      <w:r>
        <w:t>Any</w:t>
      </w:r>
      <w:r>
        <w:rPr>
          <w:spacing w:val="-2"/>
        </w:rPr>
        <w:t xml:space="preserve"> </w:t>
      </w:r>
      <w:r>
        <w:t>6x1…</w:t>
      </w:r>
      <w:r>
        <w:tab/>
        <w:t>06mks</w:t>
      </w:r>
    </w:p>
    <w:p w:rsidR="00393B54" w:rsidRDefault="00574D45">
      <w:pPr>
        <w:pStyle w:val="BodyText"/>
        <w:spacing w:line="274" w:lineRule="exact"/>
      </w:pPr>
      <w:r>
        <w:t>An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 Africa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 photo was</w:t>
      </w:r>
      <w:r>
        <w:rPr>
          <w:spacing w:val="-1"/>
        </w:rPr>
        <w:t xml:space="preserve"> </w:t>
      </w:r>
      <w:r>
        <w:t>taken</w:t>
      </w:r>
      <w:r>
        <w:rPr>
          <w:spacing w:val="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include;</w:t>
      </w:r>
    </w:p>
    <w:p w:rsidR="00393B54" w:rsidRDefault="00574D45">
      <w:pPr>
        <w:pStyle w:val="BodyText"/>
        <w:ind w:right="817"/>
      </w:pPr>
      <w:r>
        <w:t>Kisoro,</w:t>
      </w:r>
      <w:r>
        <w:rPr>
          <w:spacing w:val="-2"/>
        </w:rPr>
        <w:t xml:space="preserve"> </w:t>
      </w:r>
      <w:r>
        <w:t>Kabale, Bushenyi,</w:t>
      </w:r>
      <w:r>
        <w:rPr>
          <w:spacing w:val="-2"/>
        </w:rPr>
        <w:t xml:space="preserve"> </w:t>
      </w:r>
      <w:r>
        <w:t>Kabarole,</w:t>
      </w:r>
      <w:r>
        <w:rPr>
          <w:spacing w:val="-1"/>
        </w:rPr>
        <w:t xml:space="preserve"> </w:t>
      </w:r>
      <w:r>
        <w:t>Kenya</w:t>
      </w:r>
      <w:r>
        <w:rPr>
          <w:spacing w:val="-3"/>
        </w:rPr>
        <w:t xml:space="preserve"> </w:t>
      </w:r>
      <w:r>
        <w:t>highlands,</w:t>
      </w:r>
      <w:r>
        <w:rPr>
          <w:spacing w:val="-1"/>
        </w:rPr>
        <w:t xml:space="preserve"> </w:t>
      </w:r>
      <w:r>
        <w:t>mountain</w:t>
      </w:r>
      <w:r>
        <w:rPr>
          <w:spacing w:val="-2"/>
        </w:rPr>
        <w:t xml:space="preserve"> </w:t>
      </w:r>
      <w:r>
        <w:t>Elgon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e.t.c</w:t>
      </w:r>
      <w:r>
        <w:rPr>
          <w:spacing w:val="-57"/>
        </w:rPr>
        <w:t xml:space="preserve"> </w:t>
      </w:r>
      <w:r>
        <w:t>Reasons</w:t>
      </w:r>
    </w:p>
    <w:p w:rsidR="00393B54" w:rsidRDefault="00574D45">
      <w:pPr>
        <w:pStyle w:val="BodyText"/>
        <w:ind w:right="6605"/>
      </w:pPr>
      <w:r>
        <w:t>Presence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highland</w:t>
      </w:r>
      <w:r>
        <w:rPr>
          <w:spacing w:val="-57"/>
        </w:rPr>
        <w:t xml:space="preserve"> </w:t>
      </w:r>
      <w:r>
        <w:t>Wide valleys</w:t>
      </w:r>
      <w:r>
        <w:rPr>
          <w:spacing w:val="1"/>
        </w:rPr>
        <w:t xml:space="preserve"> </w:t>
      </w:r>
      <w:r>
        <w:t>Forested slopes</w:t>
      </w:r>
      <w:r>
        <w:rPr>
          <w:spacing w:val="1"/>
        </w:rPr>
        <w:t xml:space="preserve"> </w:t>
      </w:r>
      <w:r>
        <w:t>Terraced</w:t>
      </w:r>
      <w:r>
        <w:rPr>
          <w:spacing w:val="-2"/>
        </w:rPr>
        <w:t xml:space="preserve"> </w:t>
      </w:r>
      <w:r>
        <w:t>hill</w:t>
      </w:r>
      <w:r>
        <w:rPr>
          <w:spacing w:val="-1"/>
        </w:rPr>
        <w:t xml:space="preserve"> </w:t>
      </w:r>
      <w:r>
        <w:t>slopes</w:t>
      </w:r>
    </w:p>
    <w:p w:rsidR="00393B54" w:rsidRDefault="00574D45">
      <w:pPr>
        <w:pStyle w:val="BodyText"/>
        <w:tabs>
          <w:tab w:val="left" w:leader="dot" w:pos="7665"/>
        </w:tabs>
        <w:spacing w:before="1"/>
        <w:ind w:right="1126"/>
      </w:pPr>
      <w:r>
        <w:t xml:space="preserve">Settlements                        </w:t>
      </w:r>
      <w:r>
        <w:rPr>
          <w:spacing w:val="1"/>
        </w:rPr>
        <w:t xml:space="preserve"> </w:t>
      </w:r>
      <w:r>
        <w:t>in                          lower                          slopes</w:t>
      </w:r>
      <w:r>
        <w:rPr>
          <w:spacing w:val="1"/>
        </w:rPr>
        <w:t xml:space="preserve"> </w:t>
      </w:r>
      <w:r>
        <w:t>Area</w:t>
      </w:r>
      <w:r>
        <w:tab/>
      </w:r>
      <w:r>
        <w:rPr>
          <w:spacing w:val="-2"/>
        </w:rPr>
        <w:t>01mk</w:t>
      </w:r>
    </w:p>
    <w:p w:rsidR="00393B54" w:rsidRDefault="00574D45">
      <w:pPr>
        <w:pStyle w:val="BodyText"/>
        <w:tabs>
          <w:tab w:val="left" w:leader="dot" w:pos="7723"/>
        </w:tabs>
      </w:pPr>
      <w:r>
        <w:t>Reason…</w:t>
      </w:r>
      <w:r>
        <w:tab/>
        <w:t>01mk</w:t>
      </w:r>
    </w:p>
    <w:p w:rsidR="00393B54" w:rsidRDefault="00574D45">
      <w:pPr>
        <w:pStyle w:val="Heading1"/>
        <w:tabs>
          <w:tab w:val="left" w:leader="dot" w:pos="7986"/>
        </w:tabs>
        <w:spacing w:before="5" w:line="240" w:lineRule="auto"/>
      </w:pPr>
      <w:r>
        <w:t>Total…</w:t>
      </w:r>
      <w:r>
        <w:tab/>
        <w:t>25mks</w:t>
      </w:r>
    </w:p>
    <w:p w:rsidR="00393B54" w:rsidRDefault="00574D45">
      <w:pPr>
        <w:spacing w:before="39"/>
        <w:ind w:left="720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183</w:t>
      </w:r>
    </w:p>
    <w:sectPr w:rsidR="00393B54">
      <w:headerReference w:type="default" r:id="rId365"/>
      <w:footerReference w:type="default" r:id="rId366"/>
      <w:pgSz w:w="12240" w:h="15840"/>
      <w:pgMar w:top="680" w:right="1680" w:bottom="1040" w:left="0" w:header="0" w:footer="860" w:gutter="0"/>
      <w:cols w:num="2" w:space="720" w:equalWidth="0">
        <w:col w:w="9341" w:space="48"/>
        <w:col w:w="1171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4D45" w:rsidRDefault="00574D45">
      <w:r>
        <w:separator/>
      </w:r>
    </w:p>
  </w:endnote>
  <w:endnote w:type="continuationSeparator" w:id="0">
    <w:p w:rsidR="00574D45" w:rsidRDefault="00574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35pt;margin-top:738pt;width:218.95pt;height:17.4pt;z-index:-2518456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01" type="#_x0000_t202" style="position:absolute;margin-left:35pt;margin-top:738pt;width:218.95pt;height:17.4pt;z-index:-2518179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63" type="#_x0000_t202" style="position:absolute;margin-left:35pt;margin-top:738pt;width:218.95pt;height:17.4pt;z-index:-2516520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64" type="#_x0000_t202" style="position:absolute;margin-left:35pt;margin-top:738pt;width:218.95pt;height:17.4pt;z-index:-2516510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65" type="#_x0000_t202" style="position:absolute;margin-left:35pt;margin-top:738pt;width:218.95pt;height:17.4pt;z-index:-2516500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66" type="#_x0000_t202" style="position:absolute;margin-left:35pt;margin-top:738pt;width:218.95pt;height:17.4pt;z-index:-2516490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70" type="#_x0000_t202" style="position:absolute;margin-left:35pt;margin-top:738pt;width:218.95pt;height:17.4pt;z-index:-2516449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72" type="#_x0000_t202" style="position:absolute;margin-left:35pt;margin-top:738pt;width:218.95pt;height:17.4pt;z-index:-2516428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75" type="#_x0000_t202" style="position:absolute;margin-left:35pt;margin-top:738pt;width:218.95pt;height:17.4pt;z-index:-2516398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77" type="#_x0000_t202" style="position:absolute;margin-left:35pt;margin-top:738pt;width:218.95pt;height:17.4pt;z-index:-2516377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80" type="#_x0000_t202" style="position:absolute;margin-left:35pt;margin-top:738pt;width:218.95pt;height:17.4pt;z-index:-2516346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83" type="#_x0000_t202" style="position:absolute;margin-left:35pt;margin-top:738pt;width:218.95pt;height:17.4pt;z-index:-2516316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02" type="#_x0000_t202" style="position:absolute;margin-left:35pt;margin-top:738pt;width:218.95pt;height:17.4pt;z-index:-2518169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85" type="#_x0000_t202" style="position:absolute;margin-left:35pt;margin-top:738pt;width:218.95pt;height:17.4pt;z-index:-2516295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88" type="#_x0000_t202" style="position:absolute;margin-left:35pt;margin-top:738pt;width:218.95pt;height:17.4pt;z-index:-2516264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91" type="#_x0000_t202" style="position:absolute;margin-left:35pt;margin-top:738pt;width:218.95pt;height:17.4pt;z-index:-2516234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93" type="#_x0000_t202" style="position:absolute;margin-left:35pt;margin-top:738pt;width:218.95pt;height:17.4pt;z-index:-2516213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96" type="#_x0000_t202" style="position:absolute;margin-left:35pt;margin-top:738pt;width:218.95pt;height:17.4pt;z-index:-2516183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98" type="#_x0000_t202" style="position:absolute;margin-left:35pt;margin-top:738pt;width:218.95pt;height:17.4pt;z-index:-2516162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99" type="#_x0000_t202" style="position:absolute;margin-left:35pt;margin-top:738pt;width:218.95pt;height:17.4pt;z-index:-2516152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00" type="#_x0000_t202" style="position:absolute;margin-left:35pt;margin-top:738pt;width:218.95pt;height:17.4pt;z-index:-2516142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01" type="#_x0000_t202" style="position:absolute;margin-left:35pt;margin-top:738pt;width:218.95pt;height:17.4pt;z-index:-2516131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02" type="#_x0000_t202" style="position:absolute;margin-left:35pt;margin-top:738pt;width:218.95pt;height:17.4pt;z-index:-2516121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03" type="#_x0000_t202" style="position:absolute;margin-left:35pt;margin-top:738pt;width:218.95pt;height:17.4pt;z-index:-2518159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03" type="#_x0000_t202" style="position:absolute;margin-left:35pt;margin-top:738pt;width:218.95pt;height:17.4pt;z-index:-2516111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04" type="#_x0000_t202" style="position:absolute;margin-left:35pt;margin-top:738pt;width:218.95pt;height:17.4pt;z-index:-2516101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05" type="#_x0000_t202" style="position:absolute;margin-left:35pt;margin-top:738pt;width:218.95pt;height:17.4pt;z-index:-2516090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08" type="#_x0000_t202" style="position:absolute;margin-left:35pt;margin-top:738pt;width:218.95pt;height:17.4pt;z-index:-2516060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12" type="#_x0000_t202" style="position:absolute;margin-left:35pt;margin-top:738pt;width:218.95pt;height:17.4pt;z-index:-2516019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15" type="#_x0000_t202" style="position:absolute;margin-left:35pt;margin-top:738pt;width:218.95pt;height:17.4pt;z-index:-2515988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18" type="#_x0000_t202" style="position:absolute;margin-left:35pt;margin-top:738pt;width:218.95pt;height:17.4pt;z-index:-2515957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21" type="#_x0000_t202" style="position:absolute;margin-left:35pt;margin-top:738pt;width:218.95pt;height:17.4pt;z-index:-2515927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25" type="#_x0000_t202" style="position:absolute;margin-left:35pt;margin-top:738pt;width:218.95pt;height:17.4pt;z-index:-2515886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27" type="#_x0000_t202" style="position:absolute;margin-left:35pt;margin-top:738pt;width:218.95pt;height:17.4pt;z-index:-2515865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04" type="#_x0000_t202" style="position:absolute;margin-left:35pt;margin-top:738pt;width:218.95pt;height:17.4pt;z-index:-2518149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28" type="#_x0000_t202" style="position:absolute;margin-left:35pt;margin-top:738pt;width:218.95pt;height:17.4pt;z-index:-2515855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29" type="#_x0000_t202" style="position:absolute;margin-left:35pt;margin-top:738pt;width:218.95pt;height:17.4pt;z-index:-2515845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30" type="#_x0000_t202" style="position:absolute;margin-left:35pt;margin-top:738pt;width:218.95pt;height:17.4pt;z-index:-2515834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35" type="#_x0000_t202" style="position:absolute;margin-left:35pt;margin-top:738pt;width:218.95pt;height:17.4pt;z-index:-2515783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38" type="#_x0000_t202" style="position:absolute;margin-left:35pt;margin-top:738pt;width:218.95pt;height:17.4pt;z-index:-2515752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42" type="#_x0000_t202" style="position:absolute;margin-left:35pt;margin-top:738pt;width:218.95pt;height:17.4pt;z-index:-2515712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45" type="#_x0000_t202" style="position:absolute;margin-left:35pt;margin-top:738pt;width:218.95pt;height:17.4pt;z-index:-2515681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46" type="#_x0000_t202" style="position:absolute;margin-left:35pt;margin-top:738pt;width:218.95pt;height:17.4pt;z-index:-2515671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47" type="#_x0000_t202" style="position:absolute;margin-left:35pt;margin-top:738pt;width:218.95pt;height:17.4pt;z-index:-2515660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50" type="#_x0000_t202" style="position:absolute;margin-left:35pt;margin-top:738pt;width:218.95pt;height:17.4pt;z-index:-2515630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07" type="#_x0000_t202" style="position:absolute;margin-left:35pt;margin-top:738pt;width:218.95pt;height:17.4pt;z-index:-2518118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54" type="#_x0000_t202" style="position:absolute;margin-left:35pt;margin-top:738pt;width:218.95pt;height:17.4pt;z-index:-2515589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57" type="#_x0000_t202" style="position:absolute;margin-left:35pt;margin-top:738pt;width:218.95pt;height:17.4pt;z-index:-2515558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58" type="#_x0000_t202" style="position:absolute;margin-left:35pt;margin-top:738pt;width:218.95pt;height:17.4pt;z-index:-2515548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61" type="#_x0000_t202" style="position:absolute;margin-left:35pt;margin-top:738pt;width:218.95pt;height:17.4pt;z-index:-2515517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63" type="#_x0000_t202" style="position:absolute;margin-left:35pt;margin-top:738pt;width:218.95pt;height:17.4pt;z-index:-2515496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66" type="#_x0000_t202" style="position:absolute;margin-left:35pt;margin-top:738pt;width:218.95pt;height:17.4pt;z-index:-2515466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68" type="#_x0000_t202" style="position:absolute;margin-left:35pt;margin-top:738pt;width:218.95pt;height:17.4pt;z-index:-2515445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71" type="#_x0000_t202" style="position:absolute;margin-left:35pt;margin-top:738pt;width:218.95pt;height:17.4pt;z-index:-2515415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74" type="#_x0000_t202" style="position:absolute;margin-left:35pt;margin-top:738pt;width:218.95pt;height:17.4pt;z-index:-2515384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75" type="#_x0000_t202" style="position:absolute;margin-left:35pt;margin-top:738pt;width:218.95pt;height:17.4pt;z-index:-2515374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09" type="#_x0000_t202" style="position:absolute;margin-left:35pt;margin-top:738pt;width:218.95pt;height:17.4pt;z-index:-2518097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76" type="#_x0000_t202" style="position:absolute;margin-left:35pt;margin-top:738pt;width:218.95pt;height:17.4pt;z-index:-2515363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77" type="#_x0000_t202" style="position:absolute;margin-left:35pt;margin-top:738pt;width:218.95pt;height:17.4pt;z-index:-2515353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78" type="#_x0000_t202" style="position:absolute;margin-left:35pt;margin-top:738pt;width:218.95pt;height:17.4pt;z-index:-2515343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79" type="#_x0000_t202" style="position:absolute;margin-left:35pt;margin-top:738pt;width:218.95pt;height:17.4pt;z-index:-2515333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80" type="#_x0000_t202" style="position:absolute;margin-left:35pt;margin-top:738pt;width:218.95pt;height:17.4pt;z-index:-2515322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81" type="#_x0000_t202" style="position:absolute;margin-left:35pt;margin-top:738pt;width:218.95pt;height:17.4pt;z-index:-2515312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84" type="#_x0000_t202" style="position:absolute;margin-left:35pt;margin-top:738pt;width:218.95pt;height:17.4pt;z-index:-2515281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87" type="#_x0000_t202" style="position:absolute;margin-left:35pt;margin-top:738pt;width:218.95pt;height:17.4pt;z-index:-2515251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89" type="#_x0000_t202" style="position:absolute;margin-left:35pt;margin-top:738pt;width:218.95pt;height:17.4pt;z-index:-2515230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90" type="#_x0000_t202" style="position:absolute;margin-left:35pt;margin-top:738pt;width:218.95pt;height:17.4pt;z-index:-2515220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12" type="#_x0000_t202" style="position:absolute;margin-left:35pt;margin-top:738pt;width:218.95pt;height:17.4pt;z-index:-2518067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93" type="#_x0000_t202" style="position:absolute;margin-left:35pt;margin-top:738pt;width:218.95pt;height:17.4pt;z-index:-2515189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96" type="#_x0000_t202" style="position:absolute;margin-left:35pt;margin-top:738pt;width:218.95pt;height:17.4pt;z-index:-2515159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99" type="#_x0000_t202" style="position:absolute;margin-left:35pt;margin-top:738pt;width:218.95pt;height:17.4pt;z-index:-2515128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02" type="#_x0000_t202" style="position:absolute;margin-left:35pt;margin-top:738pt;width:218.95pt;height:17.4pt;z-index:-2515097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05" type="#_x0000_t202" style="position:absolute;margin-left:35pt;margin-top:738pt;width:218.95pt;height:17.4pt;z-index:-2515066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06" type="#_x0000_t202" style="position:absolute;margin-left:35pt;margin-top:738pt;width:218.95pt;height:17.4pt;z-index:-2515056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09" type="#_x0000_t202" style="position:absolute;margin-left:35pt;margin-top:738pt;width:218.95pt;height:17.4pt;z-index:-2515025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12" type="#_x0000_t202" style="position:absolute;margin-left:35pt;margin-top:738pt;width:218.95pt;height:17.4pt;z-index:-2514995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15" type="#_x0000_t202" style="position:absolute;margin-left:35pt;margin-top:738pt;width:218.95pt;height:17.4pt;z-index:-2514964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18" type="#_x0000_t202" style="position:absolute;margin-left:35pt;margin-top:738pt;width:218.95pt;height:17.4pt;z-index:-2514933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15" type="#_x0000_t202" style="position:absolute;margin-left:35pt;margin-top:738pt;width:218.95pt;height:17.4pt;z-index:-2518036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21" type="#_x0000_t202" style="position:absolute;margin-left:35pt;margin-top:738pt;width:218.95pt;height:17.4pt;z-index:-2514903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24" type="#_x0000_t202" style="position:absolute;margin-left:35pt;margin-top:738pt;width:218.95pt;height:17.4pt;z-index:-2514872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25" type="#_x0000_t202" style="position:absolute;margin-left:35pt;margin-top:738pt;width:218.95pt;height:17.4pt;z-index:-2514862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26" type="#_x0000_t202" style="position:absolute;margin-left:35pt;margin-top:738pt;width:218.95pt;height:17.4pt;z-index:-2514851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29" type="#_x0000_t202" style="position:absolute;margin-left:35pt;margin-top:738pt;width:218.95pt;height:17.4pt;z-index:-2514821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32" type="#_x0000_t202" style="position:absolute;margin-left:35pt;margin-top:738pt;width:218.95pt;height:17.4pt;z-index:-2514790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33" type="#_x0000_t202" style="position:absolute;margin-left:35pt;margin-top:738pt;width:218.95pt;height:17.4pt;z-index:-2514780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36" type="#_x0000_t202" style="position:absolute;margin-left:35pt;margin-top:738pt;width:218.95pt;height:17.4pt;z-index:-2514749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39" type="#_x0000_t202" style="position:absolute;margin-left:35pt;margin-top:738pt;width:218.95pt;height:17.4pt;z-index:-2514718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40" type="#_x0000_t202" style="position:absolute;margin-left:35pt;margin-top:738pt;width:218.95pt;height:17.4pt;z-index:-2514708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18" type="#_x0000_t202" style="position:absolute;margin-left:35pt;margin-top:738pt;width:218.95pt;height:17.4pt;z-index:-2518005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19" type="#_x0000_t202" style="position:absolute;margin-left:35pt;margin-top:738pt;width:218.95pt;height:17.4pt;z-index:-2517995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6" type="#_x0000_t202" style="position:absolute;margin-left:35pt;margin-top:738pt;width:218.95pt;height:17.4pt;z-index:-2518435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20" type="#_x0000_t202" style="position:absolute;margin-left:35pt;margin-top:738pt;width:218.95pt;height:17.4pt;z-index:-2517985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21" type="#_x0000_t202" style="position:absolute;margin-left:35pt;margin-top:738pt;width:218.95pt;height:17.4pt;z-index:-2517975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22" type="#_x0000_t202" style="position:absolute;margin-left:35pt;margin-top:738pt;width:218.95pt;height:17.4pt;z-index:-2517964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23" type="#_x0000_t202" style="position:absolute;margin-left:35pt;margin-top:738pt;width:218.95pt;height:17.4pt;z-index:-2517954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24" type="#_x0000_t202" style="position:absolute;margin-left:35pt;margin-top:738pt;width:218.95pt;height:17.4pt;z-index:-2517944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25" type="#_x0000_t202" style="position:absolute;margin-left:35pt;margin-top:738pt;width:218.95pt;height:17.4pt;z-index:-2517934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29" type="#_x0000_t202" style="position:absolute;margin-left:35pt;margin-top:738pt;width:218.95pt;height:17.4pt;z-index:-2517893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32" type="#_x0000_t202" style="position:absolute;margin-left:35pt;margin-top:738pt;width:218.95pt;height:17.4pt;z-index:-2517862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35" type="#_x0000_t202" style="position:absolute;margin-left:35pt;margin-top:738pt;width:218.95pt;height:17.4pt;z-index:-2517831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38" type="#_x0000_t202" style="position:absolute;margin-left:35pt;margin-top:738pt;width:218.95pt;height:17.4pt;z-index:-2517800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9" type="#_x0000_t202" style="position:absolute;margin-left:35pt;margin-top:738pt;width:218.95pt;height:17.4pt;z-index:-2518405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39" type="#_x0000_t202" style="position:absolute;margin-left:35pt;margin-top:738pt;width:218.95pt;height:17.4pt;z-index:-2517790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40" type="#_x0000_t202" style="position:absolute;margin-left:35pt;margin-top:738pt;width:218.95pt;height:17.4pt;z-index:-2517780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41" type="#_x0000_t202" style="position:absolute;margin-left:35pt;margin-top:738pt;width:218.95pt;height:17.4pt;z-index:-2517770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44" type="#_x0000_t202" style="position:absolute;margin-left:35pt;margin-top:738pt;width:218.95pt;height:17.4pt;z-index:-2517739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47" type="#_x0000_t202" style="position:absolute;margin-left:35pt;margin-top:738pt;width:218.95pt;height:17.4pt;z-index:-2517708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50" type="#_x0000_t202" style="position:absolute;margin-left:35pt;margin-top:738pt;width:218.95pt;height:17.4pt;z-index:-2517678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52" type="#_x0000_t202" style="position:absolute;margin-left:35pt;margin-top:738pt;width:218.95pt;height:17.4pt;z-index:-2517657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53" type="#_x0000_t202" style="position:absolute;margin-left:35pt;margin-top:738pt;width:218.95pt;height:17.4pt;z-index:-2517647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56" type="#_x0000_t202" style="position:absolute;margin-left:35pt;margin-top:738pt;width:218.95pt;height:17.4pt;z-index:-2517616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59" type="#_x0000_t202" style="position:absolute;margin-left:35pt;margin-top:738pt;width:218.95pt;height:17.4pt;z-index:-2517585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81" type="#_x0000_t202" style="position:absolute;margin-left:35pt;margin-top:738pt;width:218.95pt;height:17.4pt;z-index:-2518384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60" type="#_x0000_t202" style="position:absolute;margin-left:35pt;margin-top:738pt;width:218.95pt;height:17.4pt;z-index:-2517575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61" type="#_x0000_t202" style="position:absolute;margin-left:35pt;margin-top:738pt;width:218.95pt;height:17.4pt;z-index:-2517565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62" type="#_x0000_t202" style="position:absolute;margin-left:35pt;margin-top:738pt;width:218.95pt;height:17.4pt;z-index:-2517555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63" type="#_x0000_t202" style="position:absolute;margin-left:35pt;margin-top:738pt;width:218.95pt;height:17.4pt;z-index:-2517544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64" type="#_x0000_t202" style="position:absolute;margin-left:35pt;margin-top:738pt;width:218.95pt;height:17.4pt;z-index:-2517534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67" type="#_x0000_t202" style="position:absolute;margin-left:35pt;margin-top:738pt;width:218.95pt;height:17.4pt;z-index:-2517504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70" type="#_x0000_t202" style="position:absolute;margin-left:35pt;margin-top:738pt;width:218.95pt;height:17.4pt;z-index:-2517473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73" type="#_x0000_t202" style="position:absolute;margin-left:35pt;margin-top:738pt;width:218.95pt;height:17.4pt;z-index:-2517442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74" type="#_x0000_t202" style="position:absolute;margin-left:35pt;margin-top:738pt;width:218.95pt;height:17.4pt;z-index:-2517432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75" type="#_x0000_t202" style="position:absolute;margin-left:35pt;margin-top:738pt;width:218.95pt;height:17.4pt;z-index:-2517422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84" type="#_x0000_t202" style="position:absolute;margin-left:35pt;margin-top:738pt;width:218.95pt;height:17.4pt;z-index:-2518353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76" type="#_x0000_t202" style="position:absolute;margin-left:35pt;margin-top:738pt;width:218.95pt;height:17.4pt;z-index:-2517411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77" type="#_x0000_t202" style="position:absolute;margin-left:35pt;margin-top:738pt;width:218.95pt;height:17.4pt;z-index:-2517401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78" type="#_x0000_t202" style="position:absolute;margin-left:35pt;margin-top:738pt;width:218.95pt;height:17.4pt;z-index:-2517391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79" type="#_x0000_t202" style="position:absolute;margin-left:35pt;margin-top:738pt;width:218.95pt;height:17.4pt;z-index:-2517381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82" type="#_x0000_t202" style="position:absolute;margin-left:35pt;margin-top:738pt;width:218.95pt;height:17.4pt;z-index:-2517350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84" type="#_x0000_t202" style="position:absolute;margin-left:35pt;margin-top:738pt;width:218.95pt;height:17.4pt;z-index:-2517329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87" type="#_x0000_t202" style="position:absolute;margin-left:35pt;margin-top:738pt;width:218.95pt;height:17.4pt;z-index:-2517299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90" type="#_x0000_t202" style="position:absolute;margin-left:35pt;margin-top:738pt;width:218.95pt;height:17.4pt;z-index:-2517268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93" type="#_x0000_t202" style="position:absolute;margin-left:35pt;margin-top:738pt;width:218.95pt;height:17.4pt;z-index:-2517237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94" type="#_x0000_t202" style="position:absolute;margin-left:35pt;margin-top:738pt;width:218.95pt;height:17.4pt;z-index:-2517227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88" type="#_x0000_t202" style="position:absolute;margin-left:35pt;margin-top:738pt;width:218.95pt;height:17.4pt;z-index:-2518312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95" type="#_x0000_t202" style="position:absolute;margin-left:35pt;margin-top:738pt;width:218.95pt;height:17.4pt;z-index:-2517217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98" type="#_x0000_t202" style="position:absolute;margin-left:35pt;margin-top:738pt;width:218.95pt;height:17.4pt;z-index:-2517186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01" type="#_x0000_t202" style="position:absolute;margin-left:35pt;margin-top:738pt;width:218.95pt;height:17.4pt;z-index:-2517155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02" type="#_x0000_t202" style="position:absolute;margin-left:35pt;margin-top:738pt;width:218.95pt;height:17.4pt;z-index:-2517145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03" type="#_x0000_t202" style="position:absolute;margin-left:35pt;margin-top:738pt;width:218.95pt;height:17.4pt;z-index:-2517135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04" type="#_x0000_t202" style="position:absolute;margin-left:35pt;margin-top:738pt;width:218.95pt;height:17.4pt;z-index:-2517125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05" type="#_x0000_t202" style="position:absolute;margin-left:35pt;margin-top:738pt;width:218.95pt;height:17.4pt;z-index:-2517114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07" type="#_x0000_t202" style="position:absolute;margin-left:35pt;margin-top:738pt;width:218.95pt;height:17.4pt;z-index:-2517094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10" type="#_x0000_t202" style="position:absolute;margin-left:35pt;margin-top:738pt;width:218.95pt;height:17.4pt;z-index:-2517063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13" type="#_x0000_t202" style="position:absolute;margin-left:35pt;margin-top:738pt;width:218.95pt;height:17.4pt;z-index:-2517032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91" type="#_x0000_t202" style="position:absolute;margin-left:35pt;margin-top:738pt;width:218.95pt;height:17.4pt;z-index:-2518282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14" type="#_x0000_t202" style="position:absolute;margin-left:35pt;margin-top:738pt;width:218.95pt;height:17.4pt;z-index:-2517022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18" type="#_x0000_t202" style="position:absolute;margin-left:35pt;margin-top:738pt;width:218.95pt;height:17.4pt;z-index:-2516981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20" type="#_x0000_t202" style="position:absolute;margin-left:35pt;margin-top:738pt;width:218.95pt;height:17.4pt;z-index:-2516961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24" type="#_x0000_t202" style="position:absolute;margin-left:35pt;margin-top:738pt;width:218.95pt;height:17.4pt;z-index:-2516920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27" type="#_x0000_t202" style="position:absolute;margin-left:35pt;margin-top:738pt;width:218.95pt;height:17.4pt;z-index:-2516889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0" type="#_x0000_t202" style="position:absolute;margin-left:35pt;margin-top:738pt;width:218.95pt;height:17.4pt;z-index:-2516858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1" type="#_x0000_t202" style="position:absolute;margin-left:35pt;margin-top:738pt;width:218.95pt;height:17.4pt;z-index:-2516848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2" type="#_x0000_t202" style="position:absolute;margin-left:35pt;margin-top:738pt;width:218.95pt;height:17.4pt;z-index:-2516838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3" type="#_x0000_t202" style="position:absolute;margin-left:35pt;margin-top:738pt;width:218.95pt;height:17.4pt;z-index:-2516828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4" type="#_x0000_t202" style="position:absolute;margin-left:35pt;margin-top:738pt;width:218.95pt;height:17.4pt;z-index:-2516817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94" type="#_x0000_t202" style="position:absolute;margin-left:35pt;margin-top:738pt;width:218.95pt;height:17.4pt;z-index:-2518251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5" type="#_x0000_t202" style="position:absolute;margin-left:35pt;margin-top:738pt;width:218.95pt;height:17.4pt;z-index:-2516807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6" type="#_x0000_t202" style="position:absolute;margin-left:35pt;margin-top:738pt;width:218.95pt;height:17.4pt;z-index:-2516797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7" type="#_x0000_t202" style="position:absolute;margin-left:35pt;margin-top:738pt;width:218.95pt;height:17.4pt;z-index:-2516787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8" type="#_x0000_t202" style="position:absolute;margin-left:35pt;margin-top:738pt;width:218.95pt;height:17.4pt;z-index:-2516776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39" type="#_x0000_t202" style="position:absolute;margin-left:35pt;margin-top:738pt;width:218.95pt;height:17.4pt;z-index:-2516766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40" type="#_x0000_t202" style="position:absolute;margin-left:35pt;margin-top:738pt;width:218.95pt;height:17.4pt;z-index:-2516756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43" type="#_x0000_t202" style="position:absolute;margin-left:35pt;margin-top:738pt;width:218.95pt;height:17.4pt;z-index:-2516725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46" type="#_x0000_t202" style="position:absolute;margin-left:35pt;margin-top:738pt;width:218.95pt;height:17.4pt;z-index:-2516695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47" type="#_x0000_t202" style="position:absolute;margin-left:35pt;margin-top:738pt;width:218.95pt;height:17.4pt;z-index:-2516684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48" type="#_x0000_t202" style="position:absolute;margin-left:35pt;margin-top:738pt;width:218.95pt;height:17.4pt;z-index:-2516674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98" type="#_x0000_t202" style="position:absolute;margin-left:35pt;margin-top:738pt;width:218.95pt;height:17.4pt;z-index:-2518210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49" type="#_x0000_t202" style="position:absolute;margin-left:35pt;margin-top:738pt;width:218.95pt;height:17.4pt;z-index:-2516664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50" type="#_x0000_t202" style="position:absolute;margin-left:35pt;margin-top:738pt;width:218.95pt;height:17.4pt;z-index:-2516654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51" type="#_x0000_t202" style="position:absolute;margin-left:35pt;margin-top:738pt;width:218.95pt;height:17.4pt;z-index:-2516643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52" type="#_x0000_t202" style="position:absolute;margin-left:35pt;margin-top:738pt;width:218.95pt;height:17.4pt;z-index:-2516633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53" type="#_x0000_t202" style="position:absolute;margin-left:35pt;margin-top:738pt;width:218.95pt;height:17.4pt;z-index:-2516623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54" type="#_x0000_t202" style="position:absolute;margin-left:35pt;margin-top:738pt;width:218.95pt;height:17.4pt;z-index:-2516613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55" type="#_x0000_t202" style="position:absolute;margin-left:35pt;margin-top:738pt;width:218.95pt;height:17.4pt;z-index:-2516602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56" type="#_x0000_t202" style="position:absolute;margin-left:35pt;margin-top:738pt;width:218.95pt;height:17.4pt;z-index:-2516592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57" type="#_x0000_t202" style="position:absolute;margin-left:35pt;margin-top:738pt;width:218.95pt;height:17.4pt;z-index:-2516582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60" type="#_x0000_t202" style="position:absolute;margin-left:35pt;margin-top:738pt;width:218.95pt;height:17.4pt;z-index:-2516551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21"/>
                  <w:ind w:left="20"/>
                  <w:rPr>
                    <w:rFonts w:ascii="Comic Sans MS"/>
                    <w:b/>
                  </w:rPr>
                </w:pPr>
                <w:r>
                  <w:rPr>
                    <w:rFonts w:ascii="Comic Sans MS"/>
                    <w:b/>
                  </w:rPr>
                  <w:t>U.A.C.E</w:t>
                </w:r>
                <w:r>
                  <w:rPr>
                    <w:rFonts w:ascii="Comic Sans MS"/>
                    <w:b/>
                    <w:spacing w:val="-5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revision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Questions</w:t>
                </w:r>
                <w:r>
                  <w:rPr>
                    <w:rFonts w:ascii="Comic Sans MS"/>
                    <w:b/>
                    <w:spacing w:val="-3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and</w:t>
                </w:r>
                <w:r>
                  <w:rPr>
                    <w:rFonts w:ascii="Comic Sans MS"/>
                    <w:b/>
                    <w:spacing w:val="-4"/>
                  </w:rPr>
                  <w:t xml:space="preserve"> </w:t>
                </w:r>
                <w:r>
                  <w:rPr>
                    <w:rFonts w:ascii="Comic Sans MS"/>
                    <w:b/>
                  </w:rPr>
                  <w:t>Answers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4D45" w:rsidRDefault="00574D45">
      <w:r>
        <w:separator/>
      </w:r>
    </w:p>
  </w:footnote>
  <w:footnote w:type="continuationSeparator" w:id="0">
    <w:p w:rsidR="00574D45" w:rsidRDefault="00574D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515.55pt;margin-top:37.15pt;width:7.6pt;height:13.05pt;z-index:-2518466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99" type="#_x0000_t202" style="position:absolute;margin-left:509.9pt;margin-top:37.15pt;width:13.3pt;height:13.05pt;z-index:-2518200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</w:t>
                </w:r>
              </w:p>
            </w:txbxContent>
          </v:textbox>
          <w10:wrap anchorx="page" anchory="page"/>
        </v:shape>
      </w:pict>
    </w:r>
    <w:r>
      <w:pict>
        <v:shape id="_x0000_s3100" type="#_x0000_t202" style="position:absolute;margin-left:38pt;margin-top:43.5pt;width:468.45pt;height:15.3pt;z-index:-2518190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rPr>
                    <w:b/>
                  </w:rPr>
                  <w:t>(b).</w:t>
                </w:r>
                <w:r>
                  <w:t>These</w:t>
                </w:r>
                <w:r>
                  <w:rPr>
                    <w:spacing w:val="-3"/>
                  </w:rPr>
                  <w:t xml:space="preserve"> </w:t>
                </w:r>
                <w:r>
                  <w:t>movements generate</w:t>
                </w:r>
                <w:r>
                  <w:rPr>
                    <w:spacing w:val="-1"/>
                  </w:rPr>
                  <w:t xml:space="preserve"> </w:t>
                </w:r>
                <w:r>
                  <w:t>tensional force,</w:t>
                </w:r>
                <w:r>
                  <w:rPr>
                    <w:spacing w:val="-2"/>
                  </w:rPr>
                  <w:t xml:space="preserve"> </w:t>
                </w:r>
                <w:r>
                  <w:t>compression</w:t>
                </w:r>
                <w:r>
                  <w:rPr>
                    <w:spacing w:val="-1"/>
                  </w:rPr>
                  <w:t xml:space="preserve"> </w:t>
                </w:r>
                <w:r>
                  <w:t>force</w:t>
                </w:r>
                <w:r>
                  <w:rPr>
                    <w:spacing w:val="-3"/>
                  </w:rPr>
                  <w:t xml:space="preserve"> </w:t>
                </w:r>
                <w:r>
                  <w:t>and</w:t>
                </w:r>
                <w:r>
                  <w:rPr>
                    <w:spacing w:val="-2"/>
                  </w:rPr>
                  <w:t xml:space="preserve"> </w:t>
                </w:r>
                <w:r>
                  <w:t>vertical</w:t>
                </w:r>
                <w:r>
                  <w:rPr>
                    <w:spacing w:val="-1"/>
                  </w:rPr>
                  <w:t xml:space="preserve"> </w:t>
                </w:r>
                <w:r>
                  <w:t>movements which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61" type="#_x0000_t202" style="position:absolute;margin-left:504.4pt;margin-top:37.15pt;width:18.75pt;height:13.05pt;z-index:-2516541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103</w:t>
                </w:r>
              </w:p>
            </w:txbxContent>
          </v:textbox>
          <w10:wrap anchorx="page" anchory="page"/>
        </v:shape>
      </w:pict>
    </w:r>
    <w:r>
      <w:pict>
        <v:shape id="_x0000_s3262" type="#_x0000_t202" style="position:absolute;margin-left:35pt;margin-top:43.4pt;width:477.5pt;height:15.4pt;z-index:-2516531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1"/>
                  <w:ind w:left="20"/>
                </w:pPr>
                <w:r>
                  <w:rPr>
                    <w:rFonts w:ascii="Wingdings" w:hAnsi="Wingdings"/>
                  </w:rPr>
                  <w:t></w:t>
                </w:r>
                <w:r>
                  <w:t>Consequently</w:t>
                </w:r>
                <w:r>
                  <w:rPr>
                    <w:spacing w:val="-6"/>
                  </w:rPr>
                  <w:t xml:space="preserve"> </w:t>
                </w:r>
                <w:r>
                  <w:t>areas</w:t>
                </w:r>
                <w:r>
                  <w:rPr>
                    <w:spacing w:val="-1"/>
                  </w:rPr>
                  <w:t xml:space="preserve"> </w:t>
                </w:r>
                <w:r>
                  <w:t>with dense</w:t>
                </w:r>
                <w:r>
                  <w:rPr>
                    <w:spacing w:val="-1"/>
                  </w:rPr>
                  <w:t xml:space="preserve"> </w:t>
                </w:r>
                <w:r>
                  <w:t>cloud</w:t>
                </w:r>
                <w:r>
                  <w:rPr>
                    <w:spacing w:val="-1"/>
                  </w:rPr>
                  <w:t xml:space="preserve"> </w:t>
                </w:r>
                <w:r>
                  <w:t>cover such</w:t>
                </w:r>
                <w:r>
                  <w:rPr>
                    <w:spacing w:val="1"/>
                  </w:rPr>
                  <w:t xml:space="preserve"> </w:t>
                </w:r>
                <w:r>
                  <w:t>as equatorial</w:t>
                </w:r>
                <w:r>
                  <w:rPr>
                    <w:spacing w:val="-1"/>
                  </w:rPr>
                  <w:t xml:space="preserve"> </w:t>
                </w:r>
                <w:r>
                  <w:t>regions</w:t>
                </w:r>
                <w:r>
                  <w:rPr>
                    <w:spacing w:val="-1"/>
                  </w:rPr>
                  <w:t xml:space="preserve"> </w:t>
                </w:r>
                <w:r>
                  <w:t>receive low</w:t>
                </w:r>
                <w:r>
                  <w:rPr>
                    <w:spacing w:val="-1"/>
                  </w:rPr>
                  <w:t xml:space="preserve"> </w:t>
                </w:r>
                <w:r>
                  <w:t>solar</w:t>
                </w:r>
                <w:r>
                  <w:rPr>
                    <w:spacing w:val="-2"/>
                  </w:rPr>
                  <w:t xml:space="preserve"> </w:t>
                </w:r>
                <w:r>
                  <w:t>radiations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67" type="#_x0000_t202" style="position:absolute;margin-left:504.4pt;margin-top:37.15pt;width:18.75pt;height:13.05pt;z-index:-2516480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107</w:t>
                </w:r>
              </w:p>
            </w:txbxContent>
          </v:textbox>
          <w10:wrap anchorx="page" anchory="page"/>
        </v:shape>
      </w:pict>
    </w:r>
    <w:r>
      <w:pict>
        <v:shape id="_x0000_s3268" type="#_x0000_t202" style="position:absolute;margin-left:17pt;margin-top:44.25pt;width:4.75pt;height:14.85pt;z-index:-2516469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76" w:line="220" w:lineRule="exact"/>
                  <w:ind w:left="20"/>
                  <w:rPr>
                    <w:rFonts w:ascii="Microsoft Himalaya"/>
                  </w:rPr>
                </w:pPr>
                <w:r>
                  <w:rPr>
                    <w:rFonts w:ascii="Microsoft Himalaya"/>
                    <w:w w:val="102"/>
                  </w:rPr>
                  <w:t>-</w:t>
                </w:r>
              </w:p>
            </w:txbxContent>
          </v:textbox>
          <w10:wrap anchorx="page" anchory="page"/>
        </v:shape>
      </w:pict>
    </w:r>
    <w:r>
      <w:pict>
        <v:shape id="_x0000_s3269" type="#_x0000_t202" style="position:absolute;margin-left:44pt;margin-top:43.5pt;width:444.05pt;height:15.3pt;z-index:-2516459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rPr>
                    <w:b/>
                  </w:rPr>
                  <w:t>Very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cold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t xml:space="preserve">or </w:t>
                </w:r>
                <w:r>
                  <w:rPr>
                    <w:b/>
                  </w:rPr>
                  <w:t>F</w:t>
                </w:r>
                <w:r>
                  <w:t>rosty</w:t>
                </w:r>
                <w:r>
                  <w:rPr>
                    <w:spacing w:val="-4"/>
                  </w:rPr>
                  <w:t xml:space="preserve"> </w:t>
                </w:r>
                <w:r>
                  <w:t>conditions discourage</w:t>
                </w:r>
                <w:r>
                  <w:rPr>
                    <w:spacing w:val="-2"/>
                  </w:rPr>
                  <w:t xml:space="preserve"> </w:t>
                </w:r>
                <w:r>
                  <w:t>the growth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some</w:t>
                </w:r>
                <w:r>
                  <w:rPr>
                    <w:spacing w:val="-1"/>
                  </w:rPr>
                  <w:t xml:space="preserve"> </w:t>
                </w:r>
                <w:r>
                  <w:t>crops</w:t>
                </w:r>
                <w:r>
                  <w:rPr>
                    <w:spacing w:val="-1"/>
                  </w:rPr>
                  <w:t xml:space="preserve"> </w:t>
                </w:r>
                <w:r>
                  <w:t>such</w:t>
                </w:r>
                <w:r>
                  <w:rPr>
                    <w:spacing w:val="1"/>
                  </w:rPr>
                  <w:t xml:space="preserve"> </w:t>
                </w:r>
                <w:r>
                  <w:t>as</w:t>
                </w:r>
                <w:r>
                  <w:rPr>
                    <w:spacing w:val="-1"/>
                  </w:rPr>
                  <w:t xml:space="preserve"> </w:t>
                </w:r>
                <w:r>
                  <w:t>bananas</w:t>
                </w:r>
                <w:r>
                  <w:rPr>
                    <w:spacing w:val="-1"/>
                  </w:rPr>
                  <w:t xml:space="preserve"> </w:t>
                </w:r>
                <w:r>
                  <w:t>due</w:t>
                </w:r>
                <w:r>
                  <w:rPr>
                    <w:spacing w:val="-1"/>
                  </w:rPr>
                  <w:t xml:space="preserve"> </w:t>
                </w:r>
                <w:r>
                  <w:t>to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71" type="#_x0000_t202" style="position:absolute;margin-left:504.4pt;margin-top:37.15pt;width:18.75pt;height:13.05pt;z-index:-2516439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108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73" type="#_x0000_t202" style="position:absolute;margin-left:504.4pt;margin-top:37.15pt;width:18.75pt;height:13.05pt;z-index:-2516418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109</w:t>
                </w:r>
              </w:p>
            </w:txbxContent>
          </v:textbox>
          <w10:wrap anchorx="page" anchory="page"/>
        </v:shape>
      </w:pict>
    </w:r>
    <w:r>
      <w:pict>
        <v:shape id="_x0000_s3274" type="#_x0000_t202" style="position:absolute;margin-left:35pt;margin-top:43.5pt;width:467.4pt;height:15.3pt;z-index:-2516408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rPr>
                    <w:b/>
                  </w:rPr>
                  <w:t>Influence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of relief</w:t>
                </w:r>
                <w:r>
                  <w:t>. Windward</w:t>
                </w:r>
                <w:r>
                  <w:rPr>
                    <w:spacing w:val="-1"/>
                  </w:rPr>
                  <w:t xml:space="preserve"> </w:t>
                </w:r>
                <w:r>
                  <w:t>sides of</w:t>
                </w:r>
                <w:r>
                  <w:rPr>
                    <w:spacing w:val="-1"/>
                  </w:rPr>
                  <w:t xml:space="preserve"> </w:t>
                </w:r>
                <w:r>
                  <w:t>highlands</w:t>
                </w:r>
                <w:r>
                  <w:rPr>
                    <w:spacing w:val="1"/>
                  </w:rPr>
                  <w:t xml:space="preserve"> </w:t>
                </w:r>
                <w:r>
                  <w:t>have</w:t>
                </w:r>
                <w:r>
                  <w:rPr>
                    <w:spacing w:val="-2"/>
                  </w:rPr>
                  <w:t xml:space="preserve"> </w:t>
                </w:r>
                <w:r>
                  <w:t>high humidity</w:t>
                </w:r>
                <w:r>
                  <w:rPr>
                    <w:spacing w:val="-6"/>
                  </w:rPr>
                  <w:t xml:space="preserve"> </w:t>
                </w:r>
                <w:r>
                  <w:t>because of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influence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76" type="#_x0000_t202" style="position:absolute;margin-left:502.4pt;margin-top:37.15pt;width:22.75pt;height:13.05pt;z-index:-2516387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879F3">
                  <w:rPr>
                    <w:rFonts w:ascii="Calibri"/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78" type="#_x0000_t202" style="position:absolute;margin-left:504.4pt;margin-top:37.15pt;width:18.75pt;height:13.05pt;z-index:-2516367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112</w:t>
                </w:r>
              </w:p>
            </w:txbxContent>
          </v:textbox>
          <w10:wrap anchorx="page" anchory="page"/>
        </v:shape>
      </w:pict>
    </w:r>
    <w:r>
      <w:pict>
        <v:shape id="_x0000_s3279" type="#_x0000_t202" style="position:absolute;margin-left:141.45pt;margin-top:43.7pt;width:274.9pt;height:15.3pt;z-index:-2516357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Factors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that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influence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rainfall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patterns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 East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Africa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81" type="#_x0000_t202" style="position:absolute;margin-left:504.4pt;margin-top:37.15pt;width:18.75pt;height:13.05pt;z-index:-2516336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113</w:t>
                </w:r>
              </w:p>
            </w:txbxContent>
          </v:textbox>
          <w10:wrap anchorx="page" anchory="page"/>
        </v:shape>
      </w:pict>
    </w:r>
    <w:r>
      <w:pict>
        <v:shape id="_x0000_s3282" type="#_x0000_t202" style="position:absolute;margin-left:38pt;margin-top:43.5pt;width:464.2pt;height:15.3pt;z-index:-2516326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On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other</w:t>
                </w:r>
                <w:r>
                  <w:rPr>
                    <w:spacing w:val="-3"/>
                  </w:rPr>
                  <w:t xml:space="preserve"> </w:t>
                </w:r>
                <w:r>
                  <w:t>hand,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b/>
                  </w:rPr>
                  <w:t>Areas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t>with</w:t>
                </w:r>
                <w:r>
                  <w:rPr>
                    <w:spacing w:val="-1"/>
                  </w:rPr>
                  <w:t xml:space="preserve"> </w:t>
                </w:r>
                <w:r>
                  <w:t>semi</w:t>
                </w:r>
                <w:r>
                  <w:rPr>
                    <w:spacing w:val="-1"/>
                  </w:rPr>
                  <w:t xml:space="preserve"> </w:t>
                </w:r>
                <w:r>
                  <w:t>and desert</w:t>
                </w:r>
                <w:r>
                  <w:rPr>
                    <w:spacing w:val="-1"/>
                  </w:rPr>
                  <w:t xml:space="preserve"> </w:t>
                </w:r>
                <w:r>
                  <w:t>vegetation</w:t>
                </w:r>
                <w:r>
                  <w:rPr>
                    <w:spacing w:val="1"/>
                  </w:rPr>
                  <w:t xml:space="preserve"> </w:t>
                </w:r>
                <w:r>
                  <w:t>such</w:t>
                </w:r>
                <w:r>
                  <w:rPr>
                    <w:spacing w:val="-2"/>
                  </w:rPr>
                  <w:t xml:space="preserve"> </w:t>
                </w:r>
                <w:r>
                  <w:t>as</w:t>
                </w:r>
                <w:r>
                  <w:rPr>
                    <w:spacing w:val="-1"/>
                  </w:rPr>
                  <w:t xml:space="preserve"> </w:t>
                </w:r>
                <w:r>
                  <w:t>Bush</w:t>
                </w:r>
                <w:r>
                  <w:rPr>
                    <w:spacing w:val="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thickets</w:t>
                </w:r>
                <w:r>
                  <w:rPr>
                    <w:spacing w:val="-1"/>
                  </w:rPr>
                  <w:t xml:space="preserve"> </w:t>
                </w:r>
                <w:r>
                  <w:t>receive low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84" type="#_x0000_t202" style="position:absolute;margin-left:504.4pt;margin-top:37.15pt;width:18.8pt;height:13.05pt;z-index:-2516305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114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86" type="#_x0000_t202" style="position:absolute;margin-left:504.4pt;margin-top:37.15pt;width:18.75pt;height:13.05pt;z-index:-2516285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115</w:t>
                </w:r>
              </w:p>
            </w:txbxContent>
          </v:textbox>
          <w10:wrap anchorx="page" anchory="page"/>
        </v:shape>
      </w:pict>
    </w:r>
    <w:r>
      <w:pict>
        <v:shape id="_x0000_s3287" type="#_x0000_t202" style="position:absolute;margin-left:35pt;margin-top:43.4pt;width:433.05pt;height:15.4pt;z-index:-2516275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1"/>
                  <w:ind w:left="20"/>
                </w:pPr>
                <w:r>
                  <w:rPr>
                    <w:rFonts w:ascii="Wingdings" w:hAnsi="Wingdings"/>
                  </w:rPr>
                  <w:t></w:t>
                </w:r>
                <w:r>
                  <w:t>This</w:t>
                </w:r>
                <w:r>
                  <w:rPr>
                    <w:spacing w:val="-1"/>
                  </w:rPr>
                  <w:t xml:space="preserve"> </w:t>
                </w:r>
                <w:r>
                  <w:t>is</w:t>
                </w:r>
                <w:r>
                  <w:rPr>
                    <w:spacing w:val="-1"/>
                  </w:rPr>
                  <w:t xml:space="preserve"> </w:t>
                </w:r>
                <w:r>
                  <w:t>because</w:t>
                </w:r>
                <w:r>
                  <w:rPr>
                    <w:spacing w:val="-2"/>
                  </w:rPr>
                  <w:t xml:space="preserve"> </w:t>
                </w:r>
                <w:r>
                  <w:t>air</w:t>
                </w:r>
                <w:r>
                  <w:rPr>
                    <w:spacing w:val="-1"/>
                  </w:rPr>
                  <w:t xml:space="preserve"> </w:t>
                </w:r>
                <w:r>
                  <w:t>descending</w:t>
                </w:r>
                <w:r>
                  <w:rPr>
                    <w:spacing w:val="-3"/>
                  </w:rPr>
                  <w:t xml:space="preserve"> </w:t>
                </w:r>
                <w:r>
                  <w:t>down</w:t>
                </w:r>
                <w:r>
                  <w:rPr>
                    <w:spacing w:val="-1"/>
                  </w:rPr>
                  <w:t xml:space="preserve"> </w:t>
                </w:r>
                <w:r>
                  <w:t>slope</w:t>
                </w:r>
                <w:r>
                  <w:rPr>
                    <w:spacing w:val="-2"/>
                  </w:rPr>
                  <w:t xml:space="preserve"> </w:t>
                </w:r>
                <w:r>
                  <w:t>exerts</w:t>
                </w:r>
                <w:r>
                  <w:rPr>
                    <w:spacing w:val="-1"/>
                  </w:rPr>
                  <w:t xml:space="preserve"> </w:t>
                </w:r>
                <w:r>
                  <w:t>greater</w:t>
                </w:r>
                <w:r>
                  <w:rPr>
                    <w:spacing w:val="-1"/>
                  </w:rPr>
                  <w:t xml:space="preserve"> </w:t>
                </w:r>
                <w:r>
                  <w:t>weight</w:t>
                </w:r>
                <w:r>
                  <w:rPr>
                    <w:spacing w:val="-1"/>
                  </w:rPr>
                  <w:t xml:space="preserve"> </w:t>
                </w:r>
                <w:r>
                  <w:t>on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air at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surface.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89" type="#_x0000_t202" style="position:absolute;margin-left:504.4pt;margin-top:37.15pt;width:18.75pt;height:13.05pt;z-index:-2516254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116</w:t>
                </w:r>
              </w:p>
            </w:txbxContent>
          </v:textbox>
          <w10:wrap anchorx="page" anchory="page"/>
        </v:shape>
      </w:pict>
    </w:r>
    <w:r>
      <w:pict>
        <v:shape id="_x0000_s3290" type="#_x0000_t202" style="position:absolute;margin-left:35pt;margin-top:43.7pt;width:72.45pt;height:15.3pt;z-index:-2516244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Answer guide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92" type="#_x0000_t202" style="position:absolute;margin-left:504.4pt;margin-top:37.15pt;width:18.75pt;height:13.05pt;z-index:-2516224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117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94" type="#_x0000_t202" style="position:absolute;margin-left:504.4pt;margin-top:37.15pt;width:18.75pt;height:13.05pt;z-index:-2516203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118</w:t>
                </w:r>
              </w:p>
            </w:txbxContent>
          </v:textbox>
          <w10:wrap anchorx="page" anchory="page"/>
        </v:shape>
      </w:pict>
    </w:r>
    <w:r>
      <w:pict>
        <v:shape id="_x0000_s3295" type="#_x0000_t202" style="position:absolute;margin-left:35pt;margin-top:43.7pt;width:333.85pt;height:15.3pt;z-index:-2516193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(b)Explain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factors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which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influence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climate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 East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Africa.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97" type="#_x0000_t202" style="position:absolute;margin-left:504.4pt;margin-top:37.15pt;width:18.75pt;height:13.05pt;z-index:-2516172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119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06" type="#_x0000_t202" style="position:absolute;margin-left:504.4pt;margin-top:37.15pt;width:18.75pt;height:13.05pt;z-index:-2516080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127</w:t>
                </w:r>
              </w:p>
            </w:txbxContent>
          </v:textbox>
          <w10:wrap anchorx="page" anchory="page"/>
        </v:shape>
      </w:pict>
    </w:r>
    <w:r>
      <w:pict>
        <v:shape id="_x0000_s3307" type="#_x0000_t202" style="position:absolute;margin-left:35pt;margin-top:43.5pt;width:466.7pt;height:15.3pt;z-index:-2516070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temperatures,</w:t>
                </w:r>
                <w:r>
                  <w:rPr>
                    <w:spacing w:val="-2"/>
                  </w:rPr>
                  <w:t xml:space="preserve"> </w:t>
                </w:r>
                <w:r>
                  <w:t>for</w:t>
                </w:r>
                <w:r>
                  <w:rPr>
                    <w:spacing w:val="-3"/>
                  </w:rPr>
                  <w:t xml:space="preserve"> </w:t>
                </w:r>
                <w:r>
                  <w:t>example</w:t>
                </w:r>
                <w:r>
                  <w:rPr>
                    <w:spacing w:val="-2"/>
                  </w:rPr>
                  <w:t xml:space="preserve"> </w:t>
                </w:r>
                <w:r>
                  <w:t>in</w:t>
                </w:r>
                <w:r>
                  <w:rPr>
                    <w:spacing w:val="-1"/>
                  </w:rPr>
                  <w:t xml:space="preserve"> </w:t>
                </w:r>
                <w:r>
                  <w:t>Mwandui</w:t>
                </w:r>
                <w:r>
                  <w:rPr>
                    <w:spacing w:val="-1"/>
                  </w:rPr>
                  <w:t xml:space="preserve"> </w:t>
                </w:r>
                <w:r>
                  <w:t>(Diamond),</w:t>
                </w:r>
                <w:r>
                  <w:rPr>
                    <w:spacing w:val="-1"/>
                  </w:rPr>
                  <w:t xml:space="preserve"> </w:t>
                </w:r>
                <w:r>
                  <w:t>Tororo</w:t>
                </w:r>
                <w:r>
                  <w:rPr>
                    <w:spacing w:val="-1"/>
                  </w:rPr>
                  <w:t xml:space="preserve"> </w:t>
                </w:r>
                <w:r>
                  <w:t>(limestone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vermiculite),</w:t>
                </w:r>
                <w:r>
                  <w:rPr>
                    <w:spacing w:val="-1"/>
                  </w:rPr>
                  <w:t xml:space="preserve"> </w:t>
                </w:r>
                <w:r>
                  <w:t>Kilembe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09" type="#_x0000_t202" style="position:absolute;margin-left:504.4pt;margin-top:37.15pt;width:18.75pt;height:13.05pt;z-index:-2516049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128</w:t>
                </w:r>
              </w:p>
            </w:txbxContent>
          </v:textbox>
          <w10:wrap anchorx="page" anchory="page"/>
        </v:shape>
      </w:pict>
    </w:r>
    <w:r>
      <w:pict>
        <v:shape id="_x0000_s3310" type="#_x0000_t202" style="position:absolute;margin-left:17pt;margin-top:43.4pt;width:12.7pt;height:15.35pt;z-index:-2516039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20"/>
                  <w:ind w:left="20"/>
                  <w:rPr>
                    <w:rFonts w:ascii="Wingdings" w:hAnsi="Wingdings"/>
                  </w:rPr>
                </w:pPr>
                <w:r>
                  <w:rPr>
                    <w:rFonts w:ascii="Wingdings" w:hAnsi="Wingdings"/>
                  </w:rPr>
                  <w:t></w:t>
                </w:r>
              </w:p>
            </w:txbxContent>
          </v:textbox>
          <w10:wrap anchorx="page" anchory="page"/>
        </v:shape>
      </w:pict>
    </w:r>
    <w:r>
      <w:pict>
        <v:shape id="_x0000_s3311" type="#_x0000_t202" style="position:absolute;margin-left:44pt;margin-top:43.5pt;width:180.2pt;height:15.3pt;z-index:-2516029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Give</w:t>
                </w:r>
                <w:r>
                  <w:rPr>
                    <w:spacing w:val="-2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characteristics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air</w:t>
                </w:r>
                <w:r>
                  <w:rPr>
                    <w:spacing w:val="-1"/>
                  </w:rPr>
                  <w:t xml:space="preserve"> </w:t>
                </w:r>
                <w:r>
                  <w:t>masses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13" type="#_x0000_t202" style="position:absolute;margin-left:504.4pt;margin-top:37.15pt;width:18.75pt;height:13.05pt;z-index:-2516008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129</w:t>
                </w:r>
              </w:p>
            </w:txbxContent>
          </v:textbox>
          <w10:wrap anchorx="page" anchory="page"/>
        </v:shape>
      </w:pict>
    </w:r>
    <w:r>
      <w:pict>
        <v:shape id="_x0000_s3314" type="#_x0000_t202" style="position:absolute;margin-left:35pt;margin-top:43.7pt;width:138.35pt;height:15.3pt;z-index:-2515998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(a)What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is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an anticyclone?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16" type="#_x0000_t202" style="position:absolute;margin-left:504.4pt;margin-top:37.15pt;width:18.75pt;height:13.05pt;z-index:-2515978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130</w:t>
                </w:r>
              </w:p>
            </w:txbxContent>
          </v:textbox>
          <w10:wrap anchorx="page" anchory="page"/>
        </v:shape>
      </w:pict>
    </w:r>
    <w:r>
      <w:pict>
        <v:shape id="_x0000_s3317" type="#_x0000_t202" style="position:absolute;margin-left:35pt;margin-top:43.5pt;width:483.5pt;height:15.3pt;z-index:-2515968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rPr>
                    <w:b/>
                  </w:rPr>
                  <w:t>A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warm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ocean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t>current refers to the</w:t>
                </w:r>
                <w:r>
                  <w:rPr>
                    <w:spacing w:val="-1"/>
                  </w:rPr>
                  <w:t xml:space="preserve"> </w:t>
                </w:r>
                <w:r>
                  <w:t>drift which has relatively</w:t>
                </w:r>
                <w:r>
                  <w:rPr>
                    <w:spacing w:val="-5"/>
                  </w:rPr>
                  <w:t xml:space="preserve"> </w:t>
                </w:r>
                <w:r>
                  <w:t>high temperature</w:t>
                </w:r>
                <w:r>
                  <w:rPr>
                    <w:spacing w:val="-2"/>
                  </w:rPr>
                  <w:t xml:space="preserve"> </w:t>
                </w:r>
                <w:r>
                  <w:t>than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surrounding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19" type="#_x0000_t202" style="position:absolute;margin-left:504.4pt;margin-top:37.15pt;width:18.75pt;height:13.05pt;z-index:-2515947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131</w:t>
                </w:r>
              </w:p>
            </w:txbxContent>
          </v:textbox>
          <w10:wrap anchorx="page" anchory="page"/>
        </v:shape>
      </w:pict>
    </w:r>
    <w:r>
      <w:pict>
        <v:shape id="_x0000_s3320" type="#_x0000_t202" style="position:absolute;margin-left:35pt;margin-top:43.7pt;width:463.3pt;height:15.3pt;z-index:-2515937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(b)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With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reference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to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specific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examples,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explain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influence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cold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ocean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currents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22" type="#_x0000_t202" style="position:absolute;margin-left:504.4pt;margin-top:37.15pt;width:18.75pt;height:13.05pt;z-index:-2515916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132</w:t>
                </w:r>
              </w:p>
            </w:txbxContent>
          </v:textbox>
          <w10:wrap anchorx="page" anchory="page"/>
        </v:shape>
      </w:pict>
    </w:r>
    <w:r>
      <w:pict>
        <v:shape id="_x0000_s3323" type="#_x0000_t202" style="position:absolute;margin-left:17pt;margin-top:43.4pt;width:12.7pt;height:15.35pt;z-index:-2515906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20"/>
                  <w:ind w:left="20"/>
                  <w:rPr>
                    <w:rFonts w:ascii="Wingdings" w:hAnsi="Wingdings"/>
                  </w:rPr>
                </w:pPr>
                <w:r>
                  <w:rPr>
                    <w:rFonts w:ascii="Wingdings" w:hAnsi="Wingdings"/>
                  </w:rPr>
                  <w:t></w:t>
                </w:r>
              </w:p>
            </w:txbxContent>
          </v:textbox>
          <w10:wrap anchorx="page" anchory="page"/>
        </v:shape>
      </w:pict>
    </w:r>
    <w:r>
      <w:pict>
        <v:shape id="_x0000_s3324" type="#_x0000_t202" style="position:absolute;margin-left:44pt;margin-top:43.5pt;width:107.2pt;height:15.3pt;z-index:-2515896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Define</w:t>
                </w:r>
                <w:r>
                  <w:rPr>
                    <w:spacing w:val="-5"/>
                  </w:rPr>
                  <w:t xml:space="preserve"> </w:t>
                </w:r>
                <w:r>
                  <w:t>ocean currents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26" type="#_x0000_t202" style="position:absolute;margin-left:35pt;margin-top:37.15pt;width:488.2pt;height:21.65pt;z-index:-2515875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line="413" w:lineRule="exact"/>
                  <w:ind w:left="20"/>
                  <w:rPr>
                    <w:rFonts w:ascii="Calibri" w:hAnsi="Calibri"/>
                    <w:sz w:val="22"/>
                  </w:rPr>
                </w:pPr>
                <w:r>
                  <w:rPr>
                    <w:rFonts w:ascii="Wingdings" w:hAnsi="Wingdings"/>
                    <w:spacing w:val="-1"/>
                  </w:rPr>
                  <w:t></w:t>
                </w:r>
                <w:r>
                  <w:rPr>
                    <w:spacing w:val="-1"/>
                  </w:rP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spacing w:val="-1"/>
                  </w:rPr>
                  <w:t>warm</w:t>
                </w:r>
                <w:r>
                  <w:t xml:space="preserve"> </w:t>
                </w:r>
                <w:r>
                  <w:rPr>
                    <w:spacing w:val="-1"/>
                  </w:rPr>
                  <w:t>ocean</w:t>
                </w:r>
                <w:r>
                  <w:t xml:space="preserve"> currents</w:t>
                </w:r>
                <w:r>
                  <w:rPr>
                    <w:spacing w:val="1"/>
                  </w:rPr>
                  <w:t xml:space="preserve"> </w:t>
                </w:r>
                <w:r>
                  <w:t>washing</w:t>
                </w:r>
                <w:r>
                  <w:rPr>
                    <w:spacing w:val="-2"/>
                  </w:rPr>
                  <w:t xml:space="preserve"> </w:t>
                </w:r>
                <w:r>
                  <w:t>along</w:t>
                </w:r>
                <w:r>
                  <w:rPr>
                    <w:spacing w:val="-3"/>
                  </w:rPr>
                  <w:t xml:space="preserve"> </w:t>
                </w:r>
                <w:r>
                  <w:t>the East</w:t>
                </w:r>
                <w:r>
                  <w:rPr>
                    <w:spacing w:val="1"/>
                  </w:rPr>
                  <w:t xml:space="preserve"> </w:t>
                </w:r>
                <w:r>
                  <w:t>African coast create</w:t>
                </w:r>
                <w:r>
                  <w:rPr>
                    <w:spacing w:val="2"/>
                  </w:rPr>
                  <w:t xml:space="preserve"> </w:t>
                </w:r>
                <w:r>
                  <w:t>ideal</w:t>
                </w:r>
                <w:r>
                  <w:rPr>
                    <w:spacing w:val="1"/>
                  </w:rPr>
                  <w:t xml:space="preserve"> </w:t>
                </w:r>
                <w:r>
                  <w:t>conditions</w:t>
                </w:r>
                <w:r>
                  <w:rPr>
                    <w:spacing w:val="1"/>
                  </w:rPr>
                  <w:t xml:space="preserve"> </w:t>
                </w:r>
                <w:r>
                  <w:t>for</w:t>
                </w:r>
                <w:r>
                  <w:rPr>
                    <w:spacing w:val="-2"/>
                  </w:rPr>
                  <w:t xml:space="preserve"> </w:t>
                </w:r>
                <w:r>
                  <w:t>coral</w:t>
                </w:r>
                <w:r>
                  <w:rPr>
                    <w:spacing w:val="-16"/>
                  </w:rPr>
                  <w:t xml:space="preserve"> </w:t>
                </w:r>
                <w:r>
                  <w:rPr>
                    <w:rFonts w:ascii="Calibri" w:hAnsi="Calibri"/>
                    <w:position w:val="18"/>
                    <w:sz w:val="22"/>
                  </w:rPr>
                  <w:t>133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31" type="#_x0000_t202" style="position:absolute;margin-left:504.4pt;margin-top:37.15pt;width:18.75pt;height:13.05pt;z-index:-2515824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137</w:t>
                </w:r>
              </w:p>
            </w:txbxContent>
          </v:textbox>
          <w10:wrap anchorx="page" anchory="page"/>
        </v:shape>
      </w:pict>
    </w:r>
    <w:r>
      <w:pict>
        <v:shape id="_x0000_s3332" type="#_x0000_t202" style="position:absolute;margin-left:93.9pt;margin-top:41.5pt;width:8.65pt;height:10.95pt;z-index:-2515814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St</w:t>
                </w:r>
              </w:p>
            </w:txbxContent>
          </v:textbox>
          <w10:wrap anchorx="page" anchory="page"/>
        </v:shape>
      </w:pict>
    </w:r>
    <w:r>
      <w:pict>
        <v:shape id="_x0000_s3333" type="#_x0000_t202" style="position:absolute;margin-left:17pt;margin-top:43.4pt;width:12.7pt;height:15.35pt;z-index:-2515804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20"/>
                  <w:ind w:left="20"/>
                  <w:rPr>
                    <w:rFonts w:ascii="Wingdings" w:hAnsi="Wingdings"/>
                  </w:rPr>
                </w:pPr>
                <w:r>
                  <w:rPr>
                    <w:rFonts w:ascii="Wingdings" w:hAnsi="Wingdings"/>
                  </w:rPr>
                  <w:t></w:t>
                </w:r>
              </w:p>
            </w:txbxContent>
          </v:textbox>
          <w10:wrap anchorx="page" anchory="page"/>
        </v:shape>
      </w:pict>
    </w:r>
    <w:r>
      <w:pict>
        <v:shape id="_x0000_s3334" type="#_x0000_t202" style="position:absolute;margin-left:44pt;margin-top:43.5pt;width:477.85pt;height:15.3pt;z-index:-2515793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Give</w:t>
                </w:r>
                <w:r>
                  <w:rPr>
                    <w:spacing w:val="-2"/>
                  </w:rPr>
                  <w:t xml:space="preserve"> </w:t>
                </w:r>
                <w:r>
                  <w:t xml:space="preserve">the 1  </w:t>
                </w:r>
                <w:r>
                  <w:rPr>
                    <w:spacing w:val="12"/>
                  </w:rPr>
                  <w:t xml:space="preserve"> </w:t>
                </w:r>
                <w:r>
                  <w:t>evaluation and</w:t>
                </w:r>
                <w:r>
                  <w:rPr>
                    <w:spacing w:val="-1"/>
                  </w:rPr>
                  <w:t xml:space="preserve"> </w:t>
                </w:r>
                <w:r>
                  <w:t>explain the</w:t>
                </w:r>
                <w:r>
                  <w:rPr>
                    <w:spacing w:val="-1"/>
                  </w:rPr>
                  <w:t xml:space="preserve"> </w:t>
                </w:r>
                <w:r>
                  <w:t>role of</w:t>
                </w:r>
                <w:r>
                  <w:rPr>
                    <w:spacing w:val="-3"/>
                  </w:rPr>
                  <w:t xml:space="preserve"> </w:t>
                </w:r>
                <w:r>
                  <w:t>climate. That</w:t>
                </w:r>
                <w:r>
                  <w:rPr>
                    <w:spacing w:val="-1"/>
                  </w:rPr>
                  <w:t xml:space="preserve"> </w:t>
                </w:r>
                <w:r>
                  <w:t>is, rainfall and</w:t>
                </w:r>
                <w:r>
                  <w:rPr>
                    <w:spacing w:val="-1"/>
                  </w:rPr>
                  <w:t xml:space="preserve"> </w:t>
                </w:r>
                <w:r>
                  <w:t>temperature</w:t>
                </w:r>
                <w:r>
                  <w:rPr>
                    <w:spacing w:val="-1"/>
                  </w:rPr>
                  <w:t xml:space="preserve"> </w:t>
                </w:r>
                <w:r>
                  <w:t>in</w:t>
                </w:r>
                <w:r>
                  <w:rPr>
                    <w:spacing w:val="-1"/>
                  </w:rPr>
                  <w:t xml:space="preserve"> </w:t>
                </w:r>
                <w:r>
                  <w:t>different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36" type="#_x0000_t202" style="position:absolute;margin-left:504.4pt;margin-top:37.15pt;width:18.75pt;height:13.05pt;z-index:-2515773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138</w:t>
                </w:r>
              </w:p>
            </w:txbxContent>
          </v:textbox>
          <w10:wrap anchorx="page" anchory="page"/>
        </v:shape>
      </w:pict>
    </w:r>
    <w:r>
      <w:pict>
        <v:shape id="_x0000_s3337" type="#_x0000_t202" style="position:absolute;margin-left:35pt;margin-top:43.7pt;width:32.75pt;height:15.3pt;z-index:-2515763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While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39" type="#_x0000_t202" style="position:absolute;margin-left:504.4pt;margin-top:37.15pt;width:18.75pt;height:13.05pt;z-index:-2515742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139</w:t>
                </w:r>
              </w:p>
            </w:txbxContent>
          </v:textbox>
          <w10:wrap anchorx="page" anchory="page"/>
        </v:shape>
      </w:pict>
    </w:r>
    <w:r>
      <w:pict>
        <v:shape id="_x0000_s3340" type="#_x0000_t202" style="position:absolute;margin-left:17pt;margin-top:43.4pt;width:12.7pt;height:15.35pt;z-index:-2515732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20"/>
                  <w:ind w:left="20"/>
                  <w:rPr>
                    <w:rFonts w:ascii="Wingdings" w:hAnsi="Wingdings"/>
                  </w:rPr>
                </w:pPr>
                <w:r>
                  <w:rPr>
                    <w:rFonts w:ascii="Wingdings" w:hAnsi="Wingdings"/>
                  </w:rPr>
                  <w:t></w:t>
                </w:r>
              </w:p>
            </w:txbxContent>
          </v:textbox>
          <w10:wrap anchorx="page" anchory="page"/>
        </v:shape>
      </w:pict>
    </w:r>
    <w:r>
      <w:pict>
        <v:shape id="_x0000_s3341" type="#_x0000_t202" style="position:absolute;margin-left:44pt;margin-top:43.5pt;width:89.9pt;height:15.3pt;z-index:-2515722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Define</w:t>
                </w:r>
                <w:r>
                  <w:rPr>
                    <w:spacing w:val="-4"/>
                  </w:rPr>
                  <w:t xml:space="preserve"> </w:t>
                </w:r>
                <w:r>
                  <w:t>soil</w:t>
                </w:r>
                <w:r>
                  <w:rPr>
                    <w:spacing w:val="-1"/>
                  </w:rPr>
                  <w:t xml:space="preserve"> </w:t>
                </w:r>
                <w:r>
                  <w:t>profile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43" type="#_x0000_t202" style="position:absolute;margin-left:504.4pt;margin-top:37.15pt;width:18.75pt;height:13.05pt;z-index:-2515701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140</w:t>
                </w:r>
              </w:p>
            </w:txbxContent>
          </v:textbox>
          <w10:wrap anchorx="page" anchory="page"/>
        </v:shape>
      </w:pict>
    </w:r>
    <w:r>
      <w:pict>
        <v:shape id="_x0000_s3344" type="#_x0000_t202" style="position:absolute;margin-left:35pt;margin-top:43.7pt;width:133.2pt;height:15.3pt;z-index:-2515691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Nature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parent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rock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48" type="#_x0000_t202" style="position:absolute;margin-left:504.4pt;margin-top:37.15pt;width:18.75pt;height:13.05pt;z-index:-2515650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143</w:t>
                </w:r>
              </w:p>
            </w:txbxContent>
          </v:textbox>
          <w10:wrap anchorx="page" anchory="page"/>
        </v:shape>
      </w:pict>
    </w:r>
    <w:r>
      <w:pict>
        <v:shape id="_x0000_s3349" type="#_x0000_t202" style="position:absolute;margin-left:35pt;margin-top:43.5pt;width:475.2pt;height:15.3pt;z-index:-2515640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Soil</w:t>
                </w:r>
                <w:r>
                  <w:rPr>
                    <w:spacing w:val="-2"/>
                  </w:rPr>
                  <w:t xml:space="preserve"> </w:t>
                </w:r>
                <w:r>
                  <w:t>structure</w:t>
                </w:r>
                <w:r>
                  <w:rPr>
                    <w:spacing w:val="-3"/>
                  </w:rPr>
                  <w:t xml:space="preserve"> </w:t>
                </w:r>
                <w:r>
                  <w:t>is</w:t>
                </w:r>
                <w:r>
                  <w:rPr>
                    <w:spacing w:val="-2"/>
                  </w:rPr>
                  <w:t xml:space="preserve"> </w:t>
                </w:r>
                <w:r>
                  <w:t>important</w:t>
                </w:r>
                <w:r>
                  <w:rPr>
                    <w:spacing w:val="-1"/>
                  </w:rPr>
                  <w:t xml:space="preserve"> </w:t>
                </w:r>
                <w:r>
                  <w:t>because: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  <w:r>
                  <w:rPr>
                    <w:spacing w:val="-1"/>
                  </w:rPr>
                  <w:t xml:space="preserve"> </w:t>
                </w:r>
                <w:r>
                  <w:t>determines</w:t>
                </w:r>
                <w:r>
                  <w:rPr>
                    <w:spacing w:val="-1"/>
                  </w:rPr>
                  <w:t xml:space="preserve"> </w:t>
                </w:r>
                <w:r>
                  <w:t>soil</w:t>
                </w:r>
                <w:r>
                  <w:rPr>
                    <w:spacing w:val="-2"/>
                  </w:rPr>
                  <w:t xml:space="preserve"> </w:t>
                </w:r>
                <w:r>
                  <w:t>resistance</w:t>
                </w:r>
                <w:r>
                  <w:rPr>
                    <w:spacing w:val="-2"/>
                  </w:rPr>
                  <w:t xml:space="preserve"> </w:t>
                </w:r>
                <w:r>
                  <w:t>to</w:t>
                </w:r>
                <w:r>
                  <w:rPr>
                    <w:spacing w:val="-2"/>
                  </w:rPr>
                  <w:t xml:space="preserve"> </w:t>
                </w:r>
                <w:r>
                  <w:t>erosion,</w:t>
                </w:r>
                <w:r>
                  <w:rPr>
                    <w:spacing w:val="1"/>
                  </w:rPr>
                  <w:t xml:space="preserve"> </w:t>
                </w:r>
                <w:r>
                  <w:t>degree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permeability,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05" type="#_x0000_t202" style="position:absolute;margin-left:509.9pt;margin-top:37.15pt;width:13.3pt;height:13.05pt;z-index:-2518138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3106" type="#_x0000_t202" style="position:absolute;margin-left:35pt;margin-top:43.5pt;width:391.4pt;height:15.3pt;z-index:-2518128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(a)</w:t>
                </w:r>
                <w:r>
                  <w:rPr>
                    <w:spacing w:val="-1"/>
                  </w:rPr>
                  <w:t xml:space="preserve"> </w:t>
                </w:r>
                <w:r>
                  <w:t>Extrusive</w:t>
                </w:r>
                <w:r>
                  <w:rPr>
                    <w:spacing w:val="-1"/>
                  </w:rPr>
                  <w:t xml:space="preserve"> </w:t>
                </w:r>
                <w:r>
                  <w:t>volcanicity</w:t>
                </w:r>
                <w:r>
                  <w:rPr>
                    <w:spacing w:val="-4"/>
                  </w:rPr>
                  <w:t xml:space="preserve"> </w:t>
                </w:r>
                <w:r>
                  <w:t xml:space="preserve">responsible </w:t>
                </w:r>
                <w:r>
                  <w:t>for</w:t>
                </w:r>
                <w:r>
                  <w:rPr>
                    <w:spacing w:val="-2"/>
                  </w:rPr>
                  <w:t xml:space="preserve"> </w:t>
                </w:r>
                <w:r>
                  <w:t>the formation of</w:t>
                </w:r>
                <w:r>
                  <w:rPr>
                    <w:spacing w:val="-2"/>
                  </w:rPr>
                  <w:t xml:space="preserve"> </w:t>
                </w:r>
                <w:r>
                  <w:t>volcanic</w:t>
                </w:r>
                <w:r>
                  <w:rPr>
                    <w:spacing w:val="-1"/>
                  </w:rPr>
                  <w:t xml:space="preserve"> </w:t>
                </w:r>
                <w:r>
                  <w:t>cones</w:t>
                </w:r>
                <w:r>
                  <w:rPr>
                    <w:spacing w:val="-1"/>
                  </w:rPr>
                  <w:t xml:space="preserve"> </w:t>
                </w:r>
                <w:r>
                  <w:t>such as;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51" type="#_x0000_t202" style="position:absolute;margin-left:504.4pt;margin-top:37.15pt;width:18.75pt;height:13.05pt;z-index:-2515619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144</w:t>
                </w:r>
              </w:p>
            </w:txbxContent>
          </v:textbox>
          <w10:wrap anchorx="page" anchory="page"/>
        </v:shape>
      </w:pict>
    </w:r>
    <w:r>
      <w:pict>
        <v:shape id="_x0000_s3352" type="#_x0000_t202" style="position:absolute;margin-left:17pt;margin-top:43.4pt;width:12.7pt;height:15.35pt;z-index:-2515609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20"/>
                  <w:ind w:left="20"/>
                  <w:rPr>
                    <w:rFonts w:ascii="Wingdings" w:hAnsi="Wingdings"/>
                  </w:rPr>
                </w:pPr>
                <w:r>
                  <w:rPr>
                    <w:rFonts w:ascii="Wingdings" w:hAnsi="Wingdings"/>
                  </w:rPr>
                  <w:t></w:t>
                </w:r>
              </w:p>
            </w:txbxContent>
          </v:textbox>
          <w10:wrap anchorx="page" anchory="page"/>
        </v:shape>
      </w:pict>
    </w:r>
    <w:r>
      <w:pict>
        <v:shape id="_x0000_s3353" type="#_x0000_t202" style="position:absolute;margin-left:44pt;margin-top:43.5pt;width:377.25pt;height:15.3pt;z-index:-2515599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Explain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process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formation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factors</w:t>
                </w:r>
                <w:r>
                  <w:rPr>
                    <w:spacing w:val="-1"/>
                  </w:rPr>
                  <w:t xml:space="preserve"> </w:t>
                </w:r>
                <w:r>
                  <w:t>that</w:t>
                </w:r>
                <w:r>
                  <w:rPr>
                    <w:spacing w:val="-1"/>
                  </w:rPr>
                  <w:t xml:space="preserve"> </w:t>
                </w:r>
                <w:r>
                  <w:t>facilitate</w:t>
                </w:r>
                <w:r>
                  <w:rPr>
                    <w:spacing w:val="-1"/>
                  </w:rPr>
                  <w:t xml:space="preserve"> </w:t>
                </w:r>
                <w:r>
                  <w:t>their formation.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55" type="#_x0000_t202" style="position:absolute;margin-left:504.4pt;margin-top:37.15pt;width:18.75pt;height:13.05pt;z-index:-2515578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145</w:t>
                </w:r>
              </w:p>
            </w:txbxContent>
          </v:textbox>
          <w10:wrap anchorx="page" anchory="page"/>
        </v:shape>
      </w:pict>
    </w:r>
    <w:r>
      <w:pict>
        <v:shape id="_x0000_s3356" type="#_x0000_t202" style="position:absolute;margin-left:35pt;margin-top:43.5pt;width:475pt;height:15.3pt;z-index:-2515568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Laterites</w:t>
                </w:r>
                <w:r>
                  <w:rPr>
                    <w:spacing w:val="-2"/>
                  </w:rPr>
                  <w:t xml:space="preserve"> </w:t>
                </w:r>
                <w:r>
                  <w:t>also</w:t>
                </w:r>
                <w:r>
                  <w:rPr>
                    <w:spacing w:val="-1"/>
                  </w:rPr>
                  <w:t xml:space="preserve"> </w:t>
                </w:r>
                <w:r>
                  <w:t>form</w:t>
                </w:r>
                <w:r>
                  <w:rPr>
                    <w:spacing w:val="-1"/>
                  </w:rPr>
                  <w:t xml:space="preserve"> </w:t>
                </w:r>
                <w:r>
                  <w:t>firm</w:t>
                </w:r>
                <w:r>
                  <w:rPr>
                    <w:spacing w:val="-2"/>
                  </w:rPr>
                  <w:t xml:space="preserve"> </w:t>
                </w:r>
                <w:r>
                  <w:t>foundation</w:t>
                </w:r>
                <w:r>
                  <w:rPr>
                    <w:spacing w:val="-1"/>
                  </w:rPr>
                  <w:t xml:space="preserve"> </w:t>
                </w:r>
                <w:r>
                  <w:t>for</w:t>
                </w:r>
                <w:r>
                  <w:rPr>
                    <w:spacing w:val="-1"/>
                  </w:rPr>
                  <w:t xml:space="preserve"> </w:t>
                </w:r>
                <w:r>
                  <w:t>construction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settlent</w:t>
                </w:r>
                <w:r>
                  <w:rPr>
                    <w:spacing w:val="-1"/>
                  </w:rPr>
                  <w:t xml:space="preserve"> </w:t>
                </w:r>
                <w:r>
                  <w:t>structures</w:t>
                </w:r>
                <w:r>
                  <w:rPr>
                    <w:spacing w:val="-1"/>
                  </w:rPr>
                  <w:t xml:space="preserve"> </w:t>
                </w:r>
                <w:r>
                  <w:t>such</w:t>
                </w:r>
                <w:r>
                  <w:rPr>
                    <w:spacing w:val="-2"/>
                  </w:rPr>
                  <w:t xml:space="preserve"> </w:t>
                </w:r>
                <w:r>
                  <w:t>as</w:t>
                </w:r>
                <w:r>
                  <w:rPr>
                    <w:spacing w:val="-1"/>
                  </w:rPr>
                  <w:t xml:space="preserve"> </w:t>
                </w:r>
                <w:r>
                  <w:t>storied</w:t>
                </w:r>
                <w:r>
                  <w:rPr>
                    <w:spacing w:val="-1"/>
                  </w:rPr>
                  <w:t xml:space="preserve"> </w:t>
                </w:r>
                <w:r>
                  <w:t>buildings,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59" type="#_x0000_t202" style="position:absolute;margin-left:504.4pt;margin-top:37.15pt;width:18.75pt;height:13.05pt;z-index:-2515537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147</w:t>
                </w:r>
              </w:p>
            </w:txbxContent>
          </v:textbox>
          <w10:wrap anchorx="page" anchory="page"/>
        </v:shape>
      </w:pict>
    </w:r>
    <w:r>
      <w:pict>
        <v:shape id="_x0000_s3360" type="#_x0000_t202" style="position:absolute;margin-left:35pt;margin-top:43.5pt;width:455.25pt;height:15.3pt;z-index:-2515527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which</w:t>
                </w:r>
                <w:r>
                  <w:rPr>
                    <w:spacing w:val="-2"/>
                  </w:rPr>
                  <w:t xml:space="preserve"> </w:t>
                </w:r>
                <w:r>
                  <w:t>makes</w:t>
                </w:r>
                <w:r>
                  <w:rPr>
                    <w:spacing w:val="-1"/>
                  </w:rPr>
                  <w:t xml:space="preserve"> </w:t>
                </w:r>
                <w:r>
                  <w:t>infiltration</w:t>
                </w:r>
                <w:r>
                  <w:rPr>
                    <w:spacing w:val="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percolation</w:t>
                </w:r>
                <w:r>
                  <w:rPr>
                    <w:spacing w:val="-2"/>
                  </w:rPr>
                  <w:t xml:space="preserve"> </w:t>
                </w:r>
                <w:r>
                  <w:t>difficult</w:t>
                </w:r>
                <w:r>
                  <w:rPr>
                    <w:spacing w:val="-1"/>
                  </w:rPr>
                  <w:t xml:space="preserve"> </w:t>
                </w:r>
                <w:r>
                  <w:t>thus</w:t>
                </w:r>
                <w:r>
                  <w:rPr>
                    <w:spacing w:val="-1"/>
                  </w:rPr>
                  <w:t xml:space="preserve"> </w:t>
                </w:r>
                <w:r>
                  <w:t>high</w:t>
                </w:r>
                <w:r>
                  <w:rPr>
                    <w:spacing w:val="-1"/>
                  </w:rPr>
                  <w:t xml:space="preserve"> </w:t>
                </w:r>
                <w:r>
                  <w:t>surface run-off</w:t>
                </w:r>
                <w:r>
                  <w:rPr>
                    <w:spacing w:val="-1"/>
                  </w:rPr>
                  <w:t xml:space="preserve"> </w:t>
                </w:r>
                <w:r>
                  <w:t>which</w:t>
                </w:r>
                <w:r>
                  <w:rPr>
                    <w:spacing w:val="-1"/>
                  </w:rPr>
                  <w:t xml:space="preserve"> </w:t>
                </w:r>
                <w:r>
                  <w:t>increase</w:t>
                </w:r>
                <w:r>
                  <w:rPr>
                    <w:spacing w:val="-2"/>
                  </w:rPr>
                  <w:t xml:space="preserve"> </w:t>
                </w:r>
                <w:r>
                  <w:t>soil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62" type="#_x0000_t202" style="position:absolute;margin-left:504.4pt;margin-top:37.15pt;width:18.75pt;height:13.05pt;z-index:-2515507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148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64" type="#_x0000_t202" style="position:absolute;margin-left:504.4pt;margin-top:37.15pt;width:18.75pt;height:13.05pt;z-index:-2515486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149</w:t>
                </w:r>
              </w:p>
            </w:txbxContent>
          </v:textbox>
          <w10:wrap anchorx="page" anchory="page"/>
        </v:shape>
      </w:pict>
    </w:r>
    <w:r>
      <w:pict>
        <v:shape id="_x0000_s3365" type="#_x0000_t202" style="position:absolute;margin-left:35pt;margin-top:43.5pt;width:321.75pt;height:15.3pt;z-index:-2515476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exposed</w:t>
                </w:r>
                <w:r>
                  <w:rPr>
                    <w:spacing w:val="-2"/>
                  </w:rPr>
                  <w:t xml:space="preserve"> </w:t>
                </w:r>
                <w:r>
                  <w:t>to splash erosion and wind erosion, for</w:t>
                </w:r>
                <w:r>
                  <w:rPr>
                    <w:spacing w:val="1"/>
                  </w:rPr>
                  <w:t xml:space="preserve"> </w:t>
                </w:r>
                <w:r>
                  <w:t>example</w:t>
                </w:r>
                <w:r>
                  <w:rPr>
                    <w:spacing w:val="-1"/>
                  </w:rPr>
                  <w:t xml:space="preserve"> </w:t>
                </w:r>
                <w:r>
                  <w:t>in</w:t>
                </w:r>
                <w:r>
                  <w:rPr>
                    <w:spacing w:val="-1"/>
                  </w:rPr>
                  <w:t xml:space="preserve"> </w:t>
                </w:r>
                <w:r>
                  <w:t>Kigez</w:t>
                </w:r>
                <w:r>
                  <w:t>i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67" type="#_x0000_t202" style="position:absolute;margin-left:35pt;margin-top:37.15pt;width:488.2pt;height:21.65pt;z-index:-2515456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413" w:lineRule="exact"/>
                  <w:ind w:left="20"/>
                  <w:rPr>
                    <w:rFonts w:ascii="Calibri"/>
                  </w:rPr>
                </w:pPr>
                <w:r>
                  <w:rPr>
                    <w:b/>
                    <w:sz w:val="24"/>
                  </w:rPr>
                  <w:t>Planting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 Poor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cover crops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such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maize,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sorghum,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cotton,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onions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and</w:t>
                </w:r>
                <w:r>
                  <w:rPr>
                    <w:spacing w:val="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finger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millet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leave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the</w:t>
                </w:r>
                <w:r>
                  <w:rPr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position w:val="18"/>
                  </w:rPr>
                  <w:t>150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69" type="#_x0000_t202" style="position:absolute;margin-left:504.4pt;margin-top:37.15pt;width:18.75pt;height:13.05pt;z-index:-2515435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151</w:t>
                </w:r>
              </w:p>
            </w:txbxContent>
          </v:textbox>
          <w10:wrap anchorx="page" anchory="page"/>
        </v:shape>
      </w:pict>
    </w:r>
    <w:r>
      <w:pict>
        <v:shape id="_x0000_s3370" type="#_x0000_t202" style="position:absolute;margin-left:35pt;margin-top:43.7pt;width:454.5pt;height:15.3pt;z-index:-2515425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With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specific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reference to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East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Africa,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examine the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factors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that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influence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growth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and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72" type="#_x0000_t202" style="position:absolute;margin-left:504.4pt;margin-top:37.15pt;width:18.75pt;height:13.05pt;z-index:-2515404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152</w:t>
                </w:r>
              </w:p>
            </w:txbxContent>
          </v:textbox>
          <w10:wrap anchorx="page" anchory="page"/>
        </v:shape>
      </w:pict>
    </w:r>
    <w:r>
      <w:pict>
        <v:shape id="_x0000_s3373" type="#_x0000_t202" style="position:absolute;margin-left:35pt;margin-top:43.5pt;width:320.95pt;height:15.3pt;z-index:-2515394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▪Mangrove</w:t>
                </w:r>
                <w:r>
                  <w:rPr>
                    <w:spacing w:val="-3"/>
                  </w:rPr>
                  <w:t xml:space="preserve"> </w:t>
                </w:r>
                <w:r>
                  <w:t>swamps</w:t>
                </w:r>
                <w:r>
                  <w:rPr>
                    <w:spacing w:val="-1"/>
                  </w:rPr>
                  <w:t xml:space="preserve"> </w:t>
                </w:r>
                <w:r>
                  <w:t>have Medium</w:t>
                </w:r>
                <w:r>
                  <w:rPr>
                    <w:spacing w:val="-1"/>
                  </w:rPr>
                  <w:t xml:space="preserve"> </w:t>
                </w:r>
                <w:r>
                  <w:t>height trees</w:t>
                </w:r>
                <w:r>
                  <w:rPr>
                    <w:spacing w:val="-1"/>
                  </w:rPr>
                  <w:t xml:space="preserve"> </w:t>
                </w:r>
                <w:r>
                  <w:t>of about</w:t>
                </w:r>
                <w:r>
                  <w:rPr>
                    <w:spacing w:val="-1"/>
                  </w:rPr>
                  <w:t xml:space="preserve"> </w:t>
                </w:r>
                <w:r>
                  <w:t>12 meters,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08" type="#_x0000_t202" style="position:absolute;margin-left:509.9pt;margin-top:37.15pt;width:13.3pt;height:13.05pt;z-index:-2518108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16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82" type="#_x0000_t202" style="position:absolute;margin-left:504.4pt;margin-top:37.15pt;width:18.75pt;height:13.05pt;z-index:-2515302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160</w:t>
                </w:r>
              </w:p>
            </w:txbxContent>
          </v:textbox>
          <w10:wrap anchorx="page" anchory="page"/>
        </v:shape>
      </w:pict>
    </w:r>
    <w:r>
      <w:pict>
        <v:shape id="_x0000_s3383" type="#_x0000_t202" style="position:absolute;margin-left:35pt;margin-top:43.5pt;width:439.25pt;height:15.3pt;z-index:-2515292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●steady</w:t>
                </w:r>
                <w:r>
                  <w:rPr>
                    <w:spacing w:val="-6"/>
                  </w:rPr>
                  <w:t xml:space="preserve"> </w:t>
                </w:r>
                <w:r>
                  <w:t>destruction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clearing</w:t>
                </w:r>
                <w:r>
                  <w:rPr>
                    <w:spacing w:val="-3"/>
                  </w:rPr>
                  <w:t xml:space="preserve"> </w:t>
                </w:r>
                <w:r>
                  <w:t>of forests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swamps</w:t>
                </w:r>
                <w:r>
                  <w:rPr>
                    <w:spacing w:val="-1"/>
                  </w:rPr>
                  <w:t xml:space="preserve"> </w:t>
                </w:r>
                <w:r>
                  <w:t>to expand</w:t>
                </w:r>
                <w:r>
                  <w:rPr>
                    <w:spacing w:val="-1"/>
                  </w:rPr>
                  <w:t xml:space="preserve"> </w:t>
                </w:r>
                <w:r>
                  <w:t>cultivable</w:t>
                </w:r>
                <w:r>
                  <w:rPr>
                    <w:spacing w:val="-2"/>
                  </w:rPr>
                  <w:t xml:space="preserve"> </w:t>
                </w:r>
                <w:r>
                  <w:t>land</w:t>
                </w:r>
                <w:r>
                  <w:rPr>
                    <w:spacing w:val="-1"/>
                  </w:rPr>
                  <w:t xml:space="preserve"> </w:t>
                </w:r>
                <w:r>
                  <w:t>either for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85" type="#_x0000_t202" style="position:absolute;margin-left:504.4pt;margin-top:37.15pt;width:18.75pt;height:13.05pt;z-index:-2515271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161</w:t>
                </w:r>
              </w:p>
            </w:txbxContent>
          </v:textbox>
          <w10:wrap anchorx="page" anchory="page"/>
        </v:shape>
      </w:pict>
    </w:r>
    <w:r>
      <w:pict>
        <v:shape id="_x0000_s3386" type="#_x0000_t202" style="position:absolute;margin-left:35pt;margin-top:43.7pt;width:53.3pt;height:15.3pt;z-index:-2515261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Approach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88" type="#_x0000_t202" style="position:absolute;margin-left:35pt;margin-top:37.15pt;width:488.2pt;height:21.65pt;z-index:-2515240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line="413" w:lineRule="exact"/>
                  <w:ind w:left="20"/>
                  <w:rPr>
                    <w:rFonts w:ascii="Calibri"/>
                    <w:sz w:val="22"/>
                  </w:rPr>
                </w:pPr>
                <w:r>
                  <w:t>Natural</w:t>
                </w:r>
                <w:r>
                  <w:rPr>
                    <w:spacing w:val="-1"/>
                  </w:rPr>
                  <w:t xml:space="preserve"> </w:t>
                </w:r>
                <w:r>
                  <w:t>forest</w:t>
                </w:r>
                <w:r>
                  <w:rPr>
                    <w:spacing w:val="-1"/>
                  </w:rPr>
                  <w:t xml:space="preserve"> </w:t>
                </w:r>
                <w:r>
                  <w:t>vegetation refers</w:t>
                </w:r>
                <w:r>
                  <w:rPr>
                    <w:spacing w:val="-1"/>
                  </w:rPr>
                  <w:t xml:space="preserve"> </w:t>
                </w:r>
                <w:r>
                  <w:t>to the</w:t>
                </w:r>
                <w:r>
                  <w:rPr>
                    <w:spacing w:val="-1"/>
                  </w:rPr>
                  <w:t xml:space="preserve"> </w:t>
                </w:r>
                <w:r>
                  <w:t>community</w:t>
                </w:r>
                <w:r>
                  <w:rPr>
                    <w:spacing w:val="-3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a</w:t>
                </w:r>
                <w:r>
                  <w:rPr>
                    <w:spacing w:val="-1"/>
                  </w:rPr>
                  <w:t xml:space="preserve"> </w:t>
                </w:r>
                <w:r>
                  <w:t>dense cover of</w:t>
                </w:r>
                <w:r>
                  <w:rPr>
                    <w:spacing w:val="-1"/>
                  </w:rPr>
                  <w:t xml:space="preserve"> </w:t>
                </w:r>
                <w:r>
                  <w:t>trees</w:t>
                </w:r>
                <w:r>
                  <w:rPr>
                    <w:spacing w:val="2"/>
                  </w:rPr>
                  <w:t xml:space="preserve"> </w:t>
                </w:r>
                <w:r>
                  <w:t>growing</w:t>
                </w:r>
                <w:r>
                  <w:rPr>
                    <w:spacing w:val="-4"/>
                  </w:rPr>
                  <w:t xml:space="preserve"> </w:t>
                </w:r>
                <w:r>
                  <w:t>naturally</w:t>
                </w:r>
                <w:r>
                  <w:rPr>
                    <w:spacing w:val="-5"/>
                  </w:rPr>
                  <w:t xml:space="preserve"> </w:t>
                </w:r>
                <w:r>
                  <w:t>in</w:t>
                </w:r>
                <w:r>
                  <w:rPr>
                    <w:spacing w:val="-1"/>
                  </w:rPr>
                  <w:t xml:space="preserve"> </w:t>
                </w:r>
                <w:r>
                  <w:t>a</w:t>
                </w:r>
                <w:r>
                  <w:rPr>
                    <w:spacing w:val="3"/>
                  </w:rPr>
                  <w:t xml:space="preserve"> </w:t>
                </w:r>
                <w:r>
                  <w:rPr>
                    <w:rFonts w:ascii="Calibri"/>
                    <w:position w:val="18"/>
                    <w:sz w:val="22"/>
                  </w:rPr>
                  <w:t>162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10" type="#_x0000_t202" style="position:absolute;margin-left:509.9pt;margin-top:37.15pt;width:13.3pt;height:13.05pt;z-index:-2518087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</w:t>
                </w:r>
              </w:p>
            </w:txbxContent>
          </v:textbox>
          <w10:wrap anchorx="page" anchory="page"/>
        </v:shape>
      </w:pict>
    </w:r>
    <w:r>
      <w:pict>
        <v:shape id="_x0000_s3111" type="#_x0000_t202" style="position:absolute;margin-left:35pt;margin-top:43.5pt;width:470.95pt;height:15.3pt;z-index:-2518077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Molten</w:t>
                </w:r>
                <w:r>
                  <w:rPr>
                    <w:spacing w:val="-1"/>
                  </w:rPr>
                  <w:t xml:space="preserve"> </w:t>
                </w:r>
                <w:r>
                  <w:t>rock</w:t>
                </w:r>
                <w:r>
                  <w:rPr>
                    <w:spacing w:val="-1"/>
                  </w:rPr>
                  <w:t xml:space="preserve"> </w:t>
                </w:r>
                <w:r>
                  <w:t>is light</w:t>
                </w:r>
                <w:r>
                  <w:rPr>
                    <w:spacing w:val="-1"/>
                  </w:rPr>
                  <w:t xml:space="preserve"> </w:t>
                </w:r>
                <w:r>
                  <w:t>therefore</w:t>
                </w:r>
                <w:r>
                  <w:rPr>
                    <w:spacing w:val="-1"/>
                  </w:rPr>
                  <w:t xml:space="preserve"> </w:t>
                </w:r>
                <w:r>
                  <w:t>tends</w:t>
                </w:r>
                <w:r>
                  <w:rPr>
                    <w:spacing w:val="-1"/>
                  </w:rPr>
                  <w:t xml:space="preserve"> </w:t>
                </w:r>
                <w:r>
                  <w:t>to rise</w:t>
                </w:r>
                <w:r>
                  <w:rPr>
                    <w:spacing w:val="-2"/>
                  </w:rPr>
                  <w:t xml:space="preserve"> </w:t>
                </w:r>
                <w:r>
                  <w:t>in form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convective currents which</w:t>
                </w:r>
                <w:r>
                  <w:rPr>
                    <w:spacing w:val="-1"/>
                  </w:rPr>
                  <w:t xml:space="preserve"> </w:t>
                </w:r>
                <w:r>
                  <w:t>flow horizontally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91" type="#_x0000_t202" style="position:absolute;margin-left:504.4pt;margin-top:37.15pt;width:18.75pt;height:13.05pt;z-index:-2515210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164</w:t>
                </w:r>
              </w:p>
            </w:txbxContent>
          </v:textbox>
          <w10:wrap anchorx="page" anchory="page"/>
        </v:shape>
      </w:pict>
    </w:r>
    <w:r>
      <w:pict>
        <v:shape id="_x0000_s3392" type="#_x0000_t202" style="position:absolute;margin-left:35pt;margin-top:43.5pt;width:485.45pt;height:15.3pt;z-index:-2515200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▪Hard</w:t>
                </w:r>
                <w:r>
                  <w:rPr>
                    <w:spacing w:val="-1"/>
                  </w:rPr>
                  <w:t xml:space="preserve"> </w:t>
                </w:r>
                <w:r>
                  <w:t>wood</w:t>
                </w:r>
                <w:r>
                  <w:rPr>
                    <w:spacing w:val="-1"/>
                  </w:rPr>
                  <w:t xml:space="preserve"> </w:t>
                </w:r>
                <w:r>
                  <w:t>tree</w:t>
                </w:r>
                <w:r>
                  <w:rPr>
                    <w:spacing w:val="-1"/>
                  </w:rPr>
                  <w:t xml:space="preserve"> </w:t>
                </w:r>
                <w:r>
                  <w:t>species such</w:t>
                </w:r>
                <w:r>
                  <w:rPr>
                    <w:spacing w:val="-1"/>
                  </w:rPr>
                  <w:t xml:space="preserve"> </w:t>
                </w:r>
                <w:r>
                  <w:t>as</w:t>
                </w:r>
                <w:r>
                  <w:rPr>
                    <w:spacing w:val="-1"/>
                  </w:rPr>
                  <w:t xml:space="preserve"> </w:t>
                </w:r>
                <w:r>
                  <w:t>mahogany, musizi,</w:t>
                </w:r>
                <w:r>
                  <w:rPr>
                    <w:spacing w:val="-1"/>
                  </w:rPr>
                  <w:t xml:space="preserve"> </w:t>
                </w:r>
                <w:r>
                  <w:t>mvule,</w:t>
                </w:r>
                <w:r>
                  <w:rPr>
                    <w:spacing w:val="-1"/>
                  </w:rPr>
                  <w:t xml:space="preserve"> </w:t>
                </w:r>
                <w:r>
                  <w:t>ironwood, Ebony</w:t>
                </w:r>
                <w:r>
                  <w:rPr>
                    <w:spacing w:val="-4"/>
                  </w:rPr>
                  <w:t xml:space="preserve"> </w:t>
                </w:r>
                <w:r>
                  <w:t>e.t.c</w:t>
                </w:r>
                <w:r>
                  <w:rPr>
                    <w:spacing w:val="-1"/>
                  </w:rPr>
                  <w:t xml:space="preserve"> </w:t>
                </w:r>
                <w:r>
                  <w:t>due</w:t>
                </w:r>
                <w:r>
                  <w:rPr>
                    <w:spacing w:val="-2"/>
                  </w:rPr>
                  <w:t xml:space="preserve"> </w:t>
                </w:r>
                <w:r>
                  <w:t>to availability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94" type="#_x0000_t202" style="position:absolute;margin-left:504.4pt;margin-top:37.15pt;width:18.75pt;height:13.05pt;z-index:-2515179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165</w:t>
                </w:r>
              </w:p>
            </w:txbxContent>
          </v:textbox>
          <w10:wrap anchorx="page" anchory="page"/>
        </v:shape>
      </w:pict>
    </w:r>
    <w:r>
      <w:pict>
        <v:shape id="_x0000_s3395" type="#_x0000_t202" style="position:absolute;margin-left:206.5pt;margin-top:43.7pt;width:145.05pt;height:15.3pt;z-index:-2515169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SAVANNA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VEGETATION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397" type="#_x0000_t202" style="position:absolute;margin-left:504.4pt;margin-top:37.15pt;width:18.75pt;height:13.05pt;z-index:-2515148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166</w:t>
                </w:r>
              </w:p>
            </w:txbxContent>
          </v:textbox>
          <w10:wrap anchorx="page" anchory="page"/>
        </v:shape>
      </w:pict>
    </w:r>
    <w:r>
      <w:pict>
        <v:shape id="_x0000_s3398" type="#_x0000_t202" style="position:absolute;margin-left:35pt;margin-top:43.5pt;width:377pt;height:15.3pt;z-index:-2515138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These</w:t>
                </w:r>
                <w:r>
                  <w:rPr>
                    <w:spacing w:val="-3"/>
                  </w:rPr>
                  <w:t xml:space="preserve"> </w:t>
                </w:r>
                <w:r>
                  <w:t>include</w:t>
                </w:r>
                <w:r>
                  <w:rPr>
                    <w:spacing w:val="-1"/>
                  </w:rPr>
                  <w:t xml:space="preserve"> </w:t>
                </w:r>
                <w:r>
                  <w:t>climate,</w:t>
                </w:r>
                <w:r>
                  <w:rPr>
                    <w:spacing w:val="-1"/>
                  </w:rPr>
                  <w:t xml:space="preserve"> </w:t>
                </w:r>
                <w:r>
                  <w:t>type</w:t>
                </w:r>
                <w:r>
                  <w:rPr>
                    <w:spacing w:val="-3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soil,</w:t>
                </w:r>
                <w:r>
                  <w:rPr>
                    <w:spacing w:val="-2"/>
                  </w:rPr>
                  <w:t xml:space="preserve"> </w:t>
                </w:r>
                <w:r>
                  <w:t>drainage,</w:t>
                </w:r>
                <w:r>
                  <w:rPr>
                    <w:spacing w:val="1"/>
                  </w:rPr>
                  <w:t xml:space="preserve"> </w:t>
                </w:r>
                <w:r>
                  <w:t>altitude,</w:t>
                </w:r>
                <w:r>
                  <w:rPr>
                    <w:spacing w:val="-2"/>
                  </w:rPr>
                  <w:t xml:space="preserve"> </w:t>
                </w:r>
                <w:r>
                  <w:t>relief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biotic</w:t>
                </w:r>
                <w:r>
                  <w:rPr>
                    <w:spacing w:val="-2"/>
                  </w:rPr>
                  <w:t xml:space="preserve"> </w:t>
                </w:r>
                <w:r>
                  <w:t>factors.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00" type="#_x0000_t202" style="position:absolute;margin-left:504.4pt;margin-top:37.15pt;width:18.75pt;height:13.05pt;z-index:-2515118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167</w:t>
                </w:r>
              </w:p>
            </w:txbxContent>
          </v:textbox>
          <w10:wrap anchorx="page" anchory="page"/>
        </v:shape>
      </w:pict>
    </w:r>
    <w:r>
      <w:pict>
        <v:shape id="_x0000_s3401" type="#_x0000_t202" style="position:absolute;margin-left:35pt;margin-top:43.5pt;width:49.2pt;height:15.3pt;z-index:-2515107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Approach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03" type="#_x0000_t202" style="position:absolute;margin-left:504.4pt;margin-top:37.15pt;width:18.75pt;height:13.05pt;z-index:-2515087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168</w:t>
                </w:r>
              </w:p>
            </w:txbxContent>
          </v:textbox>
          <w10:wrap anchorx="page" anchory="page"/>
        </v:shape>
      </w:pict>
    </w:r>
    <w:r>
      <w:pict>
        <v:shape id="_x0000_s3404" type="#_x0000_t202" style="position:absolute;margin-left:35pt;margin-top:43.5pt;width:484.2pt;height:15.3pt;z-index:-2515077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▪Occurrence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pests</w:t>
                </w:r>
                <w:r>
                  <w:rPr>
                    <w:spacing w:val="-1"/>
                  </w:rPr>
                  <w:t xml:space="preserve"> </w:t>
                </w:r>
                <w:r>
                  <w:t>such</w:t>
                </w:r>
                <w:r>
                  <w:rPr>
                    <w:spacing w:val="-2"/>
                  </w:rPr>
                  <w:t xml:space="preserve"> </w:t>
                </w:r>
                <w:r>
                  <w:t>as</w:t>
                </w:r>
                <w:r>
                  <w:rPr>
                    <w:spacing w:val="-1"/>
                  </w:rPr>
                  <w:t xml:space="preserve"> </w:t>
                </w:r>
                <w:r>
                  <w:t>tsetse</w:t>
                </w:r>
                <w:r>
                  <w:rPr>
                    <w:spacing w:val="-1"/>
                  </w:rPr>
                  <w:t xml:space="preserve"> </w:t>
                </w:r>
                <w:r>
                  <w:t>flies,</w:t>
                </w:r>
                <w:r>
                  <w:rPr>
                    <w:spacing w:val="-1"/>
                  </w:rPr>
                  <w:t xml:space="preserve"> </w:t>
                </w:r>
                <w:r>
                  <w:t>termites, bees,</w:t>
                </w:r>
                <w:r>
                  <w:rPr>
                    <w:spacing w:val="-1"/>
                  </w:rPr>
                  <w:t xml:space="preserve"> </w:t>
                </w:r>
                <w:r>
                  <w:t>caterpillars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2"/>
                  </w:rPr>
                  <w:t xml:space="preserve"> </w:t>
                </w:r>
                <w:r>
                  <w:t>locusts,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diseases</w:t>
                </w:r>
                <w:r>
                  <w:rPr>
                    <w:spacing w:val="-1"/>
                  </w:rPr>
                  <w:t xml:space="preserve"> </w:t>
                </w:r>
                <w:r>
                  <w:t>such</w:t>
                </w:r>
                <w:r>
                  <w:rPr>
                    <w:spacing w:val="-1"/>
                  </w:rPr>
                  <w:t xml:space="preserve"> </w:t>
                </w:r>
                <w:r>
                  <w:t>as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07" type="#_x0000_t202" style="position:absolute;margin-left:504.4pt;margin-top:37.15pt;width:18.75pt;height:13.05pt;z-index:-2515046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170</w:t>
                </w:r>
              </w:p>
            </w:txbxContent>
          </v:textbox>
          <w10:wrap anchorx="page" anchory="page"/>
        </v:shape>
      </w:pict>
    </w:r>
    <w:r>
      <w:pict>
        <v:shape id="_x0000_s3408" type="#_x0000_t202" style="position:absolute;margin-left:35pt;margin-top:43.5pt;width:80.65pt;height:15.3pt;z-index:-2515036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tabs>
                    <w:tab w:val="left" w:pos="319"/>
                    <w:tab w:val="left" w:pos="800"/>
                    <w:tab w:val="left" w:pos="1472"/>
                  </w:tabs>
                  <w:spacing w:before="10"/>
                  <w:ind w:left="20"/>
                </w:pPr>
                <w:r>
                  <w:rPr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ab/>
                  <w:t>1</w:t>
                </w:r>
                <w:r>
                  <w:rPr>
                    <w:u w:val="single"/>
                  </w:rPr>
                  <w:tab/>
                </w:r>
                <w:r>
                  <w:t>÷</w:t>
                </w:r>
                <w:r>
                  <w:rPr>
                    <w:u w:val="single"/>
                  </w:rPr>
                  <w:tab/>
                  <w:t>1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10" type="#_x0000_t202" style="position:absolute;margin-left:504.4pt;margin-top:37.15pt;width:18.75pt;height:13.05pt;z-index:-2515015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171</w:t>
                </w:r>
              </w:p>
            </w:txbxContent>
          </v:textbox>
          <w10:wrap anchorx="page" anchory="page"/>
        </v:shape>
      </w:pict>
    </w:r>
    <w:r>
      <w:pict>
        <v:shape id="_x0000_s3411" type="#_x0000_t202" style="position:absolute;margin-left:35pt;margin-top:43.5pt;width:262.05pt;height:15.3pt;z-index:-2515005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tabs>
                    <w:tab w:val="left" w:leader="dot" w:pos="4793"/>
                  </w:tabs>
                  <w:spacing w:before="10"/>
                  <w:ind w:left="20"/>
                </w:pPr>
                <w:r>
                  <w:t>Marginal</w:t>
                </w:r>
                <w:r>
                  <w:rPr>
                    <w:spacing w:val="-2"/>
                  </w:rPr>
                  <w:t xml:space="preserve"> </w:t>
                </w:r>
                <w:r>
                  <w:t>information…</w:t>
                </w:r>
                <w:r>
                  <w:tab/>
                  <w:t>1mk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13" type="#_x0000_t202" style="position:absolute;margin-left:504.4pt;margin-top:37.15pt;width:18.75pt;height:13.05pt;z-index:-2514984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172</w:t>
                </w:r>
              </w:p>
            </w:txbxContent>
          </v:textbox>
          <w10:wrap anchorx="page" anchory="page"/>
        </v:shape>
      </w:pict>
    </w:r>
    <w:r>
      <w:pict>
        <v:shape id="_x0000_s3414" type="#_x0000_t202" style="position:absolute;margin-left:35pt;margin-top:43.7pt;width:331.8pt;height:15.3pt;z-index:-2514974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tabs>
                    <w:tab w:val="left" w:leader="dot" w:pos="6070"/>
                  </w:tabs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Any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2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features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 correct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places</w:t>
                </w:r>
                <w:r>
                  <w:rPr>
                    <w:b/>
                    <w:sz w:val="24"/>
                  </w:rPr>
                  <w:tab/>
                  <w:t>2mks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16" type="#_x0000_t202" style="position:absolute;margin-left:504.4pt;margin-top:37.15pt;width:18.75pt;height:13.05pt;z-index:-2514954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173</w:t>
                </w:r>
              </w:p>
            </w:txbxContent>
          </v:textbox>
          <w10:wrap anchorx="page" anchory="page"/>
        </v:shape>
      </w:pict>
    </w:r>
    <w:r>
      <w:pict>
        <v:shape id="_x0000_s3417" type="#_x0000_t202" style="position:absolute;margin-left:35pt;margin-top:43.4pt;width:280.75pt;height:15.4pt;z-index:-2514944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1"/>
                  <w:ind w:left="20"/>
                </w:pPr>
                <w:r>
                  <w:rPr>
                    <w:rFonts w:ascii="Wingdings" w:hAnsi="Wingdings"/>
                  </w:rPr>
                  <w:t></w:t>
                </w:r>
                <w:r>
                  <w:t>Settlement</w:t>
                </w:r>
                <w:r>
                  <w:rPr>
                    <w:spacing w:val="-1"/>
                  </w:rPr>
                  <w:t xml:space="preserve"> </w:t>
                </w:r>
                <w:r>
                  <w:t>is</w:t>
                </w:r>
                <w:r>
                  <w:rPr>
                    <w:spacing w:val="-1"/>
                  </w:rPr>
                  <w:t xml:space="preserve"> </w:t>
                </w:r>
                <w:r>
                  <w:t>concentrated</w:t>
                </w:r>
                <w:r>
                  <w:rPr>
                    <w:spacing w:val="-1"/>
                  </w:rPr>
                  <w:t xml:space="preserve"> </w:t>
                </w:r>
                <w:r>
                  <w:t>on</w:t>
                </w:r>
                <w:r>
                  <w:rPr>
                    <w:spacing w:val="-1"/>
                  </w:rPr>
                  <w:t xml:space="preserve"> </w:t>
                </w:r>
                <w:r>
                  <w:t>gentle</w:t>
                </w:r>
                <w:r>
                  <w:rPr>
                    <w:spacing w:val="-2"/>
                  </w:rPr>
                  <w:t xml:space="preserve"> </w:t>
                </w:r>
                <w:r>
                  <w:t>slopes</w:t>
                </w:r>
                <w:r>
                  <w:rPr>
                    <w:spacing w:val="-1"/>
                  </w:rPr>
                  <w:t xml:space="preserve"> </w:t>
                </w:r>
                <w:r>
                  <w:t>and foot</w:t>
                </w:r>
                <w:r>
                  <w:rPr>
                    <w:spacing w:val="-1"/>
                  </w:rPr>
                  <w:t xml:space="preserve"> </w:t>
                </w:r>
                <w:r>
                  <w:t>hills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13" type="#_x0000_t202" style="position:absolute;margin-left:509.9pt;margin-top:37.15pt;width:13.3pt;height:13.05pt;z-index:-2518056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18</w:t>
                </w:r>
              </w:p>
            </w:txbxContent>
          </v:textbox>
          <w10:wrap anchorx="page" anchory="page"/>
        </v:shape>
      </w:pict>
    </w:r>
    <w:r>
      <w:pict>
        <v:shape id="_x0000_s3114" type="#_x0000_t202" style="position:absolute;margin-left:35pt;margin-top:43.5pt;width:472.75pt;height:15.3pt;z-index:-2518046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According</w:t>
                </w:r>
                <w:r>
                  <w:rPr>
                    <w:spacing w:val="-4"/>
                  </w:rPr>
                  <w:t xml:space="preserve"> </w:t>
                </w:r>
                <w:r>
                  <w:t>to</w:t>
                </w:r>
                <w:r>
                  <w:rPr>
                    <w:spacing w:val="-1"/>
                  </w:rPr>
                  <w:t xml:space="preserve"> </w:t>
                </w:r>
                <w:r>
                  <w:t>this theory,</w:t>
                </w:r>
                <w:r>
                  <w:rPr>
                    <w:spacing w:val="1"/>
                  </w:rPr>
                  <w:t xml:space="preserve"> </w:t>
                </w:r>
                <w:r>
                  <w:t>compression</w:t>
                </w:r>
                <w:r>
                  <w:rPr>
                    <w:spacing w:val="-1"/>
                  </w:rPr>
                  <w:t xml:space="preserve"> </w:t>
                </w:r>
                <w:r>
                  <w:t>forces produced</w:t>
                </w:r>
                <w:r>
                  <w:rPr>
                    <w:spacing w:val="-1"/>
                  </w:rPr>
                  <w:t xml:space="preserve"> </w:t>
                </w:r>
                <w:r>
                  <w:t>by</w:t>
                </w:r>
                <w:r>
                  <w:rPr>
                    <w:spacing w:val="-6"/>
                  </w:rPr>
                  <w:t xml:space="preserve"> </w:t>
                </w:r>
                <w:r>
                  <w:t>convective</w:t>
                </w:r>
                <w:r>
                  <w:rPr>
                    <w:spacing w:val="-1"/>
                  </w:rPr>
                  <w:t xml:space="preserve"> </w:t>
                </w:r>
                <w:r>
                  <w:t>currents</w:t>
                </w:r>
                <w:r>
                  <w:rPr>
                    <w:spacing w:val="-1"/>
                  </w:rPr>
                  <w:t xml:space="preserve"> </w:t>
                </w:r>
                <w:r>
                  <w:t>moving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in </w:t>
                </w:r>
                <w:r>
                  <w:t>opposite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19" type="#_x0000_t202" style="position:absolute;margin-left:504.4pt;margin-top:37.15pt;width:18.75pt;height:13.05pt;z-index:-2514923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174</w:t>
                </w:r>
              </w:p>
            </w:txbxContent>
          </v:textbox>
          <w10:wrap anchorx="page" anchory="page"/>
        </v:shape>
      </w:pict>
    </w:r>
    <w:r>
      <w:pict>
        <v:shape id="_x0000_s3420" type="#_x0000_t202" style="position:absolute;margin-left:35pt;margin-top:43.5pt;width:380.95pt;height:15.3pt;z-index:-2514913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tabs>
                    <w:tab w:val="left" w:leader="dot" w:pos="7171"/>
                  </w:tabs>
                  <w:spacing w:before="10"/>
                  <w:ind w:left="20"/>
                </w:pPr>
                <w:r>
                  <w:t>Example</w:t>
                </w:r>
                <w:r>
                  <w:tab/>
                  <w:t>1mk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22" type="#_x0000_t202" style="position:absolute;margin-left:504.4pt;margin-top:37.15pt;width:18.75pt;height:13.05pt;z-index:-2514892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175</w:t>
                </w:r>
              </w:p>
            </w:txbxContent>
          </v:textbox>
          <w10:wrap anchorx="page" anchory="page"/>
        </v:shape>
      </w:pict>
    </w:r>
    <w:r>
      <w:pict>
        <v:shape id="_x0000_s3423" type="#_x0000_t202" style="position:absolute;margin-left:35pt;margin-top:43.5pt;width:409.1pt;height:15.3pt;z-index:-2514882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tabs>
                    <w:tab w:val="left" w:leader="dot" w:pos="7734"/>
                  </w:tabs>
                  <w:spacing w:before="10"/>
                  <w:ind w:left="20"/>
                </w:pPr>
                <w:r>
                  <w:t>Marginal</w:t>
                </w:r>
                <w:r>
                  <w:rPr>
                    <w:spacing w:val="-2"/>
                  </w:rPr>
                  <w:t xml:space="preserve"> </w:t>
                </w:r>
                <w:r>
                  <w:t>information…</w:t>
                </w:r>
                <w:r>
                  <w:tab/>
                  <w:t>1mk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27" type="#_x0000_t202" style="position:absolute;margin-left:504.4pt;margin-top:37.15pt;width:18.75pt;height:13.05pt;z-index:-2514841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178</w:t>
                </w:r>
              </w:p>
            </w:txbxContent>
          </v:textbox>
          <w10:wrap anchorx="page" anchory="page"/>
        </v:shape>
      </w:pict>
    </w:r>
    <w:r>
      <w:pict>
        <v:shape id="_x0000_s3428" type="#_x0000_t202" style="position:absolute;margin-left:35pt;margin-top:43.5pt;width:405.55pt;height:15.3pt;z-index:-2514831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tabs>
                    <w:tab w:val="left" w:leader="dot" w:pos="7543"/>
                  </w:tabs>
                  <w:spacing w:before="10"/>
                  <w:ind w:left="20"/>
                </w:pPr>
                <w:r>
                  <w:rPr>
                    <w:b/>
                  </w:rPr>
                  <w:t>a)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t>(i)</w:t>
                </w:r>
                <w:r>
                  <w:rPr>
                    <w:spacing w:val="-1"/>
                  </w:rPr>
                  <w:t xml:space="preserve"> </w:t>
                </w:r>
                <w:r>
                  <w:t>the grid reference</w:t>
                </w:r>
                <w:r>
                  <w:rPr>
                    <w:spacing w:val="-2"/>
                  </w:rPr>
                  <w:t xml:space="preserve"> </w:t>
                </w:r>
                <w:r>
                  <w:t>of Acinga</w:t>
                </w:r>
                <w:r>
                  <w:rPr>
                    <w:spacing w:val="-2"/>
                  </w:rPr>
                  <w:t xml:space="preserve"> </w:t>
                </w:r>
                <w:r>
                  <w:t>conical hill</w:t>
                </w:r>
                <w:r>
                  <w:rPr>
                    <w:spacing w:val="-1"/>
                  </w:rPr>
                  <w:t xml:space="preserve"> </w:t>
                </w:r>
                <w:r>
                  <w:t>peak is</w:t>
                </w:r>
                <w:r>
                  <w:rPr>
                    <w:spacing w:val="-1"/>
                  </w:rPr>
                  <w:t xml:space="preserve"> </w:t>
                </w:r>
                <w:r>
                  <w:t>193138/ 192139…</w:t>
                </w:r>
                <w:r>
                  <w:tab/>
                  <w:t>01mk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30" type="#_x0000_t202" style="position:absolute;margin-left:504.4pt;margin-top:37.15pt;width:18.75pt;height:13.05pt;z-index:-2514810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179</w:t>
                </w:r>
              </w:p>
            </w:txbxContent>
          </v:textbox>
          <w10:wrap anchorx="page" anchory="page"/>
        </v:shape>
      </w:pict>
    </w:r>
    <w:r>
      <w:pict>
        <v:shape id="_x0000_s3431" type="#_x0000_t202" style="position:absolute;margin-left:171.8pt;margin-top:43.7pt;width:214.35pt;height:15.3pt;z-index:-2514800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PHOTOGRAPHIC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INTERPRETATION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34" type="#_x0000_t202" style="position:absolute;margin-left:504.4pt;margin-top:37.15pt;width:18.75pt;height:13.05pt;z-index:-2514769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181</w:t>
                </w:r>
              </w:p>
            </w:txbxContent>
          </v:textbox>
          <w10:wrap anchorx="page" anchory="page"/>
        </v:shape>
      </w:pict>
    </w:r>
    <w:r>
      <w:pict>
        <v:shape id="_x0000_s3435" type="#_x0000_t202" style="position:absolute;margin-left:35pt;margin-top:43.5pt;width:349.85pt;height:15.3pt;z-index:-2514759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rPr>
                    <w:b/>
                  </w:rPr>
                  <w:t>b)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The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type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land use</w:t>
                </w:r>
                <w:r>
                  <w:rPr>
                    <w:spacing w:val="-3"/>
                  </w:rPr>
                  <w:t xml:space="preserve"> </w:t>
                </w:r>
                <w:r>
                  <w:t>is</w:t>
                </w:r>
                <w:r>
                  <w:rPr>
                    <w:spacing w:val="-2"/>
                  </w:rPr>
                  <w:t xml:space="preserve"> </w:t>
                </w:r>
                <w:r>
                  <w:t>fish</w:t>
                </w:r>
                <w:r>
                  <w:rPr>
                    <w:spacing w:val="-1"/>
                  </w:rPr>
                  <w:t xml:space="preserve"> </w:t>
                </w:r>
                <w:r>
                  <w:t>farming/ aquaculture/</w:t>
                </w:r>
                <w:r>
                  <w:rPr>
                    <w:spacing w:val="-1"/>
                  </w:rPr>
                  <w:t xml:space="preserve"> </w:t>
                </w:r>
                <w:r>
                  <w:t>apiculture…02mks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437" type="#_x0000_t202" style="position:absolute;margin-left:504.4pt;margin-top:37.15pt;width:18.75pt;height:13.05pt;z-index:-2514739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182</w:t>
                </w:r>
              </w:p>
            </w:txbxContent>
          </v:textbox>
          <w10:wrap anchorx="page" anchory="page"/>
        </v:shape>
      </w:pict>
    </w:r>
    <w:r>
      <w:pict>
        <v:shape id="_x0000_s3438" type="#_x0000_t202" style="position:absolute;margin-left:35pt;margin-top:43.4pt;width:284.5pt;height:15.4pt;z-index:-2514728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1"/>
                  <w:ind w:left="20"/>
                </w:pPr>
                <w:r>
                  <w:rPr>
                    <w:rFonts w:ascii="Wingdings" w:hAnsi="Wingdings"/>
                  </w:rPr>
                  <w:t></w:t>
                </w:r>
                <w:r>
                  <w:t>Amplitude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3"/>
                  </w:rPr>
                  <w:t xml:space="preserve"> </w:t>
                </w:r>
                <w:r>
                  <w:t>the relief of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area</w:t>
                </w:r>
                <w:r>
                  <w:rPr>
                    <w:spacing w:val="-1"/>
                  </w:rPr>
                  <w:t xml:space="preserve"> </w:t>
                </w:r>
                <w:r>
                  <w:t>is</w:t>
                </w:r>
                <w:r>
                  <w:rPr>
                    <w:spacing w:val="-1"/>
                  </w:rPr>
                  <w:t xml:space="preserve"> </w:t>
                </w:r>
                <w:r>
                  <w:t>4750-3300</w:t>
                </w:r>
                <w:r>
                  <w:rPr>
                    <w:spacing w:val="2"/>
                  </w:rPr>
                  <w:t xml:space="preserve"> </w:t>
                </w:r>
                <w:r>
                  <w:t>=</w:t>
                </w:r>
                <w:r>
                  <w:rPr>
                    <w:spacing w:val="-2"/>
                  </w:rPr>
                  <w:t xml:space="preserve"> </w:t>
                </w:r>
                <w:r>
                  <w:t>1450 ft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16" type="#_x0000_t202" style="position:absolute;margin-left:509.9pt;margin-top:37.15pt;width:13.3pt;height:13.05pt;z-index:-2518026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19</w:t>
                </w:r>
              </w:p>
            </w:txbxContent>
          </v:textbox>
          <w10:wrap anchorx="page" anchory="page"/>
        </v:shape>
      </w:pict>
    </w:r>
    <w:r>
      <w:pict>
        <v:shape id="_x0000_s3117" type="#_x0000_t202" style="position:absolute;margin-left:35pt;margin-top:43.7pt;width:291.95pt;height:15.3pt;z-index:-2518016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Account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formation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 the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East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African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rift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valley.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17pt;margin-top:37.15pt;width:506.2pt;height:21.95pt;z-index:-2518446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tabs>
                    <w:tab w:val="left" w:pos="559"/>
                  </w:tabs>
                  <w:spacing w:line="439" w:lineRule="exact"/>
                  <w:ind w:left="20"/>
                  <w:rPr>
                    <w:rFonts w:ascii="Calibri"/>
                    <w:sz w:val="22"/>
                  </w:rPr>
                </w:pPr>
                <w:r>
                  <w:rPr>
                    <w:rFonts w:ascii="Microsoft Himalaya"/>
                  </w:rPr>
                  <w:t>-</w:t>
                </w:r>
                <w:r>
                  <w:rPr>
                    <w:rFonts w:ascii="Microsoft Himalaya"/>
                  </w:rPr>
                  <w:tab/>
                </w:r>
                <w:r>
                  <w:rPr>
                    <w:spacing w:val="-1"/>
                  </w:rP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spacing w:val="-1"/>
                  </w:rPr>
                  <w:t>major plates</w:t>
                </w:r>
                <w:r>
                  <w:t xml:space="preserve"> include</w:t>
                </w:r>
                <w:r>
                  <w:rPr>
                    <w:spacing w:val="1"/>
                  </w:rPr>
                  <w:t xml:space="preserve"> </w:t>
                </w:r>
                <w:r>
                  <w:t>African plate, American</w:t>
                </w:r>
                <w:r>
                  <w:rPr>
                    <w:spacing w:val="2"/>
                  </w:rPr>
                  <w:t xml:space="preserve"> </w:t>
                </w:r>
                <w:r>
                  <w:t>plate</w:t>
                </w:r>
                <w:r>
                  <w:rPr>
                    <w:spacing w:val="-1"/>
                  </w:rPr>
                  <w:t xml:space="preserve"> </w:t>
                </w:r>
                <w:r>
                  <w:t>(North and South),</w:t>
                </w:r>
                <w:r>
                  <w:rPr>
                    <w:spacing w:val="2"/>
                  </w:rPr>
                  <w:t xml:space="preserve"> </w:t>
                </w:r>
                <w:r>
                  <w:t>Eurasian</w:t>
                </w:r>
                <w:r>
                  <w:rPr>
                    <w:spacing w:val="1"/>
                  </w:rPr>
                  <w:t xml:space="preserve"> </w:t>
                </w:r>
                <w:r>
                  <w:t>plate (Europe</w:t>
                </w:r>
                <w:r>
                  <w:rPr>
                    <w:spacing w:val="-43"/>
                  </w:rPr>
                  <w:t xml:space="preserve"> </w:t>
                </w:r>
                <w:r>
                  <w:rPr>
                    <w:rFonts w:ascii="Calibri"/>
                    <w:position w:val="18"/>
                    <w:sz w:val="22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26" type="#_x0000_t202" style="position:absolute;margin-left:509.9pt;margin-top:37.15pt;width:13.3pt;height:13.05pt;z-index:-2517923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27</w:t>
                </w:r>
              </w:p>
            </w:txbxContent>
          </v:textbox>
          <w10:wrap anchorx="page" anchory="page"/>
        </v:shape>
      </w:pict>
    </w:r>
    <w:r>
      <w:pict>
        <v:shape id="_x0000_s3127" type="#_x0000_t202" style="position:absolute;margin-left:17pt;margin-top:43.4pt;width:12.7pt;height:15.35pt;z-index:-2517913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20"/>
                  <w:ind w:left="20"/>
                  <w:rPr>
                    <w:rFonts w:ascii="Wingdings" w:hAnsi="Wingdings"/>
                  </w:rPr>
                </w:pPr>
                <w:r>
                  <w:rPr>
                    <w:rFonts w:ascii="Wingdings" w:hAnsi="Wingdings"/>
                  </w:rPr>
                  <w:t></w:t>
                </w:r>
              </w:p>
            </w:txbxContent>
          </v:textbox>
          <w10:wrap anchorx="page" anchory="page"/>
        </v:shape>
      </w:pict>
    </w:r>
    <w:r>
      <w:pict>
        <v:shape id="_x0000_s3128" type="#_x0000_t202" style="position:absolute;margin-left:44pt;margin-top:43.5pt;width:225.6pt;height:15.3pt;z-index:-2517903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Identify</w:t>
                </w:r>
                <w:r>
                  <w:rPr>
                    <w:spacing w:val="-6"/>
                  </w:rPr>
                  <w:t xml:space="preserve"> </w:t>
                </w:r>
                <w:r>
                  <w:t>the major categories of</w:t>
                </w:r>
                <w:r>
                  <w:rPr>
                    <w:spacing w:val="-1"/>
                  </w:rPr>
                  <w:t xml:space="preserve"> </w:t>
                </w:r>
                <w:r>
                  <w:t>igneous</w:t>
                </w:r>
                <w:r>
                  <w:rPr>
                    <w:spacing w:val="-1"/>
                  </w:rPr>
                  <w:t xml:space="preserve"> </w:t>
                </w:r>
                <w:r>
                  <w:t>rocks,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30" type="#_x0000_t202" style="position:absolute;margin-left:509.9pt;margin-top:37.15pt;width:13.3pt;height:13.05pt;z-index:-2517882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28</w:t>
                </w:r>
              </w:p>
            </w:txbxContent>
          </v:textbox>
          <w10:wrap anchorx="page" anchory="page"/>
        </v:shape>
      </w:pict>
    </w:r>
    <w:r>
      <w:pict>
        <v:shape id="_x0000_s3131" type="#_x0000_t202" style="position:absolute;margin-left:35pt;margin-top:43.5pt;width:446.55pt;height:15.3pt;z-index:-2517872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Plutonic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igneous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rocks-</w:t>
                </w:r>
                <w:r>
                  <w:rPr>
                    <w:sz w:val="24"/>
                  </w:rPr>
                  <w:t>are</w:t>
                </w:r>
                <w:r>
                  <w:rPr>
                    <w:spacing w:val="-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formed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due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to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solidification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of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acidic magma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deep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 the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crust.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33" type="#_x0000_t202" style="position:absolute;margin-left:509.9pt;margin-top:37.15pt;width:13.3pt;height:13.05pt;z-index:-2517852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29</w:t>
                </w:r>
              </w:p>
            </w:txbxContent>
          </v:textbox>
          <w10:wrap anchorx="page" anchory="page"/>
        </v:shape>
      </w:pict>
    </w:r>
    <w:r>
      <w:pict>
        <v:shape id="_x0000_s3134" type="#_x0000_t202" style="position:absolute;margin-left:124.3pt;margin-top:43.7pt;width:309.35pt;height:15.3pt;z-index:-2517841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tabs>
                    <w:tab w:val="left" w:leader="dot" w:pos="5622"/>
                  </w:tabs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NEGATIVE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EFFECTS</w:t>
                </w:r>
                <w:r>
                  <w:rPr>
                    <w:b/>
                    <w:sz w:val="24"/>
                  </w:rPr>
                  <w:tab/>
                  <w:t>3mks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36" type="#_x0000_t202" style="position:absolute;margin-left:509.9pt;margin-top:37.15pt;width:13.3pt;height:13.05pt;z-index:-2517821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  <w:r>
      <w:pict>
        <v:shape id="_x0000_s3137" type="#_x0000_t202" style="position:absolute;margin-left:35pt;margin-top:43.5pt;width:434.55pt;height:15.3pt;z-index:-2517811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Lithification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or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cementation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of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the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stratified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materials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by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calcareous</w:t>
                </w:r>
                <w:r>
                  <w:rPr>
                    <w:spacing w:val="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algae,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siliceous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and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7" type="#_x0000_t202" style="position:absolute;margin-left:515.55pt;margin-top:37.15pt;width:7.6pt;height:13.05pt;z-index:-25184256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3078" type="#_x0000_t202" style="position:absolute;margin-left:35pt;margin-top:43.5pt;width:306.55pt;height:15.3pt;z-index:-2518415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present day</w:t>
                </w:r>
                <w:r>
                  <w:rPr>
                    <w:spacing w:val="-5"/>
                  </w:rPr>
                  <w:t xml:space="preserve"> </w:t>
                </w:r>
                <w:r>
                  <w:t>South Pole and was</w:t>
                </w:r>
                <w:r>
                  <w:rPr>
                    <w:spacing w:val="3"/>
                  </w:rPr>
                  <w:t xml:space="preserve"> </w:t>
                </w:r>
                <w:r>
                  <w:t>covered by</w:t>
                </w:r>
                <w:r>
                  <w:rPr>
                    <w:spacing w:val="-5"/>
                  </w:rPr>
                  <w:t xml:space="preserve"> </w:t>
                </w:r>
                <w:r>
                  <w:t>huge</w:t>
                </w:r>
                <w:r>
                  <w:rPr>
                    <w:spacing w:val="-2"/>
                  </w:rPr>
                  <w:t xml:space="preserve"> </w:t>
                </w:r>
                <w:r>
                  <w:t>ice</w:t>
                </w:r>
                <w:r>
                  <w:rPr>
                    <w:spacing w:val="-1"/>
                  </w:rPr>
                  <w:t xml:space="preserve"> </w:t>
                </w:r>
                <w:r>
                  <w:t>sheets.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42" type="#_x0000_t202" style="position:absolute;margin-left:509.9pt;margin-top:37.15pt;width:13.3pt;height:13.05pt;z-index:-2517760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34</w:t>
                </w:r>
              </w:p>
            </w:txbxContent>
          </v:textbox>
          <w10:wrap anchorx="page" anchory="page"/>
        </v:shape>
      </w:pict>
    </w:r>
    <w:r>
      <w:pict>
        <v:shape id="_x0000_s3143" type="#_x0000_t202" style="position:absolute;margin-left:35pt;margin-top:43.5pt;width:483.4pt;height:15.3pt;z-index:-2517749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-Provide</w:t>
                </w:r>
                <w:r>
                  <w:rPr>
                    <w:spacing w:val="-3"/>
                  </w:rPr>
                  <w:t xml:space="preserve"> </w:t>
                </w:r>
                <w:r>
                  <w:t>raw materials</w:t>
                </w:r>
                <w:r>
                  <w:rPr>
                    <w:spacing w:val="-1"/>
                  </w:rPr>
                  <w:t xml:space="preserve"> </w:t>
                </w:r>
                <w:r>
                  <w:t>for the</w:t>
                </w:r>
                <w:r>
                  <w:rPr>
                    <w:spacing w:val="-3"/>
                  </w:rPr>
                  <w:t xml:space="preserve"> </w:t>
                </w:r>
                <w:r>
                  <w:t>industrial and</w:t>
                </w:r>
                <w:r>
                  <w:rPr>
                    <w:spacing w:val="-1"/>
                  </w:rPr>
                  <w:t xml:space="preserve"> </w:t>
                </w:r>
                <w:r>
                  <w:t>domestic</w:t>
                </w:r>
                <w:r>
                  <w:rPr>
                    <w:spacing w:val="-1"/>
                  </w:rPr>
                  <w:t xml:space="preserve"> </w:t>
                </w:r>
                <w:r>
                  <w:t>use</w:t>
                </w:r>
                <w:r>
                  <w:rPr>
                    <w:spacing w:val="-1"/>
                  </w:rPr>
                  <w:t xml:space="preserve"> </w:t>
                </w:r>
                <w:r>
                  <w:t>for</w:t>
                </w:r>
                <w:r>
                  <w:rPr>
                    <w:spacing w:val="-1"/>
                  </w:rPr>
                  <w:t xml:space="preserve"> </w:t>
                </w:r>
                <w:r>
                  <w:t>example</w:t>
                </w:r>
                <w:r>
                  <w:rPr>
                    <w:spacing w:val="-2"/>
                  </w:rPr>
                  <w:t xml:space="preserve"> </w:t>
                </w:r>
                <w:r>
                  <w:t>Rock salt,</w:t>
                </w:r>
                <w:r>
                  <w:rPr>
                    <w:spacing w:val="-1"/>
                  </w:rPr>
                  <w:t xml:space="preserve"> </w:t>
                </w:r>
                <w:r>
                  <w:t>potash, phosphate,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45" type="#_x0000_t202" style="position:absolute;margin-left:509.9pt;margin-top:37.15pt;width:13.3pt;height:13.05pt;z-index:-2517729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35</w:t>
                </w:r>
              </w:p>
            </w:txbxContent>
          </v:textbox>
          <w10:wrap anchorx="page" anchory="page"/>
        </v:shape>
      </w:pict>
    </w:r>
    <w:r>
      <w:pict>
        <v:shape id="_x0000_s3146" type="#_x0000_t202" style="position:absolute;margin-left:35pt;margin-top:43.7pt;width:432.05pt;height:15.3pt;z-index:-2517719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34.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Examine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influence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 igneous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rocks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landform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development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 East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Africa.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48" type="#_x0000_t202" style="position:absolute;margin-left:509.9pt;margin-top:37.15pt;width:13.3pt;height:13.05pt;z-index:-2517698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36</w:t>
                </w:r>
              </w:p>
            </w:txbxContent>
          </v:textbox>
          <w10:wrap anchorx="page" anchory="page"/>
        </v:shape>
      </w:pict>
    </w:r>
    <w:r>
      <w:pict>
        <v:shape id="_x0000_s3149" type="#_x0000_t202" style="position:absolute;margin-left:35pt;margin-top:43.5pt;width:470.9pt;height:15.3pt;z-index:-2517688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Soft</w:t>
                </w:r>
                <w:r>
                  <w:rPr>
                    <w:spacing w:val="-1"/>
                  </w:rPr>
                  <w:t xml:space="preserve"> </w:t>
                </w:r>
                <w:r>
                  <w:t>rocks like</w:t>
                </w:r>
                <w:r>
                  <w:rPr>
                    <w:spacing w:val="-1"/>
                  </w:rPr>
                  <w:t xml:space="preserve"> </w:t>
                </w:r>
                <w:r>
                  <w:t>clay</w:t>
                </w:r>
                <w:r>
                  <w:rPr>
                    <w:spacing w:val="-5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shale</w:t>
                </w:r>
                <w:r>
                  <w:rPr>
                    <w:spacing w:val="-2"/>
                  </w:rPr>
                  <w:t xml:space="preserve"> </w:t>
                </w:r>
                <w:r>
                  <w:t>form lowlands that</w:t>
                </w:r>
                <w:r>
                  <w:rPr>
                    <w:spacing w:val="-1"/>
                  </w:rPr>
                  <w:t xml:space="preserve"> </w:t>
                </w:r>
                <w:r>
                  <w:t>are</w:t>
                </w:r>
                <w:r>
                  <w:rPr>
                    <w:spacing w:val="-2"/>
                  </w:rPr>
                  <w:t xml:space="preserve"> </w:t>
                </w:r>
                <w:r>
                  <w:t>deeply</w:t>
                </w:r>
                <w:r>
                  <w:rPr>
                    <w:spacing w:val="-6"/>
                  </w:rPr>
                  <w:t xml:space="preserve"> </w:t>
                </w:r>
                <w:r>
                  <w:t>weathered or</w:t>
                </w:r>
                <w:r>
                  <w:rPr>
                    <w:spacing w:val="1"/>
                  </w:rPr>
                  <w:t xml:space="preserve"> </w:t>
                </w:r>
                <w:r>
                  <w:t>eroded</w:t>
                </w:r>
                <w:r>
                  <w:rPr>
                    <w:spacing w:val="-1"/>
                  </w:rPr>
                  <w:t xml:space="preserve"> </w:t>
                </w:r>
                <w:r>
                  <w:t>to form concave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51" type="#_x0000_t202" style="position:absolute;margin-left:507.9pt;margin-top:37.15pt;width:17.3pt;height:13.05pt;z-index:-2517667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879F3">
                  <w:rPr>
                    <w:rFonts w:ascii="Calibri"/>
                    <w:noProof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54" type="#_x0000_t202" style="position:absolute;margin-left:509.9pt;margin-top:37.15pt;width:13.3pt;height:13.05pt;z-index:-2517637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41</w:t>
                </w:r>
              </w:p>
            </w:txbxContent>
          </v:textbox>
          <w10:wrap anchorx="page" anchory="page"/>
        </v:shape>
      </w:pict>
    </w:r>
    <w:r>
      <w:pict>
        <v:shape id="_x0000_s3155" type="#_x0000_t202" style="position:absolute;margin-left:35pt;margin-top:43.5pt;width:480.3pt;height:15.3pt;z-index:-2517626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▪Plant</w:t>
                </w:r>
                <w:r>
                  <w:rPr>
                    <w:spacing w:val="-2"/>
                  </w:rPr>
                  <w:t xml:space="preserve"> </w:t>
                </w:r>
                <w:r>
                  <w:t>roots</w:t>
                </w:r>
                <w:r>
                  <w:rPr>
                    <w:spacing w:val="-1"/>
                  </w:rPr>
                  <w:t xml:space="preserve"> </w:t>
                </w:r>
                <w:r>
                  <w:t>release</w:t>
                </w:r>
                <w:r>
                  <w:rPr>
                    <w:spacing w:val="-2"/>
                  </w:rPr>
                  <w:t xml:space="preserve"> </w:t>
                </w:r>
                <w:r>
                  <w:t>mineral</w:t>
                </w:r>
                <w:r>
                  <w:rPr>
                    <w:spacing w:val="-1"/>
                  </w:rPr>
                  <w:t xml:space="preserve"> </w:t>
                </w:r>
                <w:r>
                  <w:t>substances</w:t>
                </w:r>
                <w:r>
                  <w:rPr>
                    <w:spacing w:val="-1"/>
                  </w:rPr>
                  <w:t xml:space="preserve"> </w:t>
                </w:r>
                <w:r>
                  <w:t>into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rock</w:t>
                </w:r>
                <w:r>
                  <w:rPr>
                    <w:spacing w:val="-2"/>
                  </w:rPr>
                  <w:t xml:space="preserve"> </w:t>
                </w:r>
                <w:r>
                  <w:t>while</w:t>
                </w:r>
                <w:r>
                  <w:rPr>
                    <w:spacing w:val="-1"/>
                  </w:rPr>
                  <w:t xml:space="preserve"> </w:t>
                </w:r>
                <w:r>
                  <w:t>extracting</w:t>
                </w:r>
                <w:r>
                  <w:rPr>
                    <w:spacing w:val="-4"/>
                  </w:rPr>
                  <w:t xml:space="preserve"> </w:t>
                </w:r>
                <w:r>
                  <w:t>other mineral</w:t>
                </w:r>
                <w:r>
                  <w:rPr>
                    <w:spacing w:val="-1"/>
                  </w:rPr>
                  <w:t xml:space="preserve"> </w:t>
                </w:r>
                <w:r>
                  <w:t>substances</w:t>
                </w:r>
                <w:r>
                  <w:rPr>
                    <w:spacing w:val="-1"/>
                  </w:rPr>
                  <w:t xml:space="preserve"> </w:t>
                </w:r>
                <w:r>
                  <w:t>from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57" type="#_x0000_t202" style="position:absolute;margin-left:509.9pt;margin-top:37.15pt;width:13.3pt;height:13.05pt;z-index:-2517606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42</w:t>
                </w:r>
              </w:p>
            </w:txbxContent>
          </v:textbox>
          <w10:wrap anchorx="page" anchory="page"/>
        </v:shape>
      </w:pict>
    </w:r>
    <w:r>
      <w:pict>
        <v:shape id="_x0000_s3158" type="#_x0000_t202" style="position:absolute;margin-left:35pt;margin-top:43.5pt;width:181.1pt;height:15.3pt;z-index:-2517596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▪Hydrolysis</w:t>
                </w:r>
                <w:r>
                  <w:rPr>
                    <w:spacing w:val="-3"/>
                  </w:rPr>
                  <w:t xml:space="preserve"> </w:t>
                </w:r>
                <w:r>
                  <w:t>for</w:t>
                </w:r>
                <w:r>
                  <w:rPr>
                    <w:spacing w:val="-3"/>
                  </w:rPr>
                  <w:t xml:space="preserve"> </w:t>
                </w:r>
                <w:r>
                  <w:t>example</w:t>
                </w:r>
                <w:r>
                  <w:rPr>
                    <w:spacing w:val="-2"/>
                  </w:rPr>
                  <w:t xml:space="preserve"> </w:t>
                </w:r>
                <w:r>
                  <w:t>decomposes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80" type="#_x0000_t202" style="position:absolute;margin-left:515.55pt;margin-top:37.15pt;width:7.6pt;height:13.05pt;z-index:-2518394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65" type="#_x0000_t202" style="position:absolute;margin-left:509.9pt;margin-top:37.15pt;width:13.3pt;height:13.05pt;z-index:-2517524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48</w:t>
                </w:r>
              </w:p>
            </w:txbxContent>
          </v:textbox>
          <w10:wrap anchorx="page" anchory="page"/>
        </v:shape>
      </w:pict>
    </w:r>
    <w:r>
      <w:pict>
        <v:shape id="_x0000_s3166" type="#_x0000_t202" style="position:absolute;margin-left:35pt;margin-top:43.5pt;width:464.05pt;height:15.3pt;z-index:-2517514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▪Steep</w:t>
                </w:r>
                <w:r>
                  <w:rPr>
                    <w:spacing w:val="-2"/>
                  </w:rPr>
                  <w:t xml:space="preserve"> </w:t>
                </w:r>
                <w:r>
                  <w:t>slopes</w:t>
                </w:r>
                <w:r>
                  <w:rPr>
                    <w:spacing w:val="-1"/>
                  </w:rPr>
                  <w:t xml:space="preserve"> </w:t>
                </w:r>
                <w:r>
                  <w:t>encourage</w:t>
                </w:r>
                <w:r>
                  <w:rPr>
                    <w:spacing w:val="-1"/>
                  </w:rPr>
                  <w:t xml:space="preserve"> </w:t>
                </w:r>
                <w:r>
                  <w:t>high</w:t>
                </w:r>
                <w:r>
                  <w:rPr>
                    <w:spacing w:val="-1"/>
                  </w:rPr>
                  <w:t xml:space="preserve"> </w:t>
                </w:r>
                <w:r>
                  <w:t>surface run</w:t>
                </w:r>
                <w:r>
                  <w:rPr>
                    <w:spacing w:val="-2"/>
                  </w:rPr>
                  <w:t xml:space="preserve"> </w:t>
                </w:r>
                <w:r>
                  <w:t>off,</w:t>
                </w:r>
                <w:r>
                  <w:rPr>
                    <w:spacing w:val="1"/>
                  </w:rPr>
                  <w:t xml:space="preserve"> </w:t>
                </w:r>
                <w:r>
                  <w:t>exposing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rocks</w:t>
                </w:r>
                <w:r>
                  <w:rPr>
                    <w:spacing w:val="-1"/>
                  </w:rPr>
                  <w:t xml:space="preserve"> </w:t>
                </w:r>
                <w:r>
                  <w:t>beneath</w:t>
                </w:r>
                <w:r>
                  <w:rPr>
                    <w:spacing w:val="-1"/>
                  </w:rPr>
                  <w:t xml:space="preserve"> </w:t>
                </w:r>
                <w:r>
                  <w:t>to</w:t>
                </w:r>
                <w:r>
                  <w:rPr>
                    <w:spacing w:val="-2"/>
                  </w:rPr>
                  <w:t xml:space="preserve"> </w:t>
                </w:r>
                <w:r>
                  <w:t>physical</w:t>
                </w:r>
                <w:r>
                  <w:rPr>
                    <w:spacing w:val="1"/>
                  </w:rPr>
                  <w:t xml:space="preserve"> </w:t>
                </w:r>
                <w:r>
                  <w:t>weathering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68" type="#_x0000_t202" style="position:absolute;margin-left:509.9pt;margin-top:37.15pt;width:13.3pt;height:13.05pt;z-index:-2517493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49</w:t>
                </w:r>
              </w:p>
            </w:txbxContent>
          </v:textbox>
          <w10:wrap anchorx="page" anchory="page"/>
        </v:shape>
      </w:pict>
    </w:r>
    <w:r>
      <w:pict>
        <v:shape id="_x0000_s3169" type="#_x0000_t202" style="position:absolute;margin-left:35pt;margin-top:43.7pt;width:53.3pt;height:15.3pt;z-index:-2517483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Approach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71" type="#_x0000_t202" style="position:absolute;margin-left:509.9pt;margin-top:37.15pt;width:13.3pt;height:13.05pt;z-index:-2517463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50</w:t>
                </w:r>
              </w:p>
            </w:txbxContent>
          </v:textbox>
          <w10:wrap anchorx="page" anchory="page"/>
        </v:shape>
      </w:pict>
    </w:r>
    <w:r>
      <w:pict>
        <v:shape id="_x0000_s3172" type="#_x0000_t202" style="position:absolute;margin-left:202.65pt;margin-top:43.7pt;width:152.65pt;height:15.3pt;z-index:-2517452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INFLUENCE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CLIMATE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82" type="#_x0000_t202" style="position:absolute;margin-left:515.55pt;margin-top:37.15pt;width:7.6pt;height:13.05pt;z-index:-25183744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6</w:t>
                </w:r>
              </w:p>
            </w:txbxContent>
          </v:textbox>
          <w10:wrap anchorx="page" anchory="page"/>
        </v:shape>
      </w:pict>
    </w:r>
    <w:r>
      <w:pict>
        <v:shape id="_x0000_s3083" type="#_x0000_t202" style="position:absolute;margin-left:47pt;margin-top:43.7pt;width:258.95pt;height:15.3pt;z-index:-2518364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(b)Account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occurrence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 continental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drift.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80" type="#_x0000_t202" style="position:absolute;margin-left:509.9pt;margin-top:37.15pt;width:13.3pt;height:13.05pt;z-index:-25173708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57</w:t>
                </w:r>
              </w:p>
            </w:txbxContent>
          </v:textbox>
          <w10:wrap anchorx="page" anchory="page"/>
        </v:shape>
      </w:pict>
    </w:r>
    <w:r>
      <w:pict>
        <v:shape id="_x0000_s3181" type="#_x0000_t202" style="position:absolute;margin-left:17pt;margin-top:41.5pt;width:344.05pt;height:17.3pt;z-index:-2517360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Wingdings" w:hAnsi="Wingdings"/>
                  </w:rPr>
                  <w:t></w:t>
                </w:r>
                <w:r>
                  <w:tab/>
                </w:r>
                <w:r>
                  <w:rPr>
                    <w:spacing w:val="-1"/>
                  </w:rPr>
                  <w:t>Give the</w:t>
                </w:r>
                <w:r>
                  <w:t xml:space="preserve"> </w:t>
                </w:r>
                <w:r>
                  <w:rPr>
                    <w:spacing w:val="-1"/>
                  </w:rPr>
                  <w:t>1</w:t>
                </w:r>
                <w:r>
                  <w:rPr>
                    <w:spacing w:val="-1"/>
                    <w:vertAlign w:val="superscript"/>
                  </w:rPr>
                  <w:t>St</w:t>
                </w:r>
                <w:r>
                  <w:rPr>
                    <w:spacing w:val="-19"/>
                  </w:rPr>
                  <w:t xml:space="preserve"> </w:t>
                </w:r>
                <w:r>
                  <w:t>evaluation (large</w:t>
                </w:r>
                <w:r>
                  <w:rPr>
                    <w:spacing w:val="-1"/>
                  </w:rPr>
                  <w:t xml:space="preserve"> </w:t>
                </w:r>
                <w:r>
                  <w:t>extent)</w:t>
                </w:r>
                <w:r>
                  <w:rPr>
                    <w:spacing w:val="1"/>
                  </w:rPr>
                  <w:t xml:space="preserve"> </w:t>
                </w:r>
                <w:r>
                  <w:t>and</w:t>
                </w:r>
                <w:r>
                  <w:rPr>
                    <w:spacing w:val="2"/>
                  </w:rPr>
                  <w:t xml:space="preserve"> </w:t>
                </w:r>
                <w:r>
                  <w:t>explain the</w:t>
                </w:r>
                <w:r>
                  <w:rPr>
                    <w:spacing w:val="-1"/>
                  </w:rPr>
                  <w:t xml:space="preserve"> </w:t>
                </w:r>
                <w:r>
                  <w:t>role</w:t>
                </w:r>
                <w:r>
                  <w:rPr>
                    <w:spacing w:val="1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relief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83" type="#_x0000_t202" style="position:absolute;margin-left:509.9pt;margin-top:37.15pt;width:13.3pt;height:13.05pt;z-index:-2517340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58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85" type="#_x0000_t202" style="position:absolute;margin-left:509.9pt;margin-top:37.15pt;width:13.3pt;height:13.05pt;z-index:-2517319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59</w:t>
                </w:r>
              </w:p>
            </w:txbxContent>
          </v:textbox>
          <w10:wrap anchorx="page" anchory="page"/>
        </v:shape>
      </w:pict>
    </w:r>
    <w:r>
      <w:pict>
        <v:shape id="_x0000_s3186" type="#_x0000_t202" style="position:absolute;margin-left:35pt;margin-top:43.5pt;width:464.7pt;height:15.3pt;z-index:-2517309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Muyenga,</w:t>
                </w:r>
                <w:r>
                  <w:rPr>
                    <w:spacing w:val="-1"/>
                  </w:rPr>
                  <w:t xml:space="preserve"> </w:t>
                </w:r>
                <w:r>
                  <w:t>Mukono,</w:t>
                </w:r>
                <w:r>
                  <w:rPr>
                    <w:spacing w:val="-1"/>
                  </w:rPr>
                  <w:t xml:space="preserve"> </w:t>
                </w:r>
                <w:r>
                  <w:t>Masese</w:t>
                </w:r>
                <w:r>
                  <w:rPr>
                    <w:spacing w:val="-1"/>
                  </w:rPr>
                  <w:t xml:space="preserve"> </w:t>
                </w:r>
                <w:r>
                  <w:t>in</w:t>
                </w:r>
                <w:r>
                  <w:rPr>
                    <w:spacing w:val="-1"/>
                  </w:rPr>
                  <w:t xml:space="preserve"> </w:t>
                </w:r>
                <w:r>
                  <w:t>Jinja, limestone</w:t>
                </w:r>
                <w:r>
                  <w:rPr>
                    <w:spacing w:val="-2"/>
                  </w:rPr>
                  <w:t xml:space="preserve"> </w:t>
                </w:r>
                <w:r>
                  <w:t>and vermiculite</w:t>
                </w:r>
                <w:r>
                  <w:rPr>
                    <w:spacing w:val="-1"/>
                  </w:rPr>
                  <w:t xml:space="preserve"> </w:t>
                </w:r>
                <w:r>
                  <w:t>in</w:t>
                </w:r>
                <w:r>
                  <w:rPr>
                    <w:spacing w:val="-1"/>
                  </w:rPr>
                  <w:t xml:space="preserve"> </w:t>
                </w:r>
                <w:r>
                  <w:t>Mbale,</w:t>
                </w:r>
                <w:r>
                  <w:rPr>
                    <w:spacing w:val="2"/>
                  </w:rPr>
                  <w:t xml:space="preserve"> </w:t>
                </w:r>
                <w:r>
                  <w:t>murrum</w:t>
                </w:r>
                <w:r>
                  <w:rPr>
                    <w:spacing w:val="-1"/>
                  </w:rPr>
                  <w:t xml:space="preserve"> </w:t>
                </w:r>
                <w:r>
                  <w:t>on hill</w:t>
                </w:r>
                <w:r>
                  <w:rPr>
                    <w:spacing w:val="-1"/>
                  </w:rPr>
                  <w:t xml:space="preserve"> </w:t>
                </w:r>
                <w:r>
                  <w:t>tops in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88" type="#_x0000_t202" style="position:absolute;margin-left:509.9pt;margin-top:37.15pt;width:13.3pt;height:13.05pt;z-index:-25172889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60</w:t>
                </w:r>
              </w:p>
            </w:txbxContent>
          </v:textbox>
          <w10:wrap anchorx="page" anchory="page"/>
        </v:shape>
      </w:pict>
    </w:r>
    <w:r>
      <w:pict>
        <v:shape id="_x0000_s3189" type="#_x0000_t202" style="position:absolute;margin-left:35pt;margin-top:43.65pt;width:136.6pt;height:15.4pt;z-index:-2517278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1"/>
                  <w:ind w:left="20"/>
                  <w:rPr>
                    <w:b/>
                    <w:sz w:val="24"/>
                  </w:rPr>
                </w:pPr>
                <w:r>
                  <w:rPr>
                    <w:rFonts w:ascii="Wingdings" w:hAnsi="Wingdings"/>
                    <w:sz w:val="24"/>
                  </w:rPr>
                  <w:t></w:t>
                </w:r>
                <w:r>
                  <w:rPr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Refer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question—above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91" type="#_x0000_t202" style="position:absolute;margin-left:509.9pt;margin-top:37.15pt;width:13.3pt;height:13.05pt;z-index:-2517258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61</w:t>
                </w:r>
              </w:p>
            </w:txbxContent>
          </v:textbox>
          <w10:wrap anchorx="page" anchory="page"/>
        </v:shape>
      </w:pict>
    </w:r>
    <w:r>
      <w:pict>
        <v:shape id="_x0000_s3192" type="#_x0000_t202" style="position:absolute;margin-left:35pt;margin-top:43.5pt;width:481.2pt;height:15.3pt;z-index:-2517248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•Strengthening</w:t>
                </w:r>
                <w:r>
                  <w:rPr>
                    <w:spacing w:val="-5"/>
                  </w:rPr>
                  <w:t xml:space="preserve"> </w:t>
                </w:r>
                <w:r>
                  <w:t>environmental</w:t>
                </w:r>
                <w:r>
                  <w:rPr>
                    <w:spacing w:val="-1"/>
                  </w:rPr>
                  <w:t xml:space="preserve"> </w:t>
                </w:r>
                <w:r>
                  <w:t>agencies</w:t>
                </w:r>
                <w:r>
                  <w:rPr>
                    <w:spacing w:val="-1"/>
                  </w:rPr>
                  <w:t xml:space="preserve"> </w:t>
                </w:r>
                <w:r>
                  <w:t>such</w:t>
                </w:r>
                <w:r>
                  <w:rPr>
                    <w:spacing w:val="-1"/>
                  </w:rPr>
                  <w:t xml:space="preserve"> </w:t>
                </w:r>
                <w:r>
                  <w:t>as</w:t>
                </w:r>
                <w:r>
                  <w:rPr>
                    <w:spacing w:val="-1"/>
                  </w:rPr>
                  <w:t xml:space="preserve"> </w:t>
                </w:r>
                <w:r>
                  <w:t>National</w:t>
                </w:r>
                <w:r>
                  <w:rPr>
                    <w:spacing w:val="-2"/>
                  </w:rPr>
                  <w:t xml:space="preserve"> </w:t>
                </w:r>
                <w:r>
                  <w:t>Environment</w:t>
                </w:r>
                <w:r>
                  <w:rPr>
                    <w:spacing w:val="-1"/>
                  </w:rPr>
                  <w:t xml:space="preserve"> </w:t>
                </w:r>
                <w:r>
                  <w:t>Authority</w:t>
                </w:r>
                <w:r>
                  <w:rPr>
                    <w:spacing w:val="-6"/>
                  </w:rPr>
                  <w:t xml:space="preserve"> </w:t>
                </w:r>
                <w:r>
                  <w:t>(NEMA),</w:t>
                </w:r>
                <w:r>
                  <w:rPr>
                    <w:spacing w:val="-1"/>
                  </w:rPr>
                  <w:t xml:space="preserve"> </w:t>
                </w:r>
                <w:r>
                  <w:t>National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85" type="#_x0000_t202" style="position:absolute;margin-left:515.55pt;margin-top:37.15pt;width:7.6pt;height:13.05pt;z-index:-25183436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7</w:t>
                </w:r>
              </w:p>
            </w:txbxContent>
          </v:textbox>
          <w10:wrap anchorx="page" anchory="page"/>
        </v:shape>
      </w:pict>
    </w:r>
    <w:r>
      <w:pict>
        <v:shape id="_x0000_s3086" type="#_x0000_t202" style="position:absolute;margin-left:17pt;margin-top:43.4pt;width:12.7pt;height:15.35pt;z-index:-2518333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20"/>
                  <w:ind w:left="20"/>
                  <w:rPr>
                    <w:rFonts w:ascii="Wingdings" w:hAnsi="Wingdings"/>
                  </w:rPr>
                </w:pPr>
                <w:r>
                  <w:rPr>
                    <w:rFonts w:ascii="Wingdings" w:hAnsi="Wingdings"/>
                  </w:rPr>
                  <w:t></w:t>
                </w:r>
              </w:p>
            </w:txbxContent>
          </v:textbox>
          <w10:wrap anchorx="page" anchory="page"/>
        </v:shape>
      </w:pict>
    </w:r>
    <w:r>
      <w:pict>
        <v:shape id="_x0000_s3087" type="#_x0000_t202" style="position:absolute;margin-left:44pt;margin-top:43.5pt;width:269.25pt;height:15.3pt;z-index:-2518323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cause, major</w:t>
                </w:r>
                <w:r>
                  <w:rPr>
                    <w:spacing w:val="-1"/>
                  </w:rPr>
                  <w:t xml:space="preserve"> </w:t>
                </w:r>
                <w:r>
                  <w:t>plates</w:t>
                </w:r>
                <w:r>
                  <w:rPr>
                    <w:spacing w:val="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the major plate</w:t>
                </w:r>
                <w:r>
                  <w:rPr>
                    <w:spacing w:val="-2"/>
                  </w:rPr>
                  <w:t xml:space="preserve"> </w:t>
                </w:r>
                <w:r>
                  <w:t>boundaries.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96" type="#_x0000_t202" style="position:absolute;margin-left:509.9pt;margin-top:37.15pt;width:13.3pt;height:13.05pt;z-index:-2517207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64</w:t>
                </w:r>
              </w:p>
            </w:txbxContent>
          </v:textbox>
          <w10:wrap anchorx="page" anchory="page"/>
        </v:shape>
      </w:pict>
    </w:r>
    <w:r>
      <w:pict>
        <v:shape id="_x0000_s3197" type="#_x0000_t202" style="position:absolute;margin-left:35pt;margin-top:43.5pt;width:463.1pt;height:15.3pt;z-index:-2517196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steep side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Craig</w:t>
                </w:r>
                <w:r>
                  <w:rPr>
                    <w:spacing w:val="-2"/>
                  </w:rPr>
                  <w:t xml:space="preserve"> </w:t>
                </w:r>
                <w:r>
                  <w:t>is</w:t>
                </w:r>
                <w:r>
                  <w:rPr>
                    <w:spacing w:val="-1"/>
                  </w:rPr>
                  <w:t xml:space="preserve"> </w:t>
                </w:r>
                <w:r>
                  <w:t>a result of</w:t>
                </w:r>
                <w:r>
                  <w:rPr>
                    <w:spacing w:val="-1"/>
                  </w:rPr>
                  <w:t xml:space="preserve"> </w:t>
                </w:r>
                <w:r>
                  <w:t>plucking by</w:t>
                </w:r>
                <w:r>
                  <w:rPr>
                    <w:spacing w:val="-6"/>
                  </w:rPr>
                  <w:t xml:space="preserve"> </w:t>
                </w:r>
                <w:r>
                  <w:t>the</w:t>
                </w:r>
                <w:r>
                  <w:rPr>
                    <w:spacing w:val="1"/>
                  </w:rPr>
                  <w:t xml:space="preserve"> </w:t>
                </w:r>
                <w:r>
                  <w:t>advancing</w:t>
                </w:r>
                <w:r>
                  <w:rPr>
                    <w:spacing w:val="-2"/>
                  </w:rPr>
                  <w:t xml:space="preserve"> </w:t>
                </w:r>
                <w:r>
                  <w:t>glaciers</w:t>
                </w:r>
                <w:r>
                  <w:rPr>
                    <w:spacing w:val="5"/>
                  </w:rPr>
                  <w:t xml:space="preserve"> </w:t>
                </w:r>
                <w:r>
                  <w:t>while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gentle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199" type="#_x0000_t202" style="position:absolute;margin-left:509.9pt;margin-top:37.15pt;width:13.3pt;height:13.05pt;z-index:-25171763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65</w:t>
                </w:r>
              </w:p>
            </w:txbxContent>
          </v:textbox>
          <w10:wrap anchorx="page" anchory="page"/>
        </v:shape>
      </w:pict>
    </w:r>
    <w:r>
      <w:pict>
        <v:shape id="_x0000_s3200" type="#_x0000_t202" style="position:absolute;margin-left:35pt;margin-top:43.5pt;width:260.25pt;height:15.3pt;z-index:-2517166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Therefore,</w:t>
                </w:r>
                <w:r>
                  <w:rPr>
                    <w:spacing w:val="-2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Processes of</w:t>
                </w:r>
                <w:r>
                  <w:rPr>
                    <w:spacing w:val="-3"/>
                  </w:rPr>
                  <w:t xml:space="preserve"> </w:t>
                </w:r>
                <w:r>
                  <w:t>glacier</w:t>
                </w:r>
                <w:r>
                  <w:rPr>
                    <w:spacing w:val="-1"/>
                  </w:rPr>
                  <w:t xml:space="preserve"> </w:t>
                </w:r>
                <w:r>
                  <w:t>formation include;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06" type="#_x0000_t202" style="position:absolute;margin-left:509.9pt;margin-top:37.15pt;width:13.3pt;height:13.05pt;z-index:-25171046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70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08" type="#_x0000_t202" style="position:absolute;margin-left:509.9pt;margin-top:37.15pt;width:13.3pt;height:13.05pt;z-index:-2517084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71</w:t>
                </w:r>
              </w:p>
            </w:txbxContent>
          </v:textbox>
          <w10:wrap anchorx="page" anchory="page"/>
        </v:shape>
      </w:pict>
    </w:r>
    <w:r>
      <w:pict>
        <v:shape id="_x0000_s3209" type="#_x0000_t202" style="position:absolute;margin-left:35pt;margin-top:43.7pt;width:469.5pt;height:15.3pt;z-index:-2517073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Rivers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with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meanders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bluffs and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slip-off slopes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East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Africa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include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RiverTana, Ngaila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on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11" type="#_x0000_t202" style="position:absolute;margin-left:509.9pt;margin-top:37.15pt;width:13.3pt;height:13.05pt;z-index:-25170534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72</w:t>
                </w:r>
              </w:p>
            </w:txbxContent>
          </v:textbox>
          <w10:wrap anchorx="page" anchory="page"/>
        </v:shape>
      </w:pict>
    </w:r>
    <w:r>
      <w:pict>
        <v:shape id="_x0000_s3212" type="#_x0000_t202" style="position:absolute;margin-left:35pt;margin-top:43.5pt;width:484.3pt;height:15.3pt;z-index:-25170432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rPr>
                    <w:b/>
                  </w:rPr>
                  <w:t>Braided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channel-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t>is</w:t>
                </w:r>
                <w:r>
                  <w:rPr>
                    <w:spacing w:val="-1"/>
                  </w:rPr>
                  <w:t xml:space="preserve"> </w:t>
                </w:r>
                <w:r>
                  <w:t>a</w:t>
                </w:r>
                <w:r>
                  <w:rPr>
                    <w:spacing w:val="-1"/>
                  </w:rPr>
                  <w:t xml:space="preserve"> </w:t>
                </w:r>
                <w:r>
                  <w:t>wide</w:t>
                </w:r>
                <w:r>
                  <w:rPr>
                    <w:spacing w:val="-1"/>
                  </w:rPr>
                  <w:t xml:space="preserve"> </w:t>
                </w:r>
                <w:r>
                  <w:t>shallow</w:t>
                </w:r>
                <w:r>
                  <w:rPr>
                    <w:spacing w:val="-1"/>
                  </w:rPr>
                  <w:t xml:space="preserve"> </w:t>
                </w:r>
                <w:r>
                  <w:t>channel</w:t>
                </w:r>
                <w:r>
                  <w:rPr>
                    <w:spacing w:val="-1"/>
                  </w:rPr>
                  <w:t xml:space="preserve"> </w:t>
                </w:r>
                <w:r>
                  <w:t>with</w:t>
                </w:r>
                <w:r>
                  <w:rPr>
                    <w:spacing w:val="-1"/>
                  </w:rPr>
                  <w:t xml:space="preserve"> </w:t>
                </w:r>
                <w:r>
                  <w:t>many</w:t>
                </w:r>
                <w:r>
                  <w:rPr>
                    <w:spacing w:val="-5"/>
                  </w:rPr>
                  <w:t xml:space="preserve"> </w:t>
                </w:r>
                <w:r>
                  <w:t>sand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gravel</w:t>
                </w:r>
                <w:r>
                  <w:rPr>
                    <w:spacing w:val="-1"/>
                  </w:rPr>
                  <w:t xml:space="preserve"> </w:t>
                </w:r>
                <w:r>
                  <w:t>deposits that</w:t>
                </w:r>
                <w:r>
                  <w:rPr>
                    <w:spacing w:val="-1"/>
                  </w:rPr>
                  <w:t xml:space="preserve"> </w:t>
                </w:r>
                <w:r>
                  <w:t>force</w:t>
                </w:r>
                <w:r>
                  <w:rPr>
                    <w:spacing w:val="-2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main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89" type="#_x0000_t202" style="position:absolute;margin-left:515.55pt;margin-top:37.15pt;width:7.6pt;height:13.05pt;z-index:-25183027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</w:p>
            </w:txbxContent>
          </v:textbox>
          <w10:wrap anchorx="page" anchory="page"/>
        </v:shape>
      </w:pict>
    </w:r>
    <w:r>
      <w:pict>
        <v:shape id="_x0000_s3090" type="#_x0000_t202" style="position:absolute;margin-left:35pt;margin-top:43.7pt;width:53.3pt;height:15.3pt;z-index:-2518292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Approach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15" type="#_x0000_t202" style="position:absolute;margin-left:509.9pt;margin-top:37.15pt;width:13.3pt;height:13.05pt;z-index:-25170124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74</w:t>
                </w:r>
              </w:p>
            </w:txbxContent>
          </v:textbox>
          <w10:wrap anchorx="page" anchory="page"/>
        </v:shape>
      </w:pict>
    </w:r>
    <w:r>
      <w:pict>
        <v:shape id="_x0000_s3216" type="#_x0000_t202" style="position:absolute;margin-left:17pt;margin-top:44.25pt;width:4.75pt;height:14.85pt;z-index:-2517002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76" w:line="220" w:lineRule="exact"/>
                  <w:ind w:left="20"/>
                  <w:rPr>
                    <w:rFonts w:ascii="Microsoft Himalaya"/>
                  </w:rPr>
                </w:pPr>
                <w:r>
                  <w:rPr>
                    <w:rFonts w:ascii="Microsoft Himalaya"/>
                    <w:w w:val="102"/>
                  </w:rPr>
                  <w:t>-</w:t>
                </w:r>
              </w:p>
            </w:txbxContent>
          </v:textbox>
          <w10:wrap anchorx="page" anchory="page"/>
        </v:shape>
      </w:pict>
    </w:r>
    <w:r>
      <w:pict>
        <v:shape id="_x0000_s3217" type="#_x0000_t202" style="position:absolute;margin-left:44pt;margin-top:43.5pt;width:449.9pt;height:15.3pt;z-index:-2516992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Each</w:t>
                </w:r>
                <w:r>
                  <w:rPr>
                    <w:spacing w:val="-1"/>
                  </w:rPr>
                  <w:t xml:space="preserve"> </w:t>
                </w:r>
                <w:r>
                  <w:t>distributary</w:t>
                </w:r>
                <w:r>
                  <w:rPr>
                    <w:spacing w:val="-5"/>
                  </w:rPr>
                  <w:t xml:space="preserve"> </w:t>
                </w:r>
                <w:r>
                  <w:t>disposes off</w:t>
                </w:r>
                <w:r>
                  <w:rPr>
                    <w:spacing w:val="-2"/>
                  </w:rPr>
                  <w:t xml:space="preserve"> </w:t>
                </w:r>
                <w:r>
                  <w:t>its load by</w:t>
                </w:r>
                <w:r>
                  <w:rPr>
                    <w:spacing w:val="-4"/>
                  </w:rPr>
                  <w:t xml:space="preserve"> </w:t>
                </w:r>
                <w:r>
                  <w:t>extending</w:t>
                </w:r>
                <w:r>
                  <w:rPr>
                    <w:spacing w:val="-3"/>
                  </w:rPr>
                  <w:t xml:space="preserve"> </w:t>
                </w:r>
                <w:r>
                  <w:t>the natural levees into the</w:t>
                </w:r>
                <w:r>
                  <w:rPr>
                    <w:spacing w:val="-1"/>
                  </w:rPr>
                  <w:t xml:space="preserve"> </w:t>
                </w:r>
                <w:r>
                  <w:t>sea. Gradually,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19" type="#_x0000_t202" style="position:absolute;margin-left:509.9pt;margin-top:37.15pt;width:13.3pt;height:13.05pt;z-index:-2516971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75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21" type="#_x0000_t202" style="position:absolute;margin-left:509.9pt;margin-top:37.15pt;width:13.3pt;height:13.05pt;z-index:-2516951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76</w:t>
                </w:r>
              </w:p>
            </w:txbxContent>
          </v:textbox>
          <w10:wrap anchorx="page" anchory="page"/>
        </v:shape>
      </w:pict>
    </w:r>
    <w:r>
      <w:pict>
        <v:shape id="_x0000_s3222" type="#_x0000_t202" style="position:absolute;margin-left:17pt;margin-top:43.4pt;width:12.7pt;height:15.35pt;z-index:-2516940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20"/>
                  <w:ind w:left="20"/>
                  <w:rPr>
                    <w:rFonts w:ascii="Wingdings" w:hAnsi="Wingdings"/>
                  </w:rPr>
                </w:pPr>
                <w:r>
                  <w:rPr>
                    <w:rFonts w:ascii="Wingdings" w:hAnsi="Wingdings"/>
                  </w:rPr>
                  <w:t></w:t>
                </w:r>
              </w:p>
            </w:txbxContent>
          </v:textbox>
          <w10:wrap anchorx="page" anchory="page"/>
        </v:shape>
      </w:pict>
    </w:r>
    <w:r>
      <w:pict>
        <v:shape id="_x0000_s3223" type="#_x0000_t202" style="position:absolute;margin-left:44pt;margin-top:43.5pt;width:460.75pt;height:15.3pt;z-index:-25169305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Relate</w:t>
                </w:r>
                <w:r>
                  <w:rPr>
                    <w:spacing w:val="-3"/>
                  </w:rPr>
                  <w:t xml:space="preserve"> </w:t>
                </w:r>
                <w:r>
                  <w:t>each</w:t>
                </w:r>
                <w:r>
                  <w:rPr>
                    <w:spacing w:val="-1"/>
                  </w:rPr>
                  <w:t xml:space="preserve"> </w:t>
                </w:r>
                <w:r>
                  <w:t>pattern</w:t>
                </w:r>
                <w:r>
                  <w:rPr>
                    <w:spacing w:val="-1"/>
                  </w:rPr>
                  <w:t xml:space="preserve"> </w:t>
                </w:r>
                <w:r>
                  <w:t>to;</w:t>
                </w:r>
                <w:r>
                  <w:rPr>
                    <w:spacing w:val="-1"/>
                  </w:rPr>
                  <w:t xml:space="preserve"> </w:t>
                </w:r>
                <w:r>
                  <w:t>rock</w:t>
                </w:r>
                <w:r>
                  <w:rPr>
                    <w:spacing w:val="-1"/>
                  </w:rPr>
                  <w:t xml:space="preserve"> </w:t>
                </w:r>
                <w:r>
                  <w:t>structure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nature</w:t>
                </w:r>
                <w:r>
                  <w:rPr>
                    <w:spacing w:val="-2"/>
                  </w:rPr>
                  <w:t xml:space="preserve"> </w:t>
                </w:r>
                <w:r>
                  <w:t>of precipitation</w:t>
                </w:r>
                <w:r>
                  <w:rPr>
                    <w:spacing w:val="-2"/>
                  </w:rPr>
                  <w:t xml:space="preserve"> </w:t>
                </w:r>
                <w:r>
                  <w:t>received</w:t>
                </w:r>
                <w:r>
                  <w:rPr>
                    <w:spacing w:val="-1"/>
                  </w:rPr>
                  <w:t xml:space="preserve"> </w:t>
                </w:r>
                <w:r>
                  <w:t>in</w:t>
                </w:r>
                <w:r>
                  <w:rPr>
                    <w:spacing w:val="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catchment</w:t>
                </w:r>
                <w:r>
                  <w:rPr>
                    <w:spacing w:val="-1"/>
                  </w:rPr>
                  <w:t xml:space="preserve"> </w:t>
                </w:r>
                <w:r>
                  <w:t>area.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25" type="#_x0000_t202" style="position:absolute;margin-left:509.9pt;margin-top:37.15pt;width:13.3pt;height:13.05pt;z-index:-25169100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77</w:t>
                </w:r>
              </w:p>
            </w:txbxContent>
          </v:textbox>
          <w10:wrap anchorx="page" anchory="page"/>
        </v:shape>
      </w:pict>
    </w:r>
    <w:r>
      <w:pict>
        <v:shape id="_x0000_s3226" type="#_x0000_t202" style="position:absolute;margin-left:35pt;margin-top:43.4pt;width:448.95pt;height:15.4pt;z-index:-25168998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1"/>
                  <w:ind w:left="20"/>
                </w:pPr>
                <w:r>
                  <w:rPr>
                    <w:rFonts w:ascii="Wingdings" w:hAnsi="Wingdings"/>
                  </w:rPr>
                  <w:t></w:t>
                </w:r>
                <w:r>
                  <w:t>Presence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heavy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reliable</w:t>
                </w:r>
                <w:r>
                  <w:rPr>
                    <w:spacing w:val="-1"/>
                  </w:rPr>
                  <w:t xml:space="preserve"> </w:t>
                </w:r>
                <w:r>
                  <w:t>rainfall</w:t>
                </w:r>
                <w:r>
                  <w:rPr>
                    <w:spacing w:val="2"/>
                  </w:rPr>
                  <w:t xml:space="preserve"> </w:t>
                </w:r>
                <w:r>
                  <w:t>to maintain</w:t>
                </w:r>
                <w:r>
                  <w:rPr>
                    <w:spacing w:val="-1"/>
                  </w:rPr>
                  <w:t xml:space="preserve"> </w:t>
                </w:r>
                <w:r>
                  <w:t>stream</w:t>
                </w:r>
                <w:r>
                  <w:rPr>
                    <w:spacing w:val="-1"/>
                  </w:rPr>
                  <w:t xml:space="preserve"> </w:t>
                </w:r>
                <w:r>
                  <w:t>flow</w:t>
                </w:r>
                <w:r>
                  <w:rPr>
                    <w:spacing w:val="-1"/>
                  </w:rPr>
                  <w:t xml:space="preserve"> </w:t>
                </w:r>
                <w:r>
                  <w:t>until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 xml:space="preserve">pattern </w:t>
                </w:r>
                <w:r>
                  <w:t>is</w:t>
                </w:r>
                <w:r>
                  <w:rPr>
                    <w:spacing w:val="-1"/>
                  </w:rPr>
                  <w:t xml:space="preserve"> </w:t>
                </w:r>
                <w:r>
                  <w:t>complete.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28" type="#_x0000_t202" style="position:absolute;margin-left:509.9pt;margin-top:37.15pt;width:13.3pt;height:13.05pt;z-index:-25168793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78</w:t>
                </w:r>
              </w:p>
            </w:txbxContent>
          </v:textbox>
          <w10:wrap anchorx="page" anchory="page"/>
        </v:shape>
      </w:pict>
    </w:r>
    <w:r>
      <w:pict>
        <v:shape id="_x0000_s3229" type="#_x0000_t202" style="position:absolute;margin-left:17pt;margin-top:41.5pt;width:312.8pt;height:17.3pt;z-index:-25168691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tabs>
                    <w:tab w:val="left" w:pos="559"/>
                  </w:tabs>
                  <w:spacing w:before="49"/>
                  <w:ind w:left="20"/>
                </w:pPr>
                <w:r>
                  <w:rPr>
                    <w:rFonts w:ascii="Wingdings" w:hAnsi="Wingdings"/>
                  </w:rPr>
                  <w:t></w:t>
                </w:r>
                <w:r>
                  <w:tab/>
                  <w:t>Give</w:t>
                </w:r>
                <w:r>
                  <w:rPr>
                    <w:spacing w:val="-2"/>
                  </w:rPr>
                  <w:t xml:space="preserve"> </w:t>
                </w:r>
                <w:r>
                  <w:t>the 2</w:t>
                </w:r>
                <w:r>
                  <w:rPr>
                    <w:vertAlign w:val="superscript"/>
                  </w:rPr>
                  <w:t>rd</w:t>
                </w:r>
                <w:r>
                  <w:rPr>
                    <w:spacing w:val="1"/>
                  </w:rPr>
                  <w:t xml:space="preserve"> </w:t>
                </w:r>
                <w:r>
                  <w:t>evaluation</w:t>
                </w:r>
                <w:r>
                  <w:rPr>
                    <w:spacing w:val="-1"/>
                  </w:rPr>
                  <w:t xml:space="preserve"> </w:t>
                </w:r>
                <w:r>
                  <w:t>and explain the role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other</w:t>
                </w:r>
                <w:r>
                  <w:rPr>
                    <w:spacing w:val="-2"/>
                  </w:rPr>
                  <w:t xml:space="preserve"> </w:t>
                </w:r>
                <w:r>
                  <w:t>factors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92" type="#_x0000_t202" style="position:absolute;margin-left:515.55pt;margin-top:37.15pt;width:7.6pt;height:13.05pt;z-index:-2518272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9</w:t>
                </w:r>
              </w:p>
            </w:txbxContent>
          </v:textbox>
          <w10:wrap anchorx="page" anchory="page"/>
        </v:shape>
      </w:pict>
    </w:r>
    <w:r>
      <w:pict>
        <v:shape id="_x0000_s3093" type="#_x0000_t202" style="position:absolute;margin-left:35pt;margin-top:43.5pt;width:474pt;height:15.3pt;z-index:-25182617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beds</w:t>
                </w:r>
                <w:r>
                  <w:rPr>
                    <w:spacing w:val="-1"/>
                  </w:rPr>
                  <w:t xml:space="preserve"> </w:t>
                </w:r>
                <w:r>
                  <w:t>of Bahia</w:t>
                </w:r>
                <w:r>
                  <w:rPr>
                    <w:spacing w:val="-2"/>
                  </w:rPr>
                  <w:t xml:space="preserve"> </w:t>
                </w:r>
                <w:r>
                  <w:t>in Eastern Brazil are</w:t>
                </w:r>
                <w:r>
                  <w:rPr>
                    <w:spacing w:val="-2"/>
                  </w:rPr>
                  <w:t xml:space="preserve"> </w:t>
                </w:r>
                <w:r>
                  <w:t>similar to</w:t>
                </w:r>
                <w:r>
                  <w:rPr>
                    <w:spacing w:val="-1"/>
                  </w:rPr>
                  <w:t xml:space="preserve"> </w:t>
                </w:r>
                <w:r>
                  <w:t>those</w:t>
                </w:r>
                <w:r>
                  <w:rPr>
                    <w:spacing w:val="-1"/>
                  </w:rPr>
                  <w:t xml:space="preserve"> </w:t>
                </w:r>
                <w:r>
                  <w:t>in Angola; meaning</w:t>
                </w:r>
                <w:r>
                  <w:rPr>
                    <w:spacing w:val="-4"/>
                  </w:rPr>
                  <w:t xml:space="preserve"> </w:t>
                </w:r>
                <w:r>
                  <w:t>that they</w:t>
                </w:r>
                <w:r>
                  <w:rPr>
                    <w:spacing w:val="-5"/>
                  </w:rPr>
                  <w:t xml:space="preserve"> </w:t>
                </w:r>
                <w:r>
                  <w:t>were</w:t>
                </w:r>
                <w:r>
                  <w:rPr>
                    <w:spacing w:val="-2"/>
                  </w:rPr>
                  <w:t xml:space="preserve"> </w:t>
                </w:r>
                <w:r>
                  <w:t>once</w:t>
                </w:r>
                <w:r>
                  <w:rPr>
                    <w:spacing w:val="-2"/>
                  </w:rPr>
                  <w:t xml:space="preserve"> </w:t>
                </w:r>
                <w:r>
                  <w:t>joined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41" type="#_x0000_t202" style="position:absolute;margin-left:509.9pt;margin-top:37.15pt;width:13.3pt;height:13.05pt;z-index:-25167462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89</w:t>
                </w:r>
              </w:p>
            </w:txbxContent>
          </v:textbox>
          <w10:wrap anchorx="page" anchory="page"/>
        </v:shape>
      </w:pict>
    </w:r>
    <w:r>
      <w:pict>
        <v:shape id="_x0000_s3242" type="#_x0000_t202" style="position:absolute;margin-left:167.5pt;margin-top:43.7pt;width:223.05pt;height:15.3pt;z-index:-25167360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Subsidence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theory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by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Charles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Darwin 1842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44" type="#_x0000_t202" style="position:absolute;margin-left:509.9pt;margin-top:37.15pt;width:13.3pt;height:13.05pt;z-index:-25167155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90</w:t>
                </w:r>
              </w:p>
            </w:txbxContent>
          </v:textbox>
          <w10:wrap anchorx="page" anchory="page"/>
        </v:shape>
      </w:pict>
    </w:r>
    <w:r>
      <w:pict>
        <v:shape id="_x0000_s3245" type="#_x0000_t202" style="position:absolute;margin-left:35pt;margin-top:43.7pt;width:457.55pt;height:15.3pt;z-index:-2516705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Examine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relevance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Murray’s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theory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to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understanding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formation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 coral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95" type="#_x0000_t202" style="position:absolute;margin-left:509.9pt;margin-top:37.15pt;width:13.3pt;height:13.05pt;z-index:-251824128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  <w:r>
      <w:pict>
        <v:shape id="_x0000_s3096" type="#_x0000_t202" style="position:absolute;margin-left:17pt;margin-top:43.4pt;width:12.7pt;height:15.35pt;z-index:-251823104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20"/>
                  <w:ind w:left="20"/>
                  <w:rPr>
                    <w:rFonts w:ascii="Wingdings" w:hAnsi="Wingdings"/>
                  </w:rPr>
                </w:pPr>
                <w:r>
                  <w:rPr>
                    <w:rFonts w:ascii="Wingdings" w:hAnsi="Wingdings"/>
                  </w:rPr>
                  <w:t></w:t>
                </w:r>
              </w:p>
            </w:txbxContent>
          </v:textbox>
          <w10:wrap anchorx="page" anchory="page"/>
        </v:shape>
      </w:pict>
    </w:r>
    <w:r>
      <w:pict>
        <v:shape id="_x0000_s3097" type="#_x0000_t202" style="position:absolute;margin-left:44pt;margin-top:43.5pt;width:352.45pt;height:15.3pt;z-index:-251822080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0"/>
                  <w:ind w:left="20"/>
                </w:pPr>
                <w:r>
                  <w:t>Identify</w:t>
                </w:r>
                <w:r>
                  <w:rPr>
                    <w:spacing w:val="-6"/>
                  </w:rPr>
                  <w:t xml:space="preserve"> </w:t>
                </w:r>
                <w:r>
                  <w:t>and explain the</w:t>
                </w:r>
                <w:r>
                  <w:rPr>
                    <w:spacing w:val="60"/>
                  </w:rPr>
                  <w:t xml:space="preserve"> </w:t>
                </w:r>
                <w:r>
                  <w:t>evidences strictly</w:t>
                </w:r>
                <w:r>
                  <w:rPr>
                    <w:spacing w:val="-6"/>
                  </w:rPr>
                  <w:t xml:space="preserve"> </w:t>
                </w:r>
                <w:r>
                  <w:t>from the southern</w:t>
                </w:r>
                <w:r>
                  <w:rPr>
                    <w:spacing w:val="-1"/>
                  </w:rPr>
                  <w:t xml:space="preserve"> </w:t>
                </w:r>
                <w:r>
                  <w:t>hemisphere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393B54">
    <w:pPr>
      <w:pStyle w:val="BodyText"/>
      <w:spacing w:line="14" w:lineRule="auto"/>
      <w:ind w:left="0"/>
      <w:rPr>
        <w:sz w:val="2"/>
      </w:rPr>
    </w:pP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B54" w:rsidRDefault="00574D45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258" type="#_x0000_t202" style="position:absolute;margin-left:504.4pt;margin-top:37.15pt;width:18.75pt;height:13.05pt;z-index:-251657216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102</w:t>
                </w:r>
              </w:p>
            </w:txbxContent>
          </v:textbox>
          <w10:wrap anchorx="page" anchory="page"/>
        </v:shape>
      </w:pict>
    </w:r>
    <w:r>
      <w:pict>
        <v:shape id="_x0000_s3259" type="#_x0000_t202" style="position:absolute;margin-left:35pt;margin-top:43.4pt;width:480.65pt;height:15.4pt;z-index:-251656192;mso-position-horizontal-relative:page;mso-position-vertical-relative:page;mso-width-relative:page;mso-height-relative:page" filled="f" stroked="f">
          <v:textbox inset="0,0,0,0">
            <w:txbxContent>
              <w:p w:rsidR="00393B54" w:rsidRDefault="00574D45">
                <w:pPr>
                  <w:pStyle w:val="BodyText"/>
                  <w:spacing w:before="11"/>
                  <w:ind w:left="20"/>
                </w:pPr>
                <w:r>
                  <w:rPr>
                    <w:rFonts w:ascii="Wingdings" w:hAnsi="Wingdings"/>
                  </w:rPr>
                  <w:t></w:t>
                </w:r>
                <w:r>
                  <w:t>As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wind</w:t>
                </w:r>
                <w:r>
                  <w:rPr>
                    <w:spacing w:val="-1"/>
                  </w:rPr>
                  <w:t xml:space="preserve"> </w:t>
                </w:r>
                <w:r>
                  <w:t>blows,</w:t>
                </w:r>
                <w:r>
                  <w:rPr>
                    <w:spacing w:val="-1"/>
                  </w:rPr>
                  <w:t xml:space="preserve"> </w:t>
                </w:r>
                <w:r>
                  <w:t>it</w:t>
                </w:r>
                <w:r>
                  <w:rPr>
                    <w:spacing w:val="-1"/>
                  </w:rPr>
                  <w:t xml:space="preserve"> </w:t>
                </w:r>
                <w:r>
                  <w:t>pushes</w:t>
                </w:r>
                <w:r>
                  <w:rPr>
                    <w:spacing w:val="-1"/>
                  </w:rPr>
                  <w:t xml:space="preserve"> </w:t>
                </w:r>
                <w:r>
                  <w:t>against</w:t>
                </w:r>
                <w:r>
                  <w:rPr>
                    <w:spacing w:val="-1"/>
                  </w:rPr>
                  <w:t xml:space="preserve"> </w:t>
                </w:r>
                <w:r>
                  <w:t>the cups</w:t>
                </w:r>
                <w:r>
                  <w:rPr>
                    <w:spacing w:val="-1"/>
                  </w:rPr>
                  <w:t xml:space="preserve"> </w:t>
                </w:r>
                <w:r>
                  <w:t>hence generating</w:t>
                </w:r>
                <w:r>
                  <w:rPr>
                    <w:spacing w:val="-4"/>
                  </w:rPr>
                  <w:t xml:space="preserve"> </w:t>
                </w:r>
                <w:r>
                  <w:t>a resisting</w:t>
                </w:r>
                <w:r>
                  <w:rPr>
                    <w:spacing w:val="-1"/>
                  </w:rPr>
                  <w:t xml:space="preserve"> </w:t>
                </w:r>
                <w:r>
                  <w:t>force,</w:t>
                </w:r>
                <w:r>
                  <w:rPr>
                    <w:spacing w:val="1"/>
                  </w:rPr>
                  <w:t xml:space="preserve"> </w:t>
                </w:r>
                <w:r>
                  <w:t>which</w:t>
                </w:r>
                <w:r>
                  <w:rPr>
                    <w:spacing w:val="-1"/>
                  </w:rPr>
                  <w:t xml:space="preserve"> </w:t>
                </w:r>
                <w:r>
                  <w:t>propels the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4E4E29"/>
    <w:multiLevelType w:val="multilevel"/>
    <w:tmpl w:val="804E4E29"/>
    <w:lvl w:ilvl="0">
      <w:numFmt w:val="bullet"/>
      <w:lvlText w:val="●"/>
      <w:lvlJc w:val="left"/>
      <w:pPr>
        <w:ind w:left="720" w:hanging="14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4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7"/>
      </w:pPr>
      <w:rPr>
        <w:rFonts w:hint="default"/>
        <w:lang w:val="en-US" w:eastAsia="en-US" w:bidi="ar-SA"/>
      </w:rPr>
    </w:lvl>
  </w:abstractNum>
  <w:abstractNum w:abstractNumId="1">
    <w:nsid w:val="813A4B87"/>
    <w:multiLevelType w:val="multilevel"/>
    <w:tmpl w:val="813A4B87"/>
    <w:lvl w:ilvl="0">
      <w:start w:val="1"/>
      <w:numFmt w:val="lowerLetter"/>
      <w:lvlText w:val="(%1)"/>
      <w:lvlJc w:val="left"/>
      <w:pPr>
        <w:ind w:left="106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010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281"/>
      </w:pPr>
      <w:rPr>
        <w:rFonts w:hint="default"/>
        <w:lang w:val="en-US" w:eastAsia="en-US" w:bidi="ar-SA"/>
      </w:rPr>
    </w:lvl>
  </w:abstractNum>
  <w:abstractNum w:abstractNumId="2">
    <w:nsid w:val="825EC3C5"/>
    <w:multiLevelType w:val="multilevel"/>
    <w:tmpl w:val="825EC3C5"/>
    <w:lvl w:ilvl="0">
      <w:start w:val="3"/>
      <w:numFmt w:val="lowerLetter"/>
      <w:lvlText w:val="%1)"/>
      <w:lvlJc w:val="left"/>
      <w:pPr>
        <w:ind w:left="906" w:hanging="187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866" w:hanging="18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32" w:hanging="1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8" w:hanging="1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4" w:hanging="1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0" w:hanging="1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6" w:hanging="1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2" w:hanging="1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8" w:hanging="187"/>
      </w:pPr>
      <w:rPr>
        <w:rFonts w:hint="default"/>
        <w:lang w:val="en-US" w:eastAsia="en-US" w:bidi="ar-SA"/>
      </w:rPr>
    </w:lvl>
  </w:abstractNum>
  <w:abstractNum w:abstractNumId="3">
    <w:nsid w:val="845B5372"/>
    <w:multiLevelType w:val="multilevel"/>
    <w:tmpl w:val="845B5372"/>
    <w:lvl w:ilvl="0">
      <w:start w:val="1"/>
      <w:numFmt w:val="lowerLetter"/>
      <w:lvlText w:val="(%1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10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339"/>
      </w:pPr>
      <w:rPr>
        <w:rFonts w:hint="default"/>
        <w:lang w:val="en-US" w:eastAsia="en-US" w:bidi="ar-SA"/>
      </w:rPr>
    </w:lvl>
  </w:abstractNum>
  <w:abstractNum w:abstractNumId="4">
    <w:nsid w:val="8461FADE"/>
    <w:multiLevelType w:val="multilevel"/>
    <w:tmpl w:val="8461FADE"/>
    <w:lvl w:ilvl="0">
      <w:numFmt w:val="bullet"/>
      <w:lvlText w:val="▪"/>
      <w:lvlJc w:val="left"/>
      <w:pPr>
        <w:ind w:left="720" w:hanging="87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8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87"/>
      </w:pPr>
      <w:rPr>
        <w:rFonts w:hint="default"/>
        <w:lang w:val="en-US" w:eastAsia="en-US" w:bidi="ar-SA"/>
      </w:rPr>
    </w:lvl>
  </w:abstractNum>
  <w:abstractNum w:abstractNumId="5">
    <w:nsid w:val="883B3669"/>
    <w:multiLevelType w:val="multilevel"/>
    <w:tmpl w:val="883B3669"/>
    <w:lvl w:ilvl="0">
      <w:start w:val="3"/>
      <w:numFmt w:val="lowerLetter"/>
      <w:lvlText w:val="%1)"/>
      <w:lvlJc w:val="left"/>
      <w:pPr>
        <w:ind w:left="964" w:hanging="24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20" w:hanging="24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80" w:hanging="2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0" w:hanging="2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0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0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245"/>
      </w:pPr>
      <w:rPr>
        <w:rFonts w:hint="default"/>
        <w:lang w:val="en-US" w:eastAsia="en-US" w:bidi="ar-SA"/>
      </w:rPr>
    </w:lvl>
  </w:abstractNum>
  <w:abstractNum w:abstractNumId="6">
    <w:nsid w:val="8CAEB125"/>
    <w:multiLevelType w:val="multilevel"/>
    <w:tmpl w:val="8CAEB125"/>
    <w:lvl w:ilvl="0">
      <w:start w:val="1"/>
      <w:numFmt w:val="lowerLetter"/>
      <w:lvlText w:val="(%1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10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339"/>
      </w:pPr>
      <w:rPr>
        <w:rFonts w:hint="default"/>
        <w:lang w:val="en-US" w:eastAsia="en-US" w:bidi="ar-SA"/>
      </w:rPr>
    </w:lvl>
  </w:abstractNum>
  <w:abstractNum w:abstractNumId="7">
    <w:nsid w:val="91995D4F"/>
    <w:multiLevelType w:val="multilevel"/>
    <w:tmpl w:val="91995D4F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8">
    <w:nsid w:val="91B69C97"/>
    <w:multiLevelType w:val="multilevel"/>
    <w:tmpl w:val="91B69C97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9">
    <w:nsid w:val="9239341B"/>
    <w:multiLevelType w:val="multilevel"/>
    <w:tmpl w:val="9239341B"/>
    <w:lvl w:ilvl="0">
      <w:start w:val="1"/>
      <w:numFmt w:val="lowerLetter"/>
      <w:lvlText w:val="(%1)"/>
      <w:lvlJc w:val="left"/>
      <w:pPr>
        <w:ind w:left="1044" w:hanging="32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92" w:hanging="3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44" w:hanging="3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6" w:hanging="3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3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2" w:hanging="3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4" w:hanging="3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6" w:hanging="325"/>
      </w:pPr>
      <w:rPr>
        <w:rFonts w:hint="default"/>
        <w:lang w:val="en-US" w:eastAsia="en-US" w:bidi="ar-SA"/>
      </w:rPr>
    </w:lvl>
  </w:abstractNum>
  <w:abstractNum w:abstractNumId="10">
    <w:nsid w:val="9288B902"/>
    <w:multiLevelType w:val="multilevel"/>
    <w:tmpl w:val="9288B902"/>
    <w:lvl w:ilvl="0">
      <w:numFmt w:val="bullet"/>
      <w:lvlText w:val="-"/>
      <w:lvlJc w:val="left"/>
      <w:pPr>
        <w:ind w:left="720" w:hanging="600"/>
      </w:pPr>
      <w:rPr>
        <w:rFonts w:ascii="Microsoft Himalaya" w:eastAsia="Microsoft Himalaya" w:hAnsi="Microsoft Himalaya" w:cs="Microsoft Himalaya" w:hint="default"/>
        <w:w w:val="102"/>
        <w:sz w:val="24"/>
        <w:szCs w:val="24"/>
        <w:lang w:val="en-US" w:eastAsia="en-US" w:bidi="ar-SA"/>
      </w:rPr>
    </w:lvl>
    <w:lvl w:ilvl="1">
      <w:numFmt w:val="bullet"/>
      <w:lvlText w:val="▪"/>
      <w:lvlJc w:val="left"/>
      <w:pPr>
        <w:ind w:left="720" w:hanging="8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688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87"/>
      </w:pPr>
      <w:rPr>
        <w:rFonts w:hint="default"/>
        <w:lang w:val="en-US" w:eastAsia="en-US" w:bidi="ar-SA"/>
      </w:rPr>
    </w:lvl>
  </w:abstractNum>
  <w:abstractNum w:abstractNumId="11">
    <w:nsid w:val="9377BC45"/>
    <w:multiLevelType w:val="multilevel"/>
    <w:tmpl w:val="9377BC45"/>
    <w:lvl w:ilvl="0">
      <w:numFmt w:val="bullet"/>
      <w:lvlText w:val="●"/>
      <w:lvlJc w:val="left"/>
      <w:pPr>
        <w:ind w:left="720" w:hanging="146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4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6"/>
      </w:pPr>
      <w:rPr>
        <w:rFonts w:hint="default"/>
        <w:lang w:val="en-US" w:eastAsia="en-US" w:bidi="ar-SA"/>
      </w:rPr>
    </w:lvl>
  </w:abstractNum>
  <w:abstractNum w:abstractNumId="12">
    <w:nsid w:val="9ACF65A0"/>
    <w:multiLevelType w:val="multilevel"/>
    <w:tmpl w:val="9ACF65A0"/>
    <w:lvl w:ilvl="0">
      <w:numFmt w:val="bullet"/>
      <w:lvlText w:val=""/>
      <w:lvlJc w:val="left"/>
      <w:pPr>
        <w:ind w:left="720" w:hanging="190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9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90"/>
      </w:pPr>
      <w:rPr>
        <w:rFonts w:hint="default"/>
        <w:lang w:val="en-US" w:eastAsia="en-US" w:bidi="ar-SA"/>
      </w:rPr>
    </w:lvl>
  </w:abstractNum>
  <w:abstractNum w:abstractNumId="13">
    <w:nsid w:val="9C11E984"/>
    <w:multiLevelType w:val="multilevel"/>
    <w:tmpl w:val="9C11E984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14">
    <w:nsid w:val="9C8AC8EF"/>
    <w:multiLevelType w:val="multilevel"/>
    <w:tmpl w:val="9C8AC8EF"/>
    <w:lvl w:ilvl="0">
      <w:numFmt w:val="bullet"/>
      <w:lvlText w:val=""/>
      <w:lvlJc w:val="left"/>
      <w:pPr>
        <w:ind w:left="902" w:hanging="183"/>
      </w:pPr>
      <w:rPr>
        <w:rFonts w:ascii="Wingdings" w:eastAsia="Wingdings" w:hAnsi="Wingdings" w:cs="Wingdings" w:hint="default"/>
        <w:spacing w:val="3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866" w:hanging="18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32" w:hanging="1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8" w:hanging="1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4" w:hanging="1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0" w:hanging="1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6" w:hanging="1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2" w:hanging="1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8" w:hanging="183"/>
      </w:pPr>
      <w:rPr>
        <w:rFonts w:hint="default"/>
        <w:lang w:val="en-US" w:eastAsia="en-US" w:bidi="ar-SA"/>
      </w:rPr>
    </w:lvl>
  </w:abstractNum>
  <w:abstractNum w:abstractNumId="15">
    <w:nsid w:val="9D5D7490"/>
    <w:multiLevelType w:val="multilevel"/>
    <w:tmpl w:val="9D5D7490"/>
    <w:lvl w:ilvl="0">
      <w:numFmt w:val="bullet"/>
      <w:lvlText w:val="●"/>
      <w:lvlJc w:val="left"/>
      <w:pPr>
        <w:ind w:left="720" w:hanging="14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4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7"/>
      </w:pPr>
      <w:rPr>
        <w:rFonts w:hint="default"/>
        <w:lang w:val="en-US" w:eastAsia="en-US" w:bidi="ar-SA"/>
      </w:rPr>
    </w:lvl>
  </w:abstractNum>
  <w:abstractNum w:abstractNumId="16">
    <w:nsid w:val="9F81B9F9"/>
    <w:multiLevelType w:val="multilevel"/>
    <w:tmpl w:val="9F81B9F9"/>
    <w:lvl w:ilvl="0">
      <w:start w:val="1"/>
      <w:numFmt w:val="lowerLetter"/>
      <w:lvlText w:val="%1)"/>
      <w:lvlJc w:val="left"/>
      <w:pPr>
        <w:ind w:left="72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2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60"/>
      </w:pPr>
      <w:rPr>
        <w:rFonts w:hint="default"/>
        <w:lang w:val="en-US" w:eastAsia="en-US" w:bidi="ar-SA"/>
      </w:rPr>
    </w:lvl>
  </w:abstractNum>
  <w:abstractNum w:abstractNumId="17">
    <w:nsid w:val="A0C93552"/>
    <w:multiLevelType w:val="multilevel"/>
    <w:tmpl w:val="A0C93552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18">
    <w:nsid w:val="A0F05207"/>
    <w:multiLevelType w:val="multilevel"/>
    <w:tmpl w:val="A0F05207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19">
    <w:nsid w:val="A9AC3AA7"/>
    <w:multiLevelType w:val="multilevel"/>
    <w:tmpl w:val="A9AC3AA7"/>
    <w:lvl w:ilvl="0">
      <w:start w:val="4"/>
      <w:numFmt w:val="lowerLetter"/>
      <w:lvlText w:val="%1)"/>
      <w:lvlJc w:val="left"/>
      <w:pPr>
        <w:ind w:left="720" w:hanging="27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27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7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74"/>
      </w:pPr>
      <w:rPr>
        <w:rFonts w:hint="default"/>
        <w:lang w:val="en-US" w:eastAsia="en-US" w:bidi="ar-SA"/>
      </w:rPr>
    </w:lvl>
  </w:abstractNum>
  <w:abstractNum w:abstractNumId="20">
    <w:nsid w:val="AAF3F3FA"/>
    <w:multiLevelType w:val="multilevel"/>
    <w:tmpl w:val="AAF3F3FA"/>
    <w:lvl w:ilvl="0">
      <w:start w:val="1"/>
      <w:numFmt w:val="lowerLetter"/>
      <w:lvlText w:val="(%1)"/>
      <w:lvlJc w:val="left"/>
      <w:pPr>
        <w:ind w:left="106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010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281"/>
      </w:pPr>
      <w:rPr>
        <w:rFonts w:hint="default"/>
        <w:lang w:val="en-US" w:eastAsia="en-US" w:bidi="ar-SA"/>
      </w:rPr>
    </w:lvl>
  </w:abstractNum>
  <w:abstractNum w:abstractNumId="21">
    <w:nsid w:val="B0ED9BEA"/>
    <w:multiLevelType w:val="multilevel"/>
    <w:tmpl w:val="B0ED9BEA"/>
    <w:lvl w:ilvl="0">
      <w:numFmt w:val="bullet"/>
      <w:lvlText w:val="●"/>
      <w:lvlJc w:val="left"/>
      <w:pPr>
        <w:ind w:left="720" w:hanging="149"/>
      </w:pPr>
      <w:rPr>
        <w:rFonts w:ascii="Times New Roman" w:eastAsia="Times New Roman" w:hAnsi="Times New Roman" w:cs="Times New Roman" w:hint="default"/>
        <w:spacing w:val="3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4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9"/>
      </w:pPr>
      <w:rPr>
        <w:rFonts w:hint="default"/>
        <w:lang w:val="en-US" w:eastAsia="en-US" w:bidi="ar-SA"/>
      </w:rPr>
    </w:lvl>
  </w:abstractNum>
  <w:abstractNum w:abstractNumId="22">
    <w:nsid w:val="B0F1ACD9"/>
    <w:multiLevelType w:val="multilevel"/>
    <w:tmpl w:val="B0F1ACD9"/>
    <w:lvl w:ilvl="0">
      <w:start w:val="1"/>
      <w:numFmt w:val="lowerLetter"/>
      <w:lvlText w:val="(%1)"/>
      <w:lvlJc w:val="left"/>
      <w:pPr>
        <w:ind w:left="900" w:hanging="54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900" w:hanging="5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73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4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3" w:hanging="540"/>
      </w:pPr>
      <w:rPr>
        <w:rFonts w:hint="default"/>
        <w:lang w:val="en-US" w:eastAsia="en-US" w:bidi="ar-SA"/>
      </w:rPr>
    </w:lvl>
  </w:abstractNum>
  <w:abstractNum w:abstractNumId="23">
    <w:nsid w:val="B23A94A9"/>
    <w:multiLevelType w:val="multilevel"/>
    <w:tmpl w:val="B23A94A9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24">
    <w:nsid w:val="B53F3350"/>
    <w:multiLevelType w:val="multilevel"/>
    <w:tmpl w:val="B53F3350"/>
    <w:lvl w:ilvl="0">
      <w:start w:val="1"/>
      <w:numFmt w:val="lowerLetter"/>
      <w:lvlText w:val="(%1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10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339"/>
      </w:pPr>
      <w:rPr>
        <w:rFonts w:hint="default"/>
        <w:lang w:val="en-US" w:eastAsia="en-US" w:bidi="ar-SA"/>
      </w:rPr>
    </w:lvl>
  </w:abstractNum>
  <w:abstractNum w:abstractNumId="25">
    <w:nsid w:val="B5E306ED"/>
    <w:multiLevelType w:val="multilevel"/>
    <w:tmpl w:val="B5E306ED"/>
    <w:lvl w:ilvl="0">
      <w:numFmt w:val="bullet"/>
      <w:lvlText w:val=""/>
      <w:lvlJc w:val="left"/>
      <w:pPr>
        <w:ind w:left="720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▪"/>
      <w:lvlJc w:val="left"/>
      <w:pPr>
        <w:ind w:left="720" w:hanging="87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84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68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3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7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2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87"/>
      </w:pPr>
      <w:rPr>
        <w:rFonts w:hint="default"/>
        <w:lang w:val="en-US" w:eastAsia="en-US" w:bidi="ar-SA"/>
      </w:rPr>
    </w:lvl>
  </w:abstractNum>
  <w:abstractNum w:abstractNumId="26">
    <w:nsid w:val="B88D21A8"/>
    <w:multiLevelType w:val="multilevel"/>
    <w:tmpl w:val="B88D21A8"/>
    <w:lvl w:ilvl="0">
      <w:numFmt w:val="bullet"/>
      <w:lvlText w:val=""/>
      <w:lvlJc w:val="left"/>
      <w:pPr>
        <w:ind w:left="720" w:hanging="190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9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90"/>
      </w:pPr>
      <w:rPr>
        <w:rFonts w:hint="default"/>
        <w:lang w:val="en-US" w:eastAsia="en-US" w:bidi="ar-SA"/>
      </w:rPr>
    </w:lvl>
  </w:abstractNum>
  <w:abstractNum w:abstractNumId="27">
    <w:nsid w:val="B8CEF35B"/>
    <w:multiLevelType w:val="multilevel"/>
    <w:tmpl w:val="B8CEF35B"/>
    <w:lvl w:ilvl="0">
      <w:numFmt w:val="bullet"/>
      <w:lvlText w:val=""/>
      <w:lvlJc w:val="left"/>
      <w:pPr>
        <w:ind w:left="720" w:hanging="113"/>
      </w:pPr>
      <w:rPr>
        <w:rFonts w:ascii="Wingdings" w:eastAsia="Wingdings" w:hAnsi="Wingdings" w:cs="Wingdings" w:hint="default"/>
        <w:spacing w:val="3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3"/>
      </w:pPr>
      <w:rPr>
        <w:rFonts w:hint="default"/>
        <w:lang w:val="en-US" w:eastAsia="en-US" w:bidi="ar-SA"/>
      </w:rPr>
    </w:lvl>
  </w:abstractNum>
  <w:abstractNum w:abstractNumId="28">
    <w:nsid w:val="BB64CFA9"/>
    <w:multiLevelType w:val="multilevel"/>
    <w:tmpl w:val="BB64CFA9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29">
    <w:nsid w:val="BCECA0B4"/>
    <w:multiLevelType w:val="multilevel"/>
    <w:tmpl w:val="BCECA0B4"/>
    <w:lvl w:ilvl="0">
      <w:numFmt w:val="bullet"/>
      <w:lvlText w:val="●"/>
      <w:lvlJc w:val="left"/>
      <w:pPr>
        <w:ind w:left="720" w:hanging="14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4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7"/>
      </w:pPr>
      <w:rPr>
        <w:rFonts w:hint="default"/>
        <w:lang w:val="en-US" w:eastAsia="en-US" w:bidi="ar-SA"/>
      </w:rPr>
    </w:lvl>
  </w:abstractNum>
  <w:abstractNum w:abstractNumId="30">
    <w:nsid w:val="BDA1395C"/>
    <w:multiLevelType w:val="multilevel"/>
    <w:tmpl w:val="BDA1395C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31">
    <w:nsid w:val="BE8A4F4C"/>
    <w:multiLevelType w:val="multilevel"/>
    <w:tmpl w:val="BE8A4F4C"/>
    <w:lvl w:ilvl="0">
      <w:start w:val="14"/>
      <w:numFmt w:val="upperLetter"/>
      <w:lvlText w:val="%1"/>
      <w:lvlJc w:val="left"/>
      <w:pPr>
        <w:ind w:left="1173" w:hanging="454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173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777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375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97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71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68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4" w:hanging="339"/>
      </w:pPr>
      <w:rPr>
        <w:rFonts w:hint="default"/>
        <w:lang w:val="en-US" w:eastAsia="en-US" w:bidi="ar-SA"/>
      </w:rPr>
    </w:lvl>
  </w:abstractNum>
  <w:abstractNum w:abstractNumId="32">
    <w:nsid w:val="BE923771"/>
    <w:multiLevelType w:val="multilevel"/>
    <w:tmpl w:val="BE923771"/>
    <w:lvl w:ilvl="0">
      <w:numFmt w:val="bullet"/>
      <w:lvlText w:val=""/>
      <w:lvlJc w:val="left"/>
      <w:pPr>
        <w:ind w:left="720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▪"/>
      <w:lvlJc w:val="left"/>
      <w:pPr>
        <w:ind w:left="720" w:hanging="8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84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68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3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7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2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87"/>
      </w:pPr>
      <w:rPr>
        <w:rFonts w:hint="default"/>
        <w:lang w:val="en-US" w:eastAsia="en-US" w:bidi="ar-SA"/>
      </w:rPr>
    </w:lvl>
  </w:abstractNum>
  <w:abstractNum w:abstractNumId="33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9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2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8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240"/>
      </w:pPr>
      <w:rPr>
        <w:rFonts w:hint="default"/>
        <w:lang w:val="en-US" w:eastAsia="en-US" w:bidi="ar-SA"/>
      </w:rPr>
    </w:lvl>
  </w:abstractNum>
  <w:abstractNum w:abstractNumId="34">
    <w:nsid w:val="BF50FE6B"/>
    <w:multiLevelType w:val="multilevel"/>
    <w:tmpl w:val="BF50FE6B"/>
    <w:lvl w:ilvl="0">
      <w:start w:val="2"/>
      <w:numFmt w:val="lowerLetter"/>
      <w:lvlText w:val="%1)"/>
      <w:lvlJc w:val="left"/>
      <w:pPr>
        <w:ind w:left="720" w:hanging="260"/>
        <w:jc w:val="left"/>
      </w:pPr>
      <w:rPr>
        <w:rFonts w:hint="default"/>
        <w:w w:val="99"/>
        <w:lang w:val="en-US" w:eastAsia="en-US" w:bidi="ar-SA"/>
      </w:rPr>
    </w:lvl>
    <w:lvl w:ilvl="1">
      <w:numFmt w:val="bullet"/>
      <w:lvlText w:val="•"/>
      <w:lvlJc w:val="left"/>
      <w:pPr>
        <w:ind w:left="1704" w:hanging="2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60"/>
      </w:pPr>
      <w:rPr>
        <w:rFonts w:hint="default"/>
        <w:lang w:val="en-US" w:eastAsia="en-US" w:bidi="ar-SA"/>
      </w:rPr>
    </w:lvl>
  </w:abstractNum>
  <w:abstractNum w:abstractNumId="35">
    <w:nsid w:val="C0915F4F"/>
    <w:multiLevelType w:val="multilevel"/>
    <w:tmpl w:val="C0915F4F"/>
    <w:lvl w:ilvl="0">
      <w:numFmt w:val="bullet"/>
      <w:lvlText w:val=""/>
      <w:lvlJc w:val="left"/>
      <w:pPr>
        <w:ind w:left="720" w:hanging="190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9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90"/>
      </w:pPr>
      <w:rPr>
        <w:rFonts w:hint="default"/>
        <w:lang w:val="en-US" w:eastAsia="en-US" w:bidi="ar-SA"/>
      </w:rPr>
    </w:lvl>
  </w:abstractNum>
  <w:abstractNum w:abstractNumId="36">
    <w:nsid w:val="C4E0D24A"/>
    <w:multiLevelType w:val="multilevel"/>
    <w:tmpl w:val="C4E0D24A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37">
    <w:nsid w:val="C8879AEF"/>
    <w:multiLevelType w:val="multilevel"/>
    <w:tmpl w:val="C8879AEF"/>
    <w:lvl w:ilvl="0">
      <w:numFmt w:val="bullet"/>
      <w:lvlText w:val="•"/>
      <w:lvlJc w:val="left"/>
      <w:pPr>
        <w:ind w:left="720" w:hanging="87"/>
      </w:pPr>
      <w:rPr>
        <w:rFonts w:ascii="Times New Roman" w:eastAsia="Times New Roman" w:hAnsi="Times New Roman" w:cs="Times New Roman" w:hint="default"/>
        <w:spacing w:val="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8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87"/>
      </w:pPr>
      <w:rPr>
        <w:rFonts w:hint="default"/>
        <w:lang w:val="en-US" w:eastAsia="en-US" w:bidi="ar-SA"/>
      </w:rPr>
    </w:lvl>
  </w:abstractNum>
  <w:abstractNum w:abstractNumId="38">
    <w:nsid w:val="C90D1B09"/>
    <w:multiLevelType w:val="multilevel"/>
    <w:tmpl w:val="C90D1B09"/>
    <w:lvl w:ilvl="0">
      <w:start w:val="1"/>
      <w:numFmt w:val="lowerLetter"/>
      <w:lvlText w:val="%1)"/>
      <w:lvlJc w:val="left"/>
      <w:pPr>
        <w:ind w:left="72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2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60"/>
      </w:pPr>
      <w:rPr>
        <w:rFonts w:hint="default"/>
        <w:lang w:val="en-US" w:eastAsia="en-US" w:bidi="ar-SA"/>
      </w:rPr>
    </w:lvl>
  </w:abstractNum>
  <w:abstractNum w:abstractNumId="39">
    <w:nsid w:val="CF092B84"/>
    <w:multiLevelType w:val="multilevel"/>
    <w:tmpl w:val="CF092B84"/>
    <w:lvl w:ilvl="0">
      <w:numFmt w:val="bullet"/>
      <w:lvlText w:val="-"/>
      <w:lvlJc w:val="left"/>
      <w:pPr>
        <w:ind w:left="720" w:hanging="540"/>
      </w:pPr>
      <w:rPr>
        <w:rFonts w:ascii="Microsoft Himalaya" w:eastAsia="Microsoft Himalaya" w:hAnsi="Microsoft Himalaya" w:cs="Microsoft Himalaya" w:hint="default"/>
        <w:w w:val="102"/>
        <w:sz w:val="24"/>
        <w:szCs w:val="24"/>
        <w:lang w:val="en-US" w:eastAsia="en-US" w:bidi="ar-SA"/>
      </w:rPr>
    </w:lvl>
    <w:lvl w:ilvl="1">
      <w:numFmt w:val="bullet"/>
      <w:lvlText w:val="▪"/>
      <w:lvlJc w:val="left"/>
      <w:pPr>
        <w:ind w:left="806" w:hanging="8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84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68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3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7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2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87"/>
      </w:pPr>
      <w:rPr>
        <w:rFonts w:hint="default"/>
        <w:lang w:val="en-US" w:eastAsia="en-US" w:bidi="ar-SA"/>
      </w:rPr>
    </w:lvl>
  </w:abstractNum>
  <w:abstractNum w:abstractNumId="40">
    <w:nsid w:val="D1EB1714"/>
    <w:multiLevelType w:val="multilevel"/>
    <w:tmpl w:val="D1EB1714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41">
    <w:nsid w:val="D7D140E4"/>
    <w:multiLevelType w:val="multilevel"/>
    <w:tmpl w:val="D7D140E4"/>
    <w:lvl w:ilvl="0">
      <w:numFmt w:val="bullet"/>
      <w:lvlText w:val=""/>
      <w:lvlJc w:val="left"/>
      <w:pPr>
        <w:ind w:left="720" w:hanging="18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81"/>
      </w:pPr>
      <w:rPr>
        <w:rFonts w:hint="default"/>
        <w:lang w:val="en-US" w:eastAsia="en-US" w:bidi="ar-SA"/>
      </w:rPr>
    </w:lvl>
  </w:abstractNum>
  <w:abstractNum w:abstractNumId="42">
    <w:nsid w:val="D7F9FE59"/>
    <w:multiLevelType w:val="multilevel"/>
    <w:tmpl w:val="D7F9FE59"/>
    <w:lvl w:ilvl="0">
      <w:start w:val="1"/>
      <w:numFmt w:val="lowerLetter"/>
      <w:lvlText w:val="(%1)"/>
      <w:lvlJc w:val="left"/>
      <w:pPr>
        <w:ind w:left="720" w:hanging="28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81"/>
      </w:pPr>
      <w:rPr>
        <w:rFonts w:hint="default"/>
        <w:lang w:val="en-US" w:eastAsia="en-US" w:bidi="ar-SA"/>
      </w:rPr>
    </w:lvl>
  </w:abstractNum>
  <w:abstractNum w:abstractNumId="43">
    <w:nsid w:val="DAD3A854"/>
    <w:multiLevelType w:val="multilevel"/>
    <w:tmpl w:val="DAD3A854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44">
    <w:nsid w:val="DCBA6B53"/>
    <w:multiLevelType w:val="multilevel"/>
    <w:tmpl w:val="DCBA6B53"/>
    <w:lvl w:ilvl="0">
      <w:start w:val="1"/>
      <w:numFmt w:val="lowerLetter"/>
      <w:lvlText w:val="(%1)"/>
      <w:lvlJc w:val="left"/>
      <w:pPr>
        <w:ind w:left="720" w:hanging="32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3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3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3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3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3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3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325"/>
      </w:pPr>
      <w:rPr>
        <w:rFonts w:hint="default"/>
        <w:lang w:val="en-US" w:eastAsia="en-US" w:bidi="ar-SA"/>
      </w:rPr>
    </w:lvl>
  </w:abstractNum>
  <w:abstractNum w:abstractNumId="45">
    <w:nsid w:val="E0294EC7"/>
    <w:multiLevelType w:val="multilevel"/>
    <w:tmpl w:val="E0294EC7"/>
    <w:lvl w:ilvl="0">
      <w:start w:val="1"/>
      <w:numFmt w:val="lowerRoman"/>
      <w:lvlText w:val="(%1)"/>
      <w:lvlJc w:val="left"/>
      <w:pPr>
        <w:ind w:left="947" w:hanging="22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02" w:hanging="22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64" w:hanging="2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6" w:hanging="2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8" w:hanging="2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2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2" w:hanging="2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2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6" w:hanging="228"/>
      </w:pPr>
      <w:rPr>
        <w:rFonts w:hint="default"/>
        <w:lang w:val="en-US" w:eastAsia="en-US" w:bidi="ar-SA"/>
      </w:rPr>
    </w:lvl>
  </w:abstractNum>
  <w:abstractNum w:abstractNumId="46">
    <w:nsid w:val="E093A4B0"/>
    <w:multiLevelType w:val="multilevel"/>
    <w:tmpl w:val="E093A4B0"/>
    <w:lvl w:ilvl="0">
      <w:start w:val="1"/>
      <w:numFmt w:val="lowerLetter"/>
      <w:lvlText w:val="(%1)"/>
      <w:lvlJc w:val="left"/>
      <w:pPr>
        <w:ind w:left="720" w:hanging="339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339"/>
      </w:pPr>
      <w:rPr>
        <w:rFonts w:hint="default"/>
        <w:lang w:val="en-US" w:eastAsia="en-US" w:bidi="ar-SA"/>
      </w:rPr>
    </w:lvl>
  </w:abstractNum>
  <w:abstractNum w:abstractNumId="47">
    <w:nsid w:val="E504947C"/>
    <w:multiLevelType w:val="multilevel"/>
    <w:tmpl w:val="E504947C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48">
    <w:nsid w:val="E7B27C5B"/>
    <w:multiLevelType w:val="multilevel"/>
    <w:tmpl w:val="E7B27C5B"/>
    <w:lvl w:ilvl="0">
      <w:numFmt w:val="bullet"/>
      <w:lvlText w:val=""/>
      <w:lvlJc w:val="left"/>
      <w:pPr>
        <w:ind w:left="720" w:hanging="190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9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90"/>
      </w:pPr>
      <w:rPr>
        <w:rFonts w:hint="default"/>
        <w:lang w:val="en-US" w:eastAsia="en-US" w:bidi="ar-SA"/>
      </w:rPr>
    </w:lvl>
  </w:abstractNum>
  <w:abstractNum w:abstractNumId="49">
    <w:nsid w:val="F0E89278"/>
    <w:multiLevelType w:val="multilevel"/>
    <w:tmpl w:val="F0E89278"/>
    <w:lvl w:ilvl="0">
      <w:numFmt w:val="bullet"/>
      <w:lvlText w:val=""/>
      <w:lvlJc w:val="left"/>
      <w:pPr>
        <w:ind w:left="720" w:hanging="18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81"/>
      </w:pPr>
      <w:rPr>
        <w:rFonts w:hint="default"/>
        <w:lang w:val="en-US" w:eastAsia="en-US" w:bidi="ar-SA"/>
      </w:rPr>
    </w:lvl>
  </w:abstractNum>
  <w:abstractNum w:abstractNumId="50">
    <w:nsid w:val="F3A33954"/>
    <w:multiLevelType w:val="multilevel"/>
    <w:tmpl w:val="F3A33954"/>
    <w:lvl w:ilvl="0">
      <w:start w:val="2"/>
      <w:numFmt w:val="lowerLetter"/>
      <w:lvlText w:val="%1)"/>
      <w:lvlJc w:val="left"/>
      <w:pPr>
        <w:ind w:left="720" w:hanging="3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33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33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3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3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3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3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334"/>
      </w:pPr>
      <w:rPr>
        <w:rFonts w:hint="default"/>
        <w:lang w:val="en-US" w:eastAsia="en-US" w:bidi="ar-SA"/>
      </w:rPr>
    </w:lvl>
  </w:abstractNum>
  <w:abstractNum w:abstractNumId="51">
    <w:nsid w:val="F4A942FE"/>
    <w:multiLevelType w:val="multilevel"/>
    <w:tmpl w:val="F4A942FE"/>
    <w:lvl w:ilvl="0">
      <w:start w:val="3"/>
      <w:numFmt w:val="lowerLetter"/>
      <w:lvlText w:val="%1)"/>
      <w:lvlJc w:val="left"/>
      <w:pPr>
        <w:ind w:left="965" w:hanging="24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20" w:hanging="24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80" w:hanging="2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0" w:hanging="2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0" w:hanging="2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2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2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0" w:hanging="2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246"/>
      </w:pPr>
      <w:rPr>
        <w:rFonts w:hint="default"/>
        <w:lang w:val="en-US" w:eastAsia="en-US" w:bidi="ar-SA"/>
      </w:rPr>
    </w:lvl>
  </w:abstractNum>
  <w:abstractNum w:abstractNumId="52">
    <w:nsid w:val="F4B5D9F5"/>
    <w:multiLevelType w:val="multilevel"/>
    <w:tmpl w:val="F4B5D9F5"/>
    <w:lvl w:ilvl="0">
      <w:numFmt w:val="bullet"/>
      <w:lvlText w:val="–"/>
      <w:lvlJc w:val="left"/>
      <w:pPr>
        <w:ind w:left="720" w:hanging="540"/>
      </w:pPr>
      <w:rPr>
        <w:rFonts w:ascii="Lucida Sans Unicode" w:eastAsia="Lucida Sans Unicode" w:hAnsi="Lucida Sans Unicode" w:cs="Lucida Sans Unicode" w:hint="default"/>
        <w:w w:val="100"/>
        <w:sz w:val="24"/>
        <w:szCs w:val="24"/>
        <w:lang w:val="en-US" w:eastAsia="en-US" w:bidi="ar-SA"/>
      </w:rPr>
    </w:lvl>
    <w:lvl w:ilvl="1">
      <w:numFmt w:val="bullet"/>
      <w:lvlText w:val="▪"/>
      <w:lvlJc w:val="left"/>
      <w:pPr>
        <w:ind w:left="806" w:hanging="8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84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68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3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7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2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87"/>
      </w:pPr>
      <w:rPr>
        <w:rFonts w:hint="default"/>
        <w:lang w:val="en-US" w:eastAsia="en-US" w:bidi="ar-SA"/>
      </w:rPr>
    </w:lvl>
  </w:abstractNum>
  <w:abstractNum w:abstractNumId="53">
    <w:nsid w:val="F585BF25"/>
    <w:multiLevelType w:val="multilevel"/>
    <w:tmpl w:val="F585BF25"/>
    <w:lvl w:ilvl="0">
      <w:numFmt w:val="bullet"/>
      <w:lvlText w:val="●"/>
      <w:lvlJc w:val="left"/>
      <w:pPr>
        <w:ind w:left="720" w:hanging="149"/>
      </w:pPr>
      <w:rPr>
        <w:rFonts w:ascii="Times New Roman" w:eastAsia="Times New Roman" w:hAnsi="Times New Roman" w:cs="Times New Roman" w:hint="default"/>
        <w:spacing w:val="3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4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9"/>
      </w:pPr>
      <w:rPr>
        <w:rFonts w:hint="default"/>
        <w:lang w:val="en-US" w:eastAsia="en-US" w:bidi="ar-SA"/>
      </w:rPr>
    </w:lvl>
  </w:abstractNum>
  <w:abstractNum w:abstractNumId="54">
    <w:nsid w:val="F689643B"/>
    <w:multiLevelType w:val="multilevel"/>
    <w:tmpl w:val="F689643B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55">
    <w:nsid w:val="F7735DC9"/>
    <w:multiLevelType w:val="multilevel"/>
    <w:tmpl w:val="F7735DC9"/>
    <w:lvl w:ilvl="0">
      <w:start w:val="2"/>
      <w:numFmt w:val="lowerLetter"/>
      <w:lvlText w:val="(%1)."/>
      <w:lvlJc w:val="left"/>
      <w:pPr>
        <w:ind w:left="720" w:hanging="41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41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4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4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4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4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4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4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413"/>
      </w:pPr>
      <w:rPr>
        <w:rFonts w:hint="default"/>
        <w:lang w:val="en-US" w:eastAsia="en-US" w:bidi="ar-SA"/>
      </w:rPr>
    </w:lvl>
  </w:abstractNum>
  <w:abstractNum w:abstractNumId="56">
    <w:nsid w:val="FEC2EA36"/>
    <w:multiLevelType w:val="multilevel"/>
    <w:tmpl w:val="FEC2EA36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57">
    <w:nsid w:val="0053208E"/>
    <w:multiLevelType w:val="multilevel"/>
    <w:tmpl w:val="0053208E"/>
    <w:lvl w:ilvl="0">
      <w:start w:val="1"/>
      <w:numFmt w:val="lowerLetter"/>
      <w:lvlText w:val="(%1)"/>
      <w:lvlJc w:val="left"/>
      <w:pPr>
        <w:ind w:left="900" w:hanging="54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66" w:hanging="5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32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2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8" w:hanging="540"/>
      </w:pPr>
      <w:rPr>
        <w:rFonts w:hint="default"/>
        <w:lang w:val="en-US" w:eastAsia="en-US" w:bidi="ar-SA"/>
      </w:rPr>
    </w:lvl>
  </w:abstractNum>
  <w:abstractNum w:abstractNumId="58">
    <w:nsid w:val="01836A6D"/>
    <w:multiLevelType w:val="multilevel"/>
    <w:tmpl w:val="01836A6D"/>
    <w:lvl w:ilvl="0">
      <w:start w:val="1"/>
      <w:numFmt w:val="lowerLetter"/>
      <w:lvlText w:val="%1)"/>
      <w:lvlJc w:val="left"/>
      <w:pPr>
        <w:ind w:left="981" w:hanging="26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38" w:hanging="26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96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4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2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0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8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6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4" w:hanging="262"/>
      </w:pPr>
      <w:rPr>
        <w:rFonts w:hint="default"/>
        <w:lang w:val="en-US" w:eastAsia="en-US" w:bidi="ar-SA"/>
      </w:rPr>
    </w:lvl>
  </w:abstractNum>
  <w:abstractNum w:abstractNumId="59">
    <w:nsid w:val="0248C179"/>
    <w:multiLevelType w:val="multilevel"/>
    <w:tmpl w:val="0248C179"/>
    <w:lvl w:ilvl="0">
      <w:start w:val="1"/>
      <w:numFmt w:val="lowerLetter"/>
      <w:lvlText w:val="(%1)"/>
      <w:lvlJc w:val="left"/>
      <w:pPr>
        <w:ind w:left="1044" w:hanging="32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92" w:hanging="3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44" w:hanging="3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6" w:hanging="3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3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2" w:hanging="3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4" w:hanging="3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6" w:hanging="325"/>
      </w:pPr>
      <w:rPr>
        <w:rFonts w:hint="default"/>
        <w:lang w:val="en-US" w:eastAsia="en-US" w:bidi="ar-SA"/>
      </w:rPr>
    </w:lvl>
  </w:abstractNum>
  <w:abstractNum w:abstractNumId="60">
    <w:nsid w:val="03A63A41"/>
    <w:multiLevelType w:val="multilevel"/>
    <w:tmpl w:val="03A63A41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61">
    <w:nsid w:val="03D62ECE"/>
    <w:multiLevelType w:val="multilevel"/>
    <w:tmpl w:val="03D62ECE"/>
    <w:lvl w:ilvl="0">
      <w:start w:val="1"/>
      <w:numFmt w:val="lowerLetter"/>
      <w:lvlText w:val="(%1)"/>
      <w:lvlJc w:val="left"/>
      <w:pPr>
        <w:ind w:left="720" w:hanging="33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339"/>
      </w:pPr>
      <w:rPr>
        <w:rFonts w:hint="default"/>
        <w:lang w:val="en-US" w:eastAsia="en-US" w:bidi="ar-SA"/>
      </w:rPr>
    </w:lvl>
  </w:abstractNum>
  <w:abstractNum w:abstractNumId="62">
    <w:nsid w:val="0709FD3E"/>
    <w:multiLevelType w:val="multilevel"/>
    <w:tmpl w:val="0709FD3E"/>
    <w:lvl w:ilvl="0">
      <w:numFmt w:val="bullet"/>
      <w:lvlText w:val=""/>
      <w:lvlJc w:val="left"/>
      <w:pPr>
        <w:ind w:left="720" w:hanging="18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81"/>
      </w:pPr>
      <w:rPr>
        <w:rFonts w:hint="default"/>
        <w:lang w:val="en-US" w:eastAsia="en-US" w:bidi="ar-SA"/>
      </w:rPr>
    </w:lvl>
  </w:abstractNum>
  <w:abstractNum w:abstractNumId="63">
    <w:nsid w:val="0CEF100B"/>
    <w:multiLevelType w:val="multilevel"/>
    <w:tmpl w:val="0CEF100B"/>
    <w:lvl w:ilvl="0">
      <w:start w:val="1"/>
      <w:numFmt w:val="lowerLetter"/>
      <w:lvlText w:val="(%1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10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339"/>
      </w:pPr>
      <w:rPr>
        <w:rFonts w:hint="default"/>
        <w:lang w:val="en-US" w:eastAsia="en-US" w:bidi="ar-SA"/>
      </w:rPr>
    </w:lvl>
  </w:abstractNum>
  <w:abstractNum w:abstractNumId="64">
    <w:nsid w:val="0E640482"/>
    <w:multiLevelType w:val="multilevel"/>
    <w:tmpl w:val="0E640482"/>
    <w:lvl w:ilvl="0">
      <w:start w:val="1"/>
      <w:numFmt w:val="lowerLetter"/>
      <w:lvlText w:val="(%1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10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339"/>
      </w:pPr>
      <w:rPr>
        <w:rFonts w:hint="default"/>
        <w:lang w:val="en-US" w:eastAsia="en-US" w:bidi="ar-SA"/>
      </w:rPr>
    </w:lvl>
  </w:abstractNum>
  <w:abstractNum w:abstractNumId="65">
    <w:nsid w:val="0F9F9CCA"/>
    <w:multiLevelType w:val="multilevel"/>
    <w:tmpl w:val="0F9F9CCA"/>
    <w:lvl w:ilvl="0">
      <w:numFmt w:val="bullet"/>
      <w:lvlText w:val=""/>
      <w:lvlJc w:val="left"/>
      <w:pPr>
        <w:ind w:left="720" w:hanging="190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9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90"/>
      </w:pPr>
      <w:rPr>
        <w:rFonts w:hint="default"/>
        <w:lang w:val="en-US" w:eastAsia="en-US" w:bidi="ar-SA"/>
      </w:rPr>
    </w:lvl>
  </w:abstractNum>
  <w:abstractNum w:abstractNumId="66">
    <w:nsid w:val="10D591E5"/>
    <w:multiLevelType w:val="multilevel"/>
    <w:tmpl w:val="10D591E5"/>
    <w:lvl w:ilvl="0">
      <w:numFmt w:val="bullet"/>
      <w:lvlText w:val="●"/>
      <w:lvlJc w:val="left"/>
      <w:pPr>
        <w:ind w:left="720" w:hanging="14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4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7"/>
      </w:pPr>
      <w:rPr>
        <w:rFonts w:hint="default"/>
        <w:lang w:val="en-US" w:eastAsia="en-US" w:bidi="ar-SA"/>
      </w:rPr>
    </w:lvl>
  </w:abstractNum>
  <w:abstractNum w:abstractNumId="67">
    <w:nsid w:val="12EADF99"/>
    <w:multiLevelType w:val="multilevel"/>
    <w:tmpl w:val="12EADF99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68">
    <w:nsid w:val="1450273B"/>
    <w:multiLevelType w:val="multilevel"/>
    <w:tmpl w:val="1450273B"/>
    <w:lvl w:ilvl="0">
      <w:start w:val="1"/>
      <w:numFmt w:val="lowerLetter"/>
      <w:lvlText w:val="(%1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10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339"/>
      </w:pPr>
      <w:rPr>
        <w:rFonts w:hint="default"/>
        <w:lang w:val="en-US" w:eastAsia="en-US" w:bidi="ar-SA"/>
      </w:rPr>
    </w:lvl>
  </w:abstractNum>
  <w:abstractNum w:abstractNumId="69">
    <w:nsid w:val="18F74015"/>
    <w:multiLevelType w:val="multilevel"/>
    <w:tmpl w:val="18F74015"/>
    <w:lvl w:ilvl="0">
      <w:numFmt w:val="bullet"/>
      <w:lvlText w:val=""/>
      <w:lvlJc w:val="left"/>
      <w:pPr>
        <w:ind w:left="720" w:hanging="190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9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90"/>
      </w:pPr>
      <w:rPr>
        <w:rFonts w:hint="default"/>
        <w:lang w:val="en-US" w:eastAsia="en-US" w:bidi="ar-SA"/>
      </w:rPr>
    </w:lvl>
  </w:abstractNum>
  <w:abstractNum w:abstractNumId="70">
    <w:nsid w:val="1ACDE60F"/>
    <w:multiLevelType w:val="multilevel"/>
    <w:tmpl w:val="1ACDE60F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71">
    <w:nsid w:val="1AD50295"/>
    <w:multiLevelType w:val="multilevel"/>
    <w:tmpl w:val="1AD50295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72">
    <w:nsid w:val="1BCBBCF0"/>
    <w:multiLevelType w:val="multilevel"/>
    <w:tmpl w:val="1BCBBCF0"/>
    <w:lvl w:ilvl="0">
      <w:numFmt w:val="bullet"/>
      <w:lvlText w:val="●"/>
      <w:lvlJc w:val="left"/>
      <w:pPr>
        <w:ind w:left="720" w:hanging="149"/>
      </w:pPr>
      <w:rPr>
        <w:rFonts w:ascii="Times New Roman" w:eastAsia="Times New Roman" w:hAnsi="Times New Roman" w:cs="Times New Roman" w:hint="default"/>
        <w:spacing w:val="3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4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9"/>
      </w:pPr>
      <w:rPr>
        <w:rFonts w:hint="default"/>
        <w:lang w:val="en-US" w:eastAsia="en-US" w:bidi="ar-SA"/>
      </w:rPr>
    </w:lvl>
  </w:abstractNum>
  <w:abstractNum w:abstractNumId="73">
    <w:nsid w:val="1C257C7B"/>
    <w:multiLevelType w:val="multilevel"/>
    <w:tmpl w:val="1C257C7B"/>
    <w:lvl w:ilvl="0">
      <w:start w:val="1"/>
      <w:numFmt w:val="lowerLetter"/>
      <w:lvlText w:val="%1)"/>
      <w:lvlJc w:val="left"/>
      <w:pPr>
        <w:ind w:left="720" w:hanging="247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704" w:hanging="24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47"/>
      </w:pPr>
      <w:rPr>
        <w:rFonts w:hint="default"/>
        <w:lang w:val="en-US" w:eastAsia="en-US" w:bidi="ar-SA"/>
      </w:rPr>
    </w:lvl>
  </w:abstractNum>
  <w:abstractNum w:abstractNumId="74">
    <w:nsid w:val="23E97754"/>
    <w:multiLevelType w:val="multilevel"/>
    <w:tmpl w:val="23E97754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75">
    <w:nsid w:val="243FCF68"/>
    <w:multiLevelType w:val="multilevel"/>
    <w:tmpl w:val="243FCF68"/>
    <w:lvl w:ilvl="0">
      <w:start w:val="1"/>
      <w:numFmt w:val="lowerLetter"/>
      <w:lvlText w:val="(%1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10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339"/>
      </w:pPr>
      <w:rPr>
        <w:rFonts w:hint="default"/>
        <w:lang w:val="en-US" w:eastAsia="en-US" w:bidi="ar-SA"/>
      </w:rPr>
    </w:lvl>
  </w:abstractNum>
  <w:abstractNum w:abstractNumId="76">
    <w:nsid w:val="2470EC97"/>
    <w:multiLevelType w:val="multilevel"/>
    <w:tmpl w:val="2470EC97"/>
    <w:lvl w:ilvl="0">
      <w:start w:val="1"/>
      <w:numFmt w:val="lowerLetter"/>
      <w:lvlText w:val="(%1)"/>
      <w:lvlJc w:val="left"/>
      <w:pPr>
        <w:ind w:left="4570" w:hanging="33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5178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5776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374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972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7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68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4" w:hanging="339"/>
      </w:pPr>
      <w:rPr>
        <w:rFonts w:hint="default"/>
        <w:lang w:val="en-US" w:eastAsia="en-US" w:bidi="ar-SA"/>
      </w:rPr>
    </w:lvl>
  </w:abstractNum>
  <w:abstractNum w:abstractNumId="77">
    <w:nsid w:val="25B654F3"/>
    <w:multiLevelType w:val="multilevel"/>
    <w:tmpl w:val="25B654F3"/>
    <w:lvl w:ilvl="0">
      <w:start w:val="1"/>
      <w:numFmt w:val="lowerLetter"/>
      <w:lvlText w:val="(%1)"/>
      <w:lvlJc w:val="left"/>
      <w:pPr>
        <w:ind w:left="720" w:hanging="327"/>
        <w:jc w:val="right"/>
      </w:pPr>
      <w:rPr>
        <w:rFonts w:hint="default"/>
        <w:spacing w:val="-2"/>
        <w:w w:val="99"/>
        <w:lang w:val="en-US" w:eastAsia="en-US" w:bidi="ar-SA"/>
      </w:rPr>
    </w:lvl>
    <w:lvl w:ilvl="1">
      <w:numFmt w:val="bullet"/>
      <w:lvlText w:val="•"/>
      <w:lvlJc w:val="left"/>
      <w:pPr>
        <w:ind w:left="1704" w:hanging="32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32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3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3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3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3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327"/>
      </w:pPr>
      <w:rPr>
        <w:rFonts w:hint="default"/>
        <w:lang w:val="en-US" w:eastAsia="en-US" w:bidi="ar-SA"/>
      </w:rPr>
    </w:lvl>
  </w:abstractNum>
  <w:abstractNum w:abstractNumId="78">
    <w:nsid w:val="2A8F537B"/>
    <w:multiLevelType w:val="multilevel"/>
    <w:tmpl w:val="2A8F537B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79">
    <w:nsid w:val="2F2D79CE"/>
    <w:multiLevelType w:val="multilevel"/>
    <w:tmpl w:val="2F2D79CE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80">
    <w:nsid w:val="30A0AC00"/>
    <w:multiLevelType w:val="multilevel"/>
    <w:tmpl w:val="30A0AC00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81">
    <w:nsid w:val="30FC5B15"/>
    <w:multiLevelType w:val="multilevel"/>
    <w:tmpl w:val="30FC5B15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82">
    <w:nsid w:val="322D85CA"/>
    <w:multiLevelType w:val="multilevel"/>
    <w:tmpl w:val="322D85CA"/>
    <w:lvl w:ilvl="0">
      <w:numFmt w:val="bullet"/>
      <w:lvlText w:val=""/>
      <w:lvlJc w:val="left"/>
      <w:pPr>
        <w:ind w:left="720" w:hanging="190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9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90"/>
      </w:pPr>
      <w:rPr>
        <w:rFonts w:hint="default"/>
        <w:lang w:val="en-US" w:eastAsia="en-US" w:bidi="ar-SA"/>
      </w:rPr>
    </w:lvl>
  </w:abstractNum>
  <w:abstractNum w:abstractNumId="83">
    <w:nsid w:val="32A7AF2D"/>
    <w:multiLevelType w:val="multilevel"/>
    <w:tmpl w:val="32A7AF2D"/>
    <w:lvl w:ilvl="0">
      <w:start w:val="1"/>
      <w:numFmt w:val="lowerLetter"/>
      <w:lvlText w:val="(%1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10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339"/>
      </w:pPr>
      <w:rPr>
        <w:rFonts w:hint="default"/>
        <w:lang w:val="en-US" w:eastAsia="en-US" w:bidi="ar-SA"/>
      </w:rPr>
    </w:lvl>
  </w:abstractNum>
  <w:abstractNum w:abstractNumId="84">
    <w:nsid w:val="35E83B33"/>
    <w:multiLevelType w:val="multilevel"/>
    <w:tmpl w:val="35E83B33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85">
    <w:nsid w:val="39A0D9AC"/>
    <w:multiLevelType w:val="multilevel"/>
    <w:tmpl w:val="39A0D9AC"/>
    <w:lvl w:ilvl="0">
      <w:numFmt w:val="bullet"/>
      <w:lvlText w:val="▪"/>
      <w:lvlJc w:val="left"/>
      <w:pPr>
        <w:ind w:left="720" w:hanging="87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8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87"/>
      </w:pPr>
      <w:rPr>
        <w:rFonts w:hint="default"/>
        <w:lang w:val="en-US" w:eastAsia="en-US" w:bidi="ar-SA"/>
      </w:rPr>
    </w:lvl>
  </w:abstractNum>
  <w:abstractNum w:abstractNumId="86">
    <w:nsid w:val="3B8127DF"/>
    <w:multiLevelType w:val="multilevel"/>
    <w:tmpl w:val="3B8127DF"/>
    <w:lvl w:ilvl="0">
      <w:numFmt w:val="bullet"/>
      <w:lvlText w:val=""/>
      <w:lvlJc w:val="left"/>
      <w:pPr>
        <w:ind w:left="948" w:hanging="228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02" w:hanging="22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64" w:hanging="2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6" w:hanging="2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8" w:hanging="2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2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2" w:hanging="2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2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6" w:hanging="228"/>
      </w:pPr>
      <w:rPr>
        <w:rFonts w:hint="default"/>
        <w:lang w:val="en-US" w:eastAsia="en-US" w:bidi="ar-SA"/>
      </w:rPr>
    </w:lvl>
  </w:abstractNum>
  <w:abstractNum w:abstractNumId="87">
    <w:nsid w:val="40B249F9"/>
    <w:multiLevelType w:val="multilevel"/>
    <w:tmpl w:val="40B249F9"/>
    <w:lvl w:ilvl="0">
      <w:start w:val="1"/>
      <w:numFmt w:val="lowerLetter"/>
      <w:lvlText w:val="(%1)"/>
      <w:lvlJc w:val="left"/>
      <w:pPr>
        <w:ind w:left="1000" w:hanging="28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1"/>
      </w:pPr>
      <w:rPr>
        <w:rFonts w:hint="default"/>
        <w:lang w:val="en-US" w:eastAsia="en-US" w:bidi="ar-SA"/>
      </w:rPr>
    </w:lvl>
  </w:abstractNum>
  <w:abstractNum w:abstractNumId="88">
    <w:nsid w:val="46A08BB8"/>
    <w:multiLevelType w:val="multilevel"/>
    <w:tmpl w:val="46A08BB8"/>
    <w:lvl w:ilvl="0">
      <w:start w:val="1"/>
      <w:numFmt w:val="lowerLetter"/>
      <w:lvlText w:val="(%1)"/>
      <w:lvlJc w:val="left"/>
      <w:pPr>
        <w:ind w:left="900" w:hanging="540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numFmt w:val="bullet"/>
      <w:lvlText w:val="▪"/>
      <w:lvlJc w:val="left"/>
      <w:pPr>
        <w:ind w:left="720" w:hanging="8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73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46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0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3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0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3" w:hanging="87"/>
      </w:pPr>
      <w:rPr>
        <w:rFonts w:hint="default"/>
        <w:lang w:val="en-US" w:eastAsia="en-US" w:bidi="ar-SA"/>
      </w:rPr>
    </w:lvl>
  </w:abstractNum>
  <w:abstractNum w:abstractNumId="89">
    <w:nsid w:val="4A51D704"/>
    <w:multiLevelType w:val="multilevel"/>
    <w:tmpl w:val="4A51D704"/>
    <w:lvl w:ilvl="0">
      <w:start w:val="1"/>
      <w:numFmt w:val="lowerLetter"/>
      <w:lvlText w:val="%1)"/>
      <w:lvlJc w:val="left"/>
      <w:pPr>
        <w:ind w:left="72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2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60"/>
      </w:pPr>
      <w:rPr>
        <w:rFonts w:hint="default"/>
        <w:lang w:val="en-US" w:eastAsia="en-US" w:bidi="ar-SA"/>
      </w:rPr>
    </w:lvl>
  </w:abstractNum>
  <w:abstractNum w:abstractNumId="90">
    <w:nsid w:val="4C1BAE26"/>
    <w:multiLevelType w:val="multilevel"/>
    <w:tmpl w:val="4C1BAE26"/>
    <w:lvl w:ilvl="0">
      <w:numFmt w:val="bullet"/>
      <w:lvlText w:val="▪"/>
      <w:lvlJc w:val="left"/>
      <w:pPr>
        <w:ind w:left="1046" w:hanging="8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992" w:hanging="8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44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6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2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4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6" w:hanging="87"/>
      </w:pPr>
      <w:rPr>
        <w:rFonts w:hint="default"/>
        <w:lang w:val="en-US" w:eastAsia="en-US" w:bidi="ar-SA"/>
      </w:rPr>
    </w:lvl>
  </w:abstractNum>
  <w:abstractNum w:abstractNumId="91">
    <w:nsid w:val="4C3D7A74"/>
    <w:multiLevelType w:val="multilevel"/>
    <w:tmpl w:val="4C3D7A74"/>
    <w:lvl w:ilvl="0">
      <w:start w:val="1"/>
      <w:numFmt w:val="lowerLetter"/>
      <w:lvlText w:val="(%1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10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339"/>
      </w:pPr>
      <w:rPr>
        <w:rFonts w:hint="default"/>
        <w:lang w:val="en-US" w:eastAsia="en-US" w:bidi="ar-SA"/>
      </w:rPr>
    </w:lvl>
  </w:abstractNum>
  <w:abstractNum w:abstractNumId="92">
    <w:nsid w:val="4CD1E351"/>
    <w:multiLevelType w:val="multilevel"/>
    <w:tmpl w:val="4CD1E351"/>
    <w:lvl w:ilvl="0">
      <w:numFmt w:val="bullet"/>
      <w:lvlText w:val="●"/>
      <w:lvlJc w:val="left"/>
      <w:pPr>
        <w:ind w:left="720" w:hanging="149"/>
      </w:pPr>
      <w:rPr>
        <w:rFonts w:ascii="Times New Roman" w:eastAsia="Times New Roman" w:hAnsi="Times New Roman" w:cs="Times New Roman" w:hint="default"/>
        <w:spacing w:val="3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4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9"/>
      </w:pPr>
      <w:rPr>
        <w:rFonts w:hint="default"/>
        <w:lang w:val="en-US" w:eastAsia="en-US" w:bidi="ar-SA"/>
      </w:rPr>
    </w:lvl>
  </w:abstractNum>
  <w:abstractNum w:abstractNumId="93">
    <w:nsid w:val="4D4DC07F"/>
    <w:multiLevelType w:val="multilevel"/>
    <w:tmpl w:val="4D4DC07F"/>
    <w:lvl w:ilvl="0">
      <w:numFmt w:val="bullet"/>
      <w:lvlText w:val="–"/>
      <w:lvlJc w:val="left"/>
      <w:pPr>
        <w:ind w:left="90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66" w:hanging="18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32" w:hanging="1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8" w:hanging="1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4" w:hanging="1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0" w:hanging="1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6" w:hanging="1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2" w:hanging="1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8" w:hanging="180"/>
      </w:pPr>
      <w:rPr>
        <w:rFonts w:hint="default"/>
        <w:lang w:val="en-US" w:eastAsia="en-US" w:bidi="ar-SA"/>
      </w:rPr>
    </w:lvl>
  </w:abstractNum>
  <w:abstractNum w:abstractNumId="94">
    <w:nsid w:val="4D94DA66"/>
    <w:multiLevelType w:val="multilevel"/>
    <w:tmpl w:val="4D94DA66"/>
    <w:lvl w:ilvl="0">
      <w:numFmt w:val="bullet"/>
      <w:lvlText w:val="–"/>
      <w:lvlJc w:val="left"/>
      <w:pPr>
        <w:ind w:left="720" w:hanging="540"/>
      </w:pPr>
      <w:rPr>
        <w:rFonts w:ascii="Lucida Sans Unicode" w:eastAsia="Lucida Sans Unicode" w:hAnsi="Lucida Sans Unicode" w:cs="Lucida Sans Unicode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5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540"/>
      </w:pPr>
      <w:rPr>
        <w:rFonts w:hint="default"/>
        <w:lang w:val="en-US" w:eastAsia="en-US" w:bidi="ar-SA"/>
      </w:rPr>
    </w:lvl>
  </w:abstractNum>
  <w:abstractNum w:abstractNumId="95">
    <w:nsid w:val="54701CA1"/>
    <w:multiLevelType w:val="multilevel"/>
    <w:tmpl w:val="54701CA1"/>
    <w:lvl w:ilvl="0">
      <w:start w:val="1"/>
      <w:numFmt w:val="lowerLetter"/>
      <w:lvlText w:val="%1)"/>
      <w:lvlJc w:val="left"/>
      <w:pPr>
        <w:ind w:left="72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2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60"/>
      </w:pPr>
      <w:rPr>
        <w:rFonts w:hint="default"/>
        <w:lang w:val="en-US" w:eastAsia="en-US" w:bidi="ar-SA"/>
      </w:rPr>
    </w:lvl>
  </w:abstractNum>
  <w:abstractNum w:abstractNumId="96">
    <w:nsid w:val="58765686"/>
    <w:multiLevelType w:val="multilevel"/>
    <w:tmpl w:val="58765686"/>
    <w:lvl w:ilvl="0">
      <w:numFmt w:val="bullet"/>
      <w:lvlText w:val="▪"/>
      <w:lvlJc w:val="left"/>
      <w:pPr>
        <w:ind w:left="720" w:hanging="87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8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87"/>
      </w:pPr>
      <w:rPr>
        <w:rFonts w:hint="default"/>
        <w:lang w:val="en-US" w:eastAsia="en-US" w:bidi="ar-SA"/>
      </w:rPr>
    </w:lvl>
  </w:abstractNum>
  <w:abstractNum w:abstractNumId="97">
    <w:nsid w:val="59ADCABA"/>
    <w:multiLevelType w:val="multilevel"/>
    <w:tmpl w:val="59ADCABA"/>
    <w:lvl w:ilvl="0">
      <w:start w:val="1"/>
      <w:numFmt w:val="lowerLetter"/>
      <w:lvlText w:val="(%1)"/>
      <w:lvlJc w:val="left"/>
      <w:pPr>
        <w:ind w:left="720" w:hanging="324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32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3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3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3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3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3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324"/>
      </w:pPr>
      <w:rPr>
        <w:rFonts w:hint="default"/>
        <w:lang w:val="en-US" w:eastAsia="en-US" w:bidi="ar-SA"/>
      </w:rPr>
    </w:lvl>
  </w:abstractNum>
  <w:abstractNum w:abstractNumId="98">
    <w:nsid w:val="59EEFD2A"/>
    <w:multiLevelType w:val="multilevel"/>
    <w:tmpl w:val="59EEFD2A"/>
    <w:lvl w:ilvl="0">
      <w:numFmt w:val="bullet"/>
      <w:lvlText w:val=""/>
      <w:lvlJc w:val="left"/>
      <w:pPr>
        <w:ind w:left="720" w:hanging="190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9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90"/>
      </w:pPr>
      <w:rPr>
        <w:rFonts w:hint="default"/>
        <w:lang w:val="en-US" w:eastAsia="en-US" w:bidi="ar-SA"/>
      </w:rPr>
    </w:lvl>
  </w:abstractNum>
  <w:abstractNum w:abstractNumId="99">
    <w:nsid w:val="5A241D34"/>
    <w:multiLevelType w:val="multilevel"/>
    <w:tmpl w:val="5A241D34"/>
    <w:lvl w:ilvl="0">
      <w:numFmt w:val="bullet"/>
      <w:lvlText w:val=""/>
      <w:lvlJc w:val="left"/>
      <w:pPr>
        <w:ind w:left="720" w:hanging="18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81"/>
      </w:pPr>
      <w:rPr>
        <w:rFonts w:hint="default"/>
        <w:lang w:val="en-US" w:eastAsia="en-US" w:bidi="ar-SA"/>
      </w:rPr>
    </w:lvl>
  </w:abstractNum>
  <w:abstractNum w:abstractNumId="100">
    <w:nsid w:val="5E29AB5A"/>
    <w:multiLevelType w:val="multilevel"/>
    <w:tmpl w:val="5E29AB5A"/>
    <w:lvl w:ilvl="0">
      <w:start w:val="1"/>
      <w:numFmt w:val="lowerLetter"/>
      <w:lvlText w:val="(%1)"/>
      <w:lvlJc w:val="left"/>
      <w:pPr>
        <w:ind w:left="720" w:hanging="339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numFmt w:val="bullet"/>
      <w:lvlText w:val="•"/>
      <w:lvlJc w:val="left"/>
      <w:pPr>
        <w:ind w:left="1704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339"/>
      </w:pPr>
      <w:rPr>
        <w:rFonts w:hint="default"/>
        <w:lang w:val="en-US" w:eastAsia="en-US" w:bidi="ar-SA"/>
      </w:rPr>
    </w:lvl>
  </w:abstractNum>
  <w:abstractNum w:abstractNumId="101">
    <w:nsid w:val="5FCE4367"/>
    <w:multiLevelType w:val="multilevel"/>
    <w:tmpl w:val="5FCE4367"/>
    <w:lvl w:ilvl="0">
      <w:start w:val="3"/>
      <w:numFmt w:val="lowerLetter"/>
      <w:lvlText w:val="%1)"/>
      <w:lvlJc w:val="left"/>
      <w:pPr>
        <w:ind w:left="965" w:hanging="24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20" w:hanging="24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80" w:hanging="2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0" w:hanging="2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0" w:hanging="2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2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2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0" w:hanging="2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246"/>
      </w:pPr>
      <w:rPr>
        <w:rFonts w:hint="default"/>
        <w:lang w:val="en-US" w:eastAsia="en-US" w:bidi="ar-SA"/>
      </w:rPr>
    </w:lvl>
  </w:abstractNum>
  <w:abstractNum w:abstractNumId="102">
    <w:nsid w:val="5FFFB1A7"/>
    <w:multiLevelType w:val="multilevel"/>
    <w:tmpl w:val="5FFFB1A7"/>
    <w:lvl w:ilvl="0">
      <w:numFmt w:val="bullet"/>
      <w:lvlText w:val=""/>
      <w:lvlJc w:val="left"/>
      <w:pPr>
        <w:ind w:left="720" w:hanging="18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81"/>
      </w:pPr>
      <w:rPr>
        <w:rFonts w:hint="default"/>
        <w:lang w:val="en-US" w:eastAsia="en-US" w:bidi="ar-SA"/>
      </w:rPr>
    </w:lvl>
  </w:abstractNum>
  <w:abstractNum w:abstractNumId="103">
    <w:nsid w:val="60382F6E"/>
    <w:multiLevelType w:val="multilevel"/>
    <w:tmpl w:val="60382F6E"/>
    <w:lvl w:ilvl="0">
      <w:numFmt w:val="bullet"/>
      <w:lvlText w:val="-"/>
      <w:lvlJc w:val="left"/>
      <w:pPr>
        <w:ind w:left="72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1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40"/>
      </w:pPr>
      <w:rPr>
        <w:rFonts w:hint="default"/>
        <w:lang w:val="en-US" w:eastAsia="en-US" w:bidi="ar-SA"/>
      </w:rPr>
    </w:lvl>
  </w:abstractNum>
  <w:abstractNum w:abstractNumId="104">
    <w:nsid w:val="610EFE5C"/>
    <w:multiLevelType w:val="multilevel"/>
    <w:tmpl w:val="610EFE5C"/>
    <w:lvl w:ilvl="0">
      <w:start w:val="1"/>
      <w:numFmt w:val="lowerLetter"/>
      <w:lvlText w:val="%1."/>
      <w:lvlJc w:val="left"/>
      <w:pPr>
        <w:ind w:left="7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40"/>
      </w:pPr>
      <w:rPr>
        <w:rFonts w:hint="default"/>
        <w:lang w:val="en-US" w:eastAsia="en-US" w:bidi="ar-SA"/>
      </w:rPr>
    </w:lvl>
  </w:abstractNum>
  <w:abstractNum w:abstractNumId="105">
    <w:nsid w:val="629F7852"/>
    <w:multiLevelType w:val="multilevel"/>
    <w:tmpl w:val="629F7852"/>
    <w:lvl w:ilvl="0">
      <w:start w:val="1"/>
      <w:numFmt w:val="lowerRoman"/>
      <w:lvlText w:val="(%1)"/>
      <w:lvlJc w:val="left"/>
      <w:pPr>
        <w:ind w:left="1005" w:hanging="28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900" w:hanging="54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05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47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35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2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7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5" w:hanging="339"/>
      </w:pPr>
      <w:rPr>
        <w:rFonts w:hint="default"/>
        <w:lang w:val="en-US" w:eastAsia="en-US" w:bidi="ar-SA"/>
      </w:rPr>
    </w:lvl>
  </w:abstractNum>
  <w:abstractNum w:abstractNumId="106">
    <w:nsid w:val="65CD0074"/>
    <w:multiLevelType w:val="multilevel"/>
    <w:tmpl w:val="65CD0074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107">
    <w:nsid w:val="68B298F7"/>
    <w:multiLevelType w:val="multilevel"/>
    <w:tmpl w:val="68B298F7"/>
    <w:lvl w:ilvl="0">
      <w:numFmt w:val="bullet"/>
      <w:lvlText w:val="●"/>
      <w:lvlJc w:val="left"/>
      <w:pPr>
        <w:ind w:left="720" w:hanging="2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4" w:hanging="20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09"/>
      </w:pPr>
      <w:rPr>
        <w:rFonts w:hint="default"/>
        <w:lang w:val="en-US" w:eastAsia="en-US" w:bidi="ar-SA"/>
      </w:rPr>
    </w:lvl>
  </w:abstractNum>
  <w:abstractNum w:abstractNumId="108">
    <w:nsid w:val="700FDCEF"/>
    <w:multiLevelType w:val="multilevel"/>
    <w:tmpl w:val="700FDCEF"/>
    <w:lvl w:ilvl="0">
      <w:numFmt w:val="bullet"/>
      <w:lvlText w:val=""/>
      <w:lvlJc w:val="left"/>
      <w:pPr>
        <w:ind w:left="720" w:hanging="228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22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2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2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2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2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2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228"/>
      </w:pPr>
      <w:rPr>
        <w:rFonts w:hint="default"/>
        <w:lang w:val="en-US" w:eastAsia="en-US" w:bidi="ar-SA"/>
      </w:rPr>
    </w:lvl>
  </w:abstractNum>
  <w:abstractNum w:abstractNumId="109">
    <w:nsid w:val="72183CF9"/>
    <w:multiLevelType w:val="multilevel"/>
    <w:tmpl w:val="72183CF9"/>
    <w:lvl w:ilvl="0">
      <w:start w:val="1"/>
      <w:numFmt w:val="lowerLetter"/>
      <w:lvlText w:val="(%1)"/>
      <w:lvlJc w:val="left"/>
      <w:pPr>
        <w:ind w:left="1044" w:hanging="32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92" w:hanging="3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44" w:hanging="3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6" w:hanging="3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3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2" w:hanging="3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4" w:hanging="3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6" w:hanging="325"/>
      </w:pPr>
      <w:rPr>
        <w:rFonts w:hint="default"/>
        <w:lang w:val="en-US" w:eastAsia="en-US" w:bidi="ar-SA"/>
      </w:rPr>
    </w:lvl>
  </w:abstractNum>
  <w:abstractNum w:abstractNumId="110">
    <w:nsid w:val="74C28B35"/>
    <w:multiLevelType w:val="multilevel"/>
    <w:tmpl w:val="74C28B35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111">
    <w:nsid w:val="77633216"/>
    <w:multiLevelType w:val="multilevel"/>
    <w:tmpl w:val="77633216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112">
    <w:nsid w:val="77ECEA79"/>
    <w:multiLevelType w:val="multilevel"/>
    <w:tmpl w:val="77ECEA79"/>
    <w:lvl w:ilvl="0">
      <w:start w:val="1"/>
      <w:numFmt w:val="lowerRoman"/>
      <w:lvlText w:val="(%1)"/>
      <w:lvlJc w:val="left"/>
      <w:pPr>
        <w:ind w:left="900" w:hanging="90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▪"/>
      <w:lvlJc w:val="left"/>
      <w:pPr>
        <w:ind w:left="720" w:hanging="87"/>
      </w:pPr>
      <w:rPr>
        <w:rFonts w:ascii="Times New Roman" w:eastAsia="Times New Roman" w:hAnsi="Times New Roman" w:cs="Times New Roman" w:hint="default"/>
        <w:spacing w:val="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73" w:hanging="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46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0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3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0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3" w:hanging="87"/>
      </w:pPr>
      <w:rPr>
        <w:rFonts w:hint="default"/>
        <w:lang w:val="en-US" w:eastAsia="en-US" w:bidi="ar-SA"/>
      </w:rPr>
    </w:lvl>
  </w:abstractNum>
  <w:abstractNum w:abstractNumId="113">
    <w:nsid w:val="79AA4FA4"/>
    <w:multiLevelType w:val="multilevel"/>
    <w:tmpl w:val="79AA4FA4"/>
    <w:lvl w:ilvl="0">
      <w:numFmt w:val="bullet"/>
      <w:lvlText w:val=""/>
      <w:lvlJc w:val="left"/>
      <w:pPr>
        <w:ind w:left="720" w:hanging="11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11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1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1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1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1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1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1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111"/>
      </w:pPr>
      <w:rPr>
        <w:rFonts w:hint="default"/>
        <w:lang w:val="en-US" w:eastAsia="en-US" w:bidi="ar-SA"/>
      </w:rPr>
    </w:lvl>
  </w:abstractNum>
  <w:abstractNum w:abstractNumId="114">
    <w:nsid w:val="7C246926"/>
    <w:multiLevelType w:val="multilevel"/>
    <w:tmpl w:val="7C246926"/>
    <w:lvl w:ilvl="0">
      <w:start w:val="1"/>
      <w:numFmt w:val="lowerRoman"/>
      <w:lvlText w:val="(%1)"/>
      <w:lvlJc w:val="left"/>
      <w:pPr>
        <w:ind w:left="1005" w:hanging="28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56" w:hanging="28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2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2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286"/>
      </w:pPr>
      <w:rPr>
        <w:rFonts w:hint="default"/>
        <w:lang w:val="en-US" w:eastAsia="en-US" w:bidi="ar-SA"/>
      </w:rPr>
    </w:lvl>
  </w:abstractNum>
  <w:abstractNum w:abstractNumId="115">
    <w:nsid w:val="7DEC2089"/>
    <w:multiLevelType w:val="multilevel"/>
    <w:tmpl w:val="7DEC2089"/>
    <w:lvl w:ilvl="0">
      <w:numFmt w:val="bullet"/>
      <w:lvlText w:val="•"/>
      <w:lvlJc w:val="left"/>
      <w:pPr>
        <w:ind w:left="720" w:hanging="86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4" w:hanging="8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8" w:hanging="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86"/>
      </w:pPr>
      <w:rPr>
        <w:rFonts w:hint="default"/>
        <w:lang w:val="en-US" w:eastAsia="en-US" w:bidi="ar-SA"/>
      </w:rPr>
    </w:lvl>
  </w:abstractNum>
  <w:num w:numId="1">
    <w:abstractNumId w:val="57"/>
  </w:num>
  <w:num w:numId="2">
    <w:abstractNumId w:val="39"/>
  </w:num>
  <w:num w:numId="3">
    <w:abstractNumId w:val="97"/>
  </w:num>
  <w:num w:numId="4">
    <w:abstractNumId w:val="33"/>
  </w:num>
  <w:num w:numId="5">
    <w:abstractNumId w:val="25"/>
  </w:num>
  <w:num w:numId="6">
    <w:abstractNumId w:val="61"/>
  </w:num>
  <w:num w:numId="7">
    <w:abstractNumId w:val="77"/>
  </w:num>
  <w:num w:numId="8">
    <w:abstractNumId w:val="109"/>
  </w:num>
  <w:num w:numId="9">
    <w:abstractNumId w:val="59"/>
  </w:num>
  <w:num w:numId="10">
    <w:abstractNumId w:val="9"/>
  </w:num>
  <w:num w:numId="11">
    <w:abstractNumId w:val="78"/>
  </w:num>
  <w:num w:numId="12">
    <w:abstractNumId w:val="99"/>
  </w:num>
  <w:num w:numId="13">
    <w:abstractNumId w:val="37"/>
  </w:num>
  <w:num w:numId="14">
    <w:abstractNumId w:val="93"/>
  </w:num>
  <w:num w:numId="15">
    <w:abstractNumId w:val="52"/>
  </w:num>
  <w:num w:numId="16">
    <w:abstractNumId w:val="76"/>
  </w:num>
  <w:num w:numId="17">
    <w:abstractNumId w:val="44"/>
  </w:num>
  <w:num w:numId="18">
    <w:abstractNumId w:val="42"/>
  </w:num>
  <w:num w:numId="19">
    <w:abstractNumId w:val="14"/>
  </w:num>
  <w:num w:numId="20">
    <w:abstractNumId w:val="90"/>
  </w:num>
  <w:num w:numId="21">
    <w:abstractNumId w:val="103"/>
  </w:num>
  <w:num w:numId="22">
    <w:abstractNumId w:val="64"/>
  </w:num>
  <w:num w:numId="23">
    <w:abstractNumId w:val="88"/>
  </w:num>
  <w:num w:numId="24">
    <w:abstractNumId w:val="22"/>
  </w:num>
  <w:num w:numId="25">
    <w:abstractNumId w:val="114"/>
  </w:num>
  <w:num w:numId="26">
    <w:abstractNumId w:val="112"/>
  </w:num>
  <w:num w:numId="27">
    <w:abstractNumId w:val="32"/>
  </w:num>
  <w:num w:numId="28">
    <w:abstractNumId w:val="105"/>
  </w:num>
  <w:num w:numId="29">
    <w:abstractNumId w:val="10"/>
  </w:num>
  <w:num w:numId="30">
    <w:abstractNumId w:val="85"/>
  </w:num>
  <w:num w:numId="31">
    <w:abstractNumId w:val="4"/>
  </w:num>
  <w:num w:numId="32">
    <w:abstractNumId w:val="96"/>
  </w:num>
  <w:num w:numId="33">
    <w:abstractNumId w:val="115"/>
  </w:num>
  <w:num w:numId="34">
    <w:abstractNumId w:val="1"/>
  </w:num>
  <w:num w:numId="35">
    <w:abstractNumId w:val="75"/>
  </w:num>
  <w:num w:numId="36">
    <w:abstractNumId w:val="94"/>
  </w:num>
  <w:num w:numId="37">
    <w:abstractNumId w:val="55"/>
  </w:num>
  <w:num w:numId="38">
    <w:abstractNumId w:val="46"/>
  </w:num>
  <w:num w:numId="39">
    <w:abstractNumId w:val="81"/>
  </w:num>
  <w:num w:numId="40">
    <w:abstractNumId w:val="113"/>
  </w:num>
  <w:num w:numId="41">
    <w:abstractNumId w:val="28"/>
  </w:num>
  <w:num w:numId="42">
    <w:abstractNumId w:val="7"/>
  </w:num>
  <w:num w:numId="43">
    <w:abstractNumId w:val="27"/>
  </w:num>
  <w:num w:numId="44">
    <w:abstractNumId w:val="100"/>
  </w:num>
  <w:num w:numId="45">
    <w:abstractNumId w:val="3"/>
  </w:num>
  <w:num w:numId="46">
    <w:abstractNumId w:val="70"/>
  </w:num>
  <w:num w:numId="47">
    <w:abstractNumId w:val="6"/>
  </w:num>
  <w:num w:numId="48">
    <w:abstractNumId w:val="102"/>
  </w:num>
  <w:num w:numId="49">
    <w:abstractNumId w:val="110"/>
  </w:num>
  <w:num w:numId="50">
    <w:abstractNumId w:val="91"/>
  </w:num>
  <w:num w:numId="51">
    <w:abstractNumId w:val="82"/>
  </w:num>
  <w:num w:numId="52">
    <w:abstractNumId w:val="106"/>
  </w:num>
  <w:num w:numId="53">
    <w:abstractNumId w:val="62"/>
  </w:num>
  <w:num w:numId="54">
    <w:abstractNumId w:val="63"/>
  </w:num>
  <w:num w:numId="55">
    <w:abstractNumId w:val="41"/>
  </w:num>
  <w:num w:numId="56">
    <w:abstractNumId w:val="83"/>
  </w:num>
  <w:num w:numId="57">
    <w:abstractNumId w:val="73"/>
  </w:num>
  <w:num w:numId="58">
    <w:abstractNumId w:val="49"/>
  </w:num>
  <w:num w:numId="59">
    <w:abstractNumId w:val="74"/>
  </w:num>
  <w:num w:numId="60">
    <w:abstractNumId w:val="24"/>
  </w:num>
  <w:num w:numId="61">
    <w:abstractNumId w:val="87"/>
  </w:num>
  <w:num w:numId="62">
    <w:abstractNumId w:val="65"/>
  </w:num>
  <w:num w:numId="63">
    <w:abstractNumId w:val="84"/>
  </w:num>
  <w:num w:numId="64">
    <w:abstractNumId w:val="60"/>
  </w:num>
  <w:num w:numId="65">
    <w:abstractNumId w:val="35"/>
  </w:num>
  <w:num w:numId="66">
    <w:abstractNumId w:val="67"/>
  </w:num>
  <w:num w:numId="67">
    <w:abstractNumId w:val="23"/>
  </w:num>
  <w:num w:numId="68">
    <w:abstractNumId w:val="86"/>
  </w:num>
  <w:num w:numId="69">
    <w:abstractNumId w:val="18"/>
  </w:num>
  <w:num w:numId="70">
    <w:abstractNumId w:val="54"/>
  </w:num>
  <w:num w:numId="71">
    <w:abstractNumId w:val="80"/>
  </w:num>
  <w:num w:numId="72">
    <w:abstractNumId w:val="56"/>
  </w:num>
  <w:num w:numId="73">
    <w:abstractNumId w:val="69"/>
  </w:num>
  <w:num w:numId="74">
    <w:abstractNumId w:val="108"/>
  </w:num>
  <w:num w:numId="75">
    <w:abstractNumId w:val="47"/>
  </w:num>
  <w:num w:numId="76">
    <w:abstractNumId w:val="36"/>
  </w:num>
  <w:num w:numId="77">
    <w:abstractNumId w:val="17"/>
  </w:num>
  <w:num w:numId="78">
    <w:abstractNumId w:val="111"/>
  </w:num>
  <w:num w:numId="79">
    <w:abstractNumId w:val="43"/>
  </w:num>
  <w:num w:numId="80">
    <w:abstractNumId w:val="26"/>
  </w:num>
  <w:num w:numId="81">
    <w:abstractNumId w:val="79"/>
  </w:num>
  <w:num w:numId="82">
    <w:abstractNumId w:val="48"/>
  </w:num>
  <w:num w:numId="83">
    <w:abstractNumId w:val="12"/>
  </w:num>
  <w:num w:numId="84">
    <w:abstractNumId w:val="98"/>
  </w:num>
  <w:num w:numId="85">
    <w:abstractNumId w:val="30"/>
  </w:num>
  <w:num w:numId="86">
    <w:abstractNumId w:val="21"/>
  </w:num>
  <w:num w:numId="87">
    <w:abstractNumId w:val="11"/>
  </w:num>
  <w:num w:numId="88">
    <w:abstractNumId w:val="15"/>
  </w:num>
  <w:num w:numId="89">
    <w:abstractNumId w:val="20"/>
  </w:num>
  <w:num w:numId="90">
    <w:abstractNumId w:val="8"/>
  </w:num>
  <w:num w:numId="91">
    <w:abstractNumId w:val="72"/>
  </w:num>
  <w:num w:numId="92">
    <w:abstractNumId w:val="31"/>
  </w:num>
  <w:num w:numId="93">
    <w:abstractNumId w:val="68"/>
  </w:num>
  <w:num w:numId="94">
    <w:abstractNumId w:val="40"/>
  </w:num>
  <w:num w:numId="95">
    <w:abstractNumId w:val="107"/>
  </w:num>
  <w:num w:numId="96">
    <w:abstractNumId w:val="0"/>
  </w:num>
  <w:num w:numId="97">
    <w:abstractNumId w:val="29"/>
  </w:num>
  <w:num w:numId="98">
    <w:abstractNumId w:val="53"/>
  </w:num>
  <w:num w:numId="99">
    <w:abstractNumId w:val="92"/>
  </w:num>
  <w:num w:numId="100">
    <w:abstractNumId w:val="66"/>
  </w:num>
  <w:num w:numId="101">
    <w:abstractNumId w:val="13"/>
  </w:num>
  <w:num w:numId="102">
    <w:abstractNumId w:val="45"/>
  </w:num>
  <w:num w:numId="103">
    <w:abstractNumId w:val="71"/>
  </w:num>
  <w:num w:numId="104">
    <w:abstractNumId w:val="89"/>
  </w:num>
  <w:num w:numId="105">
    <w:abstractNumId w:val="19"/>
  </w:num>
  <w:num w:numId="106">
    <w:abstractNumId w:val="104"/>
  </w:num>
  <w:num w:numId="107">
    <w:abstractNumId w:val="2"/>
  </w:num>
  <w:num w:numId="108">
    <w:abstractNumId w:val="5"/>
  </w:num>
  <w:num w:numId="109">
    <w:abstractNumId w:val="58"/>
  </w:num>
  <w:num w:numId="110">
    <w:abstractNumId w:val="16"/>
  </w:num>
  <w:num w:numId="111">
    <w:abstractNumId w:val="34"/>
  </w:num>
  <w:num w:numId="112">
    <w:abstractNumId w:val="38"/>
  </w:num>
  <w:num w:numId="113">
    <w:abstractNumId w:val="51"/>
  </w:num>
  <w:num w:numId="114">
    <w:abstractNumId w:val="101"/>
  </w:num>
  <w:num w:numId="115">
    <w:abstractNumId w:val="50"/>
  </w:num>
  <w:num w:numId="116">
    <w:abstractNumId w:val="95"/>
  </w:num>
  <w:numIdMacAtCleanup w:val="1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drawingGridHorizontalSpacing w:val="110"/>
  <w:displayHorizontalDrawingGridEvery w:val="2"/>
  <w:characterSpacingControl w:val="doNotCompress"/>
  <w:hdrShapeDefaults>
    <o:shapedefaults v:ext="edit" spidmax="3441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93B54"/>
    <w:rsid w:val="00393B54"/>
    <w:rsid w:val="00574D45"/>
    <w:rsid w:val="009879F3"/>
    <w:rsid w:val="46645BA6"/>
    <w:rsid w:val="4CCC1C8C"/>
    <w:rsid w:val="6041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spacing w:line="274" w:lineRule="exact"/>
      <w:ind w:left="7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72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20"/>
    </w:pPr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72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spacing w:line="274" w:lineRule="exact"/>
      <w:ind w:left="7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72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20"/>
    </w:pPr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72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5.xml"/><Relationship Id="rId299" Type="http://schemas.openxmlformats.org/officeDocument/2006/relationships/header" Target="header146.xml"/><Relationship Id="rId21" Type="http://schemas.openxmlformats.org/officeDocument/2006/relationships/header" Target="header7.xml"/><Relationship Id="rId63" Type="http://schemas.openxmlformats.org/officeDocument/2006/relationships/header" Target="header28.xml"/><Relationship Id="rId159" Type="http://schemas.openxmlformats.org/officeDocument/2006/relationships/header" Target="header76.xml"/><Relationship Id="rId324" Type="http://schemas.openxmlformats.org/officeDocument/2006/relationships/footer" Target="footer158.xml"/><Relationship Id="rId366" Type="http://schemas.openxmlformats.org/officeDocument/2006/relationships/footer" Target="footer179.xml"/><Relationship Id="rId170" Type="http://schemas.openxmlformats.org/officeDocument/2006/relationships/footer" Target="footer81.xml"/><Relationship Id="rId226" Type="http://schemas.openxmlformats.org/officeDocument/2006/relationships/footer" Target="footer109.xml"/><Relationship Id="rId268" Type="http://schemas.openxmlformats.org/officeDocument/2006/relationships/footer" Target="footer130.xml"/><Relationship Id="rId32" Type="http://schemas.openxmlformats.org/officeDocument/2006/relationships/footer" Target="footer12.xml"/><Relationship Id="rId74" Type="http://schemas.openxmlformats.org/officeDocument/2006/relationships/footer" Target="footer33.xml"/><Relationship Id="rId128" Type="http://schemas.openxmlformats.org/officeDocument/2006/relationships/footer" Target="footer60.xml"/><Relationship Id="rId335" Type="http://schemas.openxmlformats.org/officeDocument/2006/relationships/header" Target="header164.xml"/><Relationship Id="rId5" Type="http://schemas.openxmlformats.org/officeDocument/2006/relationships/settings" Target="settings.xml"/><Relationship Id="rId181" Type="http://schemas.openxmlformats.org/officeDocument/2006/relationships/header" Target="header87.xml"/><Relationship Id="rId237" Type="http://schemas.openxmlformats.org/officeDocument/2006/relationships/header" Target="header115.xml"/><Relationship Id="rId279" Type="http://schemas.openxmlformats.org/officeDocument/2006/relationships/header" Target="header136.xml"/><Relationship Id="rId43" Type="http://schemas.openxmlformats.org/officeDocument/2006/relationships/header" Target="header18.xml"/><Relationship Id="rId139" Type="http://schemas.openxmlformats.org/officeDocument/2006/relationships/header" Target="header66.xml"/><Relationship Id="rId290" Type="http://schemas.openxmlformats.org/officeDocument/2006/relationships/footer" Target="footer141.xml"/><Relationship Id="rId304" Type="http://schemas.openxmlformats.org/officeDocument/2006/relationships/footer" Target="footer148.xml"/><Relationship Id="rId346" Type="http://schemas.openxmlformats.org/officeDocument/2006/relationships/footer" Target="footer169.xml"/><Relationship Id="rId85" Type="http://schemas.openxmlformats.org/officeDocument/2006/relationships/header" Target="header39.xml"/><Relationship Id="rId150" Type="http://schemas.openxmlformats.org/officeDocument/2006/relationships/footer" Target="footer71.xml"/><Relationship Id="rId192" Type="http://schemas.openxmlformats.org/officeDocument/2006/relationships/footer" Target="footer92.xml"/><Relationship Id="rId206" Type="http://schemas.openxmlformats.org/officeDocument/2006/relationships/footer" Target="footer99.xml"/><Relationship Id="rId248" Type="http://schemas.openxmlformats.org/officeDocument/2006/relationships/footer" Target="footer120.xml"/><Relationship Id="rId12" Type="http://schemas.openxmlformats.org/officeDocument/2006/relationships/footer" Target="footer2.xml"/><Relationship Id="rId108" Type="http://schemas.openxmlformats.org/officeDocument/2006/relationships/footer" Target="footer50.xml"/><Relationship Id="rId315" Type="http://schemas.openxmlformats.org/officeDocument/2006/relationships/header" Target="header154.xml"/><Relationship Id="rId357" Type="http://schemas.openxmlformats.org/officeDocument/2006/relationships/header" Target="header175.xml"/><Relationship Id="rId54" Type="http://schemas.openxmlformats.org/officeDocument/2006/relationships/footer" Target="footer23.xml"/><Relationship Id="rId96" Type="http://schemas.openxmlformats.org/officeDocument/2006/relationships/footer" Target="footer44.xml"/><Relationship Id="rId161" Type="http://schemas.openxmlformats.org/officeDocument/2006/relationships/header" Target="header77.xml"/><Relationship Id="rId217" Type="http://schemas.openxmlformats.org/officeDocument/2006/relationships/header" Target="header105.xml"/><Relationship Id="rId259" Type="http://schemas.openxmlformats.org/officeDocument/2006/relationships/header" Target="header126.xml"/><Relationship Id="rId23" Type="http://schemas.openxmlformats.org/officeDocument/2006/relationships/header" Target="header8.xml"/><Relationship Id="rId119" Type="http://schemas.openxmlformats.org/officeDocument/2006/relationships/header" Target="header56.xml"/><Relationship Id="rId270" Type="http://schemas.openxmlformats.org/officeDocument/2006/relationships/footer" Target="footer131.xml"/><Relationship Id="rId326" Type="http://schemas.openxmlformats.org/officeDocument/2006/relationships/footer" Target="footer159.xml"/><Relationship Id="rId65" Type="http://schemas.openxmlformats.org/officeDocument/2006/relationships/header" Target="header29.xml"/><Relationship Id="rId130" Type="http://schemas.openxmlformats.org/officeDocument/2006/relationships/footer" Target="footer61.xml"/><Relationship Id="rId368" Type="http://schemas.openxmlformats.org/officeDocument/2006/relationships/theme" Target="theme/theme1.xml"/><Relationship Id="rId172" Type="http://schemas.openxmlformats.org/officeDocument/2006/relationships/footer" Target="footer82.xml"/><Relationship Id="rId228" Type="http://schemas.openxmlformats.org/officeDocument/2006/relationships/footer" Target="footer110.xml"/><Relationship Id="rId281" Type="http://schemas.openxmlformats.org/officeDocument/2006/relationships/header" Target="header137.xml"/><Relationship Id="rId337" Type="http://schemas.openxmlformats.org/officeDocument/2006/relationships/header" Target="header165.xml"/><Relationship Id="rId34" Type="http://schemas.openxmlformats.org/officeDocument/2006/relationships/footer" Target="footer13.xml"/><Relationship Id="rId76" Type="http://schemas.openxmlformats.org/officeDocument/2006/relationships/footer" Target="footer34.xml"/><Relationship Id="rId141" Type="http://schemas.openxmlformats.org/officeDocument/2006/relationships/header" Target="header67.xml"/><Relationship Id="rId7" Type="http://schemas.openxmlformats.org/officeDocument/2006/relationships/footnotes" Target="footnotes.xml"/><Relationship Id="rId183" Type="http://schemas.openxmlformats.org/officeDocument/2006/relationships/header" Target="header88.xml"/><Relationship Id="rId239" Type="http://schemas.openxmlformats.org/officeDocument/2006/relationships/header" Target="header116.xml"/><Relationship Id="rId250" Type="http://schemas.openxmlformats.org/officeDocument/2006/relationships/footer" Target="footer121.xml"/><Relationship Id="rId292" Type="http://schemas.openxmlformats.org/officeDocument/2006/relationships/footer" Target="footer142.xml"/><Relationship Id="rId306" Type="http://schemas.openxmlformats.org/officeDocument/2006/relationships/footer" Target="footer149.xml"/><Relationship Id="rId45" Type="http://schemas.openxmlformats.org/officeDocument/2006/relationships/header" Target="header19.xml"/><Relationship Id="rId87" Type="http://schemas.openxmlformats.org/officeDocument/2006/relationships/header" Target="header40.xml"/><Relationship Id="rId110" Type="http://schemas.openxmlformats.org/officeDocument/2006/relationships/footer" Target="footer51.xml"/><Relationship Id="rId348" Type="http://schemas.openxmlformats.org/officeDocument/2006/relationships/footer" Target="footer170.xml"/><Relationship Id="rId152" Type="http://schemas.openxmlformats.org/officeDocument/2006/relationships/footer" Target="footer72.xml"/><Relationship Id="rId194" Type="http://schemas.openxmlformats.org/officeDocument/2006/relationships/footer" Target="footer93.xml"/><Relationship Id="rId208" Type="http://schemas.openxmlformats.org/officeDocument/2006/relationships/footer" Target="footer100.xml"/><Relationship Id="rId261" Type="http://schemas.openxmlformats.org/officeDocument/2006/relationships/header" Target="header127.xml"/><Relationship Id="rId14" Type="http://schemas.openxmlformats.org/officeDocument/2006/relationships/footer" Target="footer3.xml"/><Relationship Id="rId56" Type="http://schemas.openxmlformats.org/officeDocument/2006/relationships/footer" Target="footer24.xml"/><Relationship Id="rId317" Type="http://schemas.openxmlformats.org/officeDocument/2006/relationships/header" Target="header155.xml"/><Relationship Id="rId359" Type="http://schemas.openxmlformats.org/officeDocument/2006/relationships/header" Target="header176.xml"/><Relationship Id="rId98" Type="http://schemas.openxmlformats.org/officeDocument/2006/relationships/footer" Target="footer45.xml"/><Relationship Id="rId121" Type="http://schemas.openxmlformats.org/officeDocument/2006/relationships/header" Target="header57.xml"/><Relationship Id="rId163" Type="http://schemas.openxmlformats.org/officeDocument/2006/relationships/header" Target="header78.xml"/><Relationship Id="rId219" Type="http://schemas.openxmlformats.org/officeDocument/2006/relationships/header" Target="header106.xml"/><Relationship Id="rId230" Type="http://schemas.openxmlformats.org/officeDocument/2006/relationships/footer" Target="footer111.xml"/><Relationship Id="rId25" Type="http://schemas.openxmlformats.org/officeDocument/2006/relationships/header" Target="header9.xml"/><Relationship Id="rId67" Type="http://schemas.openxmlformats.org/officeDocument/2006/relationships/header" Target="header30.xml"/><Relationship Id="rId272" Type="http://schemas.openxmlformats.org/officeDocument/2006/relationships/footer" Target="footer132.xml"/><Relationship Id="rId328" Type="http://schemas.openxmlformats.org/officeDocument/2006/relationships/footer" Target="footer160.xml"/><Relationship Id="rId132" Type="http://schemas.openxmlformats.org/officeDocument/2006/relationships/footer" Target="footer62.xml"/><Relationship Id="rId174" Type="http://schemas.openxmlformats.org/officeDocument/2006/relationships/footer" Target="footer83.xml"/><Relationship Id="rId220" Type="http://schemas.openxmlformats.org/officeDocument/2006/relationships/footer" Target="footer106.xml"/><Relationship Id="rId241" Type="http://schemas.openxmlformats.org/officeDocument/2006/relationships/header" Target="header117.xml"/><Relationship Id="rId15" Type="http://schemas.openxmlformats.org/officeDocument/2006/relationships/header" Target="header4.xml"/><Relationship Id="rId36" Type="http://schemas.openxmlformats.org/officeDocument/2006/relationships/footer" Target="footer14.xml"/><Relationship Id="rId57" Type="http://schemas.openxmlformats.org/officeDocument/2006/relationships/header" Target="header25.xml"/><Relationship Id="rId262" Type="http://schemas.openxmlformats.org/officeDocument/2006/relationships/footer" Target="footer127.xml"/><Relationship Id="rId283" Type="http://schemas.openxmlformats.org/officeDocument/2006/relationships/header" Target="header138.xml"/><Relationship Id="rId318" Type="http://schemas.openxmlformats.org/officeDocument/2006/relationships/footer" Target="footer155.xml"/><Relationship Id="rId339" Type="http://schemas.openxmlformats.org/officeDocument/2006/relationships/header" Target="header166.xml"/><Relationship Id="rId78" Type="http://schemas.openxmlformats.org/officeDocument/2006/relationships/footer" Target="footer35.xml"/><Relationship Id="rId99" Type="http://schemas.openxmlformats.org/officeDocument/2006/relationships/header" Target="header46.xml"/><Relationship Id="rId101" Type="http://schemas.openxmlformats.org/officeDocument/2006/relationships/header" Target="header47.xml"/><Relationship Id="rId122" Type="http://schemas.openxmlformats.org/officeDocument/2006/relationships/footer" Target="footer57.xml"/><Relationship Id="rId143" Type="http://schemas.openxmlformats.org/officeDocument/2006/relationships/header" Target="header68.xml"/><Relationship Id="rId164" Type="http://schemas.openxmlformats.org/officeDocument/2006/relationships/footer" Target="footer78.xml"/><Relationship Id="rId185" Type="http://schemas.openxmlformats.org/officeDocument/2006/relationships/header" Target="header89.xml"/><Relationship Id="rId350" Type="http://schemas.openxmlformats.org/officeDocument/2006/relationships/footer" Target="footer171.xml"/><Relationship Id="rId9" Type="http://schemas.openxmlformats.org/officeDocument/2006/relationships/header" Target="header1.xml"/><Relationship Id="rId210" Type="http://schemas.openxmlformats.org/officeDocument/2006/relationships/footer" Target="footer101.xml"/><Relationship Id="rId26" Type="http://schemas.openxmlformats.org/officeDocument/2006/relationships/footer" Target="footer9.xml"/><Relationship Id="rId231" Type="http://schemas.openxmlformats.org/officeDocument/2006/relationships/header" Target="header112.xml"/><Relationship Id="rId252" Type="http://schemas.openxmlformats.org/officeDocument/2006/relationships/footer" Target="footer122.xml"/><Relationship Id="rId273" Type="http://schemas.openxmlformats.org/officeDocument/2006/relationships/header" Target="header133.xml"/><Relationship Id="rId294" Type="http://schemas.openxmlformats.org/officeDocument/2006/relationships/footer" Target="footer143.xml"/><Relationship Id="rId308" Type="http://schemas.openxmlformats.org/officeDocument/2006/relationships/footer" Target="footer150.xml"/><Relationship Id="rId329" Type="http://schemas.openxmlformats.org/officeDocument/2006/relationships/header" Target="header161.xml"/><Relationship Id="rId47" Type="http://schemas.openxmlformats.org/officeDocument/2006/relationships/header" Target="header20.xml"/><Relationship Id="rId68" Type="http://schemas.openxmlformats.org/officeDocument/2006/relationships/footer" Target="footer30.xml"/><Relationship Id="rId89" Type="http://schemas.openxmlformats.org/officeDocument/2006/relationships/header" Target="header41.xml"/><Relationship Id="rId112" Type="http://schemas.openxmlformats.org/officeDocument/2006/relationships/footer" Target="footer52.xml"/><Relationship Id="rId133" Type="http://schemas.openxmlformats.org/officeDocument/2006/relationships/header" Target="header63.xml"/><Relationship Id="rId154" Type="http://schemas.openxmlformats.org/officeDocument/2006/relationships/footer" Target="footer73.xml"/><Relationship Id="rId175" Type="http://schemas.openxmlformats.org/officeDocument/2006/relationships/header" Target="header84.xml"/><Relationship Id="rId340" Type="http://schemas.openxmlformats.org/officeDocument/2006/relationships/footer" Target="footer166.xml"/><Relationship Id="rId361" Type="http://schemas.openxmlformats.org/officeDocument/2006/relationships/header" Target="header177.xml"/><Relationship Id="rId196" Type="http://schemas.openxmlformats.org/officeDocument/2006/relationships/footer" Target="footer94.xml"/><Relationship Id="rId200" Type="http://schemas.openxmlformats.org/officeDocument/2006/relationships/footer" Target="footer96.xml"/><Relationship Id="rId16" Type="http://schemas.openxmlformats.org/officeDocument/2006/relationships/footer" Target="footer4.xml"/><Relationship Id="rId221" Type="http://schemas.openxmlformats.org/officeDocument/2006/relationships/header" Target="header107.xml"/><Relationship Id="rId242" Type="http://schemas.openxmlformats.org/officeDocument/2006/relationships/footer" Target="footer117.xml"/><Relationship Id="rId263" Type="http://schemas.openxmlformats.org/officeDocument/2006/relationships/header" Target="header128.xml"/><Relationship Id="rId284" Type="http://schemas.openxmlformats.org/officeDocument/2006/relationships/footer" Target="footer138.xml"/><Relationship Id="rId319" Type="http://schemas.openxmlformats.org/officeDocument/2006/relationships/header" Target="header156.xml"/><Relationship Id="rId37" Type="http://schemas.openxmlformats.org/officeDocument/2006/relationships/header" Target="header15.xml"/><Relationship Id="rId58" Type="http://schemas.openxmlformats.org/officeDocument/2006/relationships/footer" Target="footer25.xml"/><Relationship Id="rId79" Type="http://schemas.openxmlformats.org/officeDocument/2006/relationships/header" Target="header36.xml"/><Relationship Id="rId102" Type="http://schemas.openxmlformats.org/officeDocument/2006/relationships/footer" Target="footer47.xml"/><Relationship Id="rId123" Type="http://schemas.openxmlformats.org/officeDocument/2006/relationships/header" Target="header58.xml"/><Relationship Id="rId144" Type="http://schemas.openxmlformats.org/officeDocument/2006/relationships/footer" Target="footer68.xml"/><Relationship Id="rId330" Type="http://schemas.openxmlformats.org/officeDocument/2006/relationships/footer" Target="footer161.xml"/><Relationship Id="rId90" Type="http://schemas.openxmlformats.org/officeDocument/2006/relationships/footer" Target="footer41.xml"/><Relationship Id="rId165" Type="http://schemas.openxmlformats.org/officeDocument/2006/relationships/header" Target="header79.xml"/><Relationship Id="rId186" Type="http://schemas.openxmlformats.org/officeDocument/2006/relationships/footer" Target="footer89.xml"/><Relationship Id="rId351" Type="http://schemas.openxmlformats.org/officeDocument/2006/relationships/header" Target="header172.xml"/><Relationship Id="rId211" Type="http://schemas.openxmlformats.org/officeDocument/2006/relationships/header" Target="header102.xml"/><Relationship Id="rId232" Type="http://schemas.openxmlformats.org/officeDocument/2006/relationships/footer" Target="footer112.xml"/><Relationship Id="rId253" Type="http://schemas.openxmlformats.org/officeDocument/2006/relationships/header" Target="header123.xml"/><Relationship Id="rId274" Type="http://schemas.openxmlformats.org/officeDocument/2006/relationships/footer" Target="footer133.xml"/><Relationship Id="rId295" Type="http://schemas.openxmlformats.org/officeDocument/2006/relationships/header" Target="header144.xml"/><Relationship Id="rId309" Type="http://schemas.openxmlformats.org/officeDocument/2006/relationships/header" Target="header151.xml"/><Relationship Id="rId27" Type="http://schemas.openxmlformats.org/officeDocument/2006/relationships/header" Target="header10.xml"/><Relationship Id="rId48" Type="http://schemas.openxmlformats.org/officeDocument/2006/relationships/footer" Target="footer20.xml"/><Relationship Id="rId69" Type="http://schemas.openxmlformats.org/officeDocument/2006/relationships/header" Target="header31.xml"/><Relationship Id="rId113" Type="http://schemas.openxmlformats.org/officeDocument/2006/relationships/header" Target="header53.xml"/><Relationship Id="rId134" Type="http://schemas.openxmlformats.org/officeDocument/2006/relationships/footer" Target="footer63.xml"/><Relationship Id="rId320" Type="http://schemas.openxmlformats.org/officeDocument/2006/relationships/footer" Target="footer156.xml"/><Relationship Id="rId80" Type="http://schemas.openxmlformats.org/officeDocument/2006/relationships/footer" Target="footer36.xml"/><Relationship Id="rId155" Type="http://schemas.openxmlformats.org/officeDocument/2006/relationships/header" Target="header74.xml"/><Relationship Id="rId176" Type="http://schemas.openxmlformats.org/officeDocument/2006/relationships/footer" Target="footer84.xml"/><Relationship Id="rId197" Type="http://schemas.openxmlformats.org/officeDocument/2006/relationships/header" Target="header95.xml"/><Relationship Id="rId341" Type="http://schemas.openxmlformats.org/officeDocument/2006/relationships/header" Target="header167.xml"/><Relationship Id="rId362" Type="http://schemas.openxmlformats.org/officeDocument/2006/relationships/footer" Target="footer177.xml"/><Relationship Id="rId201" Type="http://schemas.openxmlformats.org/officeDocument/2006/relationships/header" Target="header97.xml"/><Relationship Id="rId222" Type="http://schemas.openxmlformats.org/officeDocument/2006/relationships/footer" Target="footer107.xml"/><Relationship Id="rId243" Type="http://schemas.openxmlformats.org/officeDocument/2006/relationships/header" Target="header118.xml"/><Relationship Id="rId264" Type="http://schemas.openxmlformats.org/officeDocument/2006/relationships/footer" Target="footer128.xml"/><Relationship Id="rId285" Type="http://schemas.openxmlformats.org/officeDocument/2006/relationships/header" Target="header139.xml"/><Relationship Id="rId17" Type="http://schemas.openxmlformats.org/officeDocument/2006/relationships/header" Target="header5.xml"/><Relationship Id="rId38" Type="http://schemas.openxmlformats.org/officeDocument/2006/relationships/footer" Target="footer15.xml"/><Relationship Id="rId59" Type="http://schemas.openxmlformats.org/officeDocument/2006/relationships/header" Target="header26.xml"/><Relationship Id="rId103" Type="http://schemas.openxmlformats.org/officeDocument/2006/relationships/header" Target="header48.xml"/><Relationship Id="rId124" Type="http://schemas.openxmlformats.org/officeDocument/2006/relationships/footer" Target="footer58.xml"/><Relationship Id="rId310" Type="http://schemas.openxmlformats.org/officeDocument/2006/relationships/footer" Target="footer151.xml"/><Relationship Id="rId70" Type="http://schemas.openxmlformats.org/officeDocument/2006/relationships/footer" Target="footer31.xml"/><Relationship Id="rId91" Type="http://schemas.openxmlformats.org/officeDocument/2006/relationships/header" Target="header42.xml"/><Relationship Id="rId145" Type="http://schemas.openxmlformats.org/officeDocument/2006/relationships/header" Target="header69.xml"/><Relationship Id="rId166" Type="http://schemas.openxmlformats.org/officeDocument/2006/relationships/footer" Target="footer79.xml"/><Relationship Id="rId187" Type="http://schemas.openxmlformats.org/officeDocument/2006/relationships/header" Target="header90.xml"/><Relationship Id="rId331" Type="http://schemas.openxmlformats.org/officeDocument/2006/relationships/header" Target="header162.xml"/><Relationship Id="rId352" Type="http://schemas.openxmlformats.org/officeDocument/2006/relationships/footer" Target="footer172.xml"/><Relationship Id="rId1" Type="http://schemas.openxmlformats.org/officeDocument/2006/relationships/customXml" Target="../customXml/item1.xml"/><Relationship Id="rId212" Type="http://schemas.openxmlformats.org/officeDocument/2006/relationships/footer" Target="footer102.xml"/><Relationship Id="rId233" Type="http://schemas.openxmlformats.org/officeDocument/2006/relationships/header" Target="header113.xml"/><Relationship Id="rId254" Type="http://schemas.openxmlformats.org/officeDocument/2006/relationships/footer" Target="footer123.xml"/><Relationship Id="rId28" Type="http://schemas.openxmlformats.org/officeDocument/2006/relationships/footer" Target="footer10.xml"/><Relationship Id="rId49" Type="http://schemas.openxmlformats.org/officeDocument/2006/relationships/header" Target="header21.xml"/><Relationship Id="rId114" Type="http://schemas.openxmlformats.org/officeDocument/2006/relationships/footer" Target="footer53.xml"/><Relationship Id="rId275" Type="http://schemas.openxmlformats.org/officeDocument/2006/relationships/header" Target="header134.xml"/><Relationship Id="rId296" Type="http://schemas.openxmlformats.org/officeDocument/2006/relationships/footer" Target="footer144.xml"/><Relationship Id="rId300" Type="http://schemas.openxmlformats.org/officeDocument/2006/relationships/footer" Target="footer146.xml"/><Relationship Id="rId60" Type="http://schemas.openxmlformats.org/officeDocument/2006/relationships/footer" Target="footer26.xml"/><Relationship Id="rId81" Type="http://schemas.openxmlformats.org/officeDocument/2006/relationships/header" Target="header37.xml"/><Relationship Id="rId135" Type="http://schemas.openxmlformats.org/officeDocument/2006/relationships/header" Target="header64.xml"/><Relationship Id="rId156" Type="http://schemas.openxmlformats.org/officeDocument/2006/relationships/footer" Target="footer74.xml"/><Relationship Id="rId177" Type="http://schemas.openxmlformats.org/officeDocument/2006/relationships/header" Target="header85.xml"/><Relationship Id="rId198" Type="http://schemas.openxmlformats.org/officeDocument/2006/relationships/footer" Target="footer95.xml"/><Relationship Id="rId321" Type="http://schemas.openxmlformats.org/officeDocument/2006/relationships/header" Target="header157.xml"/><Relationship Id="rId342" Type="http://schemas.openxmlformats.org/officeDocument/2006/relationships/footer" Target="footer167.xml"/><Relationship Id="rId363" Type="http://schemas.openxmlformats.org/officeDocument/2006/relationships/header" Target="header178.xml"/><Relationship Id="rId202" Type="http://schemas.openxmlformats.org/officeDocument/2006/relationships/footer" Target="footer97.xml"/><Relationship Id="rId223" Type="http://schemas.openxmlformats.org/officeDocument/2006/relationships/header" Target="header108.xml"/><Relationship Id="rId244" Type="http://schemas.openxmlformats.org/officeDocument/2006/relationships/footer" Target="footer118.xml"/><Relationship Id="rId18" Type="http://schemas.openxmlformats.org/officeDocument/2006/relationships/footer" Target="footer5.xml"/><Relationship Id="rId39" Type="http://schemas.openxmlformats.org/officeDocument/2006/relationships/header" Target="header16.xml"/><Relationship Id="rId265" Type="http://schemas.openxmlformats.org/officeDocument/2006/relationships/header" Target="header129.xml"/><Relationship Id="rId286" Type="http://schemas.openxmlformats.org/officeDocument/2006/relationships/footer" Target="footer139.xml"/><Relationship Id="rId50" Type="http://schemas.openxmlformats.org/officeDocument/2006/relationships/footer" Target="footer21.xml"/><Relationship Id="rId104" Type="http://schemas.openxmlformats.org/officeDocument/2006/relationships/footer" Target="footer48.xml"/><Relationship Id="rId125" Type="http://schemas.openxmlformats.org/officeDocument/2006/relationships/header" Target="header59.xml"/><Relationship Id="rId146" Type="http://schemas.openxmlformats.org/officeDocument/2006/relationships/footer" Target="footer69.xml"/><Relationship Id="rId167" Type="http://schemas.openxmlformats.org/officeDocument/2006/relationships/header" Target="header80.xml"/><Relationship Id="rId188" Type="http://schemas.openxmlformats.org/officeDocument/2006/relationships/footer" Target="footer90.xml"/><Relationship Id="rId311" Type="http://schemas.openxmlformats.org/officeDocument/2006/relationships/header" Target="header152.xml"/><Relationship Id="rId332" Type="http://schemas.openxmlformats.org/officeDocument/2006/relationships/footer" Target="footer162.xml"/><Relationship Id="rId353" Type="http://schemas.openxmlformats.org/officeDocument/2006/relationships/header" Target="header173.xml"/><Relationship Id="rId71" Type="http://schemas.openxmlformats.org/officeDocument/2006/relationships/header" Target="header32.xml"/><Relationship Id="rId92" Type="http://schemas.openxmlformats.org/officeDocument/2006/relationships/footer" Target="footer42.xml"/><Relationship Id="rId213" Type="http://schemas.openxmlformats.org/officeDocument/2006/relationships/header" Target="header103.xml"/><Relationship Id="rId234" Type="http://schemas.openxmlformats.org/officeDocument/2006/relationships/footer" Target="footer113.xml"/><Relationship Id="rId2" Type="http://schemas.openxmlformats.org/officeDocument/2006/relationships/numbering" Target="numbering.xml"/><Relationship Id="rId29" Type="http://schemas.openxmlformats.org/officeDocument/2006/relationships/header" Target="header11.xml"/><Relationship Id="rId255" Type="http://schemas.openxmlformats.org/officeDocument/2006/relationships/header" Target="header124.xml"/><Relationship Id="rId276" Type="http://schemas.openxmlformats.org/officeDocument/2006/relationships/footer" Target="footer134.xml"/><Relationship Id="rId297" Type="http://schemas.openxmlformats.org/officeDocument/2006/relationships/header" Target="header145.xml"/><Relationship Id="rId40" Type="http://schemas.openxmlformats.org/officeDocument/2006/relationships/footer" Target="footer16.xml"/><Relationship Id="rId115" Type="http://schemas.openxmlformats.org/officeDocument/2006/relationships/header" Target="header54.xml"/><Relationship Id="rId136" Type="http://schemas.openxmlformats.org/officeDocument/2006/relationships/footer" Target="footer64.xml"/><Relationship Id="rId157" Type="http://schemas.openxmlformats.org/officeDocument/2006/relationships/header" Target="header75.xml"/><Relationship Id="rId178" Type="http://schemas.openxmlformats.org/officeDocument/2006/relationships/footer" Target="footer85.xml"/><Relationship Id="rId301" Type="http://schemas.openxmlformats.org/officeDocument/2006/relationships/header" Target="header147.xml"/><Relationship Id="rId322" Type="http://schemas.openxmlformats.org/officeDocument/2006/relationships/footer" Target="footer157.xml"/><Relationship Id="rId343" Type="http://schemas.openxmlformats.org/officeDocument/2006/relationships/header" Target="header168.xml"/><Relationship Id="rId364" Type="http://schemas.openxmlformats.org/officeDocument/2006/relationships/footer" Target="footer178.xml"/><Relationship Id="rId61" Type="http://schemas.openxmlformats.org/officeDocument/2006/relationships/header" Target="header27.xml"/><Relationship Id="rId82" Type="http://schemas.openxmlformats.org/officeDocument/2006/relationships/footer" Target="footer37.xml"/><Relationship Id="rId199" Type="http://schemas.openxmlformats.org/officeDocument/2006/relationships/header" Target="header96.xml"/><Relationship Id="rId203" Type="http://schemas.openxmlformats.org/officeDocument/2006/relationships/header" Target="header98.xml"/><Relationship Id="rId19" Type="http://schemas.openxmlformats.org/officeDocument/2006/relationships/header" Target="header6.xml"/><Relationship Id="rId224" Type="http://schemas.openxmlformats.org/officeDocument/2006/relationships/footer" Target="footer108.xml"/><Relationship Id="rId245" Type="http://schemas.openxmlformats.org/officeDocument/2006/relationships/header" Target="header119.xml"/><Relationship Id="rId266" Type="http://schemas.openxmlformats.org/officeDocument/2006/relationships/footer" Target="footer129.xml"/><Relationship Id="rId287" Type="http://schemas.openxmlformats.org/officeDocument/2006/relationships/header" Target="header140.xml"/><Relationship Id="rId30" Type="http://schemas.openxmlformats.org/officeDocument/2006/relationships/footer" Target="footer11.xml"/><Relationship Id="rId105" Type="http://schemas.openxmlformats.org/officeDocument/2006/relationships/header" Target="header49.xml"/><Relationship Id="rId126" Type="http://schemas.openxmlformats.org/officeDocument/2006/relationships/footer" Target="footer59.xml"/><Relationship Id="rId147" Type="http://schemas.openxmlformats.org/officeDocument/2006/relationships/header" Target="header70.xml"/><Relationship Id="rId168" Type="http://schemas.openxmlformats.org/officeDocument/2006/relationships/footer" Target="footer80.xml"/><Relationship Id="rId312" Type="http://schemas.openxmlformats.org/officeDocument/2006/relationships/footer" Target="footer152.xml"/><Relationship Id="rId333" Type="http://schemas.openxmlformats.org/officeDocument/2006/relationships/header" Target="header163.xml"/><Relationship Id="rId354" Type="http://schemas.openxmlformats.org/officeDocument/2006/relationships/footer" Target="footer173.xml"/><Relationship Id="rId51" Type="http://schemas.openxmlformats.org/officeDocument/2006/relationships/header" Target="header22.xml"/><Relationship Id="rId72" Type="http://schemas.openxmlformats.org/officeDocument/2006/relationships/footer" Target="footer32.xml"/><Relationship Id="rId93" Type="http://schemas.openxmlformats.org/officeDocument/2006/relationships/header" Target="header43.xml"/><Relationship Id="rId189" Type="http://schemas.openxmlformats.org/officeDocument/2006/relationships/header" Target="header91.xml"/><Relationship Id="rId3" Type="http://schemas.openxmlformats.org/officeDocument/2006/relationships/styles" Target="styles.xml"/><Relationship Id="rId214" Type="http://schemas.openxmlformats.org/officeDocument/2006/relationships/footer" Target="footer103.xml"/><Relationship Id="rId235" Type="http://schemas.openxmlformats.org/officeDocument/2006/relationships/header" Target="header114.xml"/><Relationship Id="rId256" Type="http://schemas.openxmlformats.org/officeDocument/2006/relationships/footer" Target="footer124.xml"/><Relationship Id="rId277" Type="http://schemas.openxmlformats.org/officeDocument/2006/relationships/header" Target="header135.xml"/><Relationship Id="rId298" Type="http://schemas.openxmlformats.org/officeDocument/2006/relationships/footer" Target="footer145.xml"/><Relationship Id="rId116" Type="http://schemas.openxmlformats.org/officeDocument/2006/relationships/footer" Target="footer54.xml"/><Relationship Id="rId137" Type="http://schemas.openxmlformats.org/officeDocument/2006/relationships/header" Target="header65.xml"/><Relationship Id="rId158" Type="http://schemas.openxmlformats.org/officeDocument/2006/relationships/footer" Target="footer75.xml"/><Relationship Id="rId302" Type="http://schemas.openxmlformats.org/officeDocument/2006/relationships/footer" Target="footer147.xml"/><Relationship Id="rId323" Type="http://schemas.openxmlformats.org/officeDocument/2006/relationships/header" Target="header158.xml"/><Relationship Id="rId344" Type="http://schemas.openxmlformats.org/officeDocument/2006/relationships/footer" Target="footer168.xml"/><Relationship Id="rId20" Type="http://schemas.openxmlformats.org/officeDocument/2006/relationships/footer" Target="footer6.xml"/><Relationship Id="rId41" Type="http://schemas.openxmlformats.org/officeDocument/2006/relationships/header" Target="header17.xml"/><Relationship Id="rId62" Type="http://schemas.openxmlformats.org/officeDocument/2006/relationships/footer" Target="footer27.xml"/><Relationship Id="rId83" Type="http://schemas.openxmlformats.org/officeDocument/2006/relationships/header" Target="header38.xml"/><Relationship Id="rId179" Type="http://schemas.openxmlformats.org/officeDocument/2006/relationships/header" Target="header86.xml"/><Relationship Id="rId365" Type="http://schemas.openxmlformats.org/officeDocument/2006/relationships/header" Target="header179.xml"/><Relationship Id="rId190" Type="http://schemas.openxmlformats.org/officeDocument/2006/relationships/footer" Target="footer91.xml"/><Relationship Id="rId204" Type="http://schemas.openxmlformats.org/officeDocument/2006/relationships/footer" Target="footer98.xml"/><Relationship Id="rId225" Type="http://schemas.openxmlformats.org/officeDocument/2006/relationships/header" Target="header109.xml"/><Relationship Id="rId246" Type="http://schemas.openxmlformats.org/officeDocument/2006/relationships/footer" Target="footer119.xml"/><Relationship Id="rId267" Type="http://schemas.openxmlformats.org/officeDocument/2006/relationships/header" Target="header130.xml"/><Relationship Id="rId288" Type="http://schemas.openxmlformats.org/officeDocument/2006/relationships/footer" Target="footer140.xml"/><Relationship Id="rId106" Type="http://schemas.openxmlformats.org/officeDocument/2006/relationships/footer" Target="footer49.xml"/><Relationship Id="rId127" Type="http://schemas.openxmlformats.org/officeDocument/2006/relationships/header" Target="header60.xml"/><Relationship Id="rId313" Type="http://schemas.openxmlformats.org/officeDocument/2006/relationships/header" Target="header153.xml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52" Type="http://schemas.openxmlformats.org/officeDocument/2006/relationships/footer" Target="footer22.xml"/><Relationship Id="rId73" Type="http://schemas.openxmlformats.org/officeDocument/2006/relationships/header" Target="header33.xml"/><Relationship Id="rId94" Type="http://schemas.openxmlformats.org/officeDocument/2006/relationships/footer" Target="footer43.xml"/><Relationship Id="rId148" Type="http://schemas.openxmlformats.org/officeDocument/2006/relationships/footer" Target="footer70.xml"/><Relationship Id="rId169" Type="http://schemas.openxmlformats.org/officeDocument/2006/relationships/header" Target="header81.xml"/><Relationship Id="rId334" Type="http://schemas.openxmlformats.org/officeDocument/2006/relationships/footer" Target="footer163.xml"/><Relationship Id="rId355" Type="http://schemas.openxmlformats.org/officeDocument/2006/relationships/header" Target="header174.xml"/><Relationship Id="rId4" Type="http://schemas.microsoft.com/office/2007/relationships/stylesWithEffects" Target="stylesWithEffects.xml"/><Relationship Id="rId180" Type="http://schemas.openxmlformats.org/officeDocument/2006/relationships/footer" Target="footer86.xml"/><Relationship Id="rId215" Type="http://schemas.openxmlformats.org/officeDocument/2006/relationships/header" Target="header104.xml"/><Relationship Id="rId236" Type="http://schemas.openxmlformats.org/officeDocument/2006/relationships/footer" Target="footer114.xml"/><Relationship Id="rId257" Type="http://schemas.openxmlformats.org/officeDocument/2006/relationships/header" Target="header125.xml"/><Relationship Id="rId278" Type="http://schemas.openxmlformats.org/officeDocument/2006/relationships/footer" Target="footer135.xml"/><Relationship Id="rId303" Type="http://schemas.openxmlformats.org/officeDocument/2006/relationships/header" Target="header148.xml"/><Relationship Id="rId42" Type="http://schemas.openxmlformats.org/officeDocument/2006/relationships/footer" Target="footer17.xml"/><Relationship Id="rId84" Type="http://schemas.openxmlformats.org/officeDocument/2006/relationships/footer" Target="footer38.xml"/><Relationship Id="rId138" Type="http://schemas.openxmlformats.org/officeDocument/2006/relationships/footer" Target="footer65.xml"/><Relationship Id="rId345" Type="http://schemas.openxmlformats.org/officeDocument/2006/relationships/header" Target="header169.xml"/><Relationship Id="rId191" Type="http://schemas.openxmlformats.org/officeDocument/2006/relationships/header" Target="header92.xml"/><Relationship Id="rId205" Type="http://schemas.openxmlformats.org/officeDocument/2006/relationships/header" Target="header99.xml"/><Relationship Id="rId247" Type="http://schemas.openxmlformats.org/officeDocument/2006/relationships/header" Target="header120.xml"/><Relationship Id="rId107" Type="http://schemas.openxmlformats.org/officeDocument/2006/relationships/header" Target="header50.xml"/><Relationship Id="rId289" Type="http://schemas.openxmlformats.org/officeDocument/2006/relationships/header" Target="header141.xml"/><Relationship Id="rId11" Type="http://schemas.openxmlformats.org/officeDocument/2006/relationships/header" Target="header2.xml"/><Relationship Id="rId53" Type="http://schemas.openxmlformats.org/officeDocument/2006/relationships/header" Target="header23.xml"/><Relationship Id="rId149" Type="http://schemas.openxmlformats.org/officeDocument/2006/relationships/header" Target="header71.xml"/><Relationship Id="rId314" Type="http://schemas.openxmlformats.org/officeDocument/2006/relationships/footer" Target="footer153.xml"/><Relationship Id="rId356" Type="http://schemas.openxmlformats.org/officeDocument/2006/relationships/footer" Target="footer174.xml"/><Relationship Id="rId95" Type="http://schemas.openxmlformats.org/officeDocument/2006/relationships/header" Target="header44.xml"/><Relationship Id="rId160" Type="http://schemas.openxmlformats.org/officeDocument/2006/relationships/footer" Target="footer76.xml"/><Relationship Id="rId216" Type="http://schemas.openxmlformats.org/officeDocument/2006/relationships/footer" Target="footer104.xml"/><Relationship Id="rId258" Type="http://schemas.openxmlformats.org/officeDocument/2006/relationships/footer" Target="footer125.xml"/><Relationship Id="rId22" Type="http://schemas.openxmlformats.org/officeDocument/2006/relationships/footer" Target="footer7.xml"/><Relationship Id="rId64" Type="http://schemas.openxmlformats.org/officeDocument/2006/relationships/footer" Target="footer28.xml"/><Relationship Id="rId118" Type="http://schemas.openxmlformats.org/officeDocument/2006/relationships/footer" Target="footer55.xml"/><Relationship Id="rId325" Type="http://schemas.openxmlformats.org/officeDocument/2006/relationships/header" Target="header159.xml"/><Relationship Id="rId367" Type="http://schemas.openxmlformats.org/officeDocument/2006/relationships/fontTable" Target="fontTable.xml"/><Relationship Id="rId171" Type="http://schemas.openxmlformats.org/officeDocument/2006/relationships/header" Target="header82.xml"/><Relationship Id="rId227" Type="http://schemas.openxmlformats.org/officeDocument/2006/relationships/header" Target="header110.xml"/><Relationship Id="rId269" Type="http://schemas.openxmlformats.org/officeDocument/2006/relationships/header" Target="header131.xml"/><Relationship Id="rId33" Type="http://schemas.openxmlformats.org/officeDocument/2006/relationships/header" Target="header13.xml"/><Relationship Id="rId129" Type="http://schemas.openxmlformats.org/officeDocument/2006/relationships/header" Target="header61.xml"/><Relationship Id="rId280" Type="http://schemas.openxmlformats.org/officeDocument/2006/relationships/footer" Target="footer136.xml"/><Relationship Id="rId336" Type="http://schemas.openxmlformats.org/officeDocument/2006/relationships/footer" Target="footer164.xml"/><Relationship Id="rId75" Type="http://schemas.openxmlformats.org/officeDocument/2006/relationships/header" Target="header34.xml"/><Relationship Id="rId140" Type="http://schemas.openxmlformats.org/officeDocument/2006/relationships/footer" Target="footer66.xml"/><Relationship Id="rId182" Type="http://schemas.openxmlformats.org/officeDocument/2006/relationships/footer" Target="footer87.xml"/><Relationship Id="rId6" Type="http://schemas.openxmlformats.org/officeDocument/2006/relationships/webSettings" Target="webSettings.xml"/><Relationship Id="rId238" Type="http://schemas.openxmlformats.org/officeDocument/2006/relationships/footer" Target="footer115.xml"/><Relationship Id="rId291" Type="http://schemas.openxmlformats.org/officeDocument/2006/relationships/header" Target="header142.xml"/><Relationship Id="rId305" Type="http://schemas.openxmlformats.org/officeDocument/2006/relationships/header" Target="header149.xml"/><Relationship Id="rId347" Type="http://schemas.openxmlformats.org/officeDocument/2006/relationships/header" Target="header170.xml"/><Relationship Id="rId44" Type="http://schemas.openxmlformats.org/officeDocument/2006/relationships/footer" Target="footer18.xml"/><Relationship Id="rId86" Type="http://schemas.openxmlformats.org/officeDocument/2006/relationships/footer" Target="footer39.xml"/><Relationship Id="rId151" Type="http://schemas.openxmlformats.org/officeDocument/2006/relationships/header" Target="header72.xml"/><Relationship Id="rId193" Type="http://schemas.openxmlformats.org/officeDocument/2006/relationships/header" Target="header93.xml"/><Relationship Id="rId207" Type="http://schemas.openxmlformats.org/officeDocument/2006/relationships/header" Target="header100.xml"/><Relationship Id="rId249" Type="http://schemas.openxmlformats.org/officeDocument/2006/relationships/header" Target="header121.xml"/><Relationship Id="rId13" Type="http://schemas.openxmlformats.org/officeDocument/2006/relationships/header" Target="header3.xml"/><Relationship Id="rId109" Type="http://schemas.openxmlformats.org/officeDocument/2006/relationships/header" Target="header51.xml"/><Relationship Id="rId260" Type="http://schemas.openxmlformats.org/officeDocument/2006/relationships/footer" Target="footer126.xml"/><Relationship Id="rId316" Type="http://schemas.openxmlformats.org/officeDocument/2006/relationships/footer" Target="footer154.xml"/><Relationship Id="rId55" Type="http://schemas.openxmlformats.org/officeDocument/2006/relationships/header" Target="header24.xml"/><Relationship Id="rId97" Type="http://schemas.openxmlformats.org/officeDocument/2006/relationships/header" Target="header45.xml"/><Relationship Id="rId120" Type="http://schemas.openxmlformats.org/officeDocument/2006/relationships/footer" Target="footer56.xml"/><Relationship Id="rId358" Type="http://schemas.openxmlformats.org/officeDocument/2006/relationships/footer" Target="footer175.xml"/><Relationship Id="rId162" Type="http://schemas.openxmlformats.org/officeDocument/2006/relationships/footer" Target="footer77.xml"/><Relationship Id="rId218" Type="http://schemas.openxmlformats.org/officeDocument/2006/relationships/footer" Target="footer105.xml"/><Relationship Id="rId271" Type="http://schemas.openxmlformats.org/officeDocument/2006/relationships/header" Target="header132.xml"/><Relationship Id="rId24" Type="http://schemas.openxmlformats.org/officeDocument/2006/relationships/footer" Target="footer8.xml"/><Relationship Id="rId66" Type="http://schemas.openxmlformats.org/officeDocument/2006/relationships/footer" Target="footer29.xml"/><Relationship Id="rId131" Type="http://schemas.openxmlformats.org/officeDocument/2006/relationships/header" Target="header62.xml"/><Relationship Id="rId327" Type="http://schemas.openxmlformats.org/officeDocument/2006/relationships/header" Target="header160.xml"/><Relationship Id="rId173" Type="http://schemas.openxmlformats.org/officeDocument/2006/relationships/header" Target="header83.xml"/><Relationship Id="rId229" Type="http://schemas.openxmlformats.org/officeDocument/2006/relationships/header" Target="header111.xml"/><Relationship Id="rId240" Type="http://schemas.openxmlformats.org/officeDocument/2006/relationships/footer" Target="footer116.xml"/><Relationship Id="rId35" Type="http://schemas.openxmlformats.org/officeDocument/2006/relationships/header" Target="header14.xml"/><Relationship Id="rId77" Type="http://schemas.openxmlformats.org/officeDocument/2006/relationships/header" Target="header35.xml"/><Relationship Id="rId100" Type="http://schemas.openxmlformats.org/officeDocument/2006/relationships/footer" Target="footer46.xml"/><Relationship Id="rId282" Type="http://schemas.openxmlformats.org/officeDocument/2006/relationships/footer" Target="footer137.xml"/><Relationship Id="rId338" Type="http://schemas.openxmlformats.org/officeDocument/2006/relationships/footer" Target="footer165.xml"/><Relationship Id="rId8" Type="http://schemas.openxmlformats.org/officeDocument/2006/relationships/endnotes" Target="endnotes.xml"/><Relationship Id="rId142" Type="http://schemas.openxmlformats.org/officeDocument/2006/relationships/footer" Target="footer67.xml"/><Relationship Id="rId184" Type="http://schemas.openxmlformats.org/officeDocument/2006/relationships/footer" Target="footer88.xml"/><Relationship Id="rId251" Type="http://schemas.openxmlformats.org/officeDocument/2006/relationships/header" Target="header122.xml"/><Relationship Id="rId46" Type="http://schemas.openxmlformats.org/officeDocument/2006/relationships/footer" Target="footer19.xml"/><Relationship Id="rId293" Type="http://schemas.openxmlformats.org/officeDocument/2006/relationships/header" Target="header143.xml"/><Relationship Id="rId307" Type="http://schemas.openxmlformats.org/officeDocument/2006/relationships/header" Target="header150.xml"/><Relationship Id="rId349" Type="http://schemas.openxmlformats.org/officeDocument/2006/relationships/header" Target="header171.xml"/><Relationship Id="rId88" Type="http://schemas.openxmlformats.org/officeDocument/2006/relationships/footer" Target="footer40.xml"/><Relationship Id="rId111" Type="http://schemas.openxmlformats.org/officeDocument/2006/relationships/header" Target="header52.xml"/><Relationship Id="rId153" Type="http://schemas.openxmlformats.org/officeDocument/2006/relationships/header" Target="header73.xml"/><Relationship Id="rId195" Type="http://schemas.openxmlformats.org/officeDocument/2006/relationships/header" Target="header94.xml"/><Relationship Id="rId209" Type="http://schemas.openxmlformats.org/officeDocument/2006/relationships/header" Target="header101.xml"/><Relationship Id="rId360" Type="http://schemas.openxmlformats.org/officeDocument/2006/relationships/footer" Target="footer17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4097"/>
    <customShpInfo spid="_x0000_s4098"/>
    <customShpInfo spid="_x0000_s4099"/>
    <customShpInfo spid="_x0000_s4100"/>
    <customShpInfo spid="_x0000_s4101"/>
    <customShpInfo spid="_x0000_s4102"/>
    <customShpInfo spid="_x0000_s4103"/>
    <customShpInfo spid="_x0000_s4104"/>
    <customShpInfo spid="_x0000_s4105"/>
    <customShpInfo spid="_x0000_s4106"/>
    <customShpInfo spid="_x0000_s4107"/>
    <customShpInfo spid="_x0000_s4108"/>
    <customShpInfo spid="_x0000_s4109"/>
    <customShpInfo spid="_x0000_s4110"/>
    <customShpInfo spid="_x0000_s4111"/>
    <customShpInfo spid="_x0000_s4112"/>
    <customShpInfo spid="_x0000_s4113"/>
    <customShpInfo spid="_x0000_s4114"/>
    <customShpInfo spid="_x0000_s4115"/>
    <customShpInfo spid="_x0000_s4116"/>
    <customShpInfo spid="_x0000_s4117"/>
    <customShpInfo spid="_x0000_s4118"/>
    <customShpInfo spid="_x0000_s4119"/>
    <customShpInfo spid="_x0000_s4120"/>
    <customShpInfo spid="_x0000_s4121"/>
    <customShpInfo spid="_x0000_s4122"/>
    <customShpInfo spid="_x0000_s4123"/>
    <customShpInfo spid="_x0000_s4124"/>
    <customShpInfo spid="_x0000_s4125"/>
    <customShpInfo spid="_x0000_s4126"/>
    <customShpInfo spid="_x0000_s4127"/>
    <customShpInfo spid="_x0000_s4128"/>
    <customShpInfo spid="_x0000_s4129"/>
    <customShpInfo spid="_x0000_s4130"/>
    <customShpInfo spid="_x0000_s4131"/>
    <customShpInfo spid="_x0000_s4132"/>
    <customShpInfo spid="_x0000_s4133"/>
    <customShpInfo spid="_x0000_s4134"/>
    <customShpInfo spid="_x0000_s4135"/>
    <customShpInfo spid="_x0000_s4136"/>
    <customShpInfo spid="_x0000_s4137"/>
    <customShpInfo spid="_x0000_s4138"/>
    <customShpInfo spid="_x0000_s4139"/>
    <customShpInfo spid="_x0000_s4140"/>
    <customShpInfo spid="_x0000_s4141"/>
    <customShpInfo spid="_x0000_s4142"/>
    <customShpInfo spid="_x0000_s4143"/>
    <customShpInfo spid="_x0000_s4144"/>
    <customShpInfo spid="_x0000_s4145"/>
    <customShpInfo spid="_x0000_s4146"/>
    <customShpInfo spid="_x0000_s4147"/>
    <customShpInfo spid="_x0000_s4148"/>
    <customShpInfo spid="_x0000_s4149"/>
    <customShpInfo spid="_x0000_s4150"/>
    <customShpInfo spid="_x0000_s4151"/>
    <customShpInfo spid="_x0000_s4152"/>
    <customShpInfo spid="_x0000_s4153"/>
    <customShpInfo spid="_x0000_s4154"/>
    <customShpInfo spid="_x0000_s4155"/>
    <customShpInfo spid="_x0000_s4156"/>
    <customShpInfo spid="_x0000_s4157"/>
    <customShpInfo spid="_x0000_s4158"/>
    <customShpInfo spid="_x0000_s4159"/>
    <customShpInfo spid="_x0000_s4160"/>
    <customShpInfo spid="_x0000_s4161"/>
    <customShpInfo spid="_x0000_s4162"/>
    <customShpInfo spid="_x0000_s4163"/>
    <customShpInfo spid="_x0000_s4164"/>
    <customShpInfo spid="_x0000_s4165"/>
    <customShpInfo spid="_x0000_s4166"/>
    <customShpInfo spid="_x0000_s4167"/>
    <customShpInfo spid="_x0000_s4168"/>
    <customShpInfo spid="_x0000_s4169"/>
    <customShpInfo spid="_x0000_s4170"/>
    <customShpInfo spid="_x0000_s4171"/>
    <customShpInfo spid="_x0000_s4172"/>
    <customShpInfo spid="_x0000_s4173"/>
    <customShpInfo spid="_x0000_s4174"/>
    <customShpInfo spid="_x0000_s4175"/>
    <customShpInfo spid="_x0000_s4176"/>
    <customShpInfo spid="_x0000_s4177"/>
    <customShpInfo spid="_x0000_s4178"/>
    <customShpInfo spid="_x0000_s4179"/>
    <customShpInfo spid="_x0000_s4180"/>
    <customShpInfo spid="_x0000_s4181"/>
    <customShpInfo spid="_x0000_s4182"/>
    <customShpInfo spid="_x0000_s4183"/>
    <customShpInfo spid="_x0000_s4184"/>
    <customShpInfo spid="_x0000_s4185"/>
    <customShpInfo spid="_x0000_s4186"/>
    <customShpInfo spid="_x0000_s4187"/>
    <customShpInfo spid="_x0000_s4188"/>
    <customShpInfo spid="_x0000_s4189"/>
    <customShpInfo spid="_x0000_s4190"/>
    <customShpInfo spid="_x0000_s4191"/>
    <customShpInfo spid="_x0000_s4192"/>
    <customShpInfo spid="_x0000_s4193"/>
    <customShpInfo spid="_x0000_s4194"/>
    <customShpInfo spid="_x0000_s4195"/>
    <customShpInfo spid="_x0000_s4196"/>
    <customShpInfo spid="_x0000_s4197"/>
    <customShpInfo spid="_x0000_s4198"/>
    <customShpInfo spid="_x0000_s4199"/>
    <customShpInfo spid="_x0000_s4200"/>
    <customShpInfo spid="_x0000_s4201"/>
    <customShpInfo spid="_x0000_s4202"/>
    <customShpInfo spid="_x0000_s4203"/>
    <customShpInfo spid="_x0000_s4204"/>
    <customShpInfo spid="_x0000_s4205"/>
    <customShpInfo spid="_x0000_s4206"/>
    <customShpInfo spid="_x0000_s4207"/>
    <customShpInfo spid="_x0000_s4208"/>
    <customShpInfo spid="_x0000_s4209"/>
    <customShpInfo spid="_x0000_s4210"/>
    <customShpInfo spid="_x0000_s4211"/>
    <customShpInfo spid="_x0000_s4212"/>
    <customShpInfo spid="_x0000_s4213"/>
    <customShpInfo spid="_x0000_s4214"/>
    <customShpInfo spid="_x0000_s4215"/>
    <customShpInfo spid="_x0000_s4216"/>
    <customShpInfo spid="_x0000_s4217"/>
    <customShpInfo spid="_x0000_s4218"/>
    <customShpInfo spid="_x0000_s4219"/>
    <customShpInfo spid="_x0000_s4220"/>
    <customShpInfo spid="_x0000_s4221"/>
    <customShpInfo spid="_x0000_s4222"/>
    <customShpInfo spid="_x0000_s4223"/>
    <customShpInfo spid="_x0000_s4224"/>
    <customShpInfo spid="_x0000_s4225"/>
    <customShpInfo spid="_x0000_s4226"/>
    <customShpInfo spid="_x0000_s4227"/>
    <customShpInfo spid="_x0000_s4228"/>
    <customShpInfo spid="_x0000_s4229"/>
    <customShpInfo spid="_x0000_s4230"/>
    <customShpInfo spid="_x0000_s4231"/>
    <customShpInfo spid="_x0000_s4232"/>
    <customShpInfo spid="_x0000_s4233"/>
    <customShpInfo spid="_x0000_s4234"/>
    <customShpInfo spid="_x0000_s4235"/>
    <customShpInfo spid="_x0000_s4236"/>
    <customShpInfo spid="_x0000_s4237"/>
    <customShpInfo spid="_x0000_s4238"/>
    <customShpInfo spid="_x0000_s4239"/>
    <customShpInfo spid="_x0000_s4240"/>
    <customShpInfo spid="_x0000_s4241"/>
    <customShpInfo spid="_x0000_s4242"/>
    <customShpInfo spid="_x0000_s4243"/>
    <customShpInfo spid="_x0000_s4244"/>
    <customShpInfo spid="_x0000_s4245"/>
    <customShpInfo spid="_x0000_s4246"/>
    <customShpInfo spid="_x0000_s4247"/>
    <customShpInfo spid="_x0000_s4248"/>
    <customShpInfo spid="_x0000_s4249"/>
    <customShpInfo spid="_x0000_s4250"/>
    <customShpInfo spid="_x0000_s4251"/>
    <customShpInfo spid="_x0000_s4252"/>
    <customShpInfo spid="_x0000_s4253"/>
    <customShpInfo spid="_x0000_s4254"/>
    <customShpInfo spid="_x0000_s4255"/>
    <customShpInfo spid="_x0000_s4256"/>
    <customShpInfo spid="_x0000_s4257"/>
    <customShpInfo spid="_x0000_s4258"/>
    <customShpInfo spid="_x0000_s4259"/>
    <customShpInfo spid="_x0000_s4260"/>
    <customShpInfo spid="_x0000_s4261"/>
    <customShpInfo spid="_x0000_s4262"/>
    <customShpInfo spid="_x0000_s4263"/>
    <customShpInfo spid="_x0000_s4264"/>
    <customShpInfo spid="_x0000_s4265"/>
    <customShpInfo spid="_x0000_s4266"/>
    <customShpInfo spid="_x0000_s4267"/>
    <customShpInfo spid="_x0000_s4268"/>
    <customShpInfo spid="_x0000_s4269"/>
    <customShpInfo spid="_x0000_s4270"/>
    <customShpInfo spid="_x0000_s4271"/>
    <customShpInfo spid="_x0000_s4272"/>
    <customShpInfo spid="_x0000_s4273"/>
    <customShpInfo spid="_x0000_s4274"/>
    <customShpInfo spid="_x0000_s4275"/>
    <customShpInfo spid="_x0000_s4276"/>
    <customShpInfo spid="_x0000_s4277"/>
    <customShpInfo spid="_x0000_s4278"/>
    <customShpInfo spid="_x0000_s4279"/>
    <customShpInfo spid="_x0000_s4280"/>
    <customShpInfo spid="_x0000_s4281"/>
    <customShpInfo spid="_x0000_s4282"/>
    <customShpInfo spid="_x0000_s4283"/>
    <customShpInfo spid="_x0000_s4284"/>
    <customShpInfo spid="_x0000_s4285"/>
    <customShpInfo spid="_x0000_s4286"/>
    <customShpInfo spid="_x0000_s4287"/>
    <customShpInfo spid="_x0000_s4288"/>
    <customShpInfo spid="_x0000_s4289"/>
    <customShpInfo spid="_x0000_s4290"/>
    <customShpInfo spid="_x0000_s4291"/>
    <customShpInfo spid="_x0000_s4292"/>
    <customShpInfo spid="_x0000_s4293"/>
    <customShpInfo spid="_x0000_s4294"/>
    <customShpInfo spid="_x0000_s4295"/>
    <customShpInfo spid="_x0000_s4296"/>
    <customShpInfo spid="_x0000_s4297"/>
    <customShpInfo spid="_x0000_s4298"/>
    <customShpInfo spid="_x0000_s4299"/>
    <customShpInfo spid="_x0000_s4300"/>
    <customShpInfo spid="_x0000_s4301"/>
    <customShpInfo spid="_x0000_s4302"/>
    <customShpInfo spid="_x0000_s4303"/>
    <customShpInfo spid="_x0000_s4304"/>
    <customShpInfo spid="_x0000_s4305"/>
    <customShpInfo spid="_x0000_s4306"/>
    <customShpInfo spid="_x0000_s4307"/>
    <customShpInfo spid="_x0000_s4308"/>
    <customShpInfo spid="_x0000_s4309"/>
    <customShpInfo spid="_x0000_s4310"/>
    <customShpInfo spid="_x0000_s4311"/>
    <customShpInfo spid="_x0000_s4312"/>
    <customShpInfo spid="_x0000_s4313"/>
    <customShpInfo spid="_x0000_s4314"/>
    <customShpInfo spid="_x0000_s4315"/>
    <customShpInfo spid="_x0000_s4316"/>
    <customShpInfo spid="_x0000_s4317"/>
    <customShpInfo spid="_x0000_s4318"/>
    <customShpInfo spid="_x0000_s4319"/>
    <customShpInfo spid="_x0000_s4320"/>
    <customShpInfo spid="_x0000_s4321"/>
    <customShpInfo spid="_x0000_s4322"/>
    <customShpInfo spid="_x0000_s4323"/>
    <customShpInfo spid="_x0000_s4324"/>
    <customShpInfo spid="_x0000_s4325"/>
    <customShpInfo spid="_x0000_s4326"/>
    <customShpInfo spid="_x0000_s4327"/>
    <customShpInfo spid="_x0000_s4328"/>
    <customShpInfo spid="_x0000_s4329"/>
    <customShpInfo spid="_x0000_s4330"/>
    <customShpInfo spid="_x0000_s4331"/>
    <customShpInfo spid="_x0000_s4332"/>
    <customShpInfo spid="_x0000_s4333"/>
    <customShpInfo spid="_x0000_s4334"/>
    <customShpInfo spid="_x0000_s4335"/>
    <customShpInfo spid="_x0000_s4336"/>
    <customShpInfo spid="_x0000_s4337"/>
    <customShpInfo spid="_x0000_s4338"/>
    <customShpInfo spid="_x0000_s4339"/>
    <customShpInfo spid="_x0000_s4340"/>
    <customShpInfo spid="_x0000_s4341"/>
    <customShpInfo spid="_x0000_s4342"/>
    <customShpInfo spid="_x0000_s4343"/>
    <customShpInfo spid="_x0000_s4344"/>
    <customShpInfo spid="_x0000_s4345"/>
    <customShpInfo spid="_x0000_s4346"/>
    <customShpInfo spid="_x0000_s4347"/>
    <customShpInfo spid="_x0000_s4348"/>
    <customShpInfo spid="_x0000_s4349"/>
    <customShpInfo spid="_x0000_s4350"/>
    <customShpInfo spid="_x0000_s4351"/>
    <customShpInfo spid="_x0000_s4352"/>
    <customShpInfo spid="_x0000_s4353"/>
    <customShpInfo spid="_x0000_s4354"/>
    <customShpInfo spid="_x0000_s4355"/>
    <customShpInfo spid="_x0000_s4356"/>
    <customShpInfo spid="_x0000_s4357"/>
    <customShpInfo spid="_x0000_s4358"/>
    <customShpInfo spid="_x0000_s4359"/>
    <customShpInfo spid="_x0000_s4360"/>
    <customShpInfo spid="_x0000_s4361"/>
    <customShpInfo spid="_x0000_s4362"/>
    <customShpInfo spid="_x0000_s4363"/>
    <customShpInfo spid="_x0000_s4364"/>
    <customShpInfo spid="_x0000_s4365"/>
    <customShpInfo spid="_x0000_s4366"/>
    <customShpInfo spid="_x0000_s4367"/>
    <customShpInfo spid="_x0000_s4368"/>
    <customShpInfo spid="_x0000_s4369"/>
    <customShpInfo spid="_x0000_s4370"/>
    <customShpInfo spid="_x0000_s4371"/>
    <customShpInfo spid="_x0000_s4372"/>
    <customShpInfo spid="_x0000_s4373"/>
    <customShpInfo spid="_x0000_s4374"/>
    <customShpInfo spid="_x0000_s4375"/>
    <customShpInfo spid="_x0000_s4376"/>
    <customShpInfo spid="_x0000_s4377"/>
    <customShpInfo spid="_x0000_s4378"/>
    <customShpInfo spid="_x0000_s4379"/>
    <customShpInfo spid="_x0000_s4380"/>
    <customShpInfo spid="_x0000_s4381"/>
    <customShpInfo spid="_x0000_s4382"/>
    <customShpInfo spid="_x0000_s4383"/>
    <customShpInfo spid="_x0000_s4384"/>
    <customShpInfo spid="_x0000_s4385"/>
    <customShpInfo spid="_x0000_s4386"/>
    <customShpInfo spid="_x0000_s4387"/>
    <customShpInfo spid="_x0000_s4388"/>
    <customShpInfo spid="_x0000_s4389"/>
    <customShpInfo spid="_x0000_s4390"/>
    <customShpInfo spid="_x0000_s4391"/>
    <customShpInfo spid="_x0000_s4392"/>
    <customShpInfo spid="_x0000_s4393"/>
    <customShpInfo spid="_x0000_s4394"/>
    <customShpInfo spid="_x0000_s4395"/>
    <customShpInfo spid="_x0000_s4396"/>
    <customShpInfo spid="_x0000_s4397"/>
    <customShpInfo spid="_x0000_s4398"/>
    <customShpInfo spid="_x0000_s4399"/>
    <customShpInfo spid="_x0000_s4400"/>
    <customShpInfo spid="_x0000_s4401"/>
    <customShpInfo spid="_x0000_s4402"/>
    <customShpInfo spid="_x0000_s4403"/>
    <customShpInfo spid="_x0000_s4404"/>
    <customShpInfo spid="_x0000_s4405"/>
    <customShpInfo spid="_x0000_s4406"/>
    <customShpInfo spid="_x0000_s4407"/>
    <customShpInfo spid="_x0000_s4408"/>
    <customShpInfo spid="_x0000_s4409"/>
    <customShpInfo spid="_x0000_s4410"/>
    <customShpInfo spid="_x0000_s4411"/>
    <customShpInfo spid="_x0000_s4412"/>
    <customShpInfo spid="_x0000_s4413"/>
    <customShpInfo spid="_x0000_s4414"/>
    <customShpInfo spid="_x0000_s4415"/>
    <customShpInfo spid="_x0000_s4416"/>
    <customShpInfo spid="_x0000_s4417"/>
    <customShpInfo spid="_x0000_s4418"/>
    <customShpInfo spid="_x0000_s4419"/>
    <customShpInfo spid="_x0000_s4420"/>
    <customShpInfo spid="_x0000_s4421"/>
    <customShpInfo spid="_x0000_s4422"/>
    <customShpInfo spid="_x0000_s4423"/>
    <customShpInfo spid="_x0000_s4424"/>
    <customShpInfo spid="_x0000_s4425"/>
    <customShpInfo spid="_x0000_s4426"/>
    <customShpInfo spid="_x0000_s4427"/>
    <customShpInfo spid="_x0000_s4428"/>
    <customShpInfo spid="_x0000_s4429"/>
    <customShpInfo spid="_x0000_s4430"/>
    <customShpInfo spid="_x0000_s4431"/>
    <customShpInfo spid="_x0000_s4432"/>
    <customShpInfo spid="_x0000_s4433"/>
    <customShpInfo spid="_x0000_s4434"/>
    <customShpInfo spid="_x0000_s4435"/>
    <customShpInfo spid="_x0000_s4436"/>
    <customShpInfo spid="_x0000_s4437"/>
    <customShpInfo spid="_x0000_s4438"/>
    <customShpInfo spid="_x0000_s4439"/>
    <customShpInfo spid="_x0000_s4440"/>
    <customShpInfo spid="_x0000_s4441"/>
    <customShpInfo spid="_x0000_s4442"/>
    <customShpInfo spid="_x0000_s4443"/>
    <customShpInfo spid="_x0000_s4444"/>
    <customShpInfo spid="_x0000_s4445"/>
    <customShpInfo spid="_x0000_s4446"/>
    <customShpInfo spid="_x0000_s4447"/>
    <customShpInfo spid="_x0000_s4448"/>
    <customShpInfo spid="_x0000_s4449"/>
    <customShpInfo spid="_x0000_s4450"/>
    <customShpInfo spid="_x0000_s4451"/>
    <customShpInfo spid="_x0000_s4452"/>
    <customShpInfo spid="_x0000_s4453"/>
    <customShpInfo spid="_x0000_s4454"/>
    <customShpInfo spid="_x0000_s4455"/>
    <customShpInfo spid="_x0000_s4456"/>
    <customShpInfo spid="_x0000_s4457"/>
    <customShpInfo spid="_x0000_s4458"/>
    <customShpInfo spid="_x0000_s4459"/>
    <customShpInfo spid="_x0000_s4460"/>
    <customShpInfo spid="_x0000_s4461"/>
    <customShpInfo spid="_x0000_s4462"/>
    <customShpInfo spid="_x0000_s4463"/>
    <customShpInfo spid="_x0000_s446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87649</Words>
  <Characters>499601</Characters>
  <Application>Microsoft Office Word</Application>
  <DocSecurity>0</DocSecurity>
  <Lines>4163</Lines>
  <Paragraphs>1172</Paragraphs>
  <ScaleCrop>false</ScaleCrop>
  <Company/>
  <LinksUpToDate>false</LinksUpToDate>
  <CharactersWithSpaces>586078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CONTINENTAL DRIFT</dc:title>
  <dc:creator>james</dc:creator>
  <cp:lastModifiedBy>HP</cp:lastModifiedBy>
  <cp:revision>3</cp:revision>
  <dcterms:created xsi:type="dcterms:W3CDTF">2024-09-10T13:56:00Z</dcterms:created>
  <dcterms:modified xsi:type="dcterms:W3CDTF">2024-10-28T10:10:00Z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2024-09-10T00:00:00Z</vt:filetime>
  </property>
  <property fmtid="{D5CDD505-2E9C-101B-9397-08002B2CF9AE}" pid="5" name="KSOProductBuildVer">
    <vt:lpwstr>1033-12.2.0.17562</vt:lpwstr>
  </property>
  <property fmtid="{D5CDD505-2E9C-101B-9397-08002B2CF9AE}" pid="6" name="ICV">
    <vt:lpwstr>24B03A6F792B46CA90081238AECCACF4_12</vt:lpwstr>
  </property>
</Properties>
</file>